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68D53F" w14:textId="0B377DCC" w:rsidR="00CF6654" w:rsidRDefault="00CF6654" w:rsidP="00CF6654">
      <w:pPr>
        <w:pStyle w:val="Heading1"/>
        <w:rPr>
          <w:rFonts w:cs="Times New Roman"/>
        </w:rPr>
      </w:pPr>
      <w:r w:rsidRPr="00203E3E">
        <w:rPr>
          <w:rFonts w:cs="Times New Roman"/>
        </w:rPr>
        <w:t>Middle East Allies DA—DDI 2019</w:t>
      </w:r>
    </w:p>
    <w:p w14:paraId="0358F184" w14:textId="643A99B9" w:rsidR="0076785B" w:rsidRPr="00203E3E" w:rsidRDefault="0076785B" w:rsidP="0076785B">
      <w:pPr>
        <w:pStyle w:val="Heading2"/>
        <w:rPr>
          <w:rFonts w:cs="Times New Roman"/>
        </w:rPr>
      </w:pPr>
      <w:r w:rsidRPr="00203E3E">
        <w:rPr>
          <w:rFonts w:cs="Times New Roman"/>
        </w:rPr>
        <w:t xml:space="preserve">Shell </w:t>
      </w:r>
    </w:p>
    <w:p w14:paraId="37283C21" w14:textId="503766CD" w:rsidR="0076785B" w:rsidRPr="00203E3E" w:rsidRDefault="0076785B" w:rsidP="0076785B">
      <w:pPr>
        <w:pStyle w:val="Heading3"/>
        <w:rPr>
          <w:rFonts w:cs="Times New Roman"/>
        </w:rPr>
      </w:pPr>
      <w:r w:rsidRPr="00203E3E">
        <w:rPr>
          <w:rFonts w:cs="Times New Roman"/>
        </w:rPr>
        <w:t>1NC</w:t>
      </w:r>
    </w:p>
    <w:p w14:paraId="70570CD9" w14:textId="7A4DDDC8" w:rsidR="008818B4" w:rsidRPr="00203E3E" w:rsidRDefault="008818B4" w:rsidP="008818B4">
      <w:pPr>
        <w:pStyle w:val="Heading4"/>
      </w:pPr>
      <w:r w:rsidRPr="00203E3E">
        <w:t xml:space="preserve">Middle East assurances are high now—arms sales are key </w:t>
      </w:r>
    </w:p>
    <w:p w14:paraId="5694DB0A" w14:textId="77777777" w:rsidR="008818B4" w:rsidRPr="00203E3E" w:rsidRDefault="008818B4" w:rsidP="008818B4">
      <w:proofErr w:type="spellStart"/>
      <w:r w:rsidRPr="00203E3E">
        <w:rPr>
          <w:rStyle w:val="Style13ptBold"/>
        </w:rPr>
        <w:t>Shalal</w:t>
      </w:r>
      <w:proofErr w:type="spellEnd"/>
      <w:r w:rsidRPr="00203E3E">
        <w:rPr>
          <w:rStyle w:val="Style13ptBold"/>
        </w:rPr>
        <w:t xml:space="preserve"> 18</w:t>
      </w:r>
      <w:r w:rsidRPr="00203E3E">
        <w:t xml:space="preserve"> (Andrea </w:t>
      </w:r>
      <w:proofErr w:type="spellStart"/>
      <w:r w:rsidRPr="00203E3E">
        <w:t>Shalal</w:t>
      </w:r>
      <w:proofErr w:type="spellEnd"/>
      <w:r w:rsidRPr="00203E3E">
        <w:t xml:space="preserve">, journalist from Reuters, 2018. “Lockheed lauds U.S. arms sales push, sees foreign sales rising”, </w:t>
      </w:r>
      <w:r w:rsidRPr="00203E3E">
        <w:rPr>
          <w:i/>
        </w:rPr>
        <w:t>Reuters</w:t>
      </w:r>
      <w:r w:rsidRPr="00203E3E">
        <w:t>, April 24</w:t>
      </w:r>
      <w:r w:rsidRPr="00203E3E">
        <w:rPr>
          <w:vertAlign w:val="superscript"/>
        </w:rPr>
        <w:t>th</w:t>
      </w:r>
      <w:r w:rsidRPr="00203E3E">
        <w:t xml:space="preserve">, 2018, Available Online at: </w:t>
      </w:r>
      <w:hyperlink r:id="rId6" w:history="1">
        <w:r w:rsidRPr="00203E3E">
          <w:rPr>
            <w:rStyle w:val="Hyperlink"/>
          </w:rPr>
          <w:t>https://www.reuters.com/article/us-germany-airshow-lockheed/lockheed-lauds-u-s-arms-sales-push-sees-foreign-sales-rising-idUSKBN1HV2RA</w:t>
        </w:r>
      </w:hyperlink>
      <w:r w:rsidRPr="00203E3E">
        <w:t>)</w:t>
      </w:r>
    </w:p>
    <w:p w14:paraId="27A3F25D" w14:textId="54DC36EB" w:rsidR="008818B4" w:rsidRDefault="008818B4" w:rsidP="008818B4">
      <w:pPr>
        <w:rPr>
          <w:rStyle w:val="StyleUnderline"/>
        </w:rPr>
      </w:pPr>
      <w:r w:rsidRPr="00203E3E">
        <w:rPr>
          <w:sz w:val="16"/>
        </w:rPr>
        <w:t xml:space="preserve">Top U.S. weapons maker Lockheed Martin Corp (LMT.N) welcomed a </w:t>
      </w:r>
      <w:r w:rsidRPr="00203E3E">
        <w:rPr>
          <w:rStyle w:val="StyleUnderline"/>
        </w:rPr>
        <w:t xml:space="preserve">push by U.S. President Donald Trump to speed up approvals of arms sales, saying it would </w:t>
      </w:r>
      <w:r w:rsidRPr="00203E3E">
        <w:rPr>
          <w:rStyle w:val="Emphasis"/>
        </w:rPr>
        <w:t>reassure allies</w:t>
      </w:r>
      <w:r w:rsidRPr="00203E3E">
        <w:rPr>
          <w:rStyle w:val="StyleUnderline"/>
        </w:rPr>
        <w:t xml:space="preserve"> who had been frustrated by bureaucratic delays in the past. The Trump administration last week rolled out an overhaul of U.S. arms export policy aimed at expanding sales to allies, saying it would bolster the American defense industry and create jobs at home.</w:t>
      </w:r>
      <w:r w:rsidRPr="008612CB">
        <w:t xml:space="preserve"> </w:t>
      </w:r>
      <w:r w:rsidRPr="00203E3E">
        <w:rPr>
          <w:sz w:val="16"/>
        </w:rPr>
        <w:t>Rick Edwards, executive vice president of Lockheed Martin International, told Reuters the initiative should help speed up progress on foreign weapons sales that have already helped fuel his company’s growth in recent years. “</w:t>
      </w:r>
      <w:r w:rsidRPr="00203E3E">
        <w:rPr>
          <w:rStyle w:val="StyleUnderline"/>
        </w:rPr>
        <w:t xml:space="preserve">It will </w:t>
      </w:r>
      <w:r w:rsidRPr="00203E3E">
        <w:rPr>
          <w:rStyle w:val="Emphasis"/>
        </w:rPr>
        <w:t>reassure some of our allies</w:t>
      </w:r>
      <w:r w:rsidRPr="00203E3E">
        <w:rPr>
          <w:rStyle w:val="StyleUnderline"/>
        </w:rPr>
        <w:t xml:space="preserve"> that we’re going to move the process faster</w:t>
      </w:r>
      <w:r w:rsidRPr="00203E3E">
        <w:rPr>
          <w:sz w:val="16"/>
        </w:rPr>
        <w:t>,” he said in an interview on the eve of the ILA Berlin Air Show. “</w:t>
      </w:r>
      <w:r w:rsidRPr="00203E3E">
        <w:rPr>
          <w:rStyle w:val="StyleUnderline"/>
        </w:rPr>
        <w:t>They get frustrated with how long it takes to get through all the wickets.”</w:t>
      </w:r>
    </w:p>
    <w:p w14:paraId="1C23444F" w14:textId="1DEA9A6B" w:rsidR="006246B6" w:rsidRDefault="006246B6" w:rsidP="006246B6">
      <w:pPr>
        <w:pStyle w:val="Heading4"/>
      </w:pPr>
      <w:r>
        <w:t xml:space="preserve">Reduced arms sales </w:t>
      </w:r>
      <w:r w:rsidR="00B939F3">
        <w:t>signals abandonment—s</w:t>
      </w:r>
      <w:r>
        <w:t xml:space="preserve">parks nuclear proliferation </w:t>
      </w:r>
    </w:p>
    <w:p w14:paraId="1000570E" w14:textId="77777777" w:rsidR="006246B6" w:rsidRPr="006246B6" w:rsidRDefault="006246B6" w:rsidP="006246B6">
      <w:proofErr w:type="spellStart"/>
      <w:r w:rsidRPr="006246B6">
        <w:rPr>
          <w:rStyle w:val="Style13ptBold"/>
        </w:rPr>
        <w:t>Yarhi</w:t>
      </w:r>
      <w:proofErr w:type="spellEnd"/>
      <w:r w:rsidRPr="006246B6">
        <w:rPr>
          <w:rStyle w:val="Style13ptBold"/>
        </w:rPr>
        <w:t>-Milo 16</w:t>
      </w:r>
      <w:r>
        <w:t xml:space="preserve"> (Keren - assistant professor of politics and international affairs in Princeton University’s Politics Department and the Woodrow Wilson School for Public and International Affairs &amp; Alexander </w:t>
      </w:r>
      <w:proofErr w:type="spellStart"/>
      <w:r>
        <w:t>Lanoska</w:t>
      </w:r>
      <w:proofErr w:type="spellEnd"/>
      <w:r>
        <w:t xml:space="preserve"> &amp; Zack Cooper, “To Arm or to Ally?: The Patron’s Dilemma and the Strategic Logic of Arms Transfers and Alliances,” p. 90-91, </w:t>
      </w:r>
      <w:r>
        <w:rPr>
          <w:i/>
          <w:iCs/>
        </w:rPr>
        <w:t>International Security</w:t>
      </w:r>
      <w:r>
        <w:t xml:space="preserve"> Volume 41 Number 2, Fall 2016, Project Muse)</w:t>
      </w:r>
    </w:p>
    <w:p w14:paraId="1F33AA91" w14:textId="7488680B" w:rsidR="006246B6" w:rsidRPr="006246B6" w:rsidRDefault="006246B6" w:rsidP="008818B4">
      <w:pPr>
        <w:rPr>
          <w:rStyle w:val="StyleUnderline"/>
          <w:sz w:val="12"/>
          <w:u w:val="none"/>
        </w:rPr>
      </w:pPr>
      <w:r w:rsidRPr="006246B6">
        <w:rPr>
          <w:sz w:val="12"/>
        </w:rPr>
        <w:t xml:space="preserve">These questions are important in international politics because great powers face a “patron’s dilemma.” </w:t>
      </w:r>
      <w:r w:rsidRPr="006246B6">
        <w:rPr>
          <w:rStyle w:val="StyleUnderline"/>
        </w:rPr>
        <w:t>Great powers must adopt policies to provide security to their allies without becoming entrapped</w:t>
      </w:r>
      <w:r w:rsidRPr="006246B6">
        <w:rPr>
          <w:sz w:val="12"/>
        </w:rPr>
        <w:t xml:space="preserve"> in an unwanted conflict. Strong commitments, such as treaty alliances, worsen the risk of entrapment—that is, the patron’s fear of being dragged into an undesirable war. </w:t>
      </w:r>
      <w:r w:rsidRPr="006246B6">
        <w:rPr>
          <w:rStyle w:val="StyleUnderline"/>
        </w:rPr>
        <w:t>Weak commitments</w:t>
      </w:r>
      <w:r w:rsidRPr="006246B6">
        <w:rPr>
          <w:sz w:val="12"/>
        </w:rPr>
        <w:t xml:space="preserve">, such as verbal assurances, </w:t>
      </w:r>
      <w:r w:rsidRPr="006246B6">
        <w:rPr>
          <w:rStyle w:val="StyleUnderline"/>
        </w:rPr>
        <w:t xml:space="preserve">intensify a client’s </w:t>
      </w:r>
      <w:r w:rsidRPr="00B939F3">
        <w:rPr>
          <w:rStyle w:val="Emphasis"/>
        </w:rPr>
        <w:t>fears of abandonment</w:t>
      </w:r>
      <w:r w:rsidRPr="009454A2">
        <w:rPr>
          <w:rStyle w:val="StyleUnderline"/>
        </w:rPr>
        <w:t>—</w:t>
      </w:r>
      <w:r w:rsidRPr="006246B6">
        <w:rPr>
          <w:rStyle w:val="StyleUnderline"/>
        </w:rPr>
        <w:t>in</w:t>
      </w:r>
      <w:r>
        <w:rPr>
          <w:rStyle w:val="StyleUnderline"/>
        </w:rPr>
        <w:t xml:space="preserve"> </w:t>
      </w:r>
      <w:r w:rsidRPr="006246B6">
        <w:rPr>
          <w:rStyle w:val="StyleUnderline"/>
        </w:rPr>
        <w:t>other words, the client’s fear of receiving inadequate support should a crisis</w:t>
      </w:r>
      <w:r>
        <w:rPr>
          <w:rStyle w:val="StyleUnderline"/>
        </w:rPr>
        <w:t xml:space="preserve"> </w:t>
      </w:r>
      <w:r w:rsidRPr="006246B6">
        <w:rPr>
          <w:rStyle w:val="StyleUnderline"/>
        </w:rPr>
        <w:t>develop.</w:t>
      </w:r>
      <w:r w:rsidRPr="006246B6">
        <w:rPr>
          <w:sz w:val="12"/>
        </w:rPr>
        <w:t xml:space="preserve"> Such is the traditional alliance dilemma that has been analyzed by Glenn Snyder and other scholars.1 Grasping the patron’s dilemma is central to understanding not only U.S. security commitments but also many related patterns of interstate behavior. For example, </w:t>
      </w:r>
      <w:r w:rsidRPr="006246B6">
        <w:rPr>
          <w:rStyle w:val="StyleUnderline"/>
        </w:rPr>
        <w:t>efforts to secure an Iranian nuclear deal have produced calls for</w:t>
      </w:r>
      <w:r>
        <w:rPr>
          <w:rStyle w:val="StyleUnderline"/>
        </w:rPr>
        <w:t xml:space="preserve"> </w:t>
      </w:r>
      <w:r w:rsidRPr="006246B6">
        <w:rPr>
          <w:rStyle w:val="StyleUnderline"/>
        </w:rPr>
        <w:t>stronger defense ties between the United States and Israel, Saudi Arabia, and</w:t>
      </w:r>
      <w:r>
        <w:rPr>
          <w:rStyle w:val="StyleUnderline"/>
        </w:rPr>
        <w:t xml:space="preserve"> </w:t>
      </w:r>
      <w:r w:rsidRPr="006246B6">
        <w:rPr>
          <w:rStyle w:val="StyleUnderline"/>
        </w:rPr>
        <w:t>the United Arab Emirates</w:t>
      </w:r>
      <w:r w:rsidRPr="006246B6">
        <w:rPr>
          <w:sz w:val="12"/>
        </w:rPr>
        <w:t xml:space="preserve">, among others. </w:t>
      </w:r>
      <w:r w:rsidRPr="006246B6">
        <w:rPr>
          <w:rStyle w:val="StyleUnderline"/>
        </w:rPr>
        <w:t>Such ties could include</w:t>
      </w:r>
      <w:r w:rsidRPr="006246B6">
        <w:rPr>
          <w:sz w:val="12"/>
        </w:rPr>
        <w:t xml:space="preserve"> formal treaty alliances or </w:t>
      </w:r>
      <w:r w:rsidRPr="006246B6">
        <w:rPr>
          <w:rStyle w:val="Emphasis"/>
        </w:rPr>
        <w:t>the sale of additional arms.</w:t>
      </w:r>
      <w:r w:rsidRPr="006246B6">
        <w:rPr>
          <w:sz w:val="12"/>
        </w:rPr>
        <w:t xml:space="preserve"> Some </w:t>
      </w:r>
      <w:r w:rsidRPr="006246B6">
        <w:rPr>
          <w:rStyle w:val="StyleUnderline"/>
        </w:rPr>
        <w:t xml:space="preserve">analysts warn that </w:t>
      </w:r>
      <w:r w:rsidRPr="006246B6">
        <w:rPr>
          <w:rStyle w:val="Emphasis"/>
        </w:rPr>
        <w:t>insufficient</w:t>
      </w:r>
      <w:r>
        <w:rPr>
          <w:rStyle w:val="Emphasis"/>
        </w:rPr>
        <w:t xml:space="preserve"> </w:t>
      </w:r>
      <w:r w:rsidRPr="006246B6">
        <w:rPr>
          <w:rStyle w:val="Emphasis"/>
        </w:rPr>
        <w:t>assurances could trigger nuclear proliferation</w:t>
      </w:r>
      <w:r w:rsidRPr="006246B6">
        <w:rPr>
          <w:rStyle w:val="StyleUnderline"/>
        </w:rPr>
        <w:t xml:space="preserve"> or even </w:t>
      </w:r>
      <w:r w:rsidRPr="00B939F3">
        <w:rPr>
          <w:rStyle w:val="Emphasis"/>
        </w:rPr>
        <w:t>regional war.</w:t>
      </w:r>
      <w:r w:rsidRPr="006246B6">
        <w:rPr>
          <w:sz w:val="12"/>
        </w:rPr>
        <w:t xml:space="preserve"> Elsewhere in the world, China’s recent assertiveness has made U.S. allies, such as Japan and the Philippines, and partners, such as Vietnam and Taiwan, anxious. This alliance anxiety has forced the United States to reconsider its provision of arms and alliances. Similar issues are at play with Ukraine. Actual and potential Russian aggression toward Eastern Europe has fueled debate about whether existing U.S. security guarantees are </w:t>
      </w:r>
      <w:proofErr w:type="gramStart"/>
      <w:r w:rsidRPr="006246B6">
        <w:rPr>
          <w:sz w:val="12"/>
        </w:rPr>
        <w:t>sufficient</w:t>
      </w:r>
      <w:proofErr w:type="gramEnd"/>
      <w:r w:rsidRPr="006246B6">
        <w:rPr>
          <w:sz w:val="12"/>
        </w:rPr>
        <w:t xml:space="preserve"> and whether Ukraine should receive lethal U.S. arms. In all these regions, we expect the patron’s dilemma to remain intense. This article elucidates the choices and constraints facing decisionmakers managing this dilemma. The decisions of great powers to transfer arms or form alliances often present intriguing empirical puzzles. In 2015, the United States supported thirty-two treaty allies and allocated billions in security assistance worldwide. Surprisingly, U.S. treaty allies received only 2 percent of all U.S. foreign military financing, whereas five non-allied countries received more than 90 percent. Among this group of five non-allied U.S. partners, Israel received $3.1 billion (55 percent of U.S. foreign military financing), Egypt $1.3 billion (23 percent), Jordan $300 million (5 percent), Pakistan $280 million (5 percent), and Iraq $250 million (5 percent).2 This variation is even more intriguing when considered historically. During the Cold War, the United States provided weapons and alliances to many states, including Pakistan and Taiwan, but transferred arms to Israel without a formal defense pact. Yet Pakistan and Taiwan eventually lost their alliances despite seeing U.S. arms transfers continue, if not increase. Why did the United States modulate its arms and alliances provision during the Cold War? And why would it today decline to offer some states defense pacts but give them more military financing than it does to its treaty allies? A patron’s choice to provide arms, alliances, or both, raises academic questions because extending alliances and </w:t>
      </w:r>
      <w:r w:rsidRPr="006246B6">
        <w:rPr>
          <w:rStyle w:val="StyleUnderline"/>
        </w:rPr>
        <w:t>transferring arms</w:t>
      </w:r>
      <w:r w:rsidRPr="006246B6">
        <w:rPr>
          <w:sz w:val="12"/>
        </w:rPr>
        <w:t xml:space="preserve"> produce many similar benefits. Both policies </w:t>
      </w:r>
      <w:r w:rsidRPr="006246B6">
        <w:rPr>
          <w:rStyle w:val="StyleUnderline"/>
        </w:rPr>
        <w:t xml:space="preserve">are useful for deterring adversaries and </w:t>
      </w:r>
      <w:r w:rsidRPr="006246B6">
        <w:rPr>
          <w:rStyle w:val="Emphasis"/>
        </w:rPr>
        <w:t>reassuring</w:t>
      </w:r>
      <w:r>
        <w:rPr>
          <w:rStyle w:val="Emphasis"/>
        </w:rPr>
        <w:t xml:space="preserve"> </w:t>
      </w:r>
      <w:r w:rsidRPr="006246B6">
        <w:rPr>
          <w:rStyle w:val="Emphasis"/>
        </w:rPr>
        <w:t>clients</w:t>
      </w:r>
      <w:r w:rsidRPr="006246B6">
        <w:rPr>
          <w:rStyle w:val="StyleUnderline"/>
        </w:rPr>
        <w:t xml:space="preserve"> while exerting some inf</w:t>
      </w:r>
      <w:r w:rsidR="009454A2">
        <w:rPr>
          <w:rStyle w:val="StyleUnderline"/>
        </w:rPr>
        <w:t>l</w:t>
      </w:r>
      <w:r w:rsidRPr="006246B6">
        <w:rPr>
          <w:rStyle w:val="StyleUnderline"/>
        </w:rPr>
        <w:t>uence over them.</w:t>
      </w:r>
      <w:r w:rsidRPr="006246B6">
        <w:rPr>
          <w:sz w:val="12"/>
        </w:rPr>
        <w:t xml:space="preserve"> </w:t>
      </w:r>
      <w:r w:rsidRPr="006246B6">
        <w:rPr>
          <w:rStyle w:val="StyleUnderline"/>
        </w:rPr>
        <w:t>Alliances strengthen deterrence and defense by aggregating capabilities and enhancing combined operations and planning. Arms transfers deter and defend by altering the local</w:t>
      </w:r>
      <w:r>
        <w:rPr>
          <w:rStyle w:val="StyleUnderline"/>
        </w:rPr>
        <w:t xml:space="preserve"> </w:t>
      </w:r>
      <w:r w:rsidRPr="006246B6">
        <w:rPr>
          <w:rStyle w:val="StyleUnderline"/>
        </w:rPr>
        <w:t>military balance.</w:t>
      </w:r>
      <w:r w:rsidRPr="006246B6">
        <w:rPr>
          <w:sz w:val="12"/>
        </w:rPr>
        <w:t xml:space="preserve"> Like alliances, </w:t>
      </w:r>
      <w:r w:rsidRPr="006246B6">
        <w:rPr>
          <w:rStyle w:val="StyleUnderline"/>
        </w:rPr>
        <w:t>arms transfers</w:t>
      </w:r>
      <w:r w:rsidRPr="006246B6">
        <w:rPr>
          <w:sz w:val="12"/>
        </w:rPr>
        <w:t xml:space="preserve"> can </w:t>
      </w:r>
      <w:r w:rsidRPr="006246B6">
        <w:rPr>
          <w:rStyle w:val="Emphasis"/>
        </w:rPr>
        <w:t>signal a patron’s commitment to maintain its client’s security.</w:t>
      </w:r>
      <w:r w:rsidRPr="006246B6">
        <w:rPr>
          <w:sz w:val="12"/>
        </w:rPr>
        <w:t xml:space="preserve"> Still, the conditions under which great power patrons transfer arms and extend defense pacts have not been thoroughly examined. In the relatively small literature on this topic, prominent scholars have argued that U.S. military assistance—arms or alliances—to clients is driven by nonstrategic calculations, such as domestic political factors or commercial motivations.3</w:t>
      </w:r>
    </w:p>
    <w:p w14:paraId="3D40F287" w14:textId="77777777" w:rsidR="004A5156" w:rsidRPr="00203E3E" w:rsidRDefault="004A5156" w:rsidP="004A5156">
      <w:pPr>
        <w:pStyle w:val="Heading4"/>
      </w:pPr>
      <w:r w:rsidRPr="00203E3E">
        <w:t xml:space="preserve">Saudi proliferation causes extinction </w:t>
      </w:r>
    </w:p>
    <w:p w14:paraId="7FA50938" w14:textId="7C2B823E" w:rsidR="004A5156" w:rsidRPr="00203E3E" w:rsidRDefault="004A5156" w:rsidP="004A5156">
      <w:r w:rsidRPr="00203E3E">
        <w:rPr>
          <w:rStyle w:val="Style13ptBold"/>
        </w:rPr>
        <w:t>Edelman et al. 11</w:t>
      </w:r>
      <w:r w:rsidRPr="00203E3E">
        <w:t xml:space="preserve"> (Eric Edelman, Roger </w:t>
      </w:r>
      <w:proofErr w:type="spellStart"/>
      <w:r w:rsidRPr="00203E3E">
        <w:t>Hertog</w:t>
      </w:r>
      <w:proofErr w:type="spellEnd"/>
      <w:r w:rsidRPr="00203E3E">
        <w:t xml:space="preserve"> Distinguished Practitioner in Residence at the Philip Merrill Center for Strategic Studies, Johns Hopkins University SAIS, Counselor at the Center for Strategic and Budgetary Assessments, B.A. in History and Government from Cornell University, Ph.D. in U.S. Diplomatic History from Yale University; Andrew Krepinevich, president and chief operating officer of Solarium LLC, Senior Fellow at the Center for Strategic and Budgetary Assessments, M.P.A. from Harvard University, Ph.D. from Harvard University; Evan Braden, Senior Fellow and the Director of Research and Studies at the Center for Strategic and Budgetary Assessments, 2011. “The Dangers of a Nuclear Iran”, Foreign Affairs, January 2011, Available Online at: </w:t>
      </w:r>
      <w:hyperlink r:id="rId7" w:history="1">
        <w:r w:rsidRPr="00203E3E">
          <w:rPr>
            <w:rStyle w:val="Hyperlink"/>
          </w:rPr>
          <w:t>https://www.foreignaffairs.com/articles/persian-gulf/2011-01-01/dangers-nuclear-iran</w:t>
        </w:r>
      </w:hyperlink>
      <w:r w:rsidRPr="00203E3E">
        <w:t>)</w:t>
      </w:r>
    </w:p>
    <w:p w14:paraId="65530703" w14:textId="328DB5E0" w:rsidR="004A5156" w:rsidRPr="00203E3E" w:rsidRDefault="004A5156" w:rsidP="00DB3067">
      <w:pPr>
        <w:rPr>
          <w:u w:val="single"/>
        </w:rPr>
      </w:pPr>
      <w:r w:rsidRPr="00203E3E">
        <w:rPr>
          <w:rStyle w:val="StyleUnderline"/>
        </w:rPr>
        <w:t>There are still rumors that Riyadh and Islamabad have had discussions involving nuclear weapons</w:t>
      </w:r>
      <w:r w:rsidRPr="00203E3E">
        <w:rPr>
          <w:sz w:val="16"/>
        </w:rPr>
        <w:t xml:space="preserve">, nuclear technology, or security guarantees. This “Islamabad option” could develop in one of several different ways. </w:t>
      </w:r>
      <w:r w:rsidRPr="00203E3E">
        <w:rPr>
          <w:rStyle w:val="StyleUnderline"/>
        </w:rPr>
        <w:t>Pakistan could sell operational nuclear weapons and delivery systems to Saudi Arabia, or it could provide the Saudis with the infrastructure</w:t>
      </w:r>
      <w:r w:rsidRPr="00203E3E">
        <w:rPr>
          <w:sz w:val="16"/>
        </w:rPr>
        <w:t xml:space="preserve">, material, and technical support they need </w:t>
      </w:r>
      <w:r w:rsidRPr="00203E3E">
        <w:rPr>
          <w:rStyle w:val="StyleUnderline"/>
        </w:rPr>
        <w:t>to produce nuclear weapons themselves within a matter of</w:t>
      </w:r>
      <w:r w:rsidRPr="00203E3E">
        <w:rPr>
          <w:sz w:val="16"/>
        </w:rPr>
        <w:t xml:space="preserve"> </w:t>
      </w:r>
      <w:r w:rsidRPr="00203E3E">
        <w:rPr>
          <w:rStyle w:val="StyleUnderline"/>
        </w:rPr>
        <w:t>years</w:t>
      </w:r>
      <w:r w:rsidRPr="00203E3E">
        <w:rPr>
          <w:sz w:val="16"/>
        </w:rPr>
        <w:t xml:space="preserve">, as opposed to a decade or longer. Not only has Pakistan provided such support in the past, but it is currently building two more heavy-water reactors for plutonium production and a second chemical reprocessing facility to extract plutonium from spent nuclear fuel. In other words, it might accumulate more fissile material than it needs to maintain even a substantially expanded arsenal of its own. Alternatively, Pakistan might offer an extended deterrent guarantee to Saudi Arabia and deploy nuclear weapons, delivery systems, and troops on Saudi territory, a practice that the United States has employed for decades with its allies. This arrangement could be particularly appealing to both Saudi Arabia and Pakistan. It would allow the Saudis to argue that they are not violating the NPT since they would not be acquiring their own nuclear weapons. And an extended deterrent from Pakistan might be preferable to one from the United States because stationing foreign Muslim forces on Saudi territory would not trigger the kind of popular opposition that would accompany the deployment of U.S. troops. Pakistan, for its part, would gain financial benefits and international clout by deploying nuclear weapons in Saudi Arabia, as well as strategic depth against its chief rival, India. The Islamabad option raises a host of difficult issues, perhaps the most worrisome being how India would respond. Would it target Pakistan’s weapons in Saudi Arabia with its own conventional or nuclear weapons? How would this </w:t>
      </w:r>
      <w:proofErr w:type="gramStart"/>
      <w:r w:rsidRPr="00203E3E">
        <w:rPr>
          <w:sz w:val="16"/>
        </w:rPr>
        <w:t>expanded</w:t>
      </w:r>
      <w:proofErr w:type="gramEnd"/>
      <w:r w:rsidRPr="00203E3E">
        <w:rPr>
          <w:sz w:val="16"/>
        </w:rPr>
        <w:t xml:space="preserve"> nuclear competition influence stability during a crisis in either the Middle East or South Asia? Regardless of India’s reaction, </w:t>
      </w:r>
      <w:r w:rsidRPr="00203E3E">
        <w:rPr>
          <w:rStyle w:val="StyleUnderline"/>
        </w:rPr>
        <w:t xml:space="preserve">any decision by the Saudi government </w:t>
      </w:r>
      <w:r w:rsidRPr="00203E3E">
        <w:rPr>
          <w:rStyle w:val="Emphasis"/>
        </w:rPr>
        <w:t>to seek out nuclear weapons</w:t>
      </w:r>
      <w:r w:rsidRPr="00203E3E">
        <w:rPr>
          <w:rStyle w:val="StyleUnderline"/>
        </w:rPr>
        <w:t xml:space="preserve">, by whatever means, </w:t>
      </w:r>
      <w:r w:rsidRPr="00203E3E">
        <w:rPr>
          <w:rStyle w:val="Emphasis"/>
        </w:rPr>
        <w:t>would be highly destabilizing</w:t>
      </w:r>
      <w:r w:rsidRPr="00203E3E">
        <w:rPr>
          <w:rStyle w:val="StyleUnderline"/>
        </w:rPr>
        <w:t xml:space="preserve">. It would increase the incentives of other nations in the Middle East to pursue nuclear weapons of their own. </w:t>
      </w:r>
      <w:r w:rsidRPr="00203E3E">
        <w:rPr>
          <w:sz w:val="16"/>
        </w:rPr>
        <w:t xml:space="preserve">And it could increase their ability to do so by eroding the remaining barriers to nuclear proliferation: each additional state that acquires nuclear weapons weakens the nonproliferation regime, even if its </w:t>
      </w:r>
      <w:proofErr w:type="gramStart"/>
      <w:r w:rsidRPr="00203E3E">
        <w:rPr>
          <w:sz w:val="16"/>
        </w:rPr>
        <w:t>particular method</w:t>
      </w:r>
      <w:proofErr w:type="gramEnd"/>
      <w:r w:rsidRPr="00203E3E">
        <w:rPr>
          <w:sz w:val="16"/>
        </w:rPr>
        <w:t xml:space="preserve"> of acquisition only circumvents, rather than violates, the NPT. n-player competition </w:t>
      </w:r>
      <w:r w:rsidRPr="00203E3E">
        <w:rPr>
          <w:rStyle w:val="StyleUnderline"/>
        </w:rPr>
        <w:t xml:space="preserve">Were Saudi Arabia to acquire nuclear weapons, the Middle East would </w:t>
      </w:r>
      <w:r w:rsidRPr="00203E3E">
        <w:rPr>
          <w:sz w:val="16"/>
        </w:rPr>
        <w:t>count three nuclear-armed states, and perhaps more before long. It is unclear how such an n-player competition would unfold because most analyses of nuclear deterrence are based on the U.S.- Soviet rivalry during the Cold War. It seems likely, however, that the interaction among three or more nuclear-armed powers would</w:t>
      </w:r>
      <w:r w:rsidRPr="00203E3E">
        <w:rPr>
          <w:rStyle w:val="StyleUnderline"/>
        </w:rPr>
        <w:t xml:space="preserve"> be more prone to </w:t>
      </w:r>
      <w:r w:rsidRPr="00203E3E">
        <w:rPr>
          <w:rStyle w:val="Emphasis"/>
        </w:rPr>
        <w:t>miscalculation and escalation</w:t>
      </w:r>
      <w:r w:rsidRPr="00203E3E">
        <w:rPr>
          <w:sz w:val="16"/>
        </w:rPr>
        <w:t xml:space="preserve"> than a bipolar competition. During the Cold War, the United States and the Soviet Union only needed to concern themselves with an attack from the other. </w:t>
      </w:r>
      <w:r w:rsidRPr="00203E3E">
        <w:rPr>
          <w:rStyle w:val="StyleUnderline"/>
        </w:rPr>
        <w:t xml:space="preserve">Multi- polar systems are generally considered to be </w:t>
      </w:r>
      <w:r w:rsidRPr="00203E3E">
        <w:rPr>
          <w:rStyle w:val="Emphasis"/>
        </w:rPr>
        <w:t>less stable</w:t>
      </w:r>
      <w:r w:rsidRPr="00203E3E">
        <w:rPr>
          <w:rStyle w:val="StyleUnderline"/>
        </w:rPr>
        <w:t xml:space="preserve"> than bipolar systems because coalitions can shift quickly, upsetting the balance of power and creating </w:t>
      </w:r>
      <w:r w:rsidRPr="00203E3E">
        <w:rPr>
          <w:rStyle w:val="Emphasis"/>
        </w:rPr>
        <w:t>incentives for an attack</w:t>
      </w:r>
      <w:r w:rsidRPr="00203E3E">
        <w:rPr>
          <w:rStyle w:val="StyleUnderline"/>
        </w:rPr>
        <w:t xml:space="preserve">. More important, emerging nuclear powers in the Middle East might not take the costly steps necessary to preserve regional stability and avoid a nuclear exchange. </w:t>
      </w:r>
      <w:r w:rsidRPr="00203E3E">
        <w:rPr>
          <w:sz w:val="16"/>
        </w:rPr>
        <w:t xml:space="preserve">For nuclear-armed states, the bedrock of deterrence is the knowledge that each side has a secure second-strike capability, so that no state can launch an attack with the expectation that it can wipe out its opponents’ forces and avoid a devastating retaliation. However, </w:t>
      </w:r>
      <w:r w:rsidRPr="00203E3E">
        <w:rPr>
          <w:rStyle w:val="StyleUnderline"/>
        </w:rPr>
        <w:t xml:space="preserve">emerging nuclear powers might not invest in expensive but survivable capabilities such as hardened missile silos or submarine- based nuclear forces. Given this likely vulnerability, the close proximity of states in the Middle East, and the very short flight times of ballistic missiles in the region, any new nuclear powers might be compelled to “launch on warning” of an attack or even, during a crisis, to </w:t>
      </w:r>
      <w:r w:rsidRPr="00203E3E">
        <w:rPr>
          <w:rStyle w:val="Emphasis"/>
        </w:rPr>
        <w:t>use their nuclear forces preemptively</w:t>
      </w:r>
      <w:r w:rsidRPr="00203E3E">
        <w:rPr>
          <w:sz w:val="16"/>
        </w:rPr>
        <w:t xml:space="preserve">. Their governments might also delegate launch authority to lower-level commanders, heightening the possibility of miscalculation and escalation. Moreover, if early warning systems were not integrated into robust command-and-control systems, the risk of an unauthorized or accidental launch would increase further still. And without sophisticated early warning systems, a nuclear attack might be unattributable or attributed incorrectly. That is, </w:t>
      </w:r>
      <w:proofErr w:type="gramStart"/>
      <w:r w:rsidRPr="00203E3E">
        <w:rPr>
          <w:sz w:val="16"/>
        </w:rPr>
        <w:t>assuming that</w:t>
      </w:r>
      <w:proofErr w:type="gramEnd"/>
      <w:r w:rsidRPr="00203E3E">
        <w:rPr>
          <w:sz w:val="16"/>
        </w:rPr>
        <w:t xml:space="preserve"> the leadership of a targeted state survived a first strike, it might not be able to accurately determine which nation was responsible. And </w:t>
      </w:r>
      <w:r w:rsidRPr="00203E3E">
        <w:rPr>
          <w:rStyle w:val="StyleUnderline"/>
        </w:rPr>
        <w:t xml:space="preserve">this uncertainty, when combined with the pressure to respond quickly, would create a significant risk that it would retaliate against the wrong party, potentially </w:t>
      </w:r>
      <w:r w:rsidRPr="00203E3E">
        <w:rPr>
          <w:rStyle w:val="Emphasis"/>
        </w:rPr>
        <w:t>triggering a regional nuclear war</w:t>
      </w:r>
      <w:r w:rsidRPr="00203E3E">
        <w:rPr>
          <w:rStyle w:val="StyleUnderline"/>
        </w:rPr>
        <w:t xml:space="preserve">. </w:t>
      </w:r>
    </w:p>
    <w:p w14:paraId="07E01CD4" w14:textId="16FC682D" w:rsidR="00EB7100" w:rsidRPr="00203E3E" w:rsidRDefault="00EB7100" w:rsidP="00EB7100">
      <w:pPr>
        <w:pStyle w:val="Heading2"/>
        <w:rPr>
          <w:rFonts w:cs="Times New Roman"/>
        </w:rPr>
      </w:pPr>
      <w:r w:rsidRPr="00203E3E">
        <w:rPr>
          <w:rFonts w:cs="Times New Roman"/>
        </w:rPr>
        <w:t xml:space="preserve">Uniqueness </w:t>
      </w:r>
    </w:p>
    <w:p w14:paraId="1A6BDE92" w14:textId="4DF5B012" w:rsidR="008818B4" w:rsidRPr="00203E3E" w:rsidRDefault="008818B4" w:rsidP="008818B4">
      <w:pPr>
        <w:pStyle w:val="Heading3"/>
      </w:pPr>
      <w:r w:rsidRPr="00203E3E">
        <w:t xml:space="preserve">Middle East Assurances High Now </w:t>
      </w:r>
    </w:p>
    <w:p w14:paraId="374659E9" w14:textId="77777777" w:rsidR="008818B4" w:rsidRPr="00203E3E" w:rsidRDefault="008818B4" w:rsidP="008818B4">
      <w:pPr>
        <w:pStyle w:val="Heading4"/>
        <w:rPr>
          <w:rFonts w:cs="Times New Roman"/>
        </w:rPr>
      </w:pPr>
      <w:r w:rsidRPr="00203E3E">
        <w:rPr>
          <w:rFonts w:cs="Times New Roman"/>
        </w:rPr>
        <w:t xml:space="preserve">U.S. security assurances to the Middle East are high now—arms sales are key </w:t>
      </w:r>
    </w:p>
    <w:p w14:paraId="20F41571" w14:textId="77777777" w:rsidR="008818B4" w:rsidRPr="00203E3E" w:rsidRDefault="008818B4" w:rsidP="008818B4">
      <w:r w:rsidRPr="00203E3E">
        <w:rPr>
          <w:rStyle w:val="Style13ptBold"/>
        </w:rPr>
        <w:t>Vakil 18</w:t>
      </w:r>
      <w:r w:rsidRPr="00203E3E">
        <w:t xml:space="preserve"> (</w:t>
      </w:r>
      <w:proofErr w:type="spellStart"/>
      <w:r w:rsidRPr="00203E3E">
        <w:t>Sanam</w:t>
      </w:r>
      <w:proofErr w:type="spellEnd"/>
      <w:r w:rsidRPr="00203E3E">
        <w:t xml:space="preserve"> – PhD in International Relations from Johns Hopkins School of Advanced International Studies, “Iran and the GCC Hedging, Pragmatism and Opportunism,” p. 5, September 2018, https://www.chathamhouse.org/sites/default/files/publications/research/2018-09-13-iran-gcc-vakil.pdf)</w:t>
      </w:r>
    </w:p>
    <w:p w14:paraId="1CC9A9C3" w14:textId="47C80FE0" w:rsidR="008612CB" w:rsidRPr="008612CB" w:rsidRDefault="008818B4" w:rsidP="008612CB">
      <w:pPr>
        <w:rPr>
          <w:sz w:val="16"/>
        </w:rPr>
      </w:pPr>
      <w:r w:rsidRPr="00203E3E">
        <w:rPr>
          <w:sz w:val="16"/>
        </w:rPr>
        <w:t xml:space="preserve">The growing US involvement in regional security since 1979 is another key factor for increased tensions between the </w:t>
      </w:r>
      <w:r w:rsidRPr="00203E3E">
        <w:rPr>
          <w:rStyle w:val="StyleUnderline"/>
        </w:rPr>
        <w:t>Gulf states</w:t>
      </w:r>
      <w:r w:rsidRPr="00203E3E">
        <w:rPr>
          <w:sz w:val="16"/>
        </w:rPr>
        <w:t xml:space="preserve"> and Iran. The former </w:t>
      </w:r>
      <w:r w:rsidRPr="00203E3E">
        <w:rPr>
          <w:rStyle w:val="StyleUnderline"/>
        </w:rPr>
        <w:t>have long relied on the US security guarantee</w:t>
      </w:r>
      <w:r w:rsidRPr="00203E3E">
        <w:t xml:space="preserve"> </w:t>
      </w:r>
      <w:r w:rsidRPr="00203E3E">
        <w:rPr>
          <w:sz w:val="16"/>
        </w:rPr>
        <w:t xml:space="preserve">while the latter wholeheartedly opposes US influence in the region. </w:t>
      </w:r>
      <w:r w:rsidRPr="00203E3E">
        <w:rPr>
          <w:rStyle w:val="StyleUnderline"/>
        </w:rPr>
        <w:t>US–GCC security cooperation was formalized during the Iran–Iraq war but grew significantly after the 1990 invasion of Kuwait by Iraq.</w:t>
      </w:r>
      <w:r w:rsidRPr="00203E3E">
        <w:rPr>
          <w:sz w:val="16"/>
        </w:rPr>
        <w:t xml:space="preserve"> The US has operational bases in, and </w:t>
      </w:r>
      <w:proofErr w:type="spellStart"/>
      <w:r w:rsidRPr="00203E3E">
        <w:rPr>
          <w:sz w:val="16"/>
        </w:rPr>
        <w:t>defence</w:t>
      </w:r>
      <w:proofErr w:type="spellEnd"/>
      <w:r w:rsidRPr="00203E3E">
        <w:rPr>
          <w:sz w:val="16"/>
        </w:rPr>
        <w:t xml:space="preserve"> agreements with, </w:t>
      </w:r>
      <w:r w:rsidRPr="00203E3E">
        <w:rPr>
          <w:rStyle w:val="StyleUnderline"/>
        </w:rPr>
        <w:t>Bahrain</w:t>
      </w:r>
      <w:r w:rsidRPr="00203E3E">
        <w:rPr>
          <w:sz w:val="16"/>
        </w:rPr>
        <w:t xml:space="preserve"> (home of the US Fifth Fleet), </w:t>
      </w:r>
      <w:r w:rsidRPr="00203E3E">
        <w:rPr>
          <w:rStyle w:val="StyleUnderline"/>
        </w:rPr>
        <w:t>Qatar</w:t>
      </w:r>
      <w:r w:rsidRPr="00203E3E">
        <w:rPr>
          <w:sz w:val="16"/>
        </w:rPr>
        <w:t xml:space="preserve"> (home of the forward headquarters of US Central Command), </w:t>
      </w:r>
      <w:r w:rsidRPr="00203E3E">
        <w:rPr>
          <w:rStyle w:val="StyleUnderline"/>
        </w:rPr>
        <w:t xml:space="preserve">the UAE, Kuwait and Oman. </w:t>
      </w:r>
      <w:proofErr w:type="gramStart"/>
      <w:r w:rsidRPr="00203E3E">
        <w:rPr>
          <w:rStyle w:val="StyleUnderline"/>
        </w:rPr>
        <w:t>All</w:t>
      </w:r>
      <w:r w:rsidRPr="00203E3E">
        <w:rPr>
          <w:sz w:val="16"/>
        </w:rPr>
        <w:t xml:space="preserve"> of</w:t>
      </w:r>
      <w:proofErr w:type="gramEnd"/>
      <w:r w:rsidRPr="00203E3E">
        <w:rPr>
          <w:sz w:val="16"/>
        </w:rPr>
        <w:t xml:space="preserve"> these countries host US troops and </w:t>
      </w:r>
      <w:r w:rsidRPr="00203E3E">
        <w:rPr>
          <w:rStyle w:val="Emphasis"/>
        </w:rPr>
        <w:t>benefit from US arms sales.</w:t>
      </w:r>
      <w:r w:rsidRPr="00203E3E">
        <w:rPr>
          <w:sz w:val="16"/>
        </w:rPr>
        <w:t xml:space="preserve"> Domestic politics has limited an overt US presence in Saudi Arabia, but covert cooperation continues. Iran’s perspective is that regional actors should manage regional security issues. The Gulf states, however, perceive this argument as cover for Iran’s own ambitions. At the same time, as well as curbing Iran’s expansion, </w:t>
      </w:r>
      <w:r w:rsidRPr="00203E3E">
        <w:rPr>
          <w:rStyle w:val="StyleUnderline"/>
        </w:rPr>
        <w:t>US security assurances have also prevented intra-GCC tensions becoming out of hand</w:t>
      </w:r>
      <w:r w:rsidRPr="00203E3E">
        <w:rPr>
          <w:sz w:val="16"/>
        </w:rPr>
        <w:t>, as seen when Qatar made the most of its military agreement with the US to protect itself from potential Saudi aggression in 2017.</w:t>
      </w:r>
    </w:p>
    <w:p w14:paraId="7F824F24" w14:textId="77777777" w:rsidR="008612CB" w:rsidRDefault="008612CB" w:rsidP="008612CB">
      <w:pPr>
        <w:pStyle w:val="Heading4"/>
      </w:pPr>
      <w:r>
        <w:t>Pompeo reiterated strong support for US allies in the region</w:t>
      </w:r>
    </w:p>
    <w:p w14:paraId="452305D9" w14:textId="77777777" w:rsidR="008612CB" w:rsidRPr="003B2F3D" w:rsidRDefault="008612CB" w:rsidP="008612CB">
      <w:r w:rsidRPr="00D333EE">
        <w:rPr>
          <w:b/>
          <w:bCs/>
          <w:sz w:val="26"/>
          <w:szCs w:val="26"/>
        </w:rPr>
        <w:t xml:space="preserve">Hudson &amp; Raghavan 19 </w:t>
      </w:r>
      <w:r>
        <w:t>(</w:t>
      </w:r>
      <w:r w:rsidRPr="003B2F3D">
        <w:t>John Hudson is a national security reporter at The Washington Post covering the State Department and diplomacy</w:t>
      </w:r>
      <w:r>
        <w:t xml:space="preserve">, </w:t>
      </w:r>
      <w:proofErr w:type="spellStart"/>
      <w:r w:rsidRPr="003B2F3D">
        <w:t>Sudarsan</w:t>
      </w:r>
      <w:proofErr w:type="spellEnd"/>
      <w:r w:rsidRPr="003B2F3D">
        <w:t xml:space="preserve"> Raghavan is The Washington Post’s Cairo bureau chief</w:t>
      </w:r>
      <w:r>
        <w:t>, “</w:t>
      </w:r>
      <w:r w:rsidRPr="003B2F3D">
        <w:t>Pompeo uses Obama as foil in sweeping Middle East speech</w:t>
      </w:r>
      <w:r>
        <w:t xml:space="preserve">,” 1/10/19, </w:t>
      </w:r>
      <w:hyperlink r:id="rId8" w:history="1">
        <w:r w:rsidRPr="00886F1F">
          <w:rPr>
            <w:rStyle w:val="Hyperlink"/>
          </w:rPr>
          <w:t>https://www.washingtonpost.com/world/national-security/pompeo-uses-obama-as-foil-in-sweeping-middle-east-speech/2019/01/10/9f5b314e-b532-4171-973d-a36dc8548ec2_story.html?utm_term=.cedb1686a503</w:t>
        </w:r>
      </w:hyperlink>
      <w:r>
        <w:t>)</w:t>
      </w:r>
    </w:p>
    <w:p w14:paraId="14D72596" w14:textId="427D74E9" w:rsidR="008612CB" w:rsidRPr="008612CB" w:rsidRDefault="008612CB" w:rsidP="008818B4">
      <w:pPr>
        <w:rPr>
          <w:u w:val="single"/>
        </w:rPr>
      </w:pPr>
      <w:r w:rsidRPr="00D333EE">
        <w:rPr>
          <w:sz w:val="16"/>
        </w:rPr>
        <w:t xml:space="preserve">ABU DHABI, United Arab Emirates — </w:t>
      </w:r>
      <w:r w:rsidRPr="007C0DA2">
        <w:rPr>
          <w:u w:val="single"/>
        </w:rPr>
        <w:t>Secretary of State Mike Pompeo</w:t>
      </w:r>
      <w:r w:rsidRPr="00D333EE">
        <w:rPr>
          <w:sz w:val="16"/>
        </w:rPr>
        <w:t xml:space="preserve"> </w:t>
      </w:r>
      <w:r w:rsidRPr="007C0DA2">
        <w:rPr>
          <w:u w:val="single"/>
        </w:rPr>
        <w:t>delivered a scathing rebuke of President Barack Obama’s Middle East policy in an address Thursday in Cairo that centered on exerting maximum pressure on Iran and doubling down on the United States’ alliances with Sunni autocrats and Israel.</w:t>
      </w:r>
      <w:r>
        <w:rPr>
          <w:u w:val="single"/>
        </w:rPr>
        <w:t xml:space="preserve"> </w:t>
      </w:r>
      <w:r w:rsidRPr="00D333EE">
        <w:rPr>
          <w:sz w:val="16"/>
        </w:rPr>
        <w:t xml:space="preserve">In establishing his own vision for the Middle East, Pompeo set up the Obama administration as an example of what not to do, whether it was striking a landmark nuclear deal with Iran in 2015 or leaving Egypt’s autocratic president, Hosni Mubarak, in the lurch during that country’s protests in 2011. “The United States has reasserted its traditional role as a force for good in this region,” Pompeo told an audience at American University in Cairo. “We’ve learned from our mistakes.” The speech served as an explicit rebuttal of the address that Obama delivered in Cairo in 2009, which extended an olive branch to Iran and called for a two-state solution to the Israeli-Palestinian conflict. In that address, Obama criticized Israel’s settlement activity and underscored the suppression of political rights by Arab monarchies. Pompeo’s criticism of the Obama administration’s “misguided” thinking included its hesitance to use military force and aggressively call out “radical Islam.” “Remember: It was here, here in this very city, another American stood before you,” Pompeo said, referring to Obama. “He told you that radical Islamist terrorism does not stem from ideology. He told you 9/11 led my country to abandon its ideals, particularly in the Middle East.” It is unclear what Pompeo meant by the abandonment of “ideals,” but Obama’s speech did take a stand against the use of “torture” to interrogate terrorism suspects, as well as detentions at the U.S. prison facility in Guantanamo Bay, Cuba. In terms of calling out radical Islamists, Obama’s address referred to the problem of “violent extremism” — a term that has been criticized by Republicans as an attempt to be “politically correct.” Pompeo’s remarks prompted an immediate rebuttal from a group of mostly Obama administration officials, who called the address petty. “That this administration feels the need, nearly a decade later, to take potshots at an effort to identify common ground between the Arab world and the West speaks not only to the Trump administration’s pettiness but also to its lack of a strategic vision for America’s role in the region and its abdication of America’s values,” the National Security Action group said in a statement. </w:t>
      </w:r>
      <w:r w:rsidRPr="003B2F3D">
        <w:rPr>
          <w:u w:val="single"/>
        </w:rPr>
        <w:t>Pompeo offered unconditional praise to Israel and credited countries such as Saudi Arabia and Bahrain for pushing back against Iranian aggression. He did not raise their human rights records, not mentioning the Saudi kingdom’s killing and dismemberment of journalist Jamal Khashoggi in October and the Bahrain government's suppression of its majority Shiite population.</w:t>
      </w:r>
      <w:r>
        <w:rPr>
          <w:u w:val="single"/>
        </w:rPr>
        <w:t xml:space="preserve"> </w:t>
      </w:r>
      <w:r w:rsidRPr="00D333EE">
        <w:rPr>
          <w:sz w:val="16"/>
        </w:rPr>
        <w:t xml:space="preserve">Instead, </w:t>
      </w:r>
      <w:r w:rsidRPr="003B2F3D">
        <w:rPr>
          <w:u w:val="single"/>
        </w:rPr>
        <w:t>he depicted those countries as victims of an Obama administration that was unwilling to stand proudly behind its allies. “The Trump administration has moved quickly to rebuild links among our old friends and nurture new partnerships,” Pompeo said.</w:t>
      </w:r>
      <w:r>
        <w:rPr>
          <w:u w:val="single"/>
        </w:rPr>
        <w:t xml:space="preserve"> </w:t>
      </w:r>
      <w:r w:rsidRPr="00D333EE">
        <w:rPr>
          <w:sz w:val="16"/>
        </w:rPr>
        <w:t xml:space="preserve">While Obama’s 2009 address cautioned that the United States did not have the answers to </w:t>
      </w:r>
      <w:proofErr w:type="gramStart"/>
      <w:r w:rsidRPr="00D333EE">
        <w:rPr>
          <w:sz w:val="16"/>
        </w:rPr>
        <w:t>all of</w:t>
      </w:r>
      <w:proofErr w:type="gramEnd"/>
      <w:r w:rsidRPr="00D333EE">
        <w:rPr>
          <w:sz w:val="16"/>
        </w:rPr>
        <w:t xml:space="preserve"> the Middle East’s “complex” problems, Pompeo castigated that approach as insufficiently prideful. “The good news is this: The age of self-inflicted American shame is over, and so are the policies that produced so much needless suffering,” Pompeo told an audience of Egyptian officials, diplomats and students. Pompeo spoke amid confusion among U.S. allies over President Trump’s announced plan to withdraw U.S. troops from Syria immediately, a proclamation that was followed by remarks that the withdrawal will happen “slowly.” Pompeo said the United States would continue airstrikes in the region “as targets arise” and continue its mission of overseeing the full defeat of the Islamic State and the expulsion of Iranian forces from Syria, a job that analysts said would take much longer than an initial 120-day U.S. timeline for withdrawal. U.S. officials say there is now no timeline for withdrawal. </w:t>
      </w:r>
      <w:r w:rsidRPr="003B2F3D">
        <w:rPr>
          <w:u w:val="single"/>
        </w:rPr>
        <w:t xml:space="preserve">Exerting pressure on Iran has been a cornerstone of the Trump administration’s foreign policy. The president withdrew from the Iran nuclear deal in 2018 and </w:t>
      </w:r>
      <w:proofErr w:type="spellStart"/>
      <w:r w:rsidRPr="003B2F3D">
        <w:rPr>
          <w:u w:val="single"/>
        </w:rPr>
        <w:t>reimposed</w:t>
      </w:r>
      <w:proofErr w:type="spellEnd"/>
      <w:r w:rsidRPr="003B2F3D">
        <w:rPr>
          <w:u w:val="single"/>
        </w:rPr>
        <w:t xml:space="preserve"> punishing sanctions on the Islamic republic despite opposition from key European allies. Pompeo has repeatedly called the country the “leading state sponsor of terrorism.”</w:t>
      </w:r>
    </w:p>
    <w:p w14:paraId="5B5E2AED" w14:textId="1D00CC6B" w:rsidR="00EB7100" w:rsidRDefault="00EB7100" w:rsidP="00EB7100">
      <w:pPr>
        <w:pStyle w:val="Heading3"/>
        <w:rPr>
          <w:rFonts w:cs="Times New Roman"/>
        </w:rPr>
      </w:pPr>
      <w:r w:rsidRPr="00203E3E">
        <w:rPr>
          <w:rFonts w:cs="Times New Roman"/>
        </w:rPr>
        <w:t xml:space="preserve">Saudi Assurances High Now </w:t>
      </w:r>
    </w:p>
    <w:p w14:paraId="07E91E0F" w14:textId="77777777" w:rsidR="00191558" w:rsidRPr="00203E3E" w:rsidRDefault="00191558" w:rsidP="00191558">
      <w:pPr>
        <w:pStyle w:val="Heading4"/>
        <w:rPr>
          <w:rFonts w:cs="Times New Roman"/>
        </w:rPr>
      </w:pPr>
      <w:r w:rsidRPr="00203E3E">
        <w:rPr>
          <w:rFonts w:cs="Times New Roman"/>
        </w:rPr>
        <w:t xml:space="preserve">The Trump administration has done everything it can to support and maintain Saudi relations now, the military and economic alliance is </w:t>
      </w:r>
      <w:proofErr w:type="gramStart"/>
      <w:r w:rsidRPr="00203E3E">
        <w:rPr>
          <w:rFonts w:cs="Times New Roman"/>
        </w:rPr>
        <w:t>tight-knit</w:t>
      </w:r>
      <w:proofErr w:type="gramEnd"/>
      <w:r w:rsidRPr="00203E3E">
        <w:rPr>
          <w:rFonts w:cs="Times New Roman"/>
        </w:rPr>
        <w:t xml:space="preserve"> through mutual interests</w:t>
      </w:r>
    </w:p>
    <w:p w14:paraId="1532EBBC" w14:textId="77777777" w:rsidR="00191558" w:rsidRPr="00203E3E" w:rsidRDefault="00191558" w:rsidP="00191558">
      <w:pPr>
        <w:rPr>
          <w:rFonts w:eastAsia="Times New Roman"/>
          <w:color w:val="000000" w:themeColor="text1"/>
          <w:sz w:val="24"/>
        </w:rPr>
      </w:pPr>
      <w:r w:rsidRPr="00203E3E">
        <w:rPr>
          <w:b/>
          <w:bCs/>
          <w:color w:val="000000" w:themeColor="text1"/>
          <w:sz w:val="26"/>
          <w:szCs w:val="26"/>
        </w:rPr>
        <w:t xml:space="preserve">Friedman and </w:t>
      </w:r>
      <w:proofErr w:type="spellStart"/>
      <w:r w:rsidRPr="00203E3E">
        <w:rPr>
          <w:b/>
          <w:bCs/>
          <w:color w:val="000000" w:themeColor="text1"/>
          <w:sz w:val="26"/>
          <w:szCs w:val="26"/>
        </w:rPr>
        <w:t>Bayoumy</w:t>
      </w:r>
      <w:proofErr w:type="spellEnd"/>
      <w:r w:rsidRPr="00203E3E">
        <w:rPr>
          <w:b/>
          <w:bCs/>
          <w:color w:val="000000" w:themeColor="text1"/>
          <w:sz w:val="26"/>
          <w:szCs w:val="26"/>
        </w:rPr>
        <w:t xml:space="preserve"> 7/1</w:t>
      </w:r>
      <w:r w:rsidRPr="00203E3E">
        <w:rPr>
          <w:color w:val="000000" w:themeColor="text1"/>
        </w:rPr>
        <w:t>/19</w:t>
      </w:r>
      <w:r w:rsidRPr="00203E3E">
        <w:rPr>
          <w:b/>
          <w:bCs/>
          <w:color w:val="000000" w:themeColor="text1"/>
          <w:sz w:val="18"/>
          <w:szCs w:val="18"/>
        </w:rPr>
        <w:t xml:space="preserve"> </w:t>
      </w:r>
      <w:r w:rsidRPr="00203E3E">
        <w:rPr>
          <w:color w:val="000000" w:themeColor="text1"/>
        </w:rPr>
        <w:t>(</w:t>
      </w:r>
      <w:proofErr w:type="spellStart"/>
      <w:r w:rsidRPr="00203E3E">
        <w:rPr>
          <w:rFonts w:eastAsia="Times New Roman"/>
          <w:color w:val="000000" w:themeColor="text1"/>
          <w:shd w:val="clear" w:color="auto" w:fill="FFFFFF"/>
        </w:rPr>
        <w:t>Bayoumy</w:t>
      </w:r>
      <w:proofErr w:type="spellEnd"/>
      <w:r w:rsidRPr="00203E3E">
        <w:rPr>
          <w:rFonts w:eastAsia="Times New Roman"/>
          <w:color w:val="000000" w:themeColor="text1"/>
          <w:shd w:val="clear" w:color="auto" w:fill="FFFFFF"/>
        </w:rPr>
        <w:t>, Uri Friedman and Yara. “The U.S.-Saudi Alliance Is on the Brink.” </w:t>
      </w:r>
      <w:r w:rsidRPr="00203E3E">
        <w:rPr>
          <w:rFonts w:eastAsia="Times New Roman"/>
          <w:i/>
          <w:iCs/>
          <w:color w:val="000000" w:themeColor="text1"/>
          <w:shd w:val="clear" w:color="auto" w:fill="FFFFFF"/>
        </w:rPr>
        <w:t>The Atlantic</w:t>
      </w:r>
      <w:r w:rsidRPr="00203E3E">
        <w:rPr>
          <w:rFonts w:eastAsia="Times New Roman"/>
          <w:color w:val="000000" w:themeColor="text1"/>
          <w:shd w:val="clear" w:color="auto" w:fill="FFFFFF"/>
        </w:rPr>
        <w:t>, Atlantic Media Company, 1 July 2019, www.theatlantic.com/politics/archive/2019/07/trump-blocking-big-change-us-saudi-alliance/592504/.)</w:t>
      </w:r>
    </w:p>
    <w:p w14:paraId="120293B4" w14:textId="1744D5A8" w:rsidR="00191558" w:rsidRDefault="00191558" w:rsidP="00191558">
      <w:pPr>
        <w:spacing w:before="100" w:beforeAutospacing="1" w:after="100" w:afterAutospacing="1"/>
        <w:rPr>
          <w:rStyle w:val="StyleUnderline"/>
          <w:color w:val="000000" w:themeColor="text1"/>
        </w:rPr>
      </w:pPr>
      <w:r w:rsidRPr="00203E3E">
        <w:rPr>
          <w:color w:val="000000" w:themeColor="text1"/>
          <w:sz w:val="16"/>
        </w:rPr>
        <w:t>Fed up with the catastrophic human cost of Saudi Arabia’s military intervention in Yemen’s civil war and appalled by the murder of the</w:t>
      </w:r>
      <w:r w:rsidRPr="00203E3E">
        <w:rPr>
          <w:rStyle w:val="apple-converted-space"/>
          <w:rFonts w:eastAsiaTheme="majorEastAsia"/>
          <w:color w:val="000000" w:themeColor="text1"/>
          <w:sz w:val="16"/>
        </w:rPr>
        <w:t xml:space="preserve"> </w:t>
      </w:r>
      <w:r w:rsidRPr="00203E3E">
        <w:rPr>
          <w:rStyle w:val="Emphasis"/>
          <w:color w:val="000000" w:themeColor="text1"/>
          <w:szCs w:val="20"/>
        </w:rPr>
        <w:t>Washington Post</w:t>
      </w:r>
      <w:r w:rsidRPr="00203E3E">
        <w:rPr>
          <w:rStyle w:val="apple-converted-space"/>
          <w:rFonts w:eastAsiaTheme="majorEastAsia"/>
          <w:color w:val="000000" w:themeColor="text1"/>
          <w:sz w:val="16"/>
        </w:rPr>
        <w:t xml:space="preserve"> </w:t>
      </w:r>
      <w:r w:rsidRPr="00203E3E">
        <w:rPr>
          <w:color w:val="000000" w:themeColor="text1"/>
          <w:sz w:val="16"/>
        </w:rPr>
        <w:t xml:space="preserve">columnist Jamal Khashoggi, </w:t>
      </w:r>
      <w:r w:rsidRPr="00203E3E">
        <w:rPr>
          <w:rStyle w:val="StyleUnderline"/>
          <w:color w:val="000000" w:themeColor="text1"/>
        </w:rPr>
        <w:t>Congress seemingly attempts some sort of measure to censure the kingdom</w:t>
      </w:r>
      <w:r w:rsidRPr="00203E3E">
        <w:rPr>
          <w:color w:val="000000" w:themeColor="text1"/>
          <w:sz w:val="16"/>
        </w:rPr>
        <w:t xml:space="preserve"> every week. Yet at every turn, </w:t>
      </w:r>
      <w:r w:rsidRPr="00203E3E">
        <w:rPr>
          <w:rStyle w:val="StyleUnderline"/>
          <w:color w:val="000000" w:themeColor="text1"/>
        </w:rPr>
        <w:t xml:space="preserve">the White House has blocked or circumvented those moves, </w:t>
      </w:r>
      <w:r w:rsidRPr="00203E3E">
        <w:rPr>
          <w:rStyle w:val="Emphasis"/>
          <w:color w:val="000000" w:themeColor="text1"/>
        </w:rPr>
        <w:t>standing staunchly by Saudi Crown Prince</w:t>
      </w:r>
      <w:r w:rsidRPr="00203E3E">
        <w:rPr>
          <w:rStyle w:val="StyleUnderline"/>
          <w:color w:val="000000" w:themeColor="text1"/>
        </w:rPr>
        <w:t xml:space="preserve"> Mohammed bin Salman</w:t>
      </w:r>
      <w:r w:rsidRPr="00203E3E">
        <w:rPr>
          <w:color w:val="000000" w:themeColor="text1"/>
          <w:sz w:val="16"/>
        </w:rPr>
        <w:t xml:space="preserve">, or </w:t>
      </w:r>
      <w:proofErr w:type="spellStart"/>
      <w:r w:rsidRPr="00203E3E">
        <w:rPr>
          <w:color w:val="000000" w:themeColor="text1"/>
          <w:sz w:val="16"/>
        </w:rPr>
        <w:t>MbS</w:t>
      </w:r>
      <w:proofErr w:type="spellEnd"/>
      <w:r w:rsidRPr="00203E3E">
        <w:rPr>
          <w:color w:val="000000" w:themeColor="text1"/>
          <w:sz w:val="16"/>
        </w:rPr>
        <w:t xml:space="preserve">, while escalating its confrontation with his archenemy, Iran. The real reckoning in the U.S.-Saudi partnership could come if a Democrat is elected president in 2020, though early warning signs are already visible. Virtually all Democratic lawmakers, along with several Republican members of Congress and various lobbyists, analysts, and former officials, are shunning the Saudis to the point where a visit to Washington, D.C., by </w:t>
      </w:r>
      <w:proofErr w:type="spellStart"/>
      <w:r w:rsidRPr="00203E3E">
        <w:rPr>
          <w:color w:val="000000" w:themeColor="text1"/>
          <w:sz w:val="16"/>
        </w:rPr>
        <w:t>MbS</w:t>
      </w:r>
      <w:proofErr w:type="spellEnd"/>
      <w:r w:rsidRPr="00203E3E">
        <w:rPr>
          <w:color w:val="000000" w:themeColor="text1"/>
          <w:sz w:val="16"/>
        </w:rPr>
        <w:t>, the heir apparent who was welcomed in 2017 and 2018, seems inconceivable anytime soon. But even the fallout from the September 11 attacks—in which 15 of the 19 hijackers</w:t>
      </w:r>
      <w:r w:rsidRPr="00203E3E">
        <w:rPr>
          <w:rStyle w:val="apple-converted-space"/>
          <w:rFonts w:eastAsiaTheme="majorEastAsia"/>
          <w:color w:val="000000" w:themeColor="text1"/>
          <w:sz w:val="16"/>
        </w:rPr>
        <w:t xml:space="preserve"> </w:t>
      </w:r>
      <w:hyperlink r:id="rId9" w:history="1">
        <w:r w:rsidRPr="00203E3E">
          <w:rPr>
            <w:rStyle w:val="Hyperlink"/>
            <w:color w:val="000000" w:themeColor="text1"/>
            <w:sz w:val="16"/>
          </w:rPr>
          <w:t>were</w:t>
        </w:r>
      </w:hyperlink>
      <w:r w:rsidRPr="00203E3E">
        <w:rPr>
          <w:rStyle w:val="apple-converted-space"/>
          <w:rFonts w:eastAsiaTheme="majorEastAsia"/>
          <w:color w:val="000000" w:themeColor="text1"/>
          <w:sz w:val="16"/>
        </w:rPr>
        <w:t xml:space="preserve"> </w:t>
      </w:r>
      <w:r w:rsidRPr="00203E3E">
        <w:rPr>
          <w:color w:val="000000" w:themeColor="text1"/>
          <w:sz w:val="16"/>
        </w:rPr>
        <w:t xml:space="preserve">Saudi—did not present the kind of existential challenge evident today. U.S. lawmakers are engaged in numerous efforts to restrict arms sales to the kingdom and hold </w:t>
      </w:r>
      <w:proofErr w:type="spellStart"/>
      <w:r w:rsidRPr="00203E3E">
        <w:rPr>
          <w:color w:val="000000" w:themeColor="text1"/>
          <w:sz w:val="16"/>
        </w:rPr>
        <w:t>MbS</w:t>
      </w:r>
      <w:proofErr w:type="spellEnd"/>
      <w:r w:rsidRPr="00203E3E">
        <w:rPr>
          <w:color w:val="000000" w:themeColor="text1"/>
          <w:sz w:val="16"/>
        </w:rPr>
        <w:t xml:space="preserve">, along with other top officials, accountable for Khashoggi’s death. </w:t>
      </w:r>
      <w:r w:rsidRPr="00203E3E">
        <w:rPr>
          <w:rFonts w:eastAsia="Times New Roman"/>
          <w:color w:val="000000" w:themeColor="text1"/>
          <w:sz w:val="16"/>
        </w:rPr>
        <w:t xml:space="preserve">For now, </w:t>
      </w:r>
      <w:r w:rsidRPr="00203E3E">
        <w:rPr>
          <w:rStyle w:val="Emphasis"/>
          <w:color w:val="000000" w:themeColor="text1"/>
          <w:szCs w:val="20"/>
        </w:rPr>
        <w:t>the Saudis are banking on the Trump administration’s allegiance</w:t>
      </w:r>
      <w:r w:rsidRPr="00203E3E">
        <w:rPr>
          <w:rFonts w:eastAsia="Times New Roman"/>
          <w:color w:val="000000" w:themeColor="text1"/>
          <w:sz w:val="16"/>
        </w:rPr>
        <w:t xml:space="preserve">. Yet they acknowledge, or at the very least pay lip service to, their precarious position. “We in </w:t>
      </w:r>
      <w:r w:rsidRPr="00203E3E">
        <w:rPr>
          <w:rStyle w:val="StyleUnderline"/>
          <w:color w:val="000000" w:themeColor="text1"/>
        </w:rPr>
        <w:t>[Saudi Arabia] recognize that the relationship has come under strain recently, but we are working hard on restoring it to what it once was</w:t>
      </w:r>
      <w:r w:rsidRPr="00203E3E">
        <w:rPr>
          <w:rFonts w:eastAsia="Times New Roman"/>
          <w:color w:val="000000" w:themeColor="text1"/>
          <w:sz w:val="16"/>
        </w:rPr>
        <w:t xml:space="preserve">. We realize it’s going to take some time, but we see it as a marathon not a sprint,” a senior Saudi official wrote to us recently on the condition of anonymity to discuss the issue. That’s far from the </w:t>
      </w:r>
      <w:proofErr w:type="spellStart"/>
      <w:r w:rsidRPr="00203E3E">
        <w:rPr>
          <w:rFonts w:eastAsia="Times New Roman"/>
          <w:color w:val="000000" w:themeColor="text1"/>
          <w:sz w:val="16"/>
        </w:rPr>
        <w:t>mea</w:t>
      </w:r>
      <w:proofErr w:type="spellEnd"/>
      <w:r w:rsidRPr="00203E3E">
        <w:rPr>
          <w:rFonts w:eastAsia="Times New Roman"/>
          <w:color w:val="000000" w:themeColor="text1"/>
          <w:sz w:val="16"/>
        </w:rPr>
        <w:t xml:space="preserve"> culpa U.S. lawmakers are demanding. In May</w:t>
      </w:r>
      <w:r w:rsidRPr="00203E3E">
        <w:rPr>
          <w:rStyle w:val="StyleUnderline"/>
          <w:color w:val="000000" w:themeColor="text1"/>
        </w:rPr>
        <w:t xml:space="preserve">, the administration </w:t>
      </w:r>
      <w:hyperlink r:id="rId10" w:history="1">
        <w:r w:rsidRPr="00203E3E">
          <w:rPr>
            <w:rStyle w:val="StyleUnderline"/>
            <w:color w:val="000000" w:themeColor="text1"/>
            <w:sz w:val="24"/>
          </w:rPr>
          <w:t>invoked</w:t>
        </w:r>
      </w:hyperlink>
      <w:r w:rsidRPr="00203E3E">
        <w:rPr>
          <w:rStyle w:val="StyleUnderline"/>
          <w:color w:val="000000" w:themeColor="text1"/>
        </w:rPr>
        <w:t xml:space="preserve"> emergency powers to bypass Congress and sell billions of dollars’ worth of weapons to Saudi Arabia, </w:t>
      </w:r>
      <w:r w:rsidRPr="00203E3E">
        <w:rPr>
          <w:rStyle w:val="Emphasis"/>
          <w:color w:val="000000" w:themeColor="text1"/>
          <w:szCs w:val="20"/>
        </w:rPr>
        <w:t>a show of support</w:t>
      </w:r>
      <w:r w:rsidRPr="00203E3E">
        <w:rPr>
          <w:rStyle w:val="StyleUnderline"/>
          <w:color w:val="000000" w:themeColor="text1"/>
        </w:rPr>
        <w:t xml:space="preserve"> that nevertheless reflected the administration’s awareness that it would not have been able to get lawmakers to approve</w:t>
      </w:r>
      <w:r w:rsidRPr="00203E3E">
        <w:rPr>
          <w:rFonts w:eastAsia="Times New Roman"/>
          <w:color w:val="000000" w:themeColor="text1"/>
          <w:sz w:val="16"/>
        </w:rPr>
        <w:t xml:space="preserve"> the arms sales. The Senate responded by passing several measures to try to prevent the sales—moves remarkable not just for their bipartisan backing, but also for the fact that they came amid </w:t>
      </w:r>
      <w:hyperlink r:id="rId11" w:history="1">
        <w:r w:rsidRPr="00203E3E">
          <w:rPr>
            <w:rFonts w:eastAsia="Times New Roman"/>
            <w:color w:val="000000" w:themeColor="text1"/>
            <w:sz w:val="24"/>
            <w:u w:val="single"/>
          </w:rPr>
          <w:t>heightened tensions</w:t>
        </w:r>
      </w:hyperlink>
      <w:r w:rsidRPr="00203E3E">
        <w:rPr>
          <w:rFonts w:eastAsia="Times New Roman"/>
          <w:color w:val="000000" w:themeColor="text1"/>
          <w:sz w:val="16"/>
        </w:rPr>
        <w:t xml:space="preserve"> with Iran, which Trump cited as grounds for the emergency transactions. In April</w:t>
      </w:r>
      <w:r w:rsidRPr="00203E3E">
        <w:rPr>
          <w:rStyle w:val="StyleUnderline"/>
          <w:color w:val="000000" w:themeColor="text1"/>
        </w:rPr>
        <w:t xml:space="preserve">, Trump </w:t>
      </w:r>
      <w:hyperlink r:id="rId12" w:history="1">
        <w:r w:rsidRPr="00203E3E">
          <w:rPr>
            <w:rStyle w:val="StyleUnderline"/>
            <w:color w:val="000000" w:themeColor="text1"/>
            <w:sz w:val="24"/>
          </w:rPr>
          <w:t>vetoed</w:t>
        </w:r>
      </w:hyperlink>
      <w:r w:rsidRPr="00203E3E">
        <w:rPr>
          <w:rStyle w:val="StyleUnderline"/>
          <w:color w:val="000000" w:themeColor="text1"/>
        </w:rPr>
        <w:t xml:space="preserve"> a resolution to end U.S. support for the Saudi-led military intervention</w:t>
      </w:r>
      <w:r w:rsidRPr="00203E3E">
        <w:rPr>
          <w:rFonts w:eastAsia="Times New Roman"/>
          <w:color w:val="000000" w:themeColor="text1"/>
          <w:sz w:val="16"/>
        </w:rPr>
        <w:t xml:space="preserve"> against the Iran-aligned Houthi rebels in Yemen. He had to take that step because seven Republicans in the Senate and 16 in the House of Representatives had joined nearly every Democrat in both chambers to support the legislation. </w:t>
      </w:r>
      <w:r w:rsidRPr="00203E3E">
        <w:rPr>
          <w:rStyle w:val="StyleUnderline"/>
          <w:color w:val="000000" w:themeColor="text1"/>
        </w:rPr>
        <w:t>Trump, whose first trip abroad as president was to Saudi Arabia</w:t>
      </w:r>
      <w:r w:rsidRPr="00203E3E">
        <w:rPr>
          <w:rFonts w:eastAsia="Times New Roman"/>
          <w:color w:val="000000" w:themeColor="text1"/>
          <w:sz w:val="16"/>
        </w:rPr>
        <w:t xml:space="preserve">, </w:t>
      </w:r>
      <w:r w:rsidRPr="00203E3E">
        <w:rPr>
          <w:rStyle w:val="Emphasis"/>
          <w:color w:val="000000" w:themeColor="text1"/>
          <w:szCs w:val="20"/>
        </w:rPr>
        <w:t>has championed the alliance</w:t>
      </w:r>
      <w:r w:rsidRPr="00203E3E">
        <w:rPr>
          <w:rFonts w:eastAsia="Times New Roman"/>
          <w:color w:val="000000" w:themeColor="text1"/>
          <w:sz w:val="16"/>
        </w:rPr>
        <w:t xml:space="preserve"> in part </w:t>
      </w:r>
      <w:r w:rsidRPr="00203E3E">
        <w:rPr>
          <w:rStyle w:val="StyleUnderline"/>
          <w:color w:val="000000" w:themeColor="text1"/>
        </w:rPr>
        <w:t>because his administration and the Saudi government are both alarmed by Iran</w:t>
      </w:r>
      <w:r w:rsidRPr="00203E3E">
        <w:rPr>
          <w:rFonts w:eastAsia="Times New Roman"/>
          <w:color w:val="000000" w:themeColor="text1"/>
          <w:sz w:val="16"/>
        </w:rPr>
        <w:t xml:space="preserve">’s suspected nuclear-weapons pursuits and support for militant groups in the Middle East. Secretary of State Mike Pompeo </w:t>
      </w:r>
      <w:hyperlink r:id="rId13" w:history="1">
        <w:r w:rsidRPr="00203E3E">
          <w:rPr>
            <w:rFonts w:eastAsia="Times New Roman"/>
            <w:color w:val="000000" w:themeColor="text1"/>
            <w:sz w:val="24"/>
            <w:u w:val="single"/>
          </w:rPr>
          <w:t>focused only</w:t>
        </w:r>
      </w:hyperlink>
      <w:r w:rsidRPr="00203E3E">
        <w:rPr>
          <w:rFonts w:eastAsia="Times New Roman"/>
          <w:color w:val="000000" w:themeColor="text1"/>
          <w:sz w:val="16"/>
        </w:rPr>
        <w:t xml:space="preserve"> on the threats posed by Iran during meetings with the Saudi king and crown prince in Riyadh last week. And while </w:t>
      </w:r>
      <w:r w:rsidRPr="00203E3E">
        <w:rPr>
          <w:rStyle w:val="StyleUnderline"/>
          <w:color w:val="000000" w:themeColor="text1"/>
        </w:rPr>
        <w:t xml:space="preserve">Trump said he raised Khashoggi’s killing with </w:t>
      </w:r>
      <w:proofErr w:type="spellStart"/>
      <w:r w:rsidRPr="00203E3E">
        <w:rPr>
          <w:rStyle w:val="StyleUnderline"/>
          <w:color w:val="000000" w:themeColor="text1"/>
        </w:rPr>
        <w:t>MbS</w:t>
      </w:r>
      <w:proofErr w:type="spellEnd"/>
      <w:r w:rsidRPr="00203E3E">
        <w:rPr>
          <w:rStyle w:val="StyleUnderline"/>
          <w:color w:val="000000" w:themeColor="text1"/>
        </w:rPr>
        <w:t xml:space="preserve"> at the G20 summit in Japan, he would not be </w:t>
      </w:r>
      <w:hyperlink r:id="rId14" w:history="1">
        <w:r w:rsidRPr="00203E3E">
          <w:rPr>
            <w:rStyle w:val="StyleUnderline"/>
            <w:color w:val="000000" w:themeColor="text1"/>
            <w:sz w:val="24"/>
          </w:rPr>
          <w:t>drawn</w:t>
        </w:r>
      </w:hyperlink>
      <w:r w:rsidRPr="00203E3E">
        <w:rPr>
          <w:rStyle w:val="StyleUnderline"/>
          <w:color w:val="000000" w:themeColor="text1"/>
        </w:rPr>
        <w:t xml:space="preserve"> on the CIA’s intelligence that reportedly </w:t>
      </w:r>
      <w:hyperlink r:id="rId15" w:history="1">
        <w:r w:rsidRPr="00203E3E">
          <w:rPr>
            <w:rStyle w:val="StyleUnderline"/>
            <w:color w:val="000000" w:themeColor="text1"/>
            <w:sz w:val="24"/>
          </w:rPr>
          <w:t>concluded</w:t>
        </w:r>
      </w:hyperlink>
      <w:r w:rsidRPr="00203E3E">
        <w:rPr>
          <w:rStyle w:val="StyleUnderline"/>
          <w:color w:val="000000" w:themeColor="text1"/>
        </w:rPr>
        <w:t xml:space="preserve"> with high confidence that the crown prince ordered the journalist’s murder</w:t>
      </w:r>
      <w:r w:rsidRPr="00203E3E">
        <w:rPr>
          <w:rFonts w:eastAsia="Times New Roman"/>
          <w:color w:val="000000" w:themeColor="text1"/>
          <w:sz w:val="16"/>
        </w:rPr>
        <w:t xml:space="preserve">. But </w:t>
      </w:r>
      <w:r w:rsidRPr="00203E3E">
        <w:rPr>
          <w:rStyle w:val="StyleUnderline"/>
          <w:color w:val="000000" w:themeColor="text1"/>
        </w:rPr>
        <w:t>Trump’s motivations</w:t>
      </w:r>
      <w:r w:rsidRPr="00203E3E">
        <w:rPr>
          <w:rFonts w:eastAsia="Times New Roman"/>
          <w:color w:val="000000" w:themeColor="text1"/>
          <w:sz w:val="16"/>
        </w:rPr>
        <w:t xml:space="preserve"> for dismissing concerns about the war in Yemen and Khashoggi’s assassination </w:t>
      </w:r>
      <w:r w:rsidRPr="00203E3E">
        <w:rPr>
          <w:rStyle w:val="StyleUnderline"/>
          <w:color w:val="000000" w:themeColor="text1"/>
        </w:rPr>
        <w:t xml:space="preserve">range from the close </w:t>
      </w:r>
      <w:hyperlink r:id="rId16" w:history="1">
        <w:r w:rsidRPr="00203E3E">
          <w:rPr>
            <w:rStyle w:val="StyleUnderline"/>
            <w:color w:val="000000" w:themeColor="text1"/>
            <w:sz w:val="24"/>
          </w:rPr>
          <w:t>personal</w:t>
        </w:r>
      </w:hyperlink>
      <w:r w:rsidRPr="00203E3E">
        <w:rPr>
          <w:rStyle w:val="StyleUnderline"/>
          <w:color w:val="000000" w:themeColor="text1"/>
        </w:rPr>
        <w:t xml:space="preserve"> </w:t>
      </w:r>
      <w:hyperlink r:id="rId17" w:history="1">
        <w:r w:rsidRPr="00203E3E">
          <w:rPr>
            <w:rStyle w:val="StyleUnderline"/>
            <w:color w:val="000000" w:themeColor="text1"/>
            <w:sz w:val="24"/>
          </w:rPr>
          <w:t>relationship</w:t>
        </w:r>
      </w:hyperlink>
      <w:r w:rsidRPr="00203E3E">
        <w:rPr>
          <w:rStyle w:val="StyleUnderline"/>
          <w:color w:val="000000" w:themeColor="text1"/>
        </w:rPr>
        <w:t xml:space="preserve"> between </w:t>
      </w:r>
      <w:proofErr w:type="spellStart"/>
      <w:r w:rsidRPr="00203E3E">
        <w:rPr>
          <w:rStyle w:val="StyleUnderline"/>
          <w:color w:val="000000" w:themeColor="text1"/>
        </w:rPr>
        <w:t>MbS</w:t>
      </w:r>
      <w:proofErr w:type="spellEnd"/>
      <w:r w:rsidRPr="00203E3E">
        <w:rPr>
          <w:rStyle w:val="StyleUnderline"/>
          <w:color w:val="000000" w:themeColor="text1"/>
        </w:rPr>
        <w:t xml:space="preserve"> and</w:t>
      </w:r>
      <w:r w:rsidRPr="00203E3E">
        <w:rPr>
          <w:rFonts w:eastAsia="Times New Roman"/>
          <w:color w:val="000000" w:themeColor="text1"/>
          <w:sz w:val="16"/>
        </w:rPr>
        <w:t xml:space="preserve"> Trump’s son-in-law, Jared </w:t>
      </w:r>
      <w:r w:rsidRPr="00203E3E">
        <w:rPr>
          <w:rStyle w:val="StyleUnderline"/>
          <w:color w:val="000000" w:themeColor="text1"/>
        </w:rPr>
        <w:t xml:space="preserve">Kushner, to </w:t>
      </w:r>
      <w:r w:rsidRPr="00203E3E">
        <w:rPr>
          <w:rStyle w:val="Emphasis"/>
          <w:color w:val="000000" w:themeColor="text1"/>
          <w:szCs w:val="20"/>
        </w:rPr>
        <w:t>Riyadh’s plentiful purchases of U.S.-made weapons</w:t>
      </w:r>
      <w:r w:rsidRPr="00203E3E">
        <w:rPr>
          <w:rFonts w:eastAsia="Times New Roman"/>
          <w:color w:val="000000" w:themeColor="text1"/>
          <w:sz w:val="16"/>
        </w:rPr>
        <w:t>, which the president argues create American jobs. “</w:t>
      </w:r>
      <w:r w:rsidRPr="00203E3E">
        <w:rPr>
          <w:rStyle w:val="StyleUnderline"/>
          <w:color w:val="000000" w:themeColor="text1"/>
        </w:rPr>
        <w:t>You have people wanting to cut off Saudi Arabia. They bought $450 billion” worth of military equipment, Trump declared</w:t>
      </w:r>
      <w:r w:rsidRPr="00203E3E">
        <w:rPr>
          <w:rFonts w:eastAsia="Times New Roman"/>
          <w:color w:val="000000" w:themeColor="text1"/>
          <w:sz w:val="16"/>
        </w:rPr>
        <w:t xml:space="preserve"> at a recent campaign rally, </w:t>
      </w:r>
      <w:hyperlink r:id="rId18" w:history="1">
        <w:r w:rsidRPr="00203E3E">
          <w:rPr>
            <w:rFonts w:eastAsia="Times New Roman"/>
            <w:color w:val="000000" w:themeColor="text1"/>
            <w:sz w:val="24"/>
            <w:u w:val="single"/>
          </w:rPr>
          <w:t>greatly inflating</w:t>
        </w:r>
      </w:hyperlink>
      <w:r w:rsidRPr="00203E3E">
        <w:rPr>
          <w:rFonts w:eastAsia="Times New Roman"/>
          <w:color w:val="000000" w:themeColor="text1"/>
          <w:sz w:val="16"/>
        </w:rPr>
        <w:t xml:space="preserve"> the actual figures. “</w:t>
      </w:r>
      <w:r w:rsidRPr="00203E3E">
        <w:rPr>
          <w:rStyle w:val="StyleUnderline"/>
          <w:color w:val="000000" w:themeColor="text1"/>
        </w:rPr>
        <w:t>I don’t want to lose them!”</w:t>
      </w:r>
    </w:p>
    <w:p w14:paraId="17E2103D" w14:textId="77777777" w:rsidR="008612CB" w:rsidRDefault="008612CB" w:rsidP="008612CB">
      <w:pPr>
        <w:pStyle w:val="Heading4"/>
        <w:rPr>
          <w:rFonts w:cs="Times New Roman"/>
          <w:lang w:eastAsia="zh-CN"/>
        </w:rPr>
      </w:pPr>
      <w:r w:rsidRPr="00250026">
        <w:rPr>
          <w:rFonts w:cs="Times New Roman"/>
          <w:lang w:eastAsia="zh-CN"/>
        </w:rPr>
        <w:t xml:space="preserve">US assurance to </w:t>
      </w:r>
      <w:r>
        <w:rPr>
          <w:rFonts w:cs="Times New Roman"/>
          <w:lang w:eastAsia="zh-CN"/>
        </w:rPr>
        <w:t>Saudi Arabia</w:t>
      </w:r>
      <w:r w:rsidRPr="00250026">
        <w:rPr>
          <w:rFonts w:cs="Times New Roman"/>
          <w:lang w:eastAsia="zh-CN"/>
        </w:rPr>
        <w:t xml:space="preserve"> high now because of Trump</w:t>
      </w:r>
    </w:p>
    <w:p w14:paraId="5695B14D" w14:textId="77777777" w:rsidR="008612CB" w:rsidRPr="00250026" w:rsidRDefault="008612CB" w:rsidP="008612CB">
      <w:pPr>
        <w:rPr>
          <w:lang w:eastAsia="zh-CN"/>
        </w:rPr>
      </w:pPr>
      <w:proofErr w:type="spellStart"/>
      <w:r w:rsidRPr="00250026">
        <w:rPr>
          <w:rStyle w:val="Style13ptBold"/>
        </w:rPr>
        <w:t>Tabatabai</w:t>
      </w:r>
      <w:proofErr w:type="spellEnd"/>
      <w:r w:rsidRPr="00250026">
        <w:rPr>
          <w:rStyle w:val="Style13ptBold"/>
        </w:rPr>
        <w:t xml:space="preserve"> and Wasser 18</w:t>
      </w:r>
      <w:r>
        <w:rPr>
          <w:lang w:eastAsia="zh-CN"/>
        </w:rPr>
        <w:t xml:space="preserve"> (Ariane M. </w:t>
      </w:r>
      <w:proofErr w:type="spellStart"/>
      <w:r>
        <w:rPr>
          <w:lang w:eastAsia="zh-CN"/>
        </w:rPr>
        <w:t>Tabatabai</w:t>
      </w:r>
      <w:proofErr w:type="spellEnd"/>
      <w:r>
        <w:rPr>
          <w:lang w:eastAsia="zh-CN"/>
        </w:rPr>
        <w:t xml:space="preserve"> is an associate political scientist and Becca Wasser is a policy analyst at the nonprofit, nonpartisan RAND Corporation. “Could America Use Its Leverage to Alter the Saudis’ Behavior” November 15, 2018 https://www.rand.org/blog/2018/11/could-america-use-its-leverage-to-alter-the-saudis.html)</w:t>
      </w:r>
    </w:p>
    <w:p w14:paraId="46C53DD6" w14:textId="2130DEC1" w:rsidR="008612CB" w:rsidRPr="008612CB" w:rsidRDefault="008612CB" w:rsidP="00191558">
      <w:pPr>
        <w:spacing w:before="100" w:beforeAutospacing="1" w:after="100" w:afterAutospacing="1"/>
        <w:rPr>
          <w:rFonts w:eastAsia="Times New Roman"/>
          <w:color w:val="333333"/>
          <w:sz w:val="16"/>
          <w:lang w:eastAsia="zh-CN"/>
        </w:rPr>
      </w:pPr>
      <w:r w:rsidRPr="00250026">
        <w:rPr>
          <w:rFonts w:eastAsia="Times New Roman"/>
          <w:color w:val="333333"/>
          <w:sz w:val="16"/>
          <w:lang w:eastAsia="zh-CN"/>
        </w:rPr>
        <w:t xml:space="preserve">The killing a month ago of Jamal Khashoggi, a Saudi journalist critical of Riyadh, under the most peculiar of circumstances is the latest in a litany of acrimonious moves Saudi Crown Prince Mohammed bin Salman has made since 2015. Such actions have seemingly increased after Crown Prince Mohammed consolidated power by dramatically unseating his uncle as crown prince and imprisoning his rivals in the Riyadh Ritz Carlton for months in 2017. As Riyadh has flexed its muscles in ways that appear to complicate U.S. interests in the region, Washington has seemingly acquiesced to, or at times seemed to welcome, Saudi adventurism, including a devastating military campaign abroad supported by limited U.S. military assistance. To many, the United States appears beholden to the kingdom. </w:t>
      </w:r>
      <w:proofErr w:type="gramStart"/>
      <w:r w:rsidRPr="00250026">
        <w:rPr>
          <w:rFonts w:eastAsia="Times New Roman"/>
          <w:color w:val="333333"/>
          <w:sz w:val="16"/>
          <w:lang w:eastAsia="zh-CN"/>
        </w:rPr>
        <w:t xml:space="preserve">In actuality, </w:t>
      </w:r>
      <w:r w:rsidRPr="00250026">
        <w:rPr>
          <w:rFonts w:eastAsia="Times New Roman"/>
          <w:color w:val="333333"/>
          <w:szCs w:val="20"/>
          <w:u w:val="single"/>
          <w:lang w:eastAsia="zh-CN"/>
        </w:rPr>
        <w:t>Riyadh</w:t>
      </w:r>
      <w:proofErr w:type="gramEnd"/>
      <w:r w:rsidRPr="00250026">
        <w:rPr>
          <w:rFonts w:eastAsia="Times New Roman"/>
          <w:color w:val="333333"/>
          <w:szCs w:val="20"/>
          <w:u w:val="single"/>
          <w:lang w:eastAsia="zh-CN"/>
        </w:rPr>
        <w:t xml:space="preserve"> needs Washington</w:t>
      </w:r>
      <w:r w:rsidRPr="00250026">
        <w:rPr>
          <w:rFonts w:eastAsia="Times New Roman"/>
          <w:color w:val="333333"/>
          <w:sz w:val="16"/>
          <w:szCs w:val="16"/>
          <w:lang w:eastAsia="zh-CN"/>
        </w:rPr>
        <w:t xml:space="preserve"> more than Washington needs Riyadh, and the missteps in Saudi </w:t>
      </w:r>
      <w:proofErr w:type="spellStart"/>
      <w:r w:rsidRPr="00250026">
        <w:rPr>
          <w:rFonts w:eastAsia="Times New Roman"/>
          <w:color w:val="333333"/>
          <w:sz w:val="16"/>
          <w:szCs w:val="16"/>
          <w:lang w:eastAsia="zh-CN"/>
        </w:rPr>
        <w:t>decisionmaking</w:t>
      </w:r>
      <w:proofErr w:type="spellEnd"/>
      <w:r w:rsidRPr="00250026">
        <w:rPr>
          <w:rFonts w:eastAsia="Times New Roman"/>
          <w:color w:val="333333"/>
          <w:sz w:val="16"/>
          <w:szCs w:val="16"/>
          <w:lang w:eastAsia="zh-CN"/>
        </w:rPr>
        <w:t xml:space="preserve"> have caused significant damage to the kingdom's reputation, reinforcing its dependence on America. The United States has an opportunity to exert its influence to shape Saudi behavior, perhaps more than ever before</w:t>
      </w:r>
      <w:r w:rsidRPr="00250026">
        <w:rPr>
          <w:rFonts w:eastAsia="Times New Roman"/>
          <w:color w:val="333333"/>
          <w:sz w:val="16"/>
          <w:lang w:eastAsia="zh-CN"/>
        </w:rPr>
        <w:t xml:space="preserve">. </w:t>
      </w:r>
      <w:r w:rsidRPr="00250026">
        <w:rPr>
          <w:rFonts w:eastAsia="Times New Roman"/>
          <w:color w:val="333333"/>
          <w:szCs w:val="20"/>
          <w:u w:val="single"/>
          <w:lang w:eastAsia="zh-CN"/>
        </w:rPr>
        <w:t>Saudi Arabia has long relied on the United States as its primary security guarantor</w:t>
      </w:r>
      <w:r w:rsidRPr="00250026">
        <w:rPr>
          <w:rFonts w:eastAsia="Times New Roman"/>
          <w:color w:val="333333"/>
          <w:sz w:val="16"/>
          <w:lang w:eastAsia="zh-CN"/>
        </w:rPr>
        <w:t>. Today, the Middle Eastern nation benefits from U.S. training, arms, intelligence cooperation and, up until recently, refueling efforts for the Saudi-led air war in Yemen</w:t>
      </w:r>
      <w:r w:rsidRPr="00250026">
        <w:rPr>
          <w:rFonts w:eastAsia="Times New Roman"/>
          <w:color w:val="333333"/>
          <w:sz w:val="10"/>
          <w:szCs w:val="18"/>
          <w:lang w:eastAsia="zh-CN"/>
        </w:rPr>
        <w:t xml:space="preserve">. </w:t>
      </w:r>
      <w:r w:rsidRPr="00250026">
        <w:rPr>
          <w:rFonts w:eastAsia="Times New Roman"/>
          <w:color w:val="333333"/>
          <w:sz w:val="18"/>
          <w:szCs w:val="18"/>
          <w:lang w:eastAsia="zh-CN"/>
        </w:rPr>
        <w:t>Yet, despite the Saudi reliance on the United States in key areas pertaining to political and military affairs, America has been reluctant to press the Kingdom's decisionmakers to change their behavior.</w:t>
      </w:r>
      <w:r w:rsidRPr="00250026">
        <w:rPr>
          <w:rFonts w:eastAsia="Times New Roman"/>
          <w:color w:val="333333"/>
          <w:sz w:val="10"/>
          <w:szCs w:val="18"/>
          <w:lang w:eastAsia="zh-CN"/>
        </w:rPr>
        <w:t xml:space="preserve"> </w:t>
      </w:r>
      <w:r w:rsidRPr="00250026">
        <w:rPr>
          <w:rFonts w:eastAsia="Times New Roman"/>
          <w:color w:val="333333"/>
          <w:sz w:val="16"/>
          <w:lang w:eastAsia="zh-CN"/>
        </w:rPr>
        <w:t xml:space="preserve">Domestically, many have long questioned whether the breadth and depth of the ties between the two countries serve U.S. interests, and the relationship has long been a point of contention in American foreign policy circles. </w:t>
      </w:r>
      <w:r w:rsidRPr="00250026">
        <w:rPr>
          <w:rFonts w:eastAsia="Times New Roman"/>
          <w:color w:val="333333"/>
          <w:sz w:val="16"/>
          <w:szCs w:val="16"/>
          <w:lang w:eastAsia="zh-CN"/>
        </w:rPr>
        <w:t xml:space="preserve">Although the United States plays a disproportionate role in the Middle Eastern nation's security, it doesn't always use this to enforce its values and </w:t>
      </w:r>
      <w:proofErr w:type="gramStart"/>
      <w:r w:rsidRPr="00250026">
        <w:rPr>
          <w:rFonts w:eastAsia="Times New Roman"/>
          <w:color w:val="333333"/>
          <w:sz w:val="16"/>
          <w:szCs w:val="16"/>
          <w:lang w:eastAsia="zh-CN"/>
        </w:rPr>
        <w:t>interests, or</w:t>
      </w:r>
      <w:proofErr w:type="gramEnd"/>
      <w:r w:rsidRPr="00250026">
        <w:rPr>
          <w:rFonts w:eastAsia="Times New Roman"/>
          <w:color w:val="333333"/>
          <w:sz w:val="16"/>
          <w:szCs w:val="16"/>
          <w:lang w:eastAsia="zh-CN"/>
        </w:rPr>
        <w:t xml:space="preserve"> see this as a point of leverage</w:t>
      </w:r>
      <w:r w:rsidRPr="00250026">
        <w:rPr>
          <w:rFonts w:eastAsia="Times New Roman"/>
          <w:color w:val="333333"/>
          <w:szCs w:val="20"/>
          <w:u w:val="single"/>
          <w:lang w:eastAsia="zh-CN"/>
        </w:rPr>
        <w:t>.</w:t>
      </w:r>
      <w:r w:rsidRPr="00250026">
        <w:rPr>
          <w:rFonts w:eastAsia="Times New Roman"/>
          <w:color w:val="333333"/>
          <w:sz w:val="16"/>
          <w:lang w:eastAsia="zh-CN"/>
        </w:rPr>
        <w:t xml:space="preserve"> Recent developments heightened long-simmering tensions between Riyadh and Washington. Criticism of the Kingdom's foreign policy has become more pronounced since the beginning of the war in Yemen in 2015 and the Gulf crisis two years later that pit Saudi Arabia and its allies against Qatar. While there is seemingly a push to “punish” Riyadh by imposing sanctions and halting support for the Yemen war, there does not appear to be a fundamental shift taking place in U.S. policy. While the administration is taking some steps to placate critics and Riyadh is reportedly holding officials accountable for Khashoggi's murder inside the Saudi consulate, history suggests that this is unlikely to lead to a significant departure from the status quo. U.S.-Saudi relations were founded on two core interests that have been the hallmark of the partnership since its inception in 1945—security and oil. Security has played an outsize role in the bilateral </w:t>
      </w:r>
      <w:proofErr w:type="gramStart"/>
      <w:r w:rsidRPr="00250026">
        <w:rPr>
          <w:rFonts w:eastAsia="Times New Roman"/>
          <w:color w:val="333333"/>
          <w:sz w:val="16"/>
          <w:lang w:eastAsia="zh-CN"/>
        </w:rPr>
        <w:t>ties,</w:t>
      </w:r>
      <w:proofErr w:type="gramEnd"/>
      <w:r w:rsidRPr="00250026">
        <w:rPr>
          <w:rFonts w:eastAsia="Times New Roman"/>
          <w:color w:val="333333"/>
          <w:sz w:val="16"/>
          <w:lang w:eastAsia="zh-CN"/>
        </w:rPr>
        <w:t xml:space="preserve"> particularly as political tensions have historically produced significant strain. Low points in the broader relationship include the 1973 oil embargo and the 9/11 terrorist attacks. Despite these fractious issues, the ties between Riyadh and Washington have endured. This durability reflects the reasons behind the cooperation: A convergence of needs and interests that remain today: Oil in return for security. But these driving interests may be changing as the United States pursues renewable energy in a bid to become less dependent on </w:t>
      </w:r>
      <w:proofErr w:type="spellStart"/>
      <w:r w:rsidRPr="00250026">
        <w:rPr>
          <w:rFonts w:eastAsia="Times New Roman"/>
          <w:color w:val="333333"/>
          <w:sz w:val="16"/>
          <w:lang w:eastAsia="zh-CN"/>
        </w:rPr>
        <w:t>petro</w:t>
      </w:r>
      <w:proofErr w:type="spellEnd"/>
      <w:r w:rsidRPr="00250026">
        <w:rPr>
          <w:rFonts w:eastAsia="Times New Roman"/>
          <w:color w:val="333333"/>
          <w:sz w:val="16"/>
          <w:lang w:eastAsia="zh-CN"/>
        </w:rPr>
        <w:t xml:space="preserve"> states and as Saudi Arabia aspires to “go it alone” to ensure its security and that of its immediate neighbors. These opposing goals have placed pressure on the relationship without derailing it. Since Crown Prince Mohammed consolidated power, however, divergent Saudi and U.S. interests and worldviews have come to the forefront. Initially, many Americans praised the prince as a reformer, bringing the kingdom into the 21st century. But it soon became clear that the reforms were more limited than many had hoped and that the efforts were taking place against the backdrop of problematic policies at home and abroad. Several developments have garnered more scrutiny of Saudi policies: The manner in which the prince has silenced those he views as his opponents—including Khashoggi—coupled with international incidents, chiefly the ongoing devastating Saudi-led efforts in the war in Yemen, creating the world's worst humanitarian crisis, and the internecine rift among the Arab Gulf states. Both the Obama and Trump administrations watched as the kingdom's policies became more assertive, leading to the widely held assumption that America can't change the Saudi calculus. But this is far from the truth. As the Saudis' chief political and military partner and the undisputed security guarantor in the Middle East, the United States has considerable influence it can wield over Saudi </w:t>
      </w:r>
      <w:proofErr w:type="spellStart"/>
      <w:r w:rsidRPr="00250026">
        <w:rPr>
          <w:rFonts w:eastAsia="Times New Roman"/>
          <w:color w:val="333333"/>
          <w:sz w:val="16"/>
          <w:lang w:eastAsia="zh-CN"/>
        </w:rPr>
        <w:t>decisionmaking</w:t>
      </w:r>
      <w:proofErr w:type="spellEnd"/>
      <w:r w:rsidRPr="00250026">
        <w:rPr>
          <w:rFonts w:eastAsia="Times New Roman"/>
          <w:color w:val="333333"/>
          <w:sz w:val="16"/>
          <w:lang w:eastAsia="zh-CN"/>
        </w:rPr>
        <w:t xml:space="preserve">. It has thus far gone virtually unused. </w:t>
      </w:r>
      <w:proofErr w:type="gramStart"/>
      <w:r w:rsidRPr="00250026">
        <w:rPr>
          <w:rFonts w:eastAsia="Times New Roman"/>
          <w:color w:val="333333"/>
          <w:sz w:val="16"/>
          <w:lang w:eastAsia="zh-CN"/>
        </w:rPr>
        <w:t xml:space="preserve">In reality, </w:t>
      </w:r>
      <w:r w:rsidRPr="00250026">
        <w:rPr>
          <w:rFonts w:eastAsia="Times New Roman"/>
          <w:color w:val="333333"/>
          <w:sz w:val="18"/>
          <w:szCs w:val="18"/>
          <w:lang w:eastAsia="zh-CN"/>
        </w:rPr>
        <w:t>the</w:t>
      </w:r>
      <w:proofErr w:type="gramEnd"/>
      <w:r w:rsidRPr="00250026">
        <w:rPr>
          <w:rFonts w:eastAsia="Times New Roman"/>
          <w:color w:val="333333"/>
          <w:sz w:val="18"/>
          <w:szCs w:val="18"/>
          <w:lang w:eastAsia="zh-CN"/>
        </w:rPr>
        <w:t xml:space="preserve"> United States may have more leverage over Saudi Arabia today than at any other time except during the 1991 Gulf War.</w:t>
      </w:r>
      <w:r w:rsidRPr="00250026">
        <w:rPr>
          <w:rFonts w:eastAsia="Times New Roman"/>
          <w:color w:val="333333"/>
          <w:sz w:val="18"/>
          <w:szCs w:val="18"/>
          <w:u w:val="single"/>
          <w:lang w:eastAsia="zh-CN"/>
        </w:rPr>
        <w:t xml:space="preserve"> </w:t>
      </w:r>
      <w:r w:rsidRPr="00250026">
        <w:rPr>
          <w:rFonts w:eastAsia="Times New Roman"/>
          <w:color w:val="333333"/>
          <w:szCs w:val="20"/>
          <w:u w:val="single"/>
          <w:lang w:eastAsia="zh-CN"/>
        </w:rPr>
        <w:t xml:space="preserve">Trump's ascension to the U.S. presidency helped </w:t>
      </w:r>
      <w:r w:rsidRPr="00250026">
        <w:rPr>
          <w:rFonts w:eastAsia="Times New Roman"/>
          <w:b/>
          <w:bCs/>
          <w:color w:val="333333"/>
          <w:szCs w:val="20"/>
          <w:u w:val="single"/>
          <w:lang w:eastAsia="zh-CN"/>
        </w:rPr>
        <w:t>alleviate some of Saudi Arabia's concerns</w:t>
      </w:r>
      <w:r w:rsidRPr="00250026">
        <w:rPr>
          <w:rFonts w:eastAsia="Times New Roman"/>
          <w:color w:val="333333"/>
          <w:szCs w:val="20"/>
          <w:u w:val="single"/>
          <w:lang w:eastAsia="zh-CN"/>
        </w:rPr>
        <w:t xml:space="preserve"> </w:t>
      </w:r>
      <w:r w:rsidRPr="00250026">
        <w:rPr>
          <w:rFonts w:eastAsia="Times New Roman"/>
          <w:color w:val="333333"/>
          <w:sz w:val="16"/>
          <w:lang w:eastAsia="zh-CN"/>
        </w:rPr>
        <w:t>that stemmed from President Obama's Middle East policies and, consequently, afforded the United States more influence over the kingdom</w:t>
      </w:r>
      <w:r w:rsidRPr="008612CB">
        <w:rPr>
          <w:rFonts w:eastAsia="Times New Roman"/>
          <w:color w:val="333333"/>
          <w:sz w:val="16"/>
          <w:szCs w:val="14"/>
          <w:lang w:eastAsia="zh-CN"/>
        </w:rPr>
        <w:t xml:space="preserve">. </w:t>
      </w:r>
      <w:r w:rsidRPr="00250026">
        <w:rPr>
          <w:rFonts w:eastAsia="Times New Roman"/>
          <w:color w:val="333333"/>
          <w:szCs w:val="20"/>
          <w:u w:val="single"/>
          <w:lang w:eastAsia="zh-CN"/>
        </w:rPr>
        <w:t>The Saudis had grown distrustful of U.S. commitment to the region</w:t>
      </w:r>
      <w:r w:rsidRPr="00250026">
        <w:rPr>
          <w:rFonts w:eastAsia="Times New Roman"/>
          <w:color w:val="333333"/>
          <w:sz w:val="16"/>
          <w:lang w:eastAsia="zh-CN"/>
        </w:rPr>
        <w:t xml:space="preserve"> due to President Obama's plans to pivot to Asia and his administration's response to the Arab Spring and pursuit of a nuclear deal with Tehran. </w:t>
      </w:r>
      <w:r w:rsidRPr="00250026">
        <w:rPr>
          <w:rFonts w:eastAsia="Times New Roman"/>
          <w:color w:val="333333"/>
          <w:szCs w:val="20"/>
          <w:u w:val="single"/>
          <w:lang w:eastAsia="zh-CN"/>
        </w:rPr>
        <w:t>But President Trump made Riyadh the destination of his first foreign trip in office and pledged to support the kingdom while harshly criticizing its archenemy, Iran,</w:t>
      </w:r>
      <w:r w:rsidRPr="00250026">
        <w:rPr>
          <w:rFonts w:eastAsia="Times New Roman"/>
          <w:color w:val="333333"/>
          <w:sz w:val="16"/>
          <w:lang w:eastAsia="zh-CN"/>
        </w:rPr>
        <w:t xml:space="preserve"> and withdrawing from the nuclear deal this past May. At the same time, Saudi Arabia has become more reliant on the United States than when President Obama was in office. Riyadh's contentious policies—like the war in Yemen and the rift with its neighbors—have constrained its options and inadvertently reinforced Saudi Arabia's need for U.S. military and political support, including security cooperation and intelligence sharing. Prince Mohammed's legacy and perhaps even power is presently tied to two initiatives: The Yemen war and Vision 2030—an ambitious program of social and economic reforms that Riyadh plans to institute to diversify its economy. Neither objective is apparently proceeding as the crown prince had hoped. And to succeed, they will likely require continued U.S. support. </w:t>
      </w:r>
    </w:p>
    <w:p w14:paraId="660C3729" w14:textId="77777777" w:rsidR="00EB7100" w:rsidRPr="00203E3E" w:rsidRDefault="00EB7100" w:rsidP="00EB7100">
      <w:pPr>
        <w:pStyle w:val="Heading4"/>
        <w:rPr>
          <w:rFonts w:cs="Times New Roman"/>
        </w:rPr>
      </w:pPr>
      <w:r w:rsidRPr="00203E3E">
        <w:rPr>
          <w:rFonts w:cs="Times New Roman"/>
        </w:rPr>
        <w:t>Trump committed to US Saudi security assurances now</w:t>
      </w:r>
    </w:p>
    <w:p w14:paraId="7DAD014C" w14:textId="47E81A61" w:rsidR="00EB7100" w:rsidRPr="00203E3E" w:rsidRDefault="00EB7100" w:rsidP="00EB7100">
      <w:pPr>
        <w:rPr>
          <w:rFonts w:eastAsia="Times New Roman"/>
          <w:color w:val="000000" w:themeColor="text1"/>
          <w:shd w:val="clear" w:color="auto" w:fill="FFFFFF"/>
        </w:rPr>
      </w:pPr>
      <w:r w:rsidRPr="00203E3E">
        <w:rPr>
          <w:rFonts w:eastAsia="Times New Roman"/>
          <w:b/>
          <w:bCs/>
          <w:color w:val="333333"/>
          <w:sz w:val="26"/>
          <w:szCs w:val="26"/>
          <w:shd w:val="clear" w:color="auto" w:fill="FFFFFF"/>
        </w:rPr>
        <w:t>DeYoung 18</w:t>
      </w:r>
      <w:r w:rsidRPr="00203E3E">
        <w:rPr>
          <w:rFonts w:eastAsia="Times New Roman"/>
          <w:color w:val="333333"/>
          <w:sz w:val="24"/>
          <w:shd w:val="clear" w:color="auto" w:fill="FFFFFF"/>
        </w:rPr>
        <w:t xml:space="preserve"> </w:t>
      </w:r>
      <w:r w:rsidRPr="00203E3E">
        <w:rPr>
          <w:rFonts w:eastAsia="Times New Roman"/>
          <w:color w:val="000000" w:themeColor="text1"/>
          <w:shd w:val="clear" w:color="auto" w:fill="FFFFFF"/>
        </w:rPr>
        <w:t>(DeYoung, Karen. “For Trump, the Relationship with Saudi Arabia Is All about Money.” </w:t>
      </w:r>
      <w:r w:rsidRPr="00203E3E">
        <w:rPr>
          <w:rFonts w:eastAsia="Times New Roman"/>
          <w:i/>
          <w:iCs/>
          <w:color w:val="000000" w:themeColor="text1"/>
          <w:shd w:val="clear" w:color="auto" w:fill="FFFFFF"/>
        </w:rPr>
        <w:t>The Washington Post</w:t>
      </w:r>
      <w:r w:rsidRPr="00203E3E">
        <w:rPr>
          <w:rFonts w:eastAsia="Times New Roman"/>
          <w:color w:val="000000" w:themeColor="text1"/>
          <w:shd w:val="clear" w:color="auto" w:fill="FFFFFF"/>
        </w:rPr>
        <w:t xml:space="preserve">, WP Company, 19 Nov. 2018, </w:t>
      </w:r>
      <w:hyperlink r:id="rId19" w:history="1">
        <w:r w:rsidR="00687067" w:rsidRPr="00203E3E">
          <w:rPr>
            <w:rStyle w:val="Hyperlink"/>
            <w:rFonts w:eastAsia="Times New Roman"/>
            <w:shd w:val="clear" w:color="auto" w:fill="FFFFFF"/>
          </w:rPr>
          <w:t>www.washingtonpost.com/world/national-security/for-trump-the-relationship-with-saudi-arabia-is-all-about-money/2018/11/19/74a2bef8-ec28-11e8-8679-934a2b33be52_story.html?noredirect=on&amp;utm_term=.8e35b67187d6</w:t>
        </w:r>
      </w:hyperlink>
      <w:r w:rsidRPr="00203E3E">
        <w:rPr>
          <w:rFonts w:eastAsia="Times New Roman"/>
          <w:color w:val="000000" w:themeColor="text1"/>
          <w:shd w:val="clear" w:color="auto" w:fill="FFFFFF"/>
        </w:rPr>
        <w:t>.)</w:t>
      </w:r>
    </w:p>
    <w:p w14:paraId="6A80D7B1" w14:textId="77777777" w:rsidR="00687067" w:rsidRPr="00203E3E" w:rsidRDefault="00687067" w:rsidP="00EB7100">
      <w:pPr>
        <w:rPr>
          <w:rFonts w:eastAsia="Times New Roman"/>
          <w:color w:val="000000" w:themeColor="text1"/>
          <w:sz w:val="24"/>
        </w:rPr>
      </w:pPr>
    </w:p>
    <w:p w14:paraId="2D6DBD84" w14:textId="0F723707" w:rsidR="00EB7100" w:rsidRDefault="00EB7100" w:rsidP="00EB7100">
      <w:pPr>
        <w:rPr>
          <w:rStyle w:val="StyleUnderline"/>
        </w:rPr>
      </w:pPr>
      <w:r w:rsidRPr="00203E3E">
        <w:rPr>
          <w:rStyle w:val="StyleUnderline"/>
        </w:rPr>
        <w:t>When President Trump talks about the U.S. alliance with Saudi Arabia, he rarely mentions any Saudi role in achieving his stated objectives in the Middle East</w:t>
      </w:r>
      <w:r w:rsidRPr="00203E3E">
        <w:rPr>
          <w:color w:val="000000" w:themeColor="text1"/>
          <w:sz w:val="16"/>
        </w:rPr>
        <w:t xml:space="preserve"> — bringing Iran to heel, forging an Israeli-Palestinian peace, and vanquishing Islamist terrorism. </w:t>
      </w:r>
      <w:r w:rsidRPr="00203E3E">
        <w:rPr>
          <w:rStyle w:val="StyleUnderline"/>
        </w:rPr>
        <w:t>Instead, he mostly talks about how much money the Saudis are spending here</w:t>
      </w:r>
      <w:r w:rsidRPr="00203E3E">
        <w:rPr>
          <w:color w:val="000000" w:themeColor="text1"/>
          <w:sz w:val="16"/>
        </w:rPr>
        <w:t xml:space="preserve">. “They give us a lot of jobs. </w:t>
      </w:r>
      <w:r w:rsidRPr="00203E3E">
        <w:rPr>
          <w:rStyle w:val="StyleUnderline"/>
        </w:rPr>
        <w:t>They give us a lot of business,” Trump said</w:t>
      </w:r>
      <w:r w:rsidRPr="00203E3E">
        <w:rPr>
          <w:color w:val="000000" w:themeColor="text1"/>
          <w:sz w:val="16"/>
        </w:rPr>
        <w:t xml:space="preserve"> Saturday when asked about the CIA’s conclusion that Crown Prince Mohammed bin Salman, the de facto Saudi leader, had ordered the killing of U.S.-based</w:t>
      </w:r>
      <w:r w:rsidRPr="00203E3E">
        <w:rPr>
          <w:rStyle w:val="apple-converted-space"/>
          <w:rFonts w:eastAsiaTheme="majorEastAsia"/>
          <w:color w:val="000000" w:themeColor="text1"/>
          <w:sz w:val="16"/>
        </w:rPr>
        <w:t xml:space="preserve"> </w:t>
      </w:r>
      <w:hyperlink r:id="rId20" w:tooltip="www.washingtonpost.com" w:history="1">
        <w:r w:rsidRPr="00203E3E">
          <w:rPr>
            <w:rStyle w:val="Hyperlink"/>
            <w:color w:val="000000" w:themeColor="text1"/>
            <w:sz w:val="16"/>
          </w:rPr>
          <w:t>Saudi journalist Jamal Khashoggi</w:t>
        </w:r>
      </w:hyperlink>
      <w:r w:rsidRPr="00203E3E">
        <w:rPr>
          <w:color w:val="000000" w:themeColor="text1"/>
          <w:sz w:val="16"/>
        </w:rPr>
        <w:t xml:space="preserve">. </w:t>
      </w:r>
      <w:r w:rsidRPr="00203E3E">
        <w:rPr>
          <w:rStyle w:val="StyleUnderline"/>
        </w:rPr>
        <w:t xml:space="preserve">“They have truly been a spectacular ally in terms of jobs and economic development,” </w:t>
      </w:r>
      <w:r w:rsidRPr="00203E3E">
        <w:rPr>
          <w:color w:val="000000" w:themeColor="text1"/>
          <w:sz w:val="16"/>
        </w:rPr>
        <w:t xml:space="preserve">he said, </w:t>
      </w:r>
      <w:r w:rsidRPr="00203E3E">
        <w:rPr>
          <w:rStyle w:val="Emphasis"/>
        </w:rPr>
        <w:t xml:space="preserve">referring primarily to </w:t>
      </w:r>
      <w:hyperlink r:id="rId21" w:tooltip="www.washingtonpost.com" w:history="1">
        <w:r w:rsidRPr="00203E3E">
          <w:rPr>
            <w:rStyle w:val="Emphasis"/>
          </w:rPr>
          <w:t>Saudi arms purchases</w:t>
        </w:r>
      </w:hyperlink>
      <w:r w:rsidRPr="00203E3E">
        <w:rPr>
          <w:color w:val="000000" w:themeColor="text1"/>
          <w:sz w:val="16"/>
        </w:rPr>
        <w:t xml:space="preserve">. “You know, I’m president; I have to take a lot of things into consideration.” </w:t>
      </w:r>
      <w:r w:rsidRPr="00203E3E">
        <w:rPr>
          <w:rStyle w:val="StyleUnderline"/>
        </w:rPr>
        <w:t>Trump may not be focused on counterterrorism cooperation and support for U.S. strategic aims in the region</w:t>
      </w:r>
      <w:r w:rsidRPr="00203E3E">
        <w:rPr>
          <w:rFonts w:eastAsia="Times New Roman"/>
          <w:color w:val="000000" w:themeColor="text1"/>
          <w:sz w:val="16"/>
        </w:rPr>
        <w:t xml:space="preserve"> — the basis of the U.S.-Saudi relationship under his two immediate predecessors — </w:t>
      </w:r>
      <w:r w:rsidRPr="00203E3E">
        <w:rPr>
          <w:rStyle w:val="StyleUnderline"/>
        </w:rPr>
        <w:t>but others in his administration are clearly concerned</w:t>
      </w:r>
      <w:r w:rsidRPr="00203E3E">
        <w:rPr>
          <w:rFonts w:eastAsia="Times New Roman"/>
          <w:color w:val="000000" w:themeColor="text1"/>
          <w:sz w:val="16"/>
        </w:rPr>
        <w:t xml:space="preserve">. While </w:t>
      </w:r>
      <w:r w:rsidRPr="00203E3E">
        <w:rPr>
          <w:rStyle w:val="StyleUnderline"/>
        </w:rPr>
        <w:t>the administration intends to “hold accountable” those responsible for Khashoggi’s death, it also needs to protect “the enormously important strategic interests the United States maintains” with Riyadh</w:t>
      </w:r>
      <w:r w:rsidRPr="00203E3E">
        <w:rPr>
          <w:rFonts w:eastAsia="Times New Roman"/>
          <w:color w:val="000000" w:themeColor="text1"/>
          <w:sz w:val="16"/>
        </w:rPr>
        <w:t xml:space="preserve">, including the crucial Saudi role in changing the behavior of Iran, “the world’s largest state sponsor of terror,” Secretary of State Mike Pompeo said this month. </w:t>
      </w:r>
      <w:r w:rsidRPr="00203E3E">
        <w:rPr>
          <w:rStyle w:val="StyleUnderline"/>
        </w:rPr>
        <w:t>Even as a growing bipartisan coalition in Congress has blamed Mohammed for Khashoggi’s death and demanded harsh punishment</w:t>
      </w:r>
      <w:r w:rsidRPr="00203E3E">
        <w:rPr>
          <w:rFonts w:eastAsia="Times New Roman"/>
          <w:color w:val="000000" w:themeColor="text1"/>
          <w:sz w:val="16"/>
        </w:rPr>
        <w:t xml:space="preserve">, some current and former </w:t>
      </w:r>
      <w:r w:rsidRPr="00203E3E">
        <w:rPr>
          <w:rStyle w:val="StyleUnderline"/>
        </w:rPr>
        <w:t>U.S. officials, along with experts in the region, say that shared interests and deep roots will ensure that key bonds survive.</w:t>
      </w:r>
    </w:p>
    <w:p w14:paraId="794F9865" w14:textId="77777777" w:rsidR="00154A83" w:rsidRPr="00203E3E" w:rsidRDefault="00154A83" w:rsidP="00154A83">
      <w:pPr>
        <w:pStyle w:val="Heading4"/>
      </w:pPr>
      <w:r w:rsidRPr="00203E3E">
        <w:t>US-Saudi relations are strong now—per</w:t>
      </w:r>
      <w:r>
        <w:t>ceived</w:t>
      </w:r>
      <w:r w:rsidRPr="00203E3E">
        <w:t xml:space="preserve"> US containment of Iran is key </w:t>
      </w:r>
    </w:p>
    <w:p w14:paraId="7D964EE7" w14:textId="77777777" w:rsidR="00154A83" w:rsidRPr="00203E3E" w:rsidRDefault="00154A83" w:rsidP="00154A83">
      <w:proofErr w:type="spellStart"/>
      <w:r w:rsidRPr="00203E3E">
        <w:rPr>
          <w:rStyle w:val="Style13ptBold"/>
        </w:rPr>
        <w:t>Alsubaie</w:t>
      </w:r>
      <w:proofErr w:type="spellEnd"/>
      <w:r w:rsidRPr="00203E3E">
        <w:rPr>
          <w:rStyle w:val="Style13ptBold"/>
        </w:rPr>
        <w:t xml:space="preserve"> 18 </w:t>
      </w:r>
      <w:r w:rsidRPr="00203E3E">
        <w:t xml:space="preserve">(Saad </w:t>
      </w:r>
      <w:proofErr w:type="spellStart"/>
      <w:r w:rsidRPr="00203E3E">
        <w:t>Alsubaie</w:t>
      </w:r>
      <w:proofErr w:type="spellEnd"/>
      <w:r w:rsidRPr="00203E3E">
        <w:t xml:space="preserve">, Faculty Member at the Kingdom of Saudi Arabia's Ministry of the National Guard's Command and General Staff College, Distinguished International Security Fellow at the National Council, 2018. (“The U.S.-Saudi Arabia Relationship: New Challenges and Opportunities”, </w:t>
      </w:r>
      <w:r w:rsidRPr="00203E3E">
        <w:rPr>
          <w:i/>
        </w:rPr>
        <w:t>National Council on U.S.-Arab Relations Analyses &amp; Assessments</w:t>
      </w:r>
      <w:r w:rsidRPr="00203E3E">
        <w:t>, March 22</w:t>
      </w:r>
      <w:r w:rsidRPr="00203E3E">
        <w:rPr>
          <w:vertAlign w:val="superscript"/>
        </w:rPr>
        <w:t>nd</w:t>
      </w:r>
      <w:r w:rsidRPr="00203E3E">
        <w:t xml:space="preserve">, 2018, Available Online at: </w:t>
      </w:r>
      <w:hyperlink r:id="rId22" w:history="1">
        <w:r w:rsidRPr="00203E3E">
          <w:rPr>
            <w:rStyle w:val="Hyperlink"/>
          </w:rPr>
          <w:t>https://ncusar.org/aa/2018/03/us-saudi-relationship-new-challenges-and-opportunities/</w:t>
        </w:r>
      </w:hyperlink>
      <w:r w:rsidRPr="00203E3E">
        <w:t>)</w:t>
      </w:r>
    </w:p>
    <w:p w14:paraId="3BE6A925" w14:textId="46761364" w:rsidR="00687067" w:rsidRPr="00154A83" w:rsidRDefault="00154A83" w:rsidP="00154A83">
      <w:pPr>
        <w:rPr>
          <w:rStyle w:val="StyleUnderline"/>
          <w:sz w:val="16"/>
          <w:u w:val="none"/>
        </w:rPr>
      </w:pPr>
      <w:r w:rsidRPr="00203E3E">
        <w:rPr>
          <w:rStyle w:val="StyleUnderline"/>
        </w:rPr>
        <w:t>The close strategic relationship between the United States and Saudi Arabia has been vital for the security and prosperity of both countries as well as for regional peace and stability. This historical relationship has never been more important than it is today</w:t>
      </w:r>
      <w:r w:rsidRPr="00203E3E">
        <w:rPr>
          <w:sz w:val="16"/>
        </w:rPr>
        <w:t xml:space="preserve">, mainly for two intertwined reasons: the change in the complex security landscape of the Middle East and the change within Saudi Arabia. President Trump’s administration came into office during an unprecedented tumultuous time in the history of the Middle East. The system of the modern nation state is crumbling, states are falling apart, and armed non-state actors are proliferating. In the face of all this, the Trump administration inherited a Middle East foreign policy quagmire, in which the US plays the slightest role in influencing the events in the region. Due to vital US interests in the region, President Trump embarked on a Middle East foreign policy overhaul to put “America first” on this front. </w:t>
      </w:r>
      <w:r w:rsidRPr="00203E3E">
        <w:rPr>
          <w:rStyle w:val="StyleUnderline"/>
        </w:rPr>
        <w:t>The major themes of President Trump’s Middle East policy are</w:t>
      </w:r>
      <w:r w:rsidRPr="00203E3E">
        <w:rPr>
          <w:sz w:val="16"/>
        </w:rPr>
        <w:t xml:space="preserve"> eradicating terrorism, </w:t>
      </w:r>
      <w:r w:rsidRPr="00203E3E">
        <w:rPr>
          <w:rStyle w:val="Emphasis"/>
        </w:rPr>
        <w:t>confronting the danger from Iran</w:t>
      </w:r>
      <w:r w:rsidRPr="00203E3E">
        <w:rPr>
          <w:rStyle w:val="StyleUnderline"/>
        </w:rPr>
        <w:t xml:space="preserve">, and </w:t>
      </w:r>
      <w:r w:rsidRPr="00203E3E">
        <w:rPr>
          <w:rStyle w:val="Emphasis"/>
        </w:rPr>
        <w:t>revitalizing partnerships with stable regional partners</w:t>
      </w:r>
      <w:r w:rsidRPr="00203E3E">
        <w:rPr>
          <w:rStyle w:val="StyleUnderline"/>
        </w:rPr>
        <w:t>. Saudi Arabia appears to be the most reliable and suitable partner for implementing this policy.</w:t>
      </w:r>
      <w:r w:rsidRPr="00203E3E">
        <w:rPr>
          <w:sz w:val="16"/>
        </w:rPr>
        <w:t xml:space="preserve"> In addition to </w:t>
      </w:r>
      <w:proofErr w:type="gramStart"/>
      <w:r w:rsidRPr="00203E3E">
        <w:rPr>
          <w:sz w:val="16"/>
        </w:rPr>
        <w:t>being</w:t>
      </w:r>
      <w:proofErr w:type="gramEnd"/>
      <w:r w:rsidRPr="00203E3E">
        <w:rPr>
          <w:sz w:val="16"/>
        </w:rPr>
        <w:t xml:space="preserve"> a long-standing traditional partner, </w:t>
      </w:r>
      <w:r w:rsidRPr="00203E3E">
        <w:rPr>
          <w:rStyle w:val="StyleUnderline"/>
        </w:rPr>
        <w:t xml:space="preserve">Saudi Arabia </w:t>
      </w:r>
      <w:r w:rsidRPr="00203E3E">
        <w:rPr>
          <w:rStyle w:val="Emphasis"/>
        </w:rPr>
        <w:t>shares the US concerns</w:t>
      </w:r>
      <w:r w:rsidRPr="00203E3E">
        <w:rPr>
          <w:rStyle w:val="StyleUnderline"/>
        </w:rPr>
        <w:t xml:space="preserve"> on the threat posed by Iran</w:t>
      </w:r>
      <w:r w:rsidRPr="00203E3E">
        <w:rPr>
          <w:sz w:val="16"/>
        </w:rPr>
        <w:t xml:space="preserve">. However, the key asset that distinguishes Saudi Arabia from other regional partners is its unique status in the Islamic world. Being the birthplace of Islam, Saudi Arabia possesses a legitimate influence on the war of extremist ideas. Moreover, it has an unrivaled diplomatic influence within the Islamic world. Trump’s trip This was evident during President Trump’s very first international trip to the kingdom, where he laid the foundation for cooperation with fifty-five Muslim-majority countries. During the same visit, President </w:t>
      </w:r>
      <w:r w:rsidRPr="00203E3E">
        <w:rPr>
          <w:rStyle w:val="StyleUnderline"/>
        </w:rPr>
        <w:t>Trump attended the inauguration of the Global Center for Combating Extremist Ideology, which aims to expose and refute extremist ideology. Located in the central part of the Islamic world, as President Trump describes it, “this groundbreaking new center represents a clear declaration that Muslim-majority countries must take the lead in combatting radicalization</w:t>
      </w:r>
      <w:r w:rsidRPr="00203E3E">
        <w:rPr>
          <w:sz w:val="16"/>
        </w:rPr>
        <w:t>.”</w:t>
      </w:r>
    </w:p>
    <w:p w14:paraId="6F8C4B82" w14:textId="23293119" w:rsidR="00687067" w:rsidRPr="00203E3E" w:rsidRDefault="00154A83" w:rsidP="00687067">
      <w:pPr>
        <w:pStyle w:val="Heading4"/>
        <w:rPr>
          <w:rFonts w:cs="Times New Roman"/>
        </w:rPr>
      </w:pPr>
      <w:r>
        <w:rPr>
          <w:rFonts w:cs="Times New Roman"/>
        </w:rPr>
        <w:t xml:space="preserve">Saudi assurances are high now </w:t>
      </w:r>
    </w:p>
    <w:p w14:paraId="7439ABE4" w14:textId="49083231" w:rsidR="00687067" w:rsidRPr="00203E3E" w:rsidRDefault="00687067" w:rsidP="00687067">
      <w:r w:rsidRPr="00203E3E">
        <w:rPr>
          <w:rStyle w:val="Style13ptBold"/>
        </w:rPr>
        <w:t xml:space="preserve">NSP 19 </w:t>
      </w:r>
      <w:r w:rsidRPr="00203E3E">
        <w:t>(The National Security Program – National Security Programs (NSP) integrate the agency's national security investigations and counter-terrorism responsibilities in a single overarching unit. NSP special agents and program analysts employ a broad range of investigative techniques to identify, investigate and disrupt national security threats against the United States. &lt;</w:t>
      </w:r>
      <w:proofErr w:type="spellStart"/>
      <w:r w:rsidRPr="00203E3E">
        <w:t>RBanuri</w:t>
      </w:r>
      <w:proofErr w:type="spellEnd"/>
      <w:r w:rsidRPr="00203E3E">
        <w:t xml:space="preserve">&gt; “2019 Country Brief: Saudi Arabia and its role in Yemen,” </w:t>
      </w:r>
      <w:r w:rsidRPr="00203E3E">
        <w:rPr>
          <w:i/>
          <w:iCs/>
        </w:rPr>
        <w:t>Third Way</w:t>
      </w:r>
      <w:r w:rsidRPr="00203E3E">
        <w:t>. March 7</w:t>
      </w:r>
      <w:r w:rsidRPr="00203E3E">
        <w:rPr>
          <w:vertAlign w:val="superscript"/>
        </w:rPr>
        <w:t>th</w:t>
      </w:r>
      <w:r w:rsidRPr="00203E3E">
        <w:t>, 2019. DOA: 7/9/19. https://www.thirdway.org/primer/2019-country-brief-saudi-arabia-and-its-role-in-yemen)</w:t>
      </w:r>
    </w:p>
    <w:p w14:paraId="4B371C3D" w14:textId="56226585" w:rsidR="00687067" w:rsidRPr="00203E3E" w:rsidRDefault="00687067" w:rsidP="00687067">
      <w:pPr>
        <w:spacing w:before="100" w:beforeAutospacing="1" w:after="100" w:afterAutospacing="1"/>
        <w:rPr>
          <w:sz w:val="16"/>
        </w:rPr>
      </w:pPr>
      <w:r w:rsidRPr="00203E3E">
        <w:rPr>
          <w:u w:val="single"/>
        </w:rPr>
        <w:t>The U</w:t>
      </w:r>
      <w:r w:rsidRPr="00203E3E">
        <w:rPr>
          <w:sz w:val="16"/>
        </w:rPr>
        <w:t xml:space="preserve">nited </w:t>
      </w:r>
      <w:r w:rsidRPr="00203E3E">
        <w:rPr>
          <w:u w:val="single"/>
        </w:rPr>
        <w:t>S</w:t>
      </w:r>
      <w:r w:rsidRPr="00203E3E">
        <w:rPr>
          <w:sz w:val="16"/>
        </w:rPr>
        <w:t xml:space="preserve">tates </w:t>
      </w:r>
      <w:r w:rsidRPr="00203E3E">
        <w:rPr>
          <w:u w:val="single"/>
        </w:rPr>
        <w:t>and</w:t>
      </w:r>
      <w:r w:rsidRPr="00203E3E">
        <w:rPr>
          <w:sz w:val="16"/>
        </w:rPr>
        <w:t xml:space="preserve"> the Kingdom of </w:t>
      </w:r>
      <w:r w:rsidRPr="00203E3E">
        <w:rPr>
          <w:u w:val="single"/>
        </w:rPr>
        <w:t>Saudi Arabia share a number of</w:t>
      </w:r>
      <w:r w:rsidRPr="00203E3E">
        <w:rPr>
          <w:sz w:val="16"/>
        </w:rPr>
        <w:t xml:space="preserve"> foreign </w:t>
      </w:r>
      <w:proofErr w:type="gramStart"/>
      <w:r w:rsidRPr="00203E3E">
        <w:rPr>
          <w:sz w:val="16"/>
        </w:rPr>
        <w:t>policy</w:t>
      </w:r>
      <w:proofErr w:type="gramEnd"/>
      <w:r w:rsidRPr="00203E3E">
        <w:rPr>
          <w:sz w:val="16"/>
        </w:rPr>
        <w:t xml:space="preserve">, </w:t>
      </w:r>
      <w:r w:rsidRPr="00203E3E">
        <w:rPr>
          <w:u w:val="single"/>
        </w:rPr>
        <w:t>security</w:t>
      </w:r>
      <w:r w:rsidRPr="00203E3E">
        <w:rPr>
          <w:sz w:val="16"/>
        </w:rPr>
        <w:t xml:space="preserve">, and economic </w:t>
      </w:r>
      <w:r w:rsidRPr="00203E3E">
        <w:rPr>
          <w:u w:val="single"/>
        </w:rPr>
        <w:t xml:space="preserve">interests. However, over the years, they have differed on </w:t>
      </w:r>
      <w:proofErr w:type="gramStart"/>
      <w:r w:rsidRPr="00203E3E">
        <w:rPr>
          <w:u w:val="single"/>
        </w:rPr>
        <w:t>a number of</w:t>
      </w:r>
      <w:proofErr w:type="gramEnd"/>
      <w:r w:rsidRPr="00203E3E">
        <w:rPr>
          <w:u w:val="single"/>
        </w:rPr>
        <w:t xml:space="preserve"> critical issues.</w:t>
      </w:r>
      <w:r w:rsidRPr="00203E3E">
        <w:rPr>
          <w:sz w:val="16"/>
        </w:rPr>
        <w:t xml:space="preserve"> US-Saudi relations trace their roots back to the 1930s, when the Kingdom of Saudi Arabia was founded following a nearly 200-year alliance between a tribal leader and a prominent cleric who followed an ultra-conservative form of Sunni Islam known as Wahhabism. Since that time, the House of Saud has been the ruling royal family of the Kingdom. </w:t>
      </w:r>
      <w:r w:rsidRPr="00203E3E">
        <w:rPr>
          <w:u w:val="single"/>
        </w:rPr>
        <w:t>Saudi Arabia was an important US partner during the Cold War against the Soviet Union.</w:t>
      </w:r>
      <w:r w:rsidRPr="00203E3E">
        <w:rPr>
          <w:sz w:val="16"/>
        </w:rPr>
        <w:t xml:space="preserve"> After Iran’s Islamic revolution in 1979, protecting Saudi Arabia’s security became a core US foreign policy priority. </w:t>
      </w:r>
      <w:r w:rsidRPr="00203E3E">
        <w:rPr>
          <w:u w:val="single"/>
        </w:rPr>
        <w:t>Military cooperation between the two countries was solidified during the</w:t>
      </w:r>
      <w:r w:rsidRPr="00203E3E">
        <w:rPr>
          <w:sz w:val="16"/>
        </w:rPr>
        <w:t xml:space="preserve"> 1991 </w:t>
      </w:r>
      <w:r w:rsidRPr="00203E3E">
        <w:rPr>
          <w:u w:val="single"/>
        </w:rPr>
        <w:t>Gulf War</w:t>
      </w:r>
      <w:r w:rsidRPr="00203E3E">
        <w:rPr>
          <w:sz w:val="16"/>
        </w:rPr>
        <w:t xml:space="preserve">,1 during which the United States had more than 500,000 troops stationed in the Kingdom before the vast majority of these forces were withdrawn in 2003.2 </w:t>
      </w:r>
      <w:r w:rsidRPr="00203E3E">
        <w:rPr>
          <w:u w:val="single"/>
        </w:rPr>
        <w:t>Today, the U</w:t>
      </w:r>
      <w:r w:rsidRPr="00203E3E">
        <w:rPr>
          <w:sz w:val="16"/>
        </w:rPr>
        <w:t xml:space="preserve">nited </w:t>
      </w:r>
      <w:r w:rsidRPr="00203E3E">
        <w:rPr>
          <w:u w:val="single"/>
        </w:rPr>
        <w:t>S</w:t>
      </w:r>
      <w:r w:rsidRPr="00203E3E">
        <w:rPr>
          <w:sz w:val="16"/>
        </w:rPr>
        <w:t xml:space="preserve">tates </w:t>
      </w:r>
      <w:r w:rsidRPr="00203E3E">
        <w:rPr>
          <w:u w:val="single"/>
        </w:rPr>
        <w:t>maintains a close security partnership with Saudi Arabia.</w:t>
      </w:r>
      <w:r w:rsidRPr="00203E3E">
        <w:rPr>
          <w:sz w:val="16"/>
        </w:rPr>
        <w:t xml:space="preserve"> Since the 9/11 terrorist attacks, </w:t>
      </w:r>
      <w:r w:rsidRPr="00203E3E">
        <w:rPr>
          <w:u w:val="single"/>
        </w:rPr>
        <w:t>Saudi Arabia has been an important US counterterrorism partner, sharing valuable intelligence</w:t>
      </w:r>
      <w:r w:rsidRPr="00203E3E">
        <w:rPr>
          <w:sz w:val="16"/>
        </w:rPr>
        <w:t xml:space="preserve">, disrupting terrorist cells, </w:t>
      </w:r>
      <w:r w:rsidRPr="00203E3E">
        <w:rPr>
          <w:u w:val="single"/>
        </w:rPr>
        <w:t>and providing financial support</w:t>
      </w:r>
      <w:r w:rsidRPr="00203E3E">
        <w:rPr>
          <w:sz w:val="16"/>
        </w:rPr>
        <w:t xml:space="preserve"> and leadership to a number of global counterterrorism and counter violent extremism initiatives.3 </w:t>
      </w:r>
      <w:r w:rsidRPr="00203E3E">
        <w:rPr>
          <w:u w:val="single"/>
        </w:rPr>
        <w:t>The two countries agreed to a “Joint Strategic Vision Declaration”</w:t>
      </w:r>
      <w:r w:rsidRPr="00203E3E">
        <w:rPr>
          <w:sz w:val="16"/>
        </w:rPr>
        <w:t xml:space="preserve"> during President Trump’s May 2017 trip to Riyadh </w:t>
      </w:r>
      <w:r w:rsidRPr="00203E3E">
        <w:rPr>
          <w:u w:val="single"/>
        </w:rPr>
        <w:t>that further solidified counterterrorism commitments.</w:t>
      </w:r>
      <w:r w:rsidRPr="00203E3E">
        <w:rPr>
          <w:sz w:val="16"/>
        </w:rPr>
        <w:t xml:space="preserve">4 The Kingdom remains an active member of the US-led Global Coalition to Defeat ISIS5 and a partner in US operations against Al Qaeda’s affiliate group in Yemen, Al Qaeda in the Arabian Peninsula (AQAP). The United States trains and advises Saudi security forces through an ongoing training mission.6 The United States and Saudi Arabia </w:t>
      </w:r>
      <w:r w:rsidRPr="00203E3E">
        <w:rPr>
          <w:u w:val="single"/>
        </w:rPr>
        <w:t xml:space="preserve">also have </w:t>
      </w:r>
      <w:proofErr w:type="gramStart"/>
      <w:r w:rsidRPr="00203E3E">
        <w:rPr>
          <w:u w:val="single"/>
        </w:rPr>
        <w:t>a number of</w:t>
      </w:r>
      <w:proofErr w:type="gramEnd"/>
      <w:r w:rsidRPr="00203E3E">
        <w:rPr>
          <w:u w:val="single"/>
        </w:rPr>
        <w:t xml:space="preserve"> close economic ties.</w:t>
      </w:r>
      <w:r w:rsidRPr="00203E3E">
        <w:rPr>
          <w:sz w:val="16"/>
        </w:rPr>
        <w:t xml:space="preserve"> In 2017, </w:t>
      </w:r>
      <w:r w:rsidRPr="00203E3E">
        <w:rPr>
          <w:u w:val="single"/>
        </w:rPr>
        <w:t>Saudi Arabia was the largest US trading partner</w:t>
      </w:r>
      <w:r w:rsidRPr="00203E3E">
        <w:rPr>
          <w:sz w:val="16"/>
        </w:rPr>
        <w:t xml:space="preserve"> in the Middle East. </w:t>
      </w:r>
      <w:r w:rsidRPr="00203E3E">
        <w:rPr>
          <w:u w:val="single"/>
        </w:rPr>
        <w:t>Much of this was a result of US imports of hydrocarbons and US exports of weapons</w:t>
      </w:r>
      <w:r w:rsidRPr="00203E3E">
        <w:rPr>
          <w:sz w:val="16"/>
        </w:rPr>
        <w:t xml:space="preserve">, machinery, and vehicles to Saudi Arabia.7 From fiscal years 2009 through 2016, the two countries concluded arms sales in aggregate of over $65 billion.8 In 2017, President </w:t>
      </w:r>
      <w:r w:rsidRPr="00203E3E">
        <w:rPr>
          <w:u w:val="single"/>
        </w:rPr>
        <w:t>Trump signed a nearly $110 billion deal on US military sales to the Kingdom spread out over the next decade.</w:t>
      </w:r>
      <w:r w:rsidRPr="00203E3E">
        <w:rPr>
          <w:sz w:val="16"/>
        </w:rPr>
        <w:t>9 However, President Trump’s claims that this new agreement would result in hundreds of thousands of jobs for Americans are exaggerated—only half of this money is estimate</w:t>
      </w:r>
      <w:r w:rsidRPr="00203E3E">
        <w:rPr>
          <w:sz w:val="16"/>
        </w:rPr>
        <w:tab/>
        <w:t xml:space="preserve">ed to be spent in the United States.10 Further, while US imports from Saudi Arabia of crude oil and petroleum products has declined in recent years with increases in domestic oil production,11 Saudi oil still represents about 11% of total US oil imports.12 In addition, </w:t>
      </w:r>
      <w:r w:rsidRPr="00203E3E">
        <w:rPr>
          <w:u w:val="single"/>
        </w:rPr>
        <w:t>the U</w:t>
      </w:r>
      <w:r w:rsidRPr="00203E3E">
        <w:rPr>
          <w:sz w:val="16"/>
        </w:rPr>
        <w:t xml:space="preserve">nited </w:t>
      </w:r>
      <w:r w:rsidRPr="00203E3E">
        <w:rPr>
          <w:u w:val="single"/>
        </w:rPr>
        <w:t>S</w:t>
      </w:r>
      <w:r w:rsidRPr="00203E3E">
        <w:rPr>
          <w:sz w:val="16"/>
        </w:rPr>
        <w:t xml:space="preserve">tates </w:t>
      </w:r>
      <w:r w:rsidRPr="00203E3E">
        <w:rPr>
          <w:u w:val="single"/>
        </w:rPr>
        <w:t>and Saudi Arabia have closely coordinated on civil nuclear activities.</w:t>
      </w:r>
      <w:r w:rsidRPr="00203E3E">
        <w:rPr>
          <w:sz w:val="16"/>
        </w:rPr>
        <w:t xml:space="preserve"> In 2008, the two countries signed a Memorandum of Understanding, which solidified their cooperation on a variety of civil nuclear activities. The </w:t>
      </w:r>
      <w:r w:rsidRPr="00203E3E">
        <w:rPr>
          <w:u w:val="single"/>
        </w:rPr>
        <w:t>Trump</w:t>
      </w:r>
      <w:r w:rsidRPr="00203E3E">
        <w:rPr>
          <w:sz w:val="16"/>
        </w:rPr>
        <w:t xml:space="preserve"> Administration has </w:t>
      </w:r>
      <w:r w:rsidRPr="00203E3E">
        <w:rPr>
          <w:u w:val="single"/>
        </w:rPr>
        <w:t>renewed discussions with Saudi Arabia about a further significant bilateral nuclear cooperation agreement</w:t>
      </w:r>
      <w:r w:rsidRPr="00203E3E">
        <w:rPr>
          <w:sz w:val="16"/>
        </w:rPr>
        <w:t xml:space="preserve"> between the two countries </w:t>
      </w:r>
      <w:r w:rsidRPr="00203E3E">
        <w:rPr>
          <w:u w:val="single"/>
        </w:rPr>
        <w:t>known as a “123 agreement.”</w:t>
      </w:r>
      <w:r w:rsidRPr="00203E3E">
        <w:rPr>
          <w:sz w:val="16"/>
        </w:rPr>
        <w:t xml:space="preserve">13 In the last Congress, </w:t>
      </w:r>
      <w:r w:rsidRPr="00203E3E">
        <w:rPr>
          <w:u w:val="single"/>
        </w:rPr>
        <w:t>several bills were introduced aimed at ensuring that any such agreement has strong commitments by Saudi Arabia to forgo uranium enrichment</w:t>
      </w:r>
      <w:r w:rsidRPr="00203E3E">
        <w:rPr>
          <w:sz w:val="16"/>
        </w:rPr>
        <w:t xml:space="preserve"> and reprocessing, out of concerns </w:t>
      </w:r>
      <w:r w:rsidRPr="00203E3E">
        <w:rPr>
          <w:u w:val="single"/>
        </w:rPr>
        <w:t>that, without these protections, the Saudis could use this US support to help build nuclear weapons.</w:t>
      </w:r>
      <w:r w:rsidRPr="00203E3E">
        <w:rPr>
          <w:sz w:val="16"/>
        </w:rPr>
        <w:t>14</w:t>
      </w:r>
    </w:p>
    <w:p w14:paraId="63EA1420" w14:textId="77777777" w:rsidR="004A5156" w:rsidRPr="00203E3E" w:rsidRDefault="004A5156" w:rsidP="004A5156">
      <w:pPr>
        <w:pStyle w:val="Heading4"/>
      </w:pPr>
      <w:r w:rsidRPr="00203E3E">
        <w:t xml:space="preserve">Recent meetings prove </w:t>
      </w:r>
    </w:p>
    <w:p w14:paraId="26130471" w14:textId="0FC416AC" w:rsidR="004A5156" w:rsidRPr="00203E3E" w:rsidRDefault="004A5156" w:rsidP="004A5156">
      <w:r w:rsidRPr="00203E3E">
        <w:rPr>
          <w:rStyle w:val="Style13ptBold"/>
        </w:rPr>
        <w:t>Paul 17</w:t>
      </w:r>
      <w:r w:rsidRPr="00203E3E">
        <w:t xml:space="preserve"> (Katie Paul, journalist at Reuters, 2017. “Trump to reassure Saudi allies, promote business, talk tough on radicalism”, </w:t>
      </w:r>
      <w:r w:rsidRPr="00203E3E">
        <w:rPr>
          <w:i/>
        </w:rPr>
        <w:t>Reuters</w:t>
      </w:r>
      <w:r w:rsidRPr="00203E3E">
        <w:t>, May 16</w:t>
      </w:r>
      <w:r w:rsidRPr="00203E3E">
        <w:rPr>
          <w:vertAlign w:val="superscript"/>
        </w:rPr>
        <w:t>th</w:t>
      </w:r>
      <w:r w:rsidRPr="00203E3E">
        <w:t xml:space="preserve">, 2017, Available Online at: </w:t>
      </w:r>
      <w:hyperlink r:id="rId23" w:history="1">
        <w:r w:rsidRPr="00203E3E">
          <w:rPr>
            <w:rStyle w:val="Hyperlink"/>
          </w:rPr>
          <w:t>https://www.reuters.com/article/us-usa-trump-saudi-analysis-idUSKCN18C2QO</w:t>
        </w:r>
      </w:hyperlink>
      <w:r w:rsidRPr="00203E3E">
        <w:t>)</w:t>
      </w:r>
    </w:p>
    <w:p w14:paraId="782324D6" w14:textId="34D83EBF" w:rsidR="004A5156" w:rsidRPr="00203E3E" w:rsidRDefault="004A5156" w:rsidP="00687067">
      <w:pPr>
        <w:rPr>
          <w:sz w:val="16"/>
        </w:rPr>
      </w:pPr>
      <w:r w:rsidRPr="00203E3E">
        <w:rPr>
          <w:rStyle w:val="StyleUnderline"/>
        </w:rPr>
        <w:t>When</w:t>
      </w:r>
      <w:r w:rsidRPr="00203E3E">
        <w:rPr>
          <w:sz w:val="16"/>
        </w:rPr>
        <w:t xml:space="preserve"> U.S. President Donald </w:t>
      </w:r>
      <w:r w:rsidRPr="00203E3E">
        <w:rPr>
          <w:rStyle w:val="StyleUnderline"/>
        </w:rPr>
        <w:t>Trump meets Saudi princes</w:t>
      </w:r>
      <w:r w:rsidRPr="00203E3E">
        <w:rPr>
          <w:sz w:val="16"/>
        </w:rPr>
        <w:t xml:space="preserve"> in Riyadh on Saturday, </w:t>
      </w:r>
      <w:r w:rsidRPr="00203E3E">
        <w:rPr>
          <w:rStyle w:val="StyleUnderline"/>
        </w:rPr>
        <w:t xml:space="preserve">he can expect a </w:t>
      </w:r>
      <w:r w:rsidRPr="00203E3E">
        <w:rPr>
          <w:rStyle w:val="Emphasis"/>
        </w:rPr>
        <w:t>warmer welcome</w:t>
      </w:r>
      <w:r w:rsidRPr="00203E3E">
        <w:rPr>
          <w:sz w:val="16"/>
        </w:rPr>
        <w:t xml:space="preserve"> than the one given a year ago to his predecessor Barack Obama, who Riyadh considered soft on arch foe Iran and cool toward a bilateral relationship that is a mainstay of the Middle East’s security balance. Beneath the pomp, </w:t>
      </w:r>
      <w:r w:rsidRPr="00203E3E">
        <w:rPr>
          <w:rStyle w:val="StyleUnderline"/>
        </w:rPr>
        <w:t xml:space="preserve">Riyadh will be looking for assurances that the Trump administration will </w:t>
      </w:r>
      <w:r w:rsidRPr="00203E3E">
        <w:rPr>
          <w:rStyle w:val="Emphasis"/>
        </w:rPr>
        <w:t>continue its notably harsher tone</w:t>
      </w:r>
      <w:r w:rsidRPr="00203E3E">
        <w:rPr>
          <w:rStyle w:val="StyleUnderline"/>
        </w:rPr>
        <w:t xml:space="preserve"> toward Iran and keep up pressure, through both </w:t>
      </w:r>
      <w:r w:rsidRPr="00203E3E">
        <w:rPr>
          <w:rStyle w:val="Emphasis"/>
        </w:rPr>
        <w:t>rhetoric and action</w:t>
      </w:r>
      <w:r w:rsidRPr="00203E3E">
        <w:rPr>
          <w:sz w:val="16"/>
        </w:rPr>
        <w:t xml:space="preserve">, to stop what Saudi Arabia sees as Tehran’s destabilizing activities in the region. The U.S.-Saudi alliance has experienced turbulence since Riyadh faulted what it saw as Obama’s withdrawal from the region, a perceived tilt toward Iran since the 2011 Arab uprisings and a lack of direct action against Syrian President Bashar al-Assad, an Iranian ally. Saudi Arabia will also want to showcase high-profile investment deals with American companies to show progress on its ambitious “Vision 2030” economic and social reform agenda, while Washington says U.S. arms sales arms worth tens of billions of dollars are in the pipeline. </w:t>
      </w:r>
      <w:r w:rsidRPr="00203E3E">
        <w:rPr>
          <w:rStyle w:val="StyleUnderline"/>
        </w:rPr>
        <w:t>Trump’s visit to Saudi Arabia is the first stop</w:t>
      </w:r>
      <w:r w:rsidRPr="00203E3E">
        <w:rPr>
          <w:sz w:val="16"/>
        </w:rPr>
        <w:t xml:space="preserve"> on his maiden international trip since taking office in January. U.S. and </w:t>
      </w:r>
      <w:r w:rsidRPr="00203E3E">
        <w:rPr>
          <w:rStyle w:val="StyleUnderline"/>
        </w:rPr>
        <w:t xml:space="preserve">Saudi officials are eager to highlight the </w:t>
      </w:r>
      <w:r w:rsidRPr="00203E3E">
        <w:rPr>
          <w:rStyle w:val="Emphasis"/>
        </w:rPr>
        <w:t>powerful symbolism</w:t>
      </w:r>
      <w:r w:rsidRPr="00203E3E">
        <w:rPr>
          <w:rStyle w:val="StyleUnderline"/>
        </w:rPr>
        <w:t xml:space="preserve"> of an American president choosing to visit the birthplace of Islam as his first stop</w:t>
      </w:r>
      <w:r w:rsidRPr="00203E3E">
        <w:rPr>
          <w:sz w:val="16"/>
        </w:rPr>
        <w:t xml:space="preserve"> rather than to neighbors Canada or Mexico.</w:t>
      </w:r>
    </w:p>
    <w:p w14:paraId="299C5668" w14:textId="5EE72CDE" w:rsidR="00EB7100" w:rsidRPr="00203E3E" w:rsidRDefault="00EB7100" w:rsidP="00EB7100">
      <w:pPr>
        <w:pStyle w:val="Heading3"/>
        <w:rPr>
          <w:rFonts w:cs="Times New Roman"/>
        </w:rPr>
      </w:pPr>
      <w:r w:rsidRPr="00203E3E">
        <w:rPr>
          <w:rFonts w:cs="Times New Roman"/>
        </w:rPr>
        <w:t xml:space="preserve">Israel Assurances High Now </w:t>
      </w:r>
    </w:p>
    <w:p w14:paraId="35217E7D" w14:textId="77777777" w:rsidR="00EB7100" w:rsidRPr="00203E3E" w:rsidRDefault="00EB7100" w:rsidP="00EB7100">
      <w:pPr>
        <w:pStyle w:val="Heading4"/>
        <w:rPr>
          <w:rFonts w:cs="Times New Roman"/>
          <w:color w:val="000000" w:themeColor="text1"/>
        </w:rPr>
      </w:pPr>
      <w:r w:rsidRPr="00203E3E">
        <w:rPr>
          <w:rFonts w:cs="Times New Roman"/>
          <w:color w:val="000000" w:themeColor="text1"/>
        </w:rPr>
        <w:t>The US and Israel have maintained deep security relationships bolstered by arms sales</w:t>
      </w:r>
    </w:p>
    <w:p w14:paraId="60FE5B3F" w14:textId="77777777" w:rsidR="00EB7100" w:rsidRPr="00203E3E" w:rsidRDefault="00EB7100" w:rsidP="00EB7100">
      <w:pPr>
        <w:rPr>
          <w:b/>
          <w:bCs/>
          <w:color w:val="000000" w:themeColor="text1"/>
        </w:rPr>
      </w:pPr>
      <w:proofErr w:type="spellStart"/>
      <w:r w:rsidRPr="00203E3E">
        <w:rPr>
          <w:b/>
          <w:bCs/>
          <w:color w:val="000000" w:themeColor="text1"/>
          <w:sz w:val="26"/>
          <w:szCs w:val="26"/>
        </w:rPr>
        <w:t>Zanotti</w:t>
      </w:r>
      <w:proofErr w:type="spellEnd"/>
      <w:r w:rsidRPr="00203E3E">
        <w:rPr>
          <w:b/>
          <w:bCs/>
          <w:color w:val="000000" w:themeColor="text1"/>
          <w:sz w:val="26"/>
          <w:szCs w:val="26"/>
        </w:rPr>
        <w:t xml:space="preserve"> 18 </w:t>
      </w:r>
      <w:r w:rsidRPr="00203E3E">
        <w:rPr>
          <w:color w:val="000000" w:themeColor="text1"/>
        </w:rPr>
        <w:t>(</w:t>
      </w:r>
      <w:proofErr w:type="spellStart"/>
      <w:r w:rsidRPr="00203E3E">
        <w:rPr>
          <w:color w:val="000000" w:themeColor="text1"/>
        </w:rPr>
        <w:t>Zanotti</w:t>
      </w:r>
      <w:proofErr w:type="spellEnd"/>
      <w:r w:rsidRPr="00203E3E">
        <w:rPr>
          <w:color w:val="000000" w:themeColor="text1"/>
        </w:rPr>
        <w:t>, Jim. “</w:t>
      </w:r>
      <w:proofErr w:type="spellStart"/>
      <w:r w:rsidRPr="00203E3E">
        <w:rPr>
          <w:color w:val="000000" w:themeColor="text1"/>
        </w:rPr>
        <w:t>Isreal</w:t>
      </w:r>
      <w:proofErr w:type="spellEnd"/>
      <w:r w:rsidRPr="00203E3E">
        <w:rPr>
          <w:color w:val="000000" w:themeColor="text1"/>
        </w:rPr>
        <w:t>: Background and U.S. Relations.” Congressional Research Service, Federation of American Scientists, 31 Jul. 2018, https://fas.org/sgp/crs/mideast/RL33476.pdf)</w:t>
      </w:r>
    </w:p>
    <w:p w14:paraId="29A0C280" w14:textId="370DF17F" w:rsidR="00EB7100" w:rsidRPr="00203E3E" w:rsidRDefault="00EB7100" w:rsidP="00EB7100">
      <w:pPr>
        <w:spacing w:before="100" w:beforeAutospacing="1" w:after="100" w:afterAutospacing="1"/>
        <w:rPr>
          <w:rFonts w:eastAsia="Times New Roman"/>
          <w:color w:val="000000" w:themeColor="text1"/>
          <w:sz w:val="16"/>
        </w:rPr>
      </w:pPr>
      <w:r w:rsidRPr="00203E3E">
        <w:rPr>
          <w:rStyle w:val="StyleUnderline"/>
          <w:color w:val="000000" w:themeColor="text1"/>
        </w:rPr>
        <w:t xml:space="preserve">Strong bilateral relations have reinforced significant U.S.-Israel cooperation on defense, including military </w:t>
      </w:r>
      <w:r w:rsidRPr="00203E3E">
        <w:rPr>
          <w:rFonts w:eastAsia="Times New Roman"/>
          <w:color w:val="000000" w:themeColor="text1"/>
          <w:sz w:val="16"/>
        </w:rPr>
        <w:t xml:space="preserve">aid, </w:t>
      </w:r>
      <w:r w:rsidRPr="00203E3E">
        <w:rPr>
          <w:rStyle w:val="StyleUnderline"/>
          <w:color w:val="000000" w:themeColor="text1"/>
        </w:rPr>
        <w:t>arms sales,</w:t>
      </w:r>
      <w:r w:rsidRPr="00203E3E">
        <w:rPr>
          <w:rFonts w:eastAsia="Times New Roman"/>
          <w:color w:val="000000" w:themeColor="text1"/>
          <w:sz w:val="16"/>
        </w:rPr>
        <w:t xml:space="preserve"> joint exercises, and information sharing. </w:t>
      </w:r>
      <w:r w:rsidRPr="00203E3E">
        <w:rPr>
          <w:rStyle w:val="StyleUnderline"/>
          <w:color w:val="000000" w:themeColor="text1"/>
        </w:rPr>
        <w:t>It also has included periodic U.S.-Israel cooperation in developing military technology. U.S. military aid has helped transform Israel’s armed forces into one of the most technologically sophisticated militaries</w:t>
      </w:r>
      <w:r w:rsidRPr="00203E3E">
        <w:rPr>
          <w:rFonts w:eastAsia="Times New Roman"/>
          <w:color w:val="000000" w:themeColor="text1"/>
          <w:sz w:val="16"/>
        </w:rPr>
        <w:t xml:space="preserve"> in the world. </w:t>
      </w:r>
      <w:r w:rsidRPr="00203E3E">
        <w:rPr>
          <w:rStyle w:val="StyleUnderline"/>
          <w:color w:val="000000" w:themeColor="text1"/>
        </w:rPr>
        <w:t>This aid for Israel has been designed to maintain Israel’s “qualitative military edge</w:t>
      </w:r>
      <w:r w:rsidRPr="00203E3E">
        <w:rPr>
          <w:rFonts w:eastAsia="Times New Roman"/>
          <w:color w:val="000000" w:themeColor="text1"/>
          <w:sz w:val="16"/>
        </w:rPr>
        <w:t xml:space="preserve">” (QME) over neighboring militaries, since Israel must rely on better equipment and training to compensate for a manpower deficit in a conflict against one or more regional states. </w:t>
      </w:r>
      <w:r w:rsidRPr="00203E3E">
        <w:rPr>
          <w:rStyle w:val="StyleUnderline"/>
          <w:color w:val="000000" w:themeColor="text1"/>
        </w:rPr>
        <w:t>U.S. military aid,</w:t>
      </w:r>
      <w:r w:rsidRPr="00203E3E">
        <w:rPr>
          <w:rFonts w:eastAsia="Times New Roman"/>
          <w:color w:val="000000" w:themeColor="text1"/>
          <w:sz w:val="16"/>
        </w:rPr>
        <w:t xml:space="preserve"> a portion of which may be spent on procurement from Israeli defense companies, </w:t>
      </w:r>
      <w:r w:rsidRPr="00203E3E">
        <w:rPr>
          <w:rStyle w:val="StyleUnderline"/>
          <w:color w:val="000000" w:themeColor="text1"/>
        </w:rPr>
        <w:t>also has helped Israel build a domestic defense industry, and Israel in turn is one of the top exporters of arms worldwide.</w:t>
      </w:r>
      <w:r w:rsidRPr="00203E3E">
        <w:rPr>
          <w:rFonts w:eastAsia="Times New Roman"/>
          <w:color w:val="000000" w:themeColor="text1"/>
          <w:position w:val="8"/>
          <w:sz w:val="16"/>
        </w:rPr>
        <w:t xml:space="preserve">75 </w:t>
      </w:r>
      <w:r w:rsidRPr="00203E3E">
        <w:rPr>
          <w:rFonts w:eastAsia="Times New Roman"/>
          <w:color w:val="000000" w:themeColor="text1"/>
          <w:sz w:val="16"/>
        </w:rPr>
        <w:t xml:space="preserve">On November 30, 1981, </w:t>
      </w:r>
      <w:r w:rsidRPr="00203E3E">
        <w:rPr>
          <w:rStyle w:val="StyleUnderline"/>
          <w:color w:val="000000" w:themeColor="text1"/>
        </w:rPr>
        <w:t>the United States and Israel signed a memorandum of understanding</w:t>
      </w:r>
      <w:r w:rsidRPr="00203E3E">
        <w:rPr>
          <w:rFonts w:eastAsia="Times New Roman"/>
          <w:color w:val="000000" w:themeColor="text1"/>
          <w:sz w:val="16"/>
        </w:rPr>
        <w:t xml:space="preserve"> (MOU) </w:t>
      </w:r>
      <w:r w:rsidRPr="00203E3E">
        <w:rPr>
          <w:rStyle w:val="StyleUnderline"/>
          <w:color w:val="000000" w:themeColor="text1"/>
        </w:rPr>
        <w:t>establishing a framework for consultation and cooperation to enhance the national security of both countries.</w:t>
      </w:r>
      <w:r w:rsidRPr="00203E3E">
        <w:rPr>
          <w:rFonts w:eastAsia="Times New Roman"/>
          <w:color w:val="000000" w:themeColor="text1"/>
          <w:sz w:val="16"/>
        </w:rPr>
        <w:t xml:space="preserve"> In 1983, the two sides formed a Joint Political Military Group to implement provisions of the MOU. Joint air and sea military exercises began in 1984, and </w:t>
      </w:r>
      <w:r w:rsidRPr="00203E3E">
        <w:rPr>
          <w:rStyle w:val="StyleUnderline"/>
          <w:color w:val="000000" w:themeColor="text1"/>
        </w:rPr>
        <w:t xml:space="preserve">the United States has constructed facilities to stockpile military equipment in Israel. </w:t>
      </w:r>
      <w:r w:rsidRPr="00203E3E">
        <w:rPr>
          <w:rFonts w:eastAsia="Times New Roman"/>
          <w:color w:val="000000" w:themeColor="text1"/>
          <w:sz w:val="16"/>
        </w:rPr>
        <w:t>In 1986, Israel and the United States signed an MOU—the contents of which are classified—for Israeli participation in the Strategic Defense Initiative (SDI</w:t>
      </w:r>
      <w:proofErr w:type="gramStart"/>
      <w:r w:rsidRPr="00203E3E">
        <w:rPr>
          <w:rFonts w:eastAsia="Times New Roman"/>
          <w:color w:val="000000" w:themeColor="text1"/>
          <w:sz w:val="16"/>
        </w:rPr>
        <w:t>/“</w:t>
      </w:r>
      <w:proofErr w:type="gramEnd"/>
      <w:r w:rsidRPr="00203E3E">
        <w:rPr>
          <w:rFonts w:eastAsia="Times New Roman"/>
          <w:color w:val="000000" w:themeColor="text1"/>
          <w:sz w:val="16"/>
        </w:rPr>
        <w:t xml:space="preserve">Star Wars”), under which U.S.-Israel co- development of the Arrow ballistic missile defense system has proceeded. In 1987, </w:t>
      </w:r>
      <w:r w:rsidRPr="00203E3E">
        <w:rPr>
          <w:rStyle w:val="StyleUnderline"/>
          <w:color w:val="000000" w:themeColor="text1"/>
        </w:rPr>
        <w:t>Israel was designated a “major non-NATO ally</w:t>
      </w:r>
      <w:r w:rsidRPr="00203E3E">
        <w:rPr>
          <w:rFonts w:eastAsia="Times New Roman"/>
          <w:color w:val="000000" w:themeColor="text1"/>
          <w:sz w:val="16"/>
        </w:rPr>
        <w:t xml:space="preserve">” by the Reagan Administration, and in 1996, under the terms of Section 517 of the Foreign Assistance Act of 1961, as amended, </w:t>
      </w:r>
      <w:r w:rsidRPr="00203E3E">
        <w:rPr>
          <w:rStyle w:val="Emphasis"/>
          <w:color w:val="000000" w:themeColor="text1"/>
        </w:rPr>
        <w:t>Congress codified this status, affording Israel preferential treatment in bidding for U.S. defense contracts and expanding its access to weapons systems at lower prices</w:t>
      </w:r>
      <w:r w:rsidRPr="00203E3E">
        <w:rPr>
          <w:rFonts w:eastAsia="Times New Roman"/>
          <w:color w:val="000000" w:themeColor="text1"/>
          <w:sz w:val="16"/>
        </w:rPr>
        <w:t xml:space="preserve">. In 2001, an annual interagency strategic dialogue, including representatives of diplomatic, defense, and intelligence establishments, was created to discuss long-term issues. </w:t>
      </w:r>
      <w:r w:rsidRPr="00203E3E">
        <w:rPr>
          <w:rStyle w:val="StyleUnderline"/>
          <w:color w:val="000000" w:themeColor="text1"/>
        </w:rPr>
        <w:t xml:space="preserve">The U.S.-Israel Enhanced Security Cooperation Act </w:t>
      </w:r>
      <w:r w:rsidRPr="00203E3E">
        <w:rPr>
          <w:rFonts w:eastAsia="Times New Roman"/>
          <w:color w:val="000000" w:themeColor="text1"/>
          <w:sz w:val="16"/>
        </w:rPr>
        <w:t xml:space="preserve">(P.L. 112-150) of 2012 </w:t>
      </w:r>
      <w:r w:rsidRPr="00203E3E">
        <w:rPr>
          <w:rStyle w:val="StyleUnderline"/>
          <w:color w:val="000000" w:themeColor="text1"/>
        </w:rPr>
        <w:t>and U.S.-Israel Strategic Partnership Act</w:t>
      </w:r>
      <w:r w:rsidRPr="00203E3E">
        <w:rPr>
          <w:rFonts w:eastAsia="Times New Roman"/>
          <w:color w:val="000000" w:themeColor="text1"/>
          <w:sz w:val="16"/>
        </w:rPr>
        <w:t xml:space="preserve"> (P.L. 113-296) of 2014 </w:t>
      </w:r>
      <w:r w:rsidRPr="00203E3E">
        <w:rPr>
          <w:rStyle w:val="StyleUnderline"/>
          <w:color w:val="000000" w:themeColor="text1"/>
        </w:rPr>
        <w:t>encouraged continued and expanded U.S.-Israel cooperation</w:t>
      </w:r>
      <w:r w:rsidRPr="00203E3E">
        <w:rPr>
          <w:rFonts w:eastAsia="Times New Roman"/>
          <w:color w:val="000000" w:themeColor="text1"/>
          <w:sz w:val="16"/>
        </w:rPr>
        <w:t xml:space="preserve"> in </w:t>
      </w:r>
      <w:proofErr w:type="gramStart"/>
      <w:r w:rsidRPr="00203E3E">
        <w:rPr>
          <w:rFonts w:eastAsia="Times New Roman"/>
          <w:color w:val="000000" w:themeColor="text1"/>
          <w:sz w:val="16"/>
        </w:rPr>
        <w:t>a number of</w:t>
      </w:r>
      <w:proofErr w:type="gramEnd"/>
      <w:r w:rsidRPr="00203E3E">
        <w:rPr>
          <w:rFonts w:eastAsia="Times New Roman"/>
          <w:color w:val="000000" w:themeColor="text1"/>
          <w:sz w:val="16"/>
        </w:rPr>
        <w:t xml:space="preserve"> areas, including defense, homeland security, cyber issues, energy, and trade. </w:t>
      </w:r>
      <w:r w:rsidRPr="00203E3E">
        <w:rPr>
          <w:rStyle w:val="StyleUnderline"/>
          <w:color w:val="000000" w:themeColor="text1"/>
        </w:rPr>
        <w:t>The latter act designated Israel as a “major strategic partner” of the United States</w:t>
      </w:r>
      <w:r w:rsidRPr="00203E3E">
        <w:rPr>
          <w:rFonts w:eastAsia="Times New Roman"/>
          <w:color w:val="000000" w:themeColor="text1"/>
          <w:sz w:val="16"/>
        </w:rPr>
        <w:t xml:space="preserve">—a designation whose meaning has not been further defined in U.S. law or by the executive branch. Since the late 1970s, successive </w:t>
      </w:r>
      <w:r w:rsidRPr="00203E3E">
        <w:rPr>
          <w:rStyle w:val="Emphasis"/>
          <w:color w:val="000000" w:themeColor="text1"/>
        </w:rPr>
        <w:t xml:space="preserve">Administrations have argued that U.S. arms sales are an important mechanism for addressing the security concerns of Israel </w:t>
      </w:r>
      <w:r w:rsidRPr="00203E3E">
        <w:rPr>
          <w:rFonts w:eastAsia="Times New Roman"/>
          <w:color w:val="000000" w:themeColor="text1"/>
          <w:sz w:val="16"/>
        </w:rPr>
        <w:t xml:space="preserve">and other regional countries. During this period, some Members of Congress have argued that sales of sophisticated weaponry to Arab countries may erode Israel’s QME over its neighbors. However, successive Administrations have maintained that Arab countries are too dependent on U.S. training, spare parts, and support to be </w:t>
      </w:r>
      <w:proofErr w:type="gramStart"/>
      <w:r w:rsidRPr="00203E3E">
        <w:rPr>
          <w:rFonts w:eastAsia="Times New Roman"/>
          <w:color w:val="000000" w:themeColor="text1"/>
          <w:sz w:val="16"/>
        </w:rPr>
        <w:t>in a position</w:t>
      </w:r>
      <w:proofErr w:type="gramEnd"/>
      <w:r w:rsidRPr="00203E3E">
        <w:rPr>
          <w:rFonts w:eastAsia="Times New Roman"/>
          <w:color w:val="000000" w:themeColor="text1"/>
          <w:sz w:val="16"/>
        </w:rPr>
        <w:t xml:space="preserve"> to use sophisticated U.S.-made arms against the United States, Israel, or any other U.S. ally in a sustained campaign. Arab critics routinely charge that Israeli officials exaggerate the threat they pose. The threat of a nuclear-armed or regionally bolstered Iran, though it has partially aligned Israeli and Sunni Arab interests in deterring a shared rival, may be exacerbating Israeli fears of a deteriorated QME, as Saudi Arabia and other Gulf states dramatically increase defense procurements from U.S. and other foreign suppliers. In 2008, </w:t>
      </w:r>
      <w:r w:rsidRPr="00203E3E">
        <w:rPr>
          <w:rStyle w:val="StyleUnderline"/>
          <w:color w:val="000000" w:themeColor="text1"/>
        </w:rPr>
        <w:t xml:space="preserve">Congress enacted legislation requiring that any proposed U.S. arms sale to “any country in the Middle East other than Israel” must include a notification to Congress with a “determination that the sale or export of such would not adversely affect Israel’s qualitative military edge </w:t>
      </w:r>
      <w:r w:rsidRPr="00203E3E">
        <w:rPr>
          <w:rFonts w:eastAsia="Times New Roman"/>
          <w:color w:val="000000" w:themeColor="text1"/>
          <w:sz w:val="16"/>
        </w:rPr>
        <w:t>over military threats to Israel.”</w:t>
      </w:r>
      <w:r w:rsidRPr="00203E3E">
        <w:rPr>
          <w:rFonts w:eastAsia="Times New Roman"/>
          <w:color w:val="000000" w:themeColor="text1"/>
          <w:position w:val="8"/>
          <w:sz w:val="16"/>
        </w:rPr>
        <w:t xml:space="preserve">76 </w:t>
      </w:r>
      <w:r w:rsidRPr="00203E3E">
        <w:rPr>
          <w:rFonts w:eastAsia="Times New Roman"/>
          <w:color w:val="000000" w:themeColor="text1"/>
          <w:sz w:val="16"/>
        </w:rPr>
        <w:t xml:space="preserve">In parallel with this legal requirement, </w:t>
      </w:r>
      <w:r w:rsidRPr="00203E3E">
        <w:rPr>
          <w:rStyle w:val="StyleUnderline"/>
          <w:color w:val="000000" w:themeColor="text1"/>
        </w:rPr>
        <w:t>U.S. and Israeli officials frequently signal their shared understanding of the U.S. commitment to maintaining Israel’s QME</w:t>
      </w:r>
      <w:r w:rsidRPr="00203E3E">
        <w:rPr>
          <w:rFonts w:eastAsia="Times New Roman"/>
          <w:color w:val="000000" w:themeColor="text1"/>
          <w:sz w:val="16"/>
        </w:rPr>
        <w:t>. However, the codified definition focuses on preventing arms sales to potential regional Israeli adversaries based on a calculation of conventional military threats, raising questions about the definition’s applicability to evolving unconventional threats to Israel’s security. What might constitute a legally defined adverse effect to QME is not clarified in U.S. legislation. After the passage of the 2008 legislation, a bilateral QME working group was created allowing Israel to argue its case against proposed U.S. arms sales in the region.</w:t>
      </w:r>
      <w:r w:rsidRPr="00203E3E">
        <w:rPr>
          <w:rFonts w:eastAsia="Times New Roman"/>
          <w:color w:val="000000" w:themeColor="text1"/>
          <w:position w:val="8"/>
          <w:sz w:val="16"/>
        </w:rPr>
        <w:t xml:space="preserve">77 </w:t>
      </w:r>
      <w:r w:rsidRPr="00203E3E">
        <w:rPr>
          <w:rFonts w:eastAsia="Times New Roman"/>
          <w:color w:val="000000" w:themeColor="text1"/>
          <w:sz w:val="16"/>
        </w:rPr>
        <w:t xml:space="preserve">For example, former Secretary of Defense Robert Gates wrote that, in 2010, </w:t>
      </w:r>
      <w:r w:rsidRPr="00203E3E">
        <w:rPr>
          <w:rStyle w:val="StyleUnderline"/>
          <w:color w:val="000000" w:themeColor="text1"/>
        </w:rPr>
        <w:t>the Obama Administration addressed concerns that Israel’s leaders had</w:t>
      </w:r>
      <w:r w:rsidRPr="00203E3E">
        <w:rPr>
          <w:rFonts w:eastAsia="Times New Roman"/>
          <w:color w:val="000000" w:themeColor="text1"/>
          <w:sz w:val="16"/>
        </w:rPr>
        <w:t xml:space="preserve"> about the possible effect on QME of a large U.S. sale of F-15 aircraft to Saudi Arabia </w:t>
      </w:r>
      <w:r w:rsidRPr="00203E3E">
        <w:rPr>
          <w:rStyle w:val="StyleUnderline"/>
          <w:color w:val="000000" w:themeColor="text1"/>
        </w:rPr>
        <w:t>by agreeing to sell Israel additional F-35 aircraft</w:t>
      </w:r>
      <w:r w:rsidRPr="00203E3E">
        <w:rPr>
          <w:rFonts w:eastAsia="Times New Roman"/>
          <w:color w:val="000000" w:themeColor="text1"/>
          <w:sz w:val="16"/>
        </w:rPr>
        <w:t>.</w:t>
      </w:r>
      <w:r w:rsidRPr="00203E3E">
        <w:rPr>
          <w:rFonts w:eastAsia="Times New Roman"/>
          <w:color w:val="000000" w:themeColor="text1"/>
          <w:position w:val="8"/>
          <w:sz w:val="16"/>
        </w:rPr>
        <w:t xml:space="preserve">78 </w:t>
      </w:r>
      <w:r w:rsidRPr="00203E3E">
        <w:rPr>
          <w:rStyle w:val="StyleUnderline"/>
          <w:color w:val="000000" w:themeColor="text1"/>
        </w:rPr>
        <w:t>The U.S.-Israel Strategic Partnership Act</w:t>
      </w:r>
      <w:r w:rsidRPr="00203E3E">
        <w:rPr>
          <w:rFonts w:eastAsia="Times New Roman"/>
          <w:color w:val="000000" w:themeColor="text1"/>
          <w:sz w:val="16"/>
        </w:rPr>
        <w:t xml:space="preserve"> (P.L. 113-296) enacted in December 2014 </w:t>
      </w:r>
      <w:r w:rsidRPr="00203E3E">
        <w:rPr>
          <w:rStyle w:val="StyleUnderline"/>
          <w:color w:val="000000" w:themeColor="text1"/>
        </w:rPr>
        <w:t>requires more frequent QME assessments and</w:t>
      </w:r>
      <w:r w:rsidRPr="00203E3E">
        <w:rPr>
          <w:rFonts w:eastAsia="Times New Roman"/>
          <w:color w:val="000000" w:themeColor="text1"/>
          <w:sz w:val="16"/>
        </w:rPr>
        <w:t xml:space="preserve"> executive-legislative </w:t>
      </w:r>
      <w:r w:rsidRPr="00203E3E">
        <w:rPr>
          <w:rStyle w:val="StyleUnderline"/>
          <w:color w:val="000000" w:themeColor="text1"/>
        </w:rPr>
        <w:t>consultations. It also requires that QME determinations include evaluations of how potential arms sales would change the regional balance, while identifying measures Israel may need to take in response to the potential sales, and assurances or possible assurances from the United States to Israel as a result</w:t>
      </w:r>
      <w:r w:rsidRPr="00203E3E">
        <w:rPr>
          <w:rFonts w:eastAsia="Times New Roman"/>
          <w:color w:val="000000" w:themeColor="text1"/>
          <w:sz w:val="16"/>
        </w:rPr>
        <w:t xml:space="preserve"> of the potential sales. Specific figures and comprehensive detail regarding various aspects of U.S. aid and arms sales to Israel are discussed in CRS Report RL33222, U.S. Foreign Aid to Israel, by Jeremy M. Sharp. That report includes information on </w:t>
      </w:r>
      <w:r w:rsidRPr="00203E3E">
        <w:rPr>
          <w:rStyle w:val="StyleUnderline"/>
          <w:color w:val="000000" w:themeColor="text1"/>
        </w:rPr>
        <w:t>conditions</w:t>
      </w:r>
      <w:r w:rsidRPr="00203E3E">
        <w:rPr>
          <w:rFonts w:eastAsia="Times New Roman"/>
          <w:color w:val="000000" w:themeColor="text1"/>
          <w:sz w:val="16"/>
        </w:rPr>
        <w:t xml:space="preserve"> that, in each fiscal year, </w:t>
      </w:r>
      <w:r w:rsidRPr="00203E3E">
        <w:rPr>
          <w:rStyle w:val="StyleUnderline"/>
          <w:color w:val="000000" w:themeColor="text1"/>
        </w:rPr>
        <w:t>generally allow Israel to use its military aid earlier and more flexibly than other countries. Israel is the largest cumulative recipient of U.S. foreign assistance</w:t>
      </w:r>
      <w:r w:rsidRPr="00203E3E">
        <w:rPr>
          <w:rFonts w:eastAsia="Times New Roman"/>
          <w:color w:val="000000" w:themeColor="text1"/>
          <w:sz w:val="16"/>
        </w:rPr>
        <w:t xml:space="preserve"> since World War II. Since 1976, </w:t>
      </w:r>
      <w:r w:rsidRPr="00203E3E">
        <w:rPr>
          <w:rStyle w:val="StyleUnderline"/>
          <w:color w:val="000000" w:themeColor="text1"/>
        </w:rPr>
        <w:t>Israel has generally been the largest annual recipient of U.S. foreign assistance</w:t>
      </w:r>
      <w:r w:rsidRPr="00203E3E">
        <w:rPr>
          <w:rFonts w:eastAsia="Times New Roman"/>
          <w:color w:val="000000" w:themeColor="text1"/>
          <w:sz w:val="16"/>
        </w:rPr>
        <w:t xml:space="preserve">, with occasional exception of Iraq and Afghanistan after 2004. </w:t>
      </w:r>
    </w:p>
    <w:p w14:paraId="2CF669A8" w14:textId="69B7A24F" w:rsidR="00EB7100" w:rsidRPr="00203E3E" w:rsidRDefault="00EB7100" w:rsidP="00EB7100">
      <w:pPr>
        <w:pStyle w:val="Heading3"/>
        <w:rPr>
          <w:rFonts w:eastAsia="Times New Roman" w:cs="Times New Roman"/>
        </w:rPr>
      </w:pPr>
      <w:r w:rsidRPr="00203E3E">
        <w:rPr>
          <w:rFonts w:eastAsia="Times New Roman" w:cs="Times New Roman"/>
        </w:rPr>
        <w:t xml:space="preserve">UAE Assurances High Now </w:t>
      </w:r>
    </w:p>
    <w:p w14:paraId="0B8B9371" w14:textId="77777777" w:rsidR="00EB7100" w:rsidRPr="00203E3E" w:rsidRDefault="00EB7100" w:rsidP="00EB7100">
      <w:pPr>
        <w:pStyle w:val="Heading4"/>
        <w:rPr>
          <w:rFonts w:cs="Times New Roman"/>
        </w:rPr>
      </w:pPr>
      <w:r w:rsidRPr="00203E3E">
        <w:rPr>
          <w:rFonts w:cs="Times New Roman"/>
        </w:rPr>
        <w:t xml:space="preserve">The US and UAE are actively solidifying their security relations. </w:t>
      </w:r>
    </w:p>
    <w:p w14:paraId="04A407A8" w14:textId="76E8A2C1" w:rsidR="00EB7100" w:rsidRPr="00203E3E" w:rsidRDefault="00687067" w:rsidP="00EB7100">
      <w:pPr>
        <w:rPr>
          <w:color w:val="000000" w:themeColor="text1"/>
        </w:rPr>
      </w:pPr>
      <w:r w:rsidRPr="00203E3E">
        <w:rPr>
          <w:rStyle w:val="Style13ptBold"/>
        </w:rPr>
        <w:t>Gulf News 5/30</w:t>
      </w:r>
      <w:r w:rsidRPr="00203E3E">
        <w:rPr>
          <w:color w:val="000000" w:themeColor="text1"/>
        </w:rPr>
        <w:t xml:space="preserve">/19 (“UAE and US stand shoulder to shoulder,” </w:t>
      </w:r>
      <w:r w:rsidR="00EB7100" w:rsidRPr="00203E3E">
        <w:rPr>
          <w:color w:val="000000" w:themeColor="text1"/>
        </w:rPr>
        <w:t>https://gulfnews.com/opinion/editorials/uae-and-us-stand-shoulder-to-shoulder-1.64282278</w:t>
      </w:r>
      <w:r w:rsidRPr="00203E3E">
        <w:rPr>
          <w:color w:val="000000" w:themeColor="text1"/>
        </w:rPr>
        <w:t>)</w:t>
      </w:r>
    </w:p>
    <w:p w14:paraId="53BCC2D7" w14:textId="3AD2C5B6" w:rsidR="00EB7100" w:rsidRDefault="00EB7100" w:rsidP="00EB7100">
      <w:pPr>
        <w:rPr>
          <w:rFonts w:eastAsia="Times New Roman"/>
          <w:color w:val="111111"/>
          <w:sz w:val="16"/>
          <w:szCs w:val="27"/>
          <w:shd w:val="clear" w:color="auto" w:fill="FFFFFF"/>
        </w:rPr>
      </w:pPr>
      <w:r w:rsidRPr="00203E3E">
        <w:rPr>
          <w:rStyle w:val="StyleUnderline"/>
        </w:rPr>
        <w:t xml:space="preserve">This nation and the United States have entered a new era of close cooperation in </w:t>
      </w:r>
      <w:proofErr w:type="spellStart"/>
      <w:r w:rsidRPr="00203E3E">
        <w:rPr>
          <w:rStyle w:val="StyleUnderline"/>
        </w:rPr>
        <w:t>defence</w:t>
      </w:r>
      <w:proofErr w:type="spellEnd"/>
      <w:r w:rsidRPr="00203E3E">
        <w:rPr>
          <w:rStyle w:val="StyleUnderline"/>
        </w:rPr>
        <w:t xml:space="preserve"> matters following its activation earlier this week and the visit to Abu Dhabi of US National Security Adviser John Bolton. This new chapter in relations will see enhanced military cooperation between the UAE and the US, further advancing a robust military, political and economic partnership between the two nations.</w:t>
      </w:r>
      <w:r w:rsidRPr="00203E3E">
        <w:rPr>
          <w:rFonts w:eastAsia="Times New Roman"/>
          <w:color w:val="111111"/>
          <w:sz w:val="16"/>
          <w:szCs w:val="27"/>
        </w:rPr>
        <w:t xml:space="preserve"> It comes at a critical time in this region, where </w:t>
      </w:r>
      <w:r w:rsidRPr="00203E3E">
        <w:rPr>
          <w:rStyle w:val="StyleUnderline"/>
        </w:rPr>
        <w:t>patience is being tested and where vigilance against forces of negativism needs to be maintained in the face of taunts, irritant actions and overt aggression. The UAE-US agreement is a de facto recognition of both countries in their determination and deep interest in promoting prosperity and stability across this region</w:t>
      </w:r>
      <w:r w:rsidRPr="00203E3E">
        <w:rPr>
          <w:rFonts w:eastAsia="Times New Roman"/>
          <w:color w:val="111111"/>
          <w:sz w:val="16"/>
          <w:szCs w:val="27"/>
        </w:rPr>
        <w:t xml:space="preserve">. While in Abu Dhabi, </w:t>
      </w:r>
      <w:r w:rsidRPr="00203E3E">
        <w:rPr>
          <w:rStyle w:val="StyleUnderline"/>
        </w:rPr>
        <w:t>Bolton warned the regime in Tehran that any attacks in the Arabian Gulf will draw a “very strong response” from Washington</w:t>
      </w:r>
      <w:r w:rsidRPr="00203E3E">
        <w:rPr>
          <w:rFonts w:eastAsia="Times New Roman"/>
          <w:color w:val="111111"/>
          <w:sz w:val="16"/>
          <w:szCs w:val="27"/>
        </w:rPr>
        <w:t xml:space="preserve">, and he tied the attacks on four vessels at the mouth of the Gulf to “naval mines almost certainly from Iran”. </w:t>
      </w:r>
      <w:r w:rsidRPr="00203E3E">
        <w:rPr>
          <w:rStyle w:val="StyleUnderline"/>
        </w:rPr>
        <w:t xml:space="preserve">Both the UAE and the US had signed the </w:t>
      </w:r>
      <w:proofErr w:type="spellStart"/>
      <w:r w:rsidRPr="00203E3E">
        <w:rPr>
          <w:rStyle w:val="StyleUnderline"/>
        </w:rPr>
        <w:t>Defence</w:t>
      </w:r>
      <w:proofErr w:type="spellEnd"/>
      <w:r w:rsidRPr="00203E3E">
        <w:rPr>
          <w:rStyle w:val="StyleUnderline"/>
        </w:rPr>
        <w:t xml:space="preserve"> Cooperation Agreement (DCA) earlier this year, and its activation now sends a clear signal that both partners stand together and are determined to build on their long and friendly relationship that has endured for decades. The DCA is a commitment to ensuring that the people of this nation will prosper and enjoy the fruits of the close and special bond between the UAE and the US, and it enhances the economic ties</w:t>
      </w:r>
      <w:r w:rsidRPr="00203E3E">
        <w:rPr>
          <w:rFonts w:eastAsia="Times New Roman"/>
          <w:color w:val="111111"/>
          <w:sz w:val="16"/>
          <w:szCs w:val="27"/>
        </w:rPr>
        <w:t xml:space="preserve"> that are flourishing in every sector where the two nations interact. </w:t>
      </w:r>
      <w:r w:rsidRPr="00203E3E">
        <w:rPr>
          <w:rStyle w:val="StyleUnderline"/>
        </w:rPr>
        <w:t>The history of relations between the UAE and the US is one that has gone from strength to strength, far-reaching and robust across the military, political and economic fields. Those ties will only become stronger now with the activation of the DCA</w:t>
      </w:r>
      <w:r w:rsidRPr="00203E3E">
        <w:rPr>
          <w:rFonts w:eastAsia="Times New Roman"/>
          <w:color w:val="111111"/>
          <w:sz w:val="16"/>
          <w:szCs w:val="27"/>
        </w:rPr>
        <w:t xml:space="preserve">. </w:t>
      </w:r>
      <w:r w:rsidRPr="00203E3E">
        <w:rPr>
          <w:rStyle w:val="StyleUnderline"/>
        </w:rPr>
        <w:t xml:space="preserve">When it comes to </w:t>
      </w:r>
      <w:proofErr w:type="spellStart"/>
      <w:r w:rsidRPr="00203E3E">
        <w:rPr>
          <w:rStyle w:val="StyleUnderline"/>
        </w:rPr>
        <w:t>defence</w:t>
      </w:r>
      <w:proofErr w:type="spellEnd"/>
      <w:r w:rsidRPr="00203E3E">
        <w:rPr>
          <w:rStyle w:val="StyleUnderline"/>
        </w:rPr>
        <w:t xml:space="preserve"> and security matters, the DCA ensures that those who seek to undermine and erode the stability of this region face a united front</w:t>
      </w:r>
      <w:r w:rsidRPr="00203E3E">
        <w:rPr>
          <w:rFonts w:eastAsia="Times New Roman"/>
          <w:color w:val="111111"/>
          <w:sz w:val="16"/>
          <w:szCs w:val="27"/>
        </w:rPr>
        <w:t xml:space="preserve">, two nations determined that the conditions for peace and stability will endure. </w:t>
      </w:r>
      <w:r w:rsidRPr="00203E3E">
        <w:rPr>
          <w:rFonts w:eastAsia="Times New Roman"/>
          <w:color w:val="111111"/>
          <w:sz w:val="16"/>
          <w:szCs w:val="27"/>
          <w:shd w:val="clear" w:color="auto" w:fill="FFFFFF"/>
        </w:rPr>
        <w:t xml:space="preserve">Both nations share the same outlook and vision, promoting economic activity </w:t>
      </w:r>
      <w:proofErr w:type="gramStart"/>
      <w:r w:rsidRPr="00203E3E">
        <w:rPr>
          <w:rFonts w:eastAsia="Times New Roman"/>
          <w:color w:val="111111"/>
          <w:sz w:val="16"/>
          <w:szCs w:val="27"/>
          <w:shd w:val="clear" w:color="auto" w:fill="FFFFFF"/>
        </w:rPr>
        <w:t>as a means to</w:t>
      </w:r>
      <w:proofErr w:type="gramEnd"/>
      <w:r w:rsidRPr="00203E3E">
        <w:rPr>
          <w:rFonts w:eastAsia="Times New Roman"/>
          <w:color w:val="111111"/>
          <w:sz w:val="16"/>
          <w:szCs w:val="27"/>
          <w:shd w:val="clear" w:color="auto" w:fill="FFFFFF"/>
        </w:rPr>
        <w:t xml:space="preserve"> build prosperity and a bountiful peace. Together, </w:t>
      </w:r>
      <w:r w:rsidRPr="00203E3E">
        <w:rPr>
          <w:rStyle w:val="StyleUnderline"/>
        </w:rPr>
        <w:t>the UAE and the US stand together as allies, friends and partners</w:t>
      </w:r>
      <w:r w:rsidRPr="00203E3E">
        <w:rPr>
          <w:rFonts w:eastAsia="Times New Roman"/>
          <w:color w:val="111111"/>
          <w:sz w:val="16"/>
          <w:szCs w:val="27"/>
          <w:shd w:val="clear" w:color="auto" w:fill="FFFFFF"/>
        </w:rPr>
        <w:t>, determined that peace will endure and that those who threaten it do so at their peril.</w:t>
      </w:r>
    </w:p>
    <w:p w14:paraId="42F79D8D" w14:textId="77777777" w:rsidR="00154A83" w:rsidRPr="00203E3E" w:rsidRDefault="00154A83" w:rsidP="00EB7100">
      <w:pPr>
        <w:rPr>
          <w:rFonts w:eastAsia="Times New Roman"/>
          <w:color w:val="111111"/>
          <w:sz w:val="16"/>
          <w:szCs w:val="27"/>
          <w:shd w:val="clear" w:color="auto" w:fill="FFFFFF"/>
        </w:rPr>
      </w:pPr>
    </w:p>
    <w:p w14:paraId="17A618C0" w14:textId="77777777" w:rsidR="00687067" w:rsidRPr="00203E3E" w:rsidRDefault="00687067" w:rsidP="00687067">
      <w:pPr>
        <w:pStyle w:val="Heading4"/>
        <w:rPr>
          <w:rFonts w:cs="Times New Roman"/>
        </w:rPr>
      </w:pPr>
      <w:r w:rsidRPr="00203E3E">
        <w:rPr>
          <w:rFonts w:cs="Times New Roman"/>
        </w:rPr>
        <w:t>Security guarantees w/ UAE are high</w:t>
      </w:r>
    </w:p>
    <w:p w14:paraId="5A102DA1" w14:textId="50CDE3CF" w:rsidR="00687067" w:rsidRPr="00203E3E" w:rsidRDefault="00687067" w:rsidP="00687067">
      <w:r w:rsidRPr="00203E3E">
        <w:rPr>
          <w:rStyle w:val="Style13ptBold"/>
        </w:rPr>
        <w:t xml:space="preserve">Vakil 18 </w:t>
      </w:r>
      <w:r w:rsidRPr="00203E3E">
        <w:t>(</w:t>
      </w:r>
      <w:proofErr w:type="spellStart"/>
      <w:r w:rsidRPr="00203E3E">
        <w:t>Sanam</w:t>
      </w:r>
      <w:proofErr w:type="spellEnd"/>
      <w:r w:rsidRPr="00203E3E">
        <w:t xml:space="preserve"> Vakil – </w:t>
      </w:r>
      <w:proofErr w:type="spellStart"/>
      <w:r w:rsidRPr="00203E3E">
        <w:t>Sanam</w:t>
      </w:r>
      <w:proofErr w:type="spellEnd"/>
      <w:r w:rsidRPr="00203E3E">
        <w:t xml:space="preserve"> Vakil is a visiting fellow at the Hoover Institution, and the James Anderson professorial lecturer in the Middle East Studies department at the Johns Hopkins School of Advanced International Studies (SAIS Europe) in Bologna, Italy. She is an associate fellow at Chatham House’s Middle East North Africa Program, where she leads the Iran Forum project focusing on future trends in Iran’s domestic and foreign policy.  She provides research, commentary, and political risk analysis for companies and organizations working in the Middle East. She is the author of Action and Reaction: Women and Politics in Iran (Bloomsbury, 2013) and she publishes analysis for a variety of media and academic outlets. &lt;</w:t>
      </w:r>
      <w:proofErr w:type="spellStart"/>
      <w:r w:rsidRPr="00203E3E">
        <w:t>RBanuri</w:t>
      </w:r>
      <w:proofErr w:type="spellEnd"/>
      <w:r w:rsidRPr="00203E3E">
        <w:t xml:space="preserve">&gt; “Iran and the GCC Hedging, Pragmatism and Opportunism,” </w:t>
      </w:r>
      <w:r w:rsidRPr="00203E3E">
        <w:rPr>
          <w:i/>
          <w:iCs/>
        </w:rPr>
        <w:t>Chatham House: The Royal Institute of International Affairs</w:t>
      </w:r>
      <w:r w:rsidRPr="00203E3E">
        <w:t>. Page 5. September 2018. DOA: 7/10/19. https://www.chathamhouse.org/sites/default/files/publications/research/2018-09-13-iran-gcc-vakil.pdf)</w:t>
      </w:r>
    </w:p>
    <w:p w14:paraId="6CDDE4F9" w14:textId="3DA9FBF7" w:rsidR="00687067" w:rsidRDefault="00687067" w:rsidP="00687067">
      <w:pPr>
        <w:rPr>
          <w:sz w:val="16"/>
        </w:rPr>
      </w:pPr>
      <w:r w:rsidRPr="00203E3E">
        <w:rPr>
          <w:sz w:val="16"/>
        </w:rPr>
        <w:t xml:space="preserve">The growing </w:t>
      </w:r>
      <w:r w:rsidRPr="00203E3E">
        <w:rPr>
          <w:u w:val="single"/>
        </w:rPr>
        <w:t>US involvement in regional security</w:t>
      </w:r>
      <w:r w:rsidRPr="00203E3E">
        <w:rPr>
          <w:sz w:val="16"/>
        </w:rPr>
        <w:t xml:space="preserve"> since </w:t>
      </w:r>
      <w:r w:rsidRPr="00203E3E">
        <w:rPr>
          <w:u w:val="single"/>
        </w:rPr>
        <w:t>1979 is another key factor for</w:t>
      </w:r>
      <w:r w:rsidRPr="00203E3E">
        <w:rPr>
          <w:sz w:val="16"/>
        </w:rPr>
        <w:t xml:space="preserve"> increased </w:t>
      </w:r>
      <w:r w:rsidRPr="00203E3E">
        <w:rPr>
          <w:u w:val="single"/>
        </w:rPr>
        <w:t>tensions</w:t>
      </w:r>
      <w:r w:rsidRPr="00203E3E">
        <w:rPr>
          <w:sz w:val="16"/>
        </w:rPr>
        <w:t xml:space="preserve"> between the </w:t>
      </w:r>
      <w:r w:rsidRPr="00203E3E">
        <w:rPr>
          <w:u w:val="single"/>
        </w:rPr>
        <w:t>Gulf states</w:t>
      </w:r>
      <w:r w:rsidRPr="00203E3E">
        <w:rPr>
          <w:sz w:val="16"/>
        </w:rPr>
        <w:t xml:space="preserve"> and Iran. The former </w:t>
      </w:r>
      <w:r w:rsidRPr="00203E3E">
        <w:rPr>
          <w:u w:val="single"/>
        </w:rPr>
        <w:t>have long relied on the US security guarantee while the latter wholeheartedly opposes US influence</w:t>
      </w:r>
      <w:r w:rsidRPr="00203E3E">
        <w:rPr>
          <w:sz w:val="16"/>
        </w:rPr>
        <w:t xml:space="preserve"> in the region</w:t>
      </w:r>
      <w:r w:rsidRPr="00203E3E">
        <w:rPr>
          <w:u w:val="single"/>
        </w:rPr>
        <w:t>. US–GCC security cooperation</w:t>
      </w:r>
      <w:r w:rsidRPr="00203E3E">
        <w:rPr>
          <w:sz w:val="16"/>
        </w:rPr>
        <w:t xml:space="preserve"> was formalized during the Iran–Iraq war but </w:t>
      </w:r>
      <w:r w:rsidRPr="00203E3E">
        <w:rPr>
          <w:u w:val="single"/>
        </w:rPr>
        <w:t>grew significantly after the</w:t>
      </w:r>
      <w:r w:rsidRPr="00203E3E">
        <w:rPr>
          <w:sz w:val="16"/>
        </w:rPr>
        <w:t xml:space="preserve"> 1990 </w:t>
      </w:r>
      <w:r w:rsidRPr="00203E3E">
        <w:rPr>
          <w:u w:val="single"/>
        </w:rPr>
        <w:t xml:space="preserve">invasion of Kuwait by </w:t>
      </w:r>
      <w:r w:rsidRPr="00203E3E">
        <w:rPr>
          <w:sz w:val="16"/>
        </w:rPr>
        <w:t xml:space="preserve">Iraq. The US has operational bases in, and </w:t>
      </w:r>
      <w:proofErr w:type="spellStart"/>
      <w:r w:rsidRPr="00203E3E">
        <w:rPr>
          <w:sz w:val="16"/>
        </w:rPr>
        <w:t>defence</w:t>
      </w:r>
      <w:proofErr w:type="spellEnd"/>
      <w:r w:rsidRPr="00203E3E">
        <w:rPr>
          <w:sz w:val="16"/>
        </w:rPr>
        <w:t xml:space="preserve"> agreements with, Bahrain (home of the US Fifth Fleet), </w:t>
      </w:r>
      <w:r w:rsidRPr="00203E3E">
        <w:rPr>
          <w:u w:val="single"/>
        </w:rPr>
        <w:t>Qatar</w:t>
      </w:r>
      <w:r w:rsidRPr="00203E3E">
        <w:rPr>
          <w:sz w:val="16"/>
        </w:rPr>
        <w:t xml:space="preserve"> (home of the forward headquarters of US Central Command), </w:t>
      </w:r>
      <w:r w:rsidRPr="00203E3E">
        <w:rPr>
          <w:u w:val="single"/>
        </w:rPr>
        <w:t xml:space="preserve">the UAE, Kuwait and Oman. </w:t>
      </w:r>
      <w:proofErr w:type="gramStart"/>
      <w:r w:rsidRPr="00203E3E">
        <w:rPr>
          <w:u w:val="single"/>
        </w:rPr>
        <w:t>All of</w:t>
      </w:r>
      <w:proofErr w:type="gramEnd"/>
      <w:r w:rsidRPr="00203E3E">
        <w:rPr>
          <w:u w:val="single"/>
        </w:rPr>
        <w:t xml:space="preserve"> these countries host US troops and benefit from US arms sales.</w:t>
      </w:r>
      <w:r w:rsidRPr="00203E3E">
        <w:rPr>
          <w:sz w:val="16"/>
        </w:rPr>
        <w:t xml:space="preserve"> Domestic politics has limited an overt US presence in Saudi Arabia, but covert cooperation continues. </w:t>
      </w:r>
      <w:r w:rsidRPr="00203E3E">
        <w:rPr>
          <w:u w:val="single"/>
        </w:rPr>
        <w:t>Iran’s perspective is that regional actors should manage regional security issues. The Gulf states</w:t>
      </w:r>
      <w:r w:rsidRPr="00203E3E">
        <w:rPr>
          <w:sz w:val="16"/>
        </w:rPr>
        <w:t xml:space="preserve">, however, </w:t>
      </w:r>
      <w:r w:rsidRPr="00203E3E">
        <w:rPr>
          <w:u w:val="single"/>
        </w:rPr>
        <w:t>perceive this argument as cover for Iran’s own ambitions. At the same time, as well as curbing Iran’s expansion, US security assurances have also prevented intra-GCC tensions becoming out of hand, as seen when Qatar made the most of its military agreement with the US</w:t>
      </w:r>
      <w:r w:rsidRPr="00203E3E">
        <w:rPr>
          <w:sz w:val="16"/>
        </w:rPr>
        <w:t xml:space="preserve"> to protect itself from potential Saudi aggression in 2017.</w:t>
      </w:r>
    </w:p>
    <w:p w14:paraId="3D340261" w14:textId="4227F045" w:rsidR="000A6C67" w:rsidRDefault="000A6C67" w:rsidP="000A6C67">
      <w:pPr>
        <w:pStyle w:val="Heading3"/>
      </w:pPr>
      <w:r>
        <w:t xml:space="preserve">Turkey Assurances High Now </w:t>
      </w:r>
    </w:p>
    <w:p w14:paraId="6307E1C7" w14:textId="5FE417B7" w:rsidR="000A6C67" w:rsidRDefault="000A6C67" w:rsidP="000A6C67">
      <w:pPr>
        <w:pStyle w:val="Heading4"/>
      </w:pPr>
      <w:r>
        <w:t>Turkey is a key strategic partner—geography, counterterror</w:t>
      </w:r>
    </w:p>
    <w:p w14:paraId="406D71F9" w14:textId="29327EF4" w:rsidR="000A6C67" w:rsidRPr="000A6C67" w:rsidRDefault="000A6C67" w:rsidP="000A6C67">
      <w:pPr>
        <w:rPr>
          <w:b/>
          <w:bCs/>
        </w:rPr>
      </w:pPr>
      <w:r w:rsidRPr="000A6C67">
        <w:rPr>
          <w:rStyle w:val="Style13ptBold"/>
        </w:rPr>
        <w:t>DOS 19</w:t>
      </w:r>
      <w:r>
        <w:rPr>
          <w:b/>
          <w:bCs/>
        </w:rPr>
        <w:t xml:space="preserve"> </w:t>
      </w:r>
      <w:r>
        <w:t>(The US Department of State, “</w:t>
      </w:r>
      <w:r w:rsidRPr="001B201B">
        <w:t>U.S. Relations With Turkey</w:t>
      </w:r>
      <w:r>
        <w:t xml:space="preserve">,” </w:t>
      </w:r>
      <w:r>
        <w:rPr>
          <w:i/>
          <w:iCs/>
        </w:rPr>
        <w:t>State.gov</w:t>
      </w:r>
      <w:r>
        <w:t xml:space="preserve">, 3/27/19, </w:t>
      </w:r>
      <w:hyperlink r:id="rId24" w:history="1">
        <w:r w:rsidRPr="001B201B">
          <w:rPr>
            <w:rStyle w:val="Hyperlink"/>
          </w:rPr>
          <w:t>https://www.state.gov/u-s-relations-with-turkey/</w:t>
        </w:r>
      </w:hyperlink>
      <w:r>
        <w:t>)</w:t>
      </w:r>
    </w:p>
    <w:p w14:paraId="32571700" w14:textId="77777777" w:rsidR="000A6C67" w:rsidRPr="001B201B" w:rsidRDefault="000A6C67" w:rsidP="000A6C67"/>
    <w:p w14:paraId="11396C99" w14:textId="212D01AB" w:rsidR="000A6C67" w:rsidRPr="000A6C67" w:rsidRDefault="000A6C67" w:rsidP="000A6C67">
      <w:pPr>
        <w:rPr>
          <w:u w:val="single"/>
        </w:rPr>
      </w:pPr>
      <w:r w:rsidRPr="000A6C67">
        <w:rPr>
          <w:u w:val="single"/>
        </w:rPr>
        <w:t>Turkey is an important U.S. security partner</w:t>
      </w:r>
      <w:r w:rsidRPr="000A6C67">
        <w:rPr>
          <w:sz w:val="16"/>
        </w:rPr>
        <w:t xml:space="preserve">. Turkey has been a valued North Atlantic Treaty Organization (NATO) Ally since 1952. </w:t>
      </w:r>
      <w:r w:rsidRPr="000A6C67">
        <w:rPr>
          <w:u w:val="single"/>
        </w:rPr>
        <w:t>Turkey is a leader in the Alliance’s Resolute Support Mission in Afghanistan and serves as NATO’s</w:t>
      </w:r>
      <w:r w:rsidRPr="000A6C67">
        <w:rPr>
          <w:sz w:val="16"/>
        </w:rPr>
        <w:t xml:space="preserve"> </w:t>
      </w:r>
      <w:r w:rsidRPr="000A6C67">
        <w:rPr>
          <w:u w:val="single"/>
        </w:rPr>
        <w:t>vital eastern anchor</w:t>
      </w:r>
      <w:r w:rsidRPr="000A6C67">
        <w:rPr>
          <w:sz w:val="16"/>
        </w:rPr>
        <w:t xml:space="preserve">, </w:t>
      </w:r>
      <w:r w:rsidRPr="000A6C67">
        <w:rPr>
          <w:u w:val="single"/>
        </w:rPr>
        <w:t>controlling</w:t>
      </w:r>
      <w:r w:rsidRPr="000A6C67">
        <w:rPr>
          <w:sz w:val="16"/>
        </w:rPr>
        <w:t xml:space="preserve"> (in accordance with international conventions) </w:t>
      </w:r>
      <w:r w:rsidRPr="000A6C67">
        <w:rPr>
          <w:u w:val="single"/>
        </w:rPr>
        <w:t>the straits of the Bosporus and the Dardanelles, which link the Black Sea with the Mediterranean</w:t>
      </w:r>
      <w:r w:rsidRPr="000A6C67">
        <w:rPr>
          <w:sz w:val="16"/>
        </w:rPr>
        <w:t xml:space="preserve">. </w:t>
      </w:r>
      <w:r w:rsidRPr="000A6C67">
        <w:rPr>
          <w:u w:val="single"/>
        </w:rPr>
        <w:t>Turkey is engaged in intensive efforts to defeat terrorist organizations</w:t>
      </w:r>
      <w:r w:rsidRPr="000A6C67">
        <w:rPr>
          <w:sz w:val="16"/>
        </w:rPr>
        <w:t xml:space="preserve"> both inside and outside its borders, including the Kurdistan Workers’ Party (PKK), the Revolutionary People’s Liberation Party/Front (DHKP-C), and ISIS. As a vital member of the Defeat ISIS Coalition, Turkey opened its military bases to the United States and Coalition partners in July 2015. Since that time, </w:t>
      </w:r>
      <w:r w:rsidRPr="000A6C67">
        <w:rPr>
          <w:u w:val="single"/>
        </w:rPr>
        <w:t>Incirlik Air Base has been critical in the effort to degrade and ultimately destroy ISIS in Syria and Iraq.</w:t>
      </w:r>
      <w:r w:rsidRPr="000A6C67">
        <w:rPr>
          <w:sz w:val="16"/>
        </w:rPr>
        <w:t xml:space="preserve"> Turkey contributes to international security alongside U.S. forces in Afghanistan, the seas bordering Somalia, and in the Mediterranean. </w:t>
      </w:r>
      <w:r w:rsidRPr="000A6C67">
        <w:rPr>
          <w:u w:val="single"/>
        </w:rPr>
        <w:t>Turkey borders Greece, Bulgaria, Georgia, Armenia, Azerbaijan, Iran, Iraq, and Syria, and is a key partner for U.S. policy in the surrounding region.</w:t>
      </w:r>
    </w:p>
    <w:p w14:paraId="2F0B5BAD" w14:textId="6289023C" w:rsidR="00CF6654" w:rsidRPr="00203E3E" w:rsidRDefault="00CF6654" w:rsidP="005A615B">
      <w:pPr>
        <w:pStyle w:val="Heading2"/>
        <w:rPr>
          <w:rFonts w:cs="Times New Roman"/>
        </w:rPr>
      </w:pPr>
      <w:r w:rsidRPr="00203E3E">
        <w:rPr>
          <w:rFonts w:cs="Times New Roman"/>
        </w:rPr>
        <w:t>Links</w:t>
      </w:r>
    </w:p>
    <w:p w14:paraId="5D3FEC3A" w14:textId="4A81FF72" w:rsidR="008818B4" w:rsidRPr="00203E3E" w:rsidRDefault="008818B4" w:rsidP="008818B4">
      <w:pPr>
        <w:pStyle w:val="Heading3"/>
        <w:rPr>
          <w:rFonts w:cs="Times New Roman"/>
        </w:rPr>
      </w:pPr>
      <w:r w:rsidRPr="00203E3E">
        <w:rPr>
          <w:rFonts w:cs="Times New Roman"/>
        </w:rPr>
        <w:t xml:space="preserve">Middle East </w:t>
      </w:r>
    </w:p>
    <w:p w14:paraId="2087F822" w14:textId="77777777" w:rsidR="00E65B03" w:rsidRPr="00154A83" w:rsidRDefault="00E65B03" w:rsidP="00E65B03">
      <w:pPr>
        <w:pStyle w:val="Heading4"/>
      </w:pPr>
      <w:r>
        <w:t>Reducing arms sales devastates U.S. security commitments—signals regional abandonment</w:t>
      </w:r>
    </w:p>
    <w:p w14:paraId="1B46E8B3" w14:textId="77777777" w:rsidR="00E65B03" w:rsidRPr="00203E3E" w:rsidRDefault="00E65B03" w:rsidP="00E65B03">
      <w:r w:rsidRPr="00203E3E">
        <w:rPr>
          <w:rStyle w:val="Style13ptBold"/>
        </w:rPr>
        <w:t xml:space="preserve">Cotton 19 </w:t>
      </w:r>
      <w:r>
        <w:t>(</w:t>
      </w:r>
      <w:r w:rsidRPr="00203E3E">
        <w:t>Tom Cotton – Thomas Bryant Cotton is an American attorney, military veteran and politician serving as the junior United States senator for Arkansas since January 3, 2015. &lt;</w:t>
      </w:r>
      <w:proofErr w:type="spellStart"/>
      <w:r w:rsidRPr="00203E3E">
        <w:t>RBanuri</w:t>
      </w:r>
      <w:proofErr w:type="spellEnd"/>
      <w:r w:rsidRPr="00203E3E">
        <w:t xml:space="preserve">&gt; “Cotton Warns Colleagues About Withholding Support for Saudi Arms Deals,” </w:t>
      </w:r>
      <w:r w:rsidRPr="00203E3E">
        <w:rPr>
          <w:i/>
          <w:iCs/>
        </w:rPr>
        <w:t>Tom Cotton Blog</w:t>
      </w:r>
      <w:r w:rsidRPr="00203E3E">
        <w:t>. June 20</w:t>
      </w:r>
      <w:r w:rsidRPr="00203E3E">
        <w:rPr>
          <w:vertAlign w:val="superscript"/>
        </w:rPr>
        <w:t>th</w:t>
      </w:r>
      <w:r w:rsidRPr="00203E3E">
        <w:t>, 2019. DOA: 7/9/19. https://www.cotton.senate.gov/?p=blog&amp;id=1162</w:t>
      </w:r>
      <w:r>
        <w:t>)</w:t>
      </w:r>
    </w:p>
    <w:p w14:paraId="0A59E549" w14:textId="35BDD539" w:rsidR="00E65B03" w:rsidRDefault="00E65B03" w:rsidP="00E65B03">
      <w:pPr>
        <w:rPr>
          <w:b/>
          <w:bCs/>
          <w:u w:val="single"/>
        </w:rPr>
      </w:pPr>
      <w:r w:rsidRPr="00203E3E">
        <w:rPr>
          <w:u w:val="single"/>
        </w:rPr>
        <w:t>The administration plans to sell</w:t>
      </w:r>
      <w:r w:rsidRPr="00203E3E">
        <w:rPr>
          <w:sz w:val="16"/>
        </w:rPr>
        <w:t xml:space="preserve"> roughly </w:t>
      </w:r>
      <w:r w:rsidRPr="00203E3E">
        <w:rPr>
          <w:u w:val="single"/>
        </w:rPr>
        <w:t>$8 billion in arms to our Gulf partners</w:t>
      </w:r>
      <w:r w:rsidRPr="00203E3E">
        <w:rPr>
          <w:sz w:val="16"/>
        </w:rPr>
        <w:t xml:space="preserve"> so they can defend themselves-as well as the many thousands of Americans within their borders-all from Iranian aggression. </w:t>
      </w:r>
      <w:r w:rsidRPr="00203E3E">
        <w:rPr>
          <w:b/>
          <w:bCs/>
          <w:u w:val="single"/>
        </w:rPr>
        <w:t>Cancelling those sales would not only endanger Americans overseas and deprive American industry of billions</w:t>
      </w:r>
      <w:r w:rsidRPr="00203E3E">
        <w:rPr>
          <w:sz w:val="16"/>
        </w:rPr>
        <w:t xml:space="preserve"> in exports, </w:t>
      </w:r>
      <w:r w:rsidRPr="00203E3E">
        <w:rPr>
          <w:b/>
          <w:bCs/>
          <w:u w:val="single"/>
        </w:rPr>
        <w:t>it would weaken some of the only countries in a position to affectively resist Iran's violent rampage</w:t>
      </w:r>
      <w:r w:rsidRPr="00203E3E">
        <w:rPr>
          <w:sz w:val="16"/>
        </w:rPr>
        <w:t xml:space="preserve"> throughout the Middle East. Now we've heard many objections to these arms sales. First and most amazing given the stakes, some Democrats object for procedural reasons. They're upset the administration is proceeding over an informal hold placed by the senior senator from New Jersey. In doing so, they claim that the administration is violating a long tradition of honoring informal holds by the Chairmen and Ranking Members of the Senate Foreign Relations Committee. </w:t>
      </w:r>
      <w:r w:rsidRPr="00203E3E">
        <w:rPr>
          <w:u w:val="single"/>
        </w:rPr>
        <w:t>They're saying</w:t>
      </w:r>
      <w:r w:rsidRPr="00203E3E">
        <w:rPr>
          <w:sz w:val="16"/>
        </w:rPr>
        <w:t xml:space="preserve"> in effect, </w:t>
      </w:r>
      <w:r w:rsidRPr="00203E3E">
        <w:rPr>
          <w:u w:val="single"/>
        </w:rPr>
        <w:t>let's block arms sales to our allies in an emergency because the</w:t>
      </w:r>
      <w:r w:rsidRPr="00203E3E">
        <w:rPr>
          <w:sz w:val="16"/>
        </w:rPr>
        <w:t xml:space="preserve"> Secretary of </w:t>
      </w:r>
      <w:r w:rsidRPr="00203E3E">
        <w:rPr>
          <w:u w:val="single"/>
        </w:rPr>
        <w:t>State hurt the feelings of a few senators. But the actual purpose of those holds</w:t>
      </w:r>
      <w:r w:rsidRPr="00203E3E">
        <w:rPr>
          <w:sz w:val="16"/>
        </w:rPr>
        <w:t>, only a courtesy, not a rule</w:t>
      </w:r>
      <w:r w:rsidRPr="00203E3E">
        <w:rPr>
          <w:u w:val="single"/>
        </w:rPr>
        <w:t>, not a law, is to give those senators time to fully examine a proposal</w:t>
      </w:r>
      <w:r w:rsidRPr="00203E3E">
        <w:rPr>
          <w:sz w:val="16"/>
        </w:rPr>
        <w:t xml:space="preserve">, and to foster engagement between the Senate and the administration in good faith. But that's not how this hold was being used. </w:t>
      </w:r>
      <w:r w:rsidRPr="00203E3E">
        <w:rPr>
          <w:u w:val="single"/>
        </w:rPr>
        <w:t>These arms sales have been held for more than a year.</w:t>
      </w:r>
      <w:r w:rsidRPr="00203E3E">
        <w:rPr>
          <w:sz w:val="16"/>
        </w:rPr>
        <w:t xml:space="preserve"> More than a year! How much time does the senator from New Jersey need to make up his mind? How many times does the Secretary of State have to call him and meet with him? How many briefings do they have to provide? How many memos do they have to send? </w:t>
      </w:r>
      <w:r w:rsidRPr="00203E3E">
        <w:rPr>
          <w:u w:val="single"/>
        </w:rPr>
        <w:t>This is not a request for more information or trying to work together in good faith. This was a stalling tactic through and through</w:t>
      </w:r>
      <w:r w:rsidRPr="00203E3E">
        <w:rPr>
          <w:sz w:val="16"/>
        </w:rPr>
        <w:t xml:space="preserve">, it's yet another example of the Democrats engaged in phycological projection accusing this administration of violation norms when in fact they are the ones that have been violating long-standing, unwritten rules, customs and norms. </w:t>
      </w:r>
      <w:r w:rsidRPr="00203E3E">
        <w:rPr>
          <w:u w:val="single"/>
        </w:rPr>
        <w:t>The administration is moving forward with this sale by making an emergency declaration</w:t>
      </w:r>
      <w:r w:rsidRPr="00203E3E">
        <w:rPr>
          <w:sz w:val="16"/>
        </w:rPr>
        <w:t xml:space="preserve">, as provided by law and as presidents have done many times in the past. President Reagan proceeded with sales of air-defense systems to yes, Saudi Arabia, using this very same provision. President George H.W. Bush did so as well, selling tanks and fighter aircraft to yes, Saudi Arabia. But even without this precedent, can there be any doubt, any doubt that our partners in the Gulf are facing a genuine emergency as they fend off Iran? Oil tankers flying the flags of our allies and partners are ablaze in the Gulf of Oman. Civilian airports, oil pipelines, and American surveillance aircraft have all come under rocket attacks from Yemen's terror proxy in Yemen. Make no mistake, this is a genuine emergency. But too few of my colleagues are willing to see the plain facts. They want to talk about anything that will change the subject from Iran and its campaign of aggression throughout the Middle East. A second objection some argue that our Gulf partners are somehow beneath our support. Really? It was the United Arab Emirates after all that hosted Pope Francis, earlier this year where he conducted a mass for Christians in that nation. The Kingdom of Jordan-another important friend caught in the crossfire of this debate-Jordan has been a reliable and trustworthy partner of the United States for many years, and today it bears the brunt of the refugee crisis and chaos created by Assad's Iran-backed butchery in Syria. And </w:t>
      </w:r>
      <w:r w:rsidRPr="00203E3E">
        <w:rPr>
          <w:b/>
          <w:bCs/>
          <w:u w:val="single"/>
        </w:rPr>
        <w:t>while Democrats try to frame this vote as a support for our Gulf Partners alone, let's not forget that numerous other strong allies of the United States would be affected by these votes as well.</w:t>
      </w:r>
      <w:r w:rsidRPr="00203E3E">
        <w:rPr>
          <w:sz w:val="16"/>
        </w:rPr>
        <w:t xml:space="preserve"> Countries like </w:t>
      </w:r>
      <w:r w:rsidRPr="00203E3E">
        <w:rPr>
          <w:u w:val="single"/>
        </w:rPr>
        <w:t>the U</w:t>
      </w:r>
      <w:r w:rsidRPr="00203E3E">
        <w:rPr>
          <w:sz w:val="16"/>
        </w:rPr>
        <w:t xml:space="preserve">nited </w:t>
      </w:r>
      <w:r w:rsidRPr="00203E3E">
        <w:rPr>
          <w:u w:val="single"/>
        </w:rPr>
        <w:t>K</w:t>
      </w:r>
      <w:r w:rsidRPr="00203E3E">
        <w:rPr>
          <w:sz w:val="16"/>
        </w:rPr>
        <w:t xml:space="preserve">ingdom, and </w:t>
      </w:r>
      <w:r w:rsidRPr="00203E3E">
        <w:rPr>
          <w:u w:val="single"/>
        </w:rPr>
        <w:t>France, and South Korea, and Israel-all a part of the supply chains affected by these deals.</w:t>
      </w:r>
      <w:r w:rsidRPr="00203E3E">
        <w:rPr>
          <w:sz w:val="16"/>
        </w:rPr>
        <w:t xml:space="preserve"> Rejecting these sales will hurt them, too. Now is not the time to be rejecting our friends. Now of course, </w:t>
      </w:r>
      <w:r w:rsidRPr="00203E3E">
        <w:rPr>
          <w:u w:val="single"/>
        </w:rPr>
        <w:t>you could make</w:t>
      </w:r>
      <w:r w:rsidRPr="00203E3E">
        <w:rPr>
          <w:sz w:val="16"/>
        </w:rPr>
        <w:t xml:space="preserve"> any of </w:t>
      </w:r>
      <w:r w:rsidRPr="00203E3E">
        <w:rPr>
          <w:u w:val="single"/>
        </w:rPr>
        <w:t>these</w:t>
      </w:r>
      <w:r w:rsidRPr="00203E3E">
        <w:rPr>
          <w:sz w:val="16"/>
        </w:rPr>
        <w:t xml:space="preserve"> observations </w:t>
      </w:r>
      <w:r w:rsidRPr="00203E3E">
        <w:rPr>
          <w:u w:val="single"/>
        </w:rPr>
        <w:t>about</w:t>
      </w:r>
      <w:r w:rsidRPr="00203E3E">
        <w:rPr>
          <w:sz w:val="16"/>
        </w:rPr>
        <w:t xml:space="preserve"> the Islamic Republic of </w:t>
      </w:r>
      <w:r w:rsidRPr="00203E3E">
        <w:rPr>
          <w:u w:val="single"/>
        </w:rPr>
        <w:t>Iran</w:t>
      </w:r>
      <w:r w:rsidRPr="00203E3E">
        <w:rPr>
          <w:sz w:val="16"/>
        </w:rPr>
        <w:t xml:space="preserve">, which is about as likely to host the Pope as it is to host a Pride Parade. Lost in the criticism of our partners is a much more worthy discussion about the elaborate architecture of torture and repression supervised by Ayatollah </w:t>
      </w:r>
      <w:proofErr w:type="spellStart"/>
      <w:r w:rsidRPr="00203E3E">
        <w:rPr>
          <w:sz w:val="16"/>
        </w:rPr>
        <w:t>Khameini</w:t>
      </w:r>
      <w:proofErr w:type="spellEnd"/>
      <w:r w:rsidRPr="00203E3E">
        <w:rPr>
          <w:sz w:val="16"/>
        </w:rPr>
        <w:t xml:space="preserve">, who is personally responsible, personally responsible for American citizens being held in appalling captivity for years at a time. One such American citizen, Bob Levinson, has been "missing" in Iran for more than a decade. The same media and politicians who trumpet every misdeed of America's steadfast partners in the region-regardless of whether such misdeeds are fact or fiction-are strangely silent about the undisputed fact that Iran has the blood on its hands of more than 600 American troops in Iraq in the last decade. </w:t>
      </w:r>
      <w:r w:rsidRPr="00203E3E">
        <w:rPr>
          <w:u w:val="single"/>
        </w:rPr>
        <w:t>600 Americans were killed at the hands of Iran. Yet we propose to deny arms sales to some of the only countries that are committed to resisting Iran's bloodstained, anti-American theocracy.</w:t>
      </w:r>
      <w:r w:rsidRPr="00203E3E">
        <w:rPr>
          <w:sz w:val="16"/>
        </w:rPr>
        <w:t xml:space="preserve"> It's time to get our priorities straight. Third, still other critics fault our Gulf partners for their involvement in the civil war in Yemen, as though they're the aggressors in Yemen, rather than states that were pulled into a conflict to push an Iranian-armed rebel group off the Arabian Peninsula at the request of the government of Yemen with the support of the United Nations. Evidently, some of my fellow senators would counsel our Gulf partners to do nothing as a rebel group, armed by their sworn enemy, plunged a neighboring country into chaos, their rockets at their airports and oil pipelines. That would indeed be quite the restrained foreign policy-some might also call it the height of stupidity-that we would never tolerate for our own citizens. And as to the appalling human-rights conditions in Yemen, I think the current U.S. ambassador to Iraq, Matthew </w:t>
      </w:r>
      <w:proofErr w:type="spellStart"/>
      <w:r w:rsidRPr="00203E3E">
        <w:rPr>
          <w:sz w:val="16"/>
        </w:rPr>
        <w:t>Tueller</w:t>
      </w:r>
      <w:proofErr w:type="spellEnd"/>
      <w:r w:rsidRPr="00203E3E">
        <w:rPr>
          <w:sz w:val="16"/>
        </w:rPr>
        <w:t xml:space="preserve">, said it best to the Senate Foreign Relations Committee indeed: </w:t>
      </w:r>
      <w:r w:rsidRPr="00203E3E">
        <w:rPr>
          <w:u w:val="single"/>
        </w:rPr>
        <w:t>"almost 100 percent of the humanitarian catastrophe in Yemen has been caused by the Iranian-backed Houthis..."</w:t>
      </w:r>
      <w:r w:rsidRPr="00203E3E">
        <w:rPr>
          <w:sz w:val="16"/>
        </w:rPr>
        <w:t xml:space="preserve"> Almost 100 percent! Mr. </w:t>
      </w:r>
      <w:proofErr w:type="spellStart"/>
      <w:r w:rsidRPr="00203E3E">
        <w:rPr>
          <w:sz w:val="16"/>
        </w:rPr>
        <w:t>Tueller</w:t>
      </w:r>
      <w:proofErr w:type="spellEnd"/>
      <w:r w:rsidRPr="00203E3E">
        <w:rPr>
          <w:sz w:val="16"/>
        </w:rPr>
        <w:t xml:space="preserve"> is not some Trump appointee. He's not some partisan hack. </w:t>
      </w:r>
      <w:r w:rsidRPr="00203E3E">
        <w:rPr>
          <w:u w:val="single"/>
        </w:rPr>
        <w:t>He is a career foreign service officer who served as ambassador to Yemen under</w:t>
      </w:r>
      <w:r w:rsidRPr="00203E3E">
        <w:rPr>
          <w:sz w:val="16"/>
        </w:rPr>
        <w:t xml:space="preserve"> yes, President </w:t>
      </w:r>
      <w:r w:rsidRPr="00203E3E">
        <w:rPr>
          <w:u w:val="single"/>
        </w:rPr>
        <w:t>Obama</w:t>
      </w:r>
      <w:r w:rsidRPr="00203E3E">
        <w:rPr>
          <w:sz w:val="16"/>
        </w:rPr>
        <w:t xml:space="preserve">. If there is anyone, anyone in the United States government who is </w:t>
      </w:r>
      <w:proofErr w:type="gramStart"/>
      <w:r w:rsidRPr="00203E3E">
        <w:rPr>
          <w:sz w:val="16"/>
        </w:rPr>
        <w:t>in a position</w:t>
      </w:r>
      <w:proofErr w:type="gramEnd"/>
      <w:r w:rsidRPr="00203E3E">
        <w:rPr>
          <w:sz w:val="16"/>
        </w:rPr>
        <w:t xml:space="preserve"> to know what's going on in Yemen and who's to blame for the carnage in Yemen, it's the man on the ground rather than politicians in Washington. Now underlying </w:t>
      </w:r>
      <w:r w:rsidRPr="00203E3E">
        <w:rPr>
          <w:u w:val="single"/>
        </w:rPr>
        <w:t>this whole debate</w:t>
      </w:r>
      <w:r w:rsidRPr="00203E3E">
        <w:rPr>
          <w:sz w:val="16"/>
        </w:rPr>
        <w:t xml:space="preserve"> is a romantic wish, a naïve delusion, that our foreign policy can always be pristine, </w:t>
      </w:r>
      <w:r w:rsidRPr="00203E3E">
        <w:rPr>
          <w:u w:val="single"/>
        </w:rPr>
        <w:t>requiring no compromises whatsoever</w:t>
      </w:r>
      <w:r w:rsidRPr="00203E3E">
        <w:rPr>
          <w:sz w:val="16"/>
        </w:rPr>
        <w:t xml:space="preserve">, no acknowledgement of the messy facts around the world, </w:t>
      </w:r>
      <w:r w:rsidRPr="00203E3E">
        <w:rPr>
          <w:u w:val="single"/>
        </w:rPr>
        <w:t xml:space="preserve">or even that we could flee away from that messy, complicated, dangerous world entirely, relying solely on the Atlantic and Pacific Oceans to keep us safe. </w:t>
      </w:r>
      <w:r w:rsidRPr="00203E3E">
        <w:rPr>
          <w:sz w:val="16"/>
        </w:rPr>
        <w:t xml:space="preserve">A cursory review of </w:t>
      </w:r>
      <w:r w:rsidRPr="00203E3E">
        <w:rPr>
          <w:u w:val="single"/>
        </w:rPr>
        <w:t>history proves that neither option is available.</w:t>
      </w:r>
      <w:r w:rsidRPr="00203E3E">
        <w:rPr>
          <w:sz w:val="16"/>
        </w:rPr>
        <w:t xml:space="preserve"> A cursory review of newspaper headlines proves it, too. Our main adversary in the Middle East-the Islamic Republic of Iran-is a revolutionary power dedicated, from its inception 40 years ago, to the destruction of Americans and, indeed, America itself. They don't try to hide it: "Death to America" is their slogan, and they chant it all the time. </w:t>
      </w:r>
      <w:r w:rsidRPr="00203E3E">
        <w:rPr>
          <w:b/>
          <w:bCs/>
          <w:u w:val="single"/>
        </w:rPr>
        <w:t xml:space="preserve">Our departure from the field will not dissuade the </w:t>
      </w:r>
      <w:proofErr w:type="spellStart"/>
      <w:r w:rsidRPr="00203E3E">
        <w:rPr>
          <w:b/>
          <w:bCs/>
          <w:u w:val="single"/>
        </w:rPr>
        <w:t>Ayotollahs</w:t>
      </w:r>
      <w:proofErr w:type="spellEnd"/>
      <w:r w:rsidRPr="00203E3E">
        <w:rPr>
          <w:b/>
          <w:bCs/>
          <w:u w:val="single"/>
        </w:rPr>
        <w:t xml:space="preserve"> from that purpose; it will only embolden them. As will the abandonment of our allies in the region.</w:t>
      </w:r>
    </w:p>
    <w:p w14:paraId="5E3549C2" w14:textId="77777777" w:rsidR="00E65B03" w:rsidRPr="00627E5F" w:rsidRDefault="00E65B03" w:rsidP="00E65B03">
      <w:pPr>
        <w:pStyle w:val="Heading4"/>
      </w:pPr>
      <w:r w:rsidRPr="00627E5F">
        <w:t xml:space="preserve">Arm sales in the Middle East key to prevent </w:t>
      </w:r>
      <w:proofErr w:type="spellStart"/>
      <w:r w:rsidRPr="00627E5F">
        <w:t>prolif</w:t>
      </w:r>
      <w:proofErr w:type="spellEnd"/>
      <w:r w:rsidRPr="00627E5F">
        <w:t xml:space="preserve"> and fill in</w:t>
      </w:r>
    </w:p>
    <w:p w14:paraId="3D5B8D30" w14:textId="71EB28F0" w:rsidR="00E65B03" w:rsidRPr="00627E5F" w:rsidRDefault="00E65B03" w:rsidP="00E65B03">
      <w:r w:rsidRPr="00627E5F">
        <w:rPr>
          <w:rStyle w:val="Style13ptBold"/>
        </w:rPr>
        <w:t>Jerome</w:t>
      </w:r>
      <w:r>
        <w:rPr>
          <w:rStyle w:val="Style13ptBold"/>
        </w:rPr>
        <w:t xml:space="preserve"> 10</w:t>
      </w:r>
      <w:r>
        <w:t xml:space="preserve"> (</w:t>
      </w:r>
      <w:proofErr w:type="spellStart"/>
      <w:r>
        <w:t>Deberah</w:t>
      </w:r>
      <w:proofErr w:type="spellEnd"/>
      <w:r>
        <w:t xml:space="preserve"> - S</w:t>
      </w:r>
      <w:r w:rsidRPr="00627E5F">
        <w:t xml:space="preserve">upervises daily editorial management of </w:t>
      </w:r>
      <w:proofErr w:type="gramStart"/>
      <w:r w:rsidRPr="00627E5F">
        <w:t>CFR.org, and</w:t>
      </w:r>
      <w:proofErr w:type="gramEnd"/>
      <w:r w:rsidRPr="00627E5F">
        <w:t xml:space="preserve"> specializes in coverage of the Middle East and North Africa. </w:t>
      </w:r>
      <w:r>
        <w:t>09-24-10.</w:t>
      </w:r>
      <w:r w:rsidRPr="00627E5F">
        <w:t xml:space="preserve"> "Is Big Saudi Arms Sale a Good Idea?," Council on Foreign Relations  </w:t>
      </w:r>
      <w:hyperlink r:id="rId25" w:history="1">
        <w:r w:rsidRPr="00627E5F">
          <w:rPr>
            <w:rStyle w:val="Hyperlink"/>
          </w:rPr>
          <w:t>https://www.cfr.org/expert-roundup/big-saudi-arms-sale-good-idea</w:t>
        </w:r>
      </w:hyperlink>
      <w:r>
        <w:t>)</w:t>
      </w:r>
    </w:p>
    <w:p w14:paraId="4EA9ABEC" w14:textId="640A31CC" w:rsidR="00E65B03" w:rsidRPr="00E65B03" w:rsidRDefault="00E65B03" w:rsidP="00E65B03">
      <w:pPr>
        <w:rPr>
          <w:sz w:val="14"/>
        </w:rPr>
      </w:pPr>
      <w:r w:rsidRPr="00F90827">
        <w:rPr>
          <w:sz w:val="16"/>
        </w:rPr>
        <w:t xml:space="preserve">Saudi </w:t>
      </w:r>
      <w:r w:rsidRPr="00627E5F">
        <w:rPr>
          <w:rStyle w:val="StyleUnderline"/>
        </w:rPr>
        <w:t>Arabia and other Gulf states have</w:t>
      </w:r>
      <w:r w:rsidRPr="00F90827">
        <w:rPr>
          <w:sz w:val="16"/>
        </w:rPr>
        <w:t xml:space="preserve"> recently </w:t>
      </w:r>
      <w:r w:rsidRPr="00627E5F">
        <w:rPr>
          <w:rStyle w:val="StyleUnderline"/>
        </w:rPr>
        <w:t xml:space="preserve">ordered U.S. weapons worth </w:t>
      </w:r>
      <w:r w:rsidRPr="00F90827">
        <w:rPr>
          <w:sz w:val="16"/>
        </w:rPr>
        <w:t xml:space="preserve">around $123 billion. The largest deal, if approved by Congress, would be a $60 billion package of U.S. arms for Saudi Arabia, including eighty-four new and seventy refurbished F-15 fighters, supplied largely by Boeing, as well as seventy Apache helicopters, seventy-two Black Hawks, and thirty-six Little Birds. </w:t>
      </w:r>
      <w:r w:rsidRPr="00627E5F">
        <w:rPr>
          <w:rStyle w:val="StyleUnderline"/>
        </w:rPr>
        <w:t>Is the deal a good idea for the United States and the Middle East? Three of four experts contributing to this CFR.org</w:t>
      </w:r>
      <w:r w:rsidRPr="00F90827">
        <w:rPr>
          <w:sz w:val="16"/>
        </w:rPr>
        <w:t xml:space="preserve"> roundup basically </w:t>
      </w:r>
      <w:r w:rsidRPr="00627E5F">
        <w:rPr>
          <w:rStyle w:val="StyleUnderline"/>
        </w:rPr>
        <w:t>thought so.</w:t>
      </w:r>
      <w:r w:rsidRPr="00F90827">
        <w:rPr>
          <w:sz w:val="16"/>
        </w:rPr>
        <w:t xml:space="preserve"> </w:t>
      </w:r>
      <w:hyperlink r:id="rId26" w:tgtFrame="_blank" w:tooltip="Anthony Cordesman" w:history="1">
        <w:r w:rsidRPr="00F90827">
          <w:rPr>
            <w:rStyle w:val="Hyperlink"/>
            <w:sz w:val="16"/>
          </w:rPr>
          <w:t>Anthony Cordesman</w:t>
        </w:r>
      </w:hyperlink>
      <w:r w:rsidRPr="00F90827">
        <w:rPr>
          <w:sz w:val="16"/>
        </w:rPr>
        <w:t xml:space="preserve"> argues that </w:t>
      </w:r>
      <w:r w:rsidRPr="00627E5F">
        <w:rPr>
          <w:rStyle w:val="Emphasis"/>
        </w:rPr>
        <w:t>arms sales makes sense in terms of U.S. oil interests, the U.S. need for an ally in the region that can ease the burden on the U.S. military, and helping to stop a nuclear arms race in the region.</w:t>
      </w:r>
      <w:r w:rsidRPr="00F90827">
        <w:rPr>
          <w:sz w:val="16"/>
        </w:rPr>
        <w:t xml:space="preserve"> </w:t>
      </w:r>
      <w:hyperlink r:id="rId27" w:tgtFrame="_blank" w:tooltip="Loren Thompson" w:history="1">
        <w:r w:rsidRPr="00F90827">
          <w:rPr>
            <w:rStyle w:val="Hyperlink"/>
            <w:sz w:val="16"/>
          </w:rPr>
          <w:t>Loren Thompson</w:t>
        </w:r>
      </w:hyperlink>
      <w:r w:rsidRPr="00F90827">
        <w:rPr>
          <w:sz w:val="16"/>
        </w:rPr>
        <w:t xml:space="preserve"> and </w:t>
      </w:r>
      <w:hyperlink r:id="rId28" w:tgtFrame="_blank" w:tooltip="F. Gregory Gause III" w:history="1">
        <w:r w:rsidRPr="00F90827">
          <w:rPr>
            <w:rStyle w:val="Hyperlink"/>
            <w:sz w:val="16"/>
          </w:rPr>
          <w:t xml:space="preserve">F. Gregory </w:t>
        </w:r>
        <w:proofErr w:type="spellStart"/>
        <w:r w:rsidRPr="00F90827">
          <w:rPr>
            <w:rStyle w:val="Hyperlink"/>
            <w:sz w:val="16"/>
          </w:rPr>
          <w:t>Gause</w:t>
        </w:r>
        <w:proofErr w:type="spellEnd"/>
        <w:r w:rsidRPr="00F90827">
          <w:rPr>
            <w:rStyle w:val="Hyperlink"/>
            <w:sz w:val="16"/>
          </w:rPr>
          <w:t xml:space="preserve"> III</w:t>
        </w:r>
      </w:hyperlink>
      <w:r w:rsidRPr="00F90827">
        <w:rPr>
          <w:sz w:val="16"/>
        </w:rPr>
        <w:t xml:space="preserve"> said the </w:t>
      </w:r>
      <w:r w:rsidRPr="00627E5F">
        <w:rPr>
          <w:rStyle w:val="StyleUnderline"/>
        </w:rPr>
        <w:t>Saudis will buy arms elsewhere if the United States refuses to move forward on the sale</w:t>
      </w:r>
      <w:r w:rsidRPr="00F90827">
        <w:rPr>
          <w:sz w:val="16"/>
        </w:rPr>
        <w:t xml:space="preserve">. Thompson notes the package carefully balances Saudi requirements and Israeli fears, and </w:t>
      </w:r>
      <w:proofErr w:type="spellStart"/>
      <w:r w:rsidRPr="00F90827">
        <w:rPr>
          <w:sz w:val="16"/>
        </w:rPr>
        <w:t>Gause</w:t>
      </w:r>
      <w:proofErr w:type="spellEnd"/>
      <w:r w:rsidRPr="00F90827">
        <w:rPr>
          <w:sz w:val="16"/>
        </w:rPr>
        <w:t xml:space="preserve"> suggests that even if the sale doesn’t create long-term stability in the region, </w:t>
      </w:r>
      <w:r w:rsidRPr="00627E5F">
        <w:rPr>
          <w:rStyle w:val="StyleUnderline"/>
        </w:rPr>
        <w:t xml:space="preserve">there’s likely to be some </w:t>
      </w:r>
      <w:r w:rsidRPr="00627E5F">
        <w:rPr>
          <w:rStyle w:val="Emphasis"/>
        </w:rPr>
        <w:t>foreign policy benefit for the United States and for the Saudis</w:t>
      </w:r>
      <w:r w:rsidRPr="00F90827">
        <w:rPr>
          <w:sz w:val="16"/>
        </w:rPr>
        <w:t xml:space="preserve">. </w:t>
      </w:r>
      <w:hyperlink r:id="rId29" w:tgtFrame="_blank" w:tooltip="William Hartung" w:history="1">
        <w:r w:rsidRPr="00F90827">
          <w:rPr>
            <w:rStyle w:val="Hyperlink"/>
            <w:sz w:val="16"/>
          </w:rPr>
          <w:t xml:space="preserve">William </w:t>
        </w:r>
        <w:proofErr w:type="spellStart"/>
        <w:r w:rsidRPr="00F90827">
          <w:rPr>
            <w:rStyle w:val="Hyperlink"/>
            <w:sz w:val="16"/>
          </w:rPr>
          <w:t>Hartung</w:t>
        </w:r>
      </w:hyperlink>
      <w:r w:rsidRPr="00F90827">
        <w:rPr>
          <w:sz w:val="16"/>
        </w:rPr>
        <w:t>sounded</w:t>
      </w:r>
      <w:proofErr w:type="spellEnd"/>
      <w:r w:rsidRPr="00F90827">
        <w:rPr>
          <w:sz w:val="16"/>
        </w:rPr>
        <w:t xml:space="preserve"> a cautionary note, warning the deal could spur a regional arms race.</w:t>
      </w:r>
    </w:p>
    <w:p w14:paraId="78565F1C" w14:textId="77777777" w:rsidR="008818B4" w:rsidRPr="00203E3E" w:rsidRDefault="008818B4" w:rsidP="008818B4">
      <w:pPr>
        <w:pStyle w:val="Heading4"/>
        <w:rPr>
          <w:rFonts w:cs="Times New Roman"/>
        </w:rPr>
      </w:pPr>
      <w:r w:rsidRPr="00203E3E">
        <w:rPr>
          <w:rFonts w:cs="Times New Roman"/>
        </w:rPr>
        <w:t>The Middle East is reliant on US arms sales.</w:t>
      </w:r>
    </w:p>
    <w:p w14:paraId="248BA08C" w14:textId="77777777" w:rsidR="008818B4" w:rsidRPr="00203E3E" w:rsidRDefault="008818B4" w:rsidP="008818B4">
      <w:pPr>
        <w:rPr>
          <w:sz w:val="16"/>
        </w:rPr>
      </w:pPr>
      <w:r w:rsidRPr="00203E3E">
        <w:rPr>
          <w:rStyle w:val="Style13ptBold"/>
        </w:rPr>
        <w:t>Thomas 17</w:t>
      </w:r>
      <w:r w:rsidRPr="00203E3E">
        <w:t xml:space="preserve"> (Clayton</w:t>
      </w:r>
      <w:r w:rsidRPr="00203E3E">
        <w:rPr>
          <w:rStyle w:val="Style13ptBold"/>
          <w:b w:val="0"/>
          <w:bCs w:val="0"/>
          <w:sz w:val="22"/>
        </w:rPr>
        <w:t xml:space="preserve"> - </w:t>
      </w:r>
      <w:r w:rsidRPr="00203E3E">
        <w:t xml:space="preserve">Analyst in Middle Eastern Affairs, “Arms Sales in the Middle East: Trends and Analytical Perspectives for U.S. Policy”, Congressional Research Service, 10/11/17, </w:t>
      </w:r>
      <w:hyperlink r:id="rId30" w:history="1">
        <w:r w:rsidRPr="00203E3E">
          <w:rPr>
            <w:rStyle w:val="Hyperlink"/>
          </w:rPr>
          <w:t>https://fas.org/sgp/crs/mideast/R44984.pdf</w:t>
        </w:r>
      </w:hyperlink>
      <w:r w:rsidRPr="00203E3E">
        <w:t>)</w:t>
      </w:r>
    </w:p>
    <w:p w14:paraId="1B9AD994" w14:textId="669528F4" w:rsidR="008818B4" w:rsidRDefault="008818B4" w:rsidP="008818B4">
      <w:pPr>
        <w:rPr>
          <w:sz w:val="16"/>
        </w:rPr>
      </w:pPr>
      <w:r w:rsidRPr="00203E3E">
        <w:rPr>
          <w:rStyle w:val="StyleUnderline"/>
        </w:rPr>
        <w:t>The Middle East is one of the most militarized regions in the world, featuring numerous conflicts or standoffs that involve nearly every state in the region</w:t>
      </w:r>
      <w:r w:rsidRPr="00203E3E">
        <w:rPr>
          <w:sz w:val="16"/>
        </w:rPr>
        <w:t>.</w:t>
      </w:r>
      <w:r w:rsidRPr="00203E3E">
        <w:rPr>
          <w:rStyle w:val="StyleUnderline"/>
        </w:rPr>
        <w:t xml:space="preserve"> Israeli leaders, pointing to a series of perceived existential threats including several major wars between Israel and its neighbors, assert a continued need to maintain a large and technologically advanced military.</w:t>
      </w:r>
      <w:r w:rsidRPr="00203E3E">
        <w:rPr>
          <w:sz w:val="16"/>
        </w:rPr>
        <w:t xml:space="preserve"> </w:t>
      </w:r>
      <w:r w:rsidRPr="00203E3E">
        <w:rPr>
          <w:rStyle w:val="StyleUnderline"/>
        </w:rPr>
        <w:t>Iran is seen as a threat not just by the United States and Israel, but by nearly every one of its neighbors in the Persian Gulf</w:t>
      </w:r>
      <w:r w:rsidRPr="00203E3E">
        <w:rPr>
          <w:sz w:val="16"/>
        </w:rPr>
        <w:t xml:space="preserve">. Ongoing conflicts in places like Yemen, Syria, and Libya demonstrate the extent to which other states seek to influence outcomes </w:t>
      </w:r>
      <w:proofErr w:type="gramStart"/>
      <w:r w:rsidRPr="00203E3E">
        <w:rPr>
          <w:sz w:val="16"/>
        </w:rPr>
        <w:t>through the use of</w:t>
      </w:r>
      <w:proofErr w:type="gramEnd"/>
      <w:r w:rsidRPr="00203E3E">
        <w:rPr>
          <w:sz w:val="16"/>
        </w:rPr>
        <w:t xml:space="preserve"> their own military forces and through arms transfers to local partners. Several additional factors have created an enormous demand for arms in the region. Many countries face transnational terrorist threats and, in some cases, domestic insurgencies. In addition, many states have large militaries that often play a prominent, even dominant, role in domestic and international politics. Advances in technology and capabilities have made some systems obsolete, creating a need for new acquisitions. </w:t>
      </w:r>
      <w:r w:rsidRPr="00203E3E">
        <w:rPr>
          <w:rStyle w:val="StyleUnderline"/>
        </w:rPr>
        <w:t>Some have argued that the importance Middle Eastern governments evidently ascribe to large weapons purchases stems from the role of arms in building international credibility, as well as national pride and identity</w:t>
      </w:r>
      <w:r w:rsidRPr="00203E3E">
        <w:rPr>
          <w:sz w:val="16"/>
        </w:rPr>
        <w:t>. These are strong incentives in a region where legitimacy is widely contested and where some states became independent less than half a century ago.15 By almost every measure</w:t>
      </w:r>
      <w:r w:rsidRPr="00203E3E">
        <w:rPr>
          <w:rStyle w:val="StyleUnderline"/>
        </w:rPr>
        <w:t>, the Middle East is a main participating region in the global arms trade</w:t>
      </w:r>
      <w:r w:rsidRPr="00203E3E">
        <w:rPr>
          <w:sz w:val="16"/>
        </w:rPr>
        <w:t xml:space="preserve">, constituting 61.1% of the value of all arms agreements concluded by all suppliers with the developing world from 2012 to 2015, and 54.5% from 2008 to 2011. The Middle East has particular importance for the United States: arms from the United States made up 46.2% of all arms delivered to the Middle East from 2008 to 2011, and 45.8% between 2012 and 2015, outpacing those from the next largest supplier (Russia, whose deliveries totaled 19.1% and 17.5% of all deliveries to the Middle East, respectively).16 Those trends show no sign of slowing down in an increasingly militarized region: </w:t>
      </w:r>
      <w:r w:rsidRPr="00203E3E">
        <w:rPr>
          <w:sz w:val="16"/>
        </w:rPr>
        <w:sym w:font="Symbol" w:char="F0B7"/>
      </w:r>
      <w:r w:rsidRPr="00203E3E">
        <w:rPr>
          <w:sz w:val="16"/>
        </w:rPr>
        <w:t xml:space="preserve"> Of the 57 major U.S. arms sales proposed in 2016, 35 were to nations in the Middle East, totaling over $49 billion (or 78%) of the $63 billion aggregate total of proposed U.S. arms sales for that year.17 </w:t>
      </w:r>
      <w:r w:rsidRPr="00203E3E">
        <w:rPr>
          <w:sz w:val="16"/>
        </w:rPr>
        <w:sym w:font="Symbol" w:char="F0B7"/>
      </w:r>
      <w:r w:rsidRPr="00203E3E">
        <w:rPr>
          <w:sz w:val="16"/>
        </w:rPr>
        <w:t xml:space="preserve"> In FY2017, the State Department announced $75.9 billion worth of proposed sales, $52 billion of which were to Middle Eastern states.18 </w:t>
      </w:r>
      <w:r w:rsidRPr="00203E3E">
        <w:rPr>
          <w:sz w:val="16"/>
        </w:rPr>
        <w:sym w:font="Symbol" w:char="F0B7"/>
      </w:r>
      <w:r w:rsidRPr="00203E3E">
        <w:rPr>
          <w:sz w:val="16"/>
        </w:rPr>
        <w:t xml:space="preserve"> While three Middle East states had annual budgets putting them in the top 15 of global defense spenders in 2016 (Saudi Arabia, Israel, and Iraq, at 4 </w:t>
      </w:r>
      <w:proofErr w:type="spellStart"/>
      <w:r w:rsidRPr="00203E3E">
        <w:rPr>
          <w:sz w:val="16"/>
        </w:rPr>
        <w:t>th</w:t>
      </w:r>
      <w:proofErr w:type="spellEnd"/>
      <w:r w:rsidRPr="00203E3E">
        <w:rPr>
          <w:sz w:val="16"/>
        </w:rPr>
        <w:t xml:space="preserve"> , 14th, and (...continued) 14 Sen. Rand Paul, “MOTION TO DISCHARGE--</w:t>
      </w:r>
      <w:proofErr w:type="spellStart"/>
      <w:r w:rsidRPr="00203E3E">
        <w:rPr>
          <w:sz w:val="16"/>
        </w:rPr>
        <w:t>S.J.Res</w:t>
      </w:r>
      <w:proofErr w:type="spellEnd"/>
      <w:r w:rsidRPr="00203E3E">
        <w:rPr>
          <w:sz w:val="16"/>
        </w:rPr>
        <w:t xml:space="preserve">. 42,” Senate Debate, Congressional Record, daily edition, vol. 163, part 100 (June 13, 2017), pp. S3427-3428. 15 See, for example, Emma </w:t>
      </w:r>
      <w:proofErr w:type="spellStart"/>
      <w:r w:rsidRPr="00203E3E">
        <w:rPr>
          <w:sz w:val="16"/>
        </w:rPr>
        <w:t>Soubrier</w:t>
      </w:r>
      <w:proofErr w:type="spellEnd"/>
      <w:r w:rsidRPr="00203E3E">
        <w:rPr>
          <w:sz w:val="16"/>
        </w:rPr>
        <w:t xml:space="preserve">, “Mirages of Power? From Sparkly Appearance to Empowered Apparatus, Evolving Trends and Implications of Arms Trade in Qatar and UAE,” in The Arms Trade, Military Services and the Security Market in the Gulf States: Trends and Implications, David Des Roches and Dania </w:t>
      </w:r>
      <w:proofErr w:type="spellStart"/>
      <w:r w:rsidRPr="00203E3E">
        <w:rPr>
          <w:sz w:val="16"/>
        </w:rPr>
        <w:t>Thafer</w:t>
      </w:r>
      <w:proofErr w:type="spellEnd"/>
      <w:r w:rsidRPr="00203E3E">
        <w:rPr>
          <w:sz w:val="16"/>
        </w:rPr>
        <w:t xml:space="preserve">, eds., Gerlach Press, 2016. 16 CRS Report R44716, Conventional Arms Transfers to Developing Nations, 2008-2015, by Catherine A. </w:t>
      </w:r>
      <w:proofErr w:type="spellStart"/>
      <w:r w:rsidRPr="00203E3E">
        <w:rPr>
          <w:sz w:val="16"/>
        </w:rPr>
        <w:t>Theohary</w:t>
      </w:r>
      <w:proofErr w:type="spellEnd"/>
      <w:r w:rsidRPr="00203E3E">
        <w:rPr>
          <w:sz w:val="16"/>
        </w:rPr>
        <w:t xml:space="preserve">. 17 Defense Security Cooperation Agency Major Arms Sales, at http://www.dsca.mil/major-arms-sales. 18 Aaron Mehta, “US clears record total for arms sales in FY17,” Defense News, September 13, 2017. Arms Sales in the Middle East: Trends and Analytical Perspectives for U.S. Policy Congressional Research Service 4 15th, respectively), 6 out of the top 10 defense budgets as a percentage of GDP are in the Middle East (Oman, Iraq, Saudi Arabia, Algeria, Israel, and Bahrain).19 In the Middle East over the past several decades, </w:t>
      </w:r>
      <w:r w:rsidRPr="00203E3E">
        <w:rPr>
          <w:rStyle w:val="StyleUnderline"/>
        </w:rPr>
        <w:t>the United States has sought to utilize arms sales to reinforce major U.S. regional security policy priorities, including: 1. the security of Israel and the maintenance of its peace treaties with Egypt (1979) and Jordan (1994); 2. counterterrorism</w:t>
      </w:r>
      <w:r w:rsidRPr="00203E3E">
        <w:rPr>
          <w:sz w:val="16"/>
        </w:rPr>
        <w:t xml:space="preserve">; 3. free access of the region’s energy resources to global markets; 4. </w:t>
      </w:r>
      <w:r w:rsidRPr="00203E3E">
        <w:rPr>
          <w:rStyle w:val="StyleUnderline"/>
        </w:rPr>
        <w:t>countering Iranian regional influence; and 5. U.S. regional partners’ internal stability</w:t>
      </w:r>
      <w:r w:rsidRPr="00203E3E">
        <w:rPr>
          <w:sz w:val="16"/>
        </w:rPr>
        <w:t>. U.S. arms sales to the region have been subject to criticism by those who argue that such efforts have a moral cost and a detrimental effect on U.S. interests. U.S. sales have fueled what some characterize as a regional arms race,20 an ongoing concern of some U.S. policymakers.21 Some argue that weapons provided by the United States empower undemocratic regimes that repress human rights, creating the conditions for political instability.22 Others challenge the long-term financial and political viability of this arrangement, questioning U.S. partners’ continued ability to purchase arms at such a high level in an age where lower oil prices have strained some nations’ budgets. For some U.S. partners, maintaining high levels of arms procurements may result in less spending on infrastructure, education, and a level of service provision to which populations have become accustomed in recent decades.</w:t>
      </w:r>
    </w:p>
    <w:p w14:paraId="45355EAD" w14:textId="10463CE5" w:rsidR="00CF6654" w:rsidRDefault="00CF6654" w:rsidP="00CF6654">
      <w:pPr>
        <w:pStyle w:val="Heading3"/>
        <w:rPr>
          <w:rFonts w:cs="Times New Roman"/>
        </w:rPr>
      </w:pPr>
      <w:r w:rsidRPr="00203E3E">
        <w:rPr>
          <w:rFonts w:cs="Times New Roman"/>
        </w:rPr>
        <w:t xml:space="preserve">Saudi Arabia </w:t>
      </w:r>
    </w:p>
    <w:p w14:paraId="5B274316" w14:textId="77777777" w:rsidR="006246B6" w:rsidRPr="00203E3E" w:rsidRDefault="006246B6" w:rsidP="006246B6">
      <w:pPr>
        <w:pStyle w:val="Heading4"/>
        <w:rPr>
          <w:rFonts w:cs="Times New Roman"/>
        </w:rPr>
      </w:pPr>
      <w:r w:rsidRPr="00203E3E">
        <w:rPr>
          <w:rFonts w:cs="Times New Roman"/>
        </w:rPr>
        <w:t xml:space="preserve">Reducing arms sales </w:t>
      </w:r>
      <w:r>
        <w:rPr>
          <w:rFonts w:cs="Times New Roman"/>
        </w:rPr>
        <w:t>erodes</w:t>
      </w:r>
      <w:r w:rsidRPr="00203E3E">
        <w:rPr>
          <w:rFonts w:cs="Times New Roman"/>
        </w:rPr>
        <w:t xml:space="preserve"> the credibility of U.S. security guarantees </w:t>
      </w:r>
    </w:p>
    <w:p w14:paraId="0C457F3B" w14:textId="77777777" w:rsidR="006246B6" w:rsidRPr="00203E3E" w:rsidRDefault="006246B6" w:rsidP="006246B6">
      <w:r w:rsidRPr="00203E3E">
        <w:rPr>
          <w:rStyle w:val="Style13ptBold"/>
        </w:rPr>
        <w:t>Bowman 8</w:t>
      </w:r>
      <w:r w:rsidRPr="00203E3E">
        <w:t xml:space="preserve"> (Bradley - Senate Foreign Relations Committee staff member for the Middle East, “CHAIN REACTION: AVOIDING A NUCLEAR ARMS RACE IN THE MIDDLE EAST,” February 2008, </w:t>
      </w:r>
      <w:r w:rsidRPr="00203E3E">
        <w:rPr>
          <w:i/>
          <w:iCs/>
        </w:rPr>
        <w:t>Report to the Committee on Foreign Relations</w:t>
      </w:r>
      <w:r w:rsidRPr="00203E3E">
        <w:t>, https://www.govinfo.gov/content/pkg/CPRT-110SPRT39674/html/CPRT-110SPRT39674.htm)</w:t>
      </w:r>
    </w:p>
    <w:p w14:paraId="612EC4E9" w14:textId="77777777" w:rsidR="006246B6" w:rsidRPr="00203E3E" w:rsidRDefault="006246B6" w:rsidP="006246B6">
      <w:pPr>
        <w:rPr>
          <w:sz w:val="16"/>
        </w:rPr>
      </w:pPr>
      <w:r w:rsidRPr="00203E3E">
        <w:rPr>
          <w:sz w:val="16"/>
        </w:rPr>
        <w:t xml:space="preserve">Regardless of the specific Iranian threat to Saudi Arabia or the current inventory of Saudi weapons, U.S. arms sales to Saudi Arabia serve three primary purposes: First, the </w:t>
      </w:r>
      <w:r w:rsidRPr="00203E3E">
        <w:rPr>
          <w:rStyle w:val="StyleUnderline"/>
        </w:rPr>
        <w:t xml:space="preserve">arms sales to Saudi Arabia represent a </w:t>
      </w:r>
      <w:r w:rsidRPr="00203E3E">
        <w:rPr>
          <w:rStyle w:val="Emphasis"/>
        </w:rPr>
        <w:t>tangible symbol</w:t>
      </w:r>
      <w:r w:rsidRPr="00203E3E">
        <w:rPr>
          <w:rStyle w:val="StyleUnderline"/>
        </w:rPr>
        <w:t xml:space="preserve"> to the Saudis of the </w:t>
      </w:r>
      <w:r w:rsidRPr="00203E3E">
        <w:rPr>
          <w:rStyle w:val="Emphasis"/>
        </w:rPr>
        <w:t>U.S. security guarantee.</w:t>
      </w:r>
      <w:r w:rsidRPr="00203E3E">
        <w:rPr>
          <w:sz w:val="16"/>
        </w:rPr>
        <w:t xml:space="preserve"> </w:t>
      </w:r>
      <w:r w:rsidRPr="00203E3E">
        <w:rPr>
          <w:rStyle w:val="StyleUnderline"/>
        </w:rPr>
        <w:t xml:space="preserve">When the United States responds positively to Saudi weapons requests, it provides visible confirmation of the U.S. security guarantee. On the other hand, </w:t>
      </w:r>
      <w:r w:rsidRPr="00203E3E">
        <w:rPr>
          <w:rStyle w:val="Emphasis"/>
        </w:rPr>
        <w:t>if the United States is not willing to sell Saudi Arabia many weapons systems, this negatively impacts the Saudi perception of United States reliability.</w:t>
      </w:r>
      <w:r w:rsidRPr="00203E3E">
        <w:rPr>
          <w:sz w:val="16"/>
        </w:rPr>
        <w:t xml:space="preserve"> Second, selling U.S. weapons systems to Saudi Arabia represents much more than a single business transaction. When the United States sells a fighter, tank, or other high-dollar weapons system to a foreign country the benefit is much greater than a financial windfall for a U.S. company. A logistical, maintenance, and training package that usually extends for the life of the system almost always accompanies the weapon system. In other words, </w:t>
      </w:r>
      <w:r w:rsidRPr="00203E3E">
        <w:rPr>
          <w:rStyle w:val="StyleUnderline"/>
        </w:rPr>
        <w:t>when the United States sells a weapons system to a foreign country, it secures a 20- year relationship that helps cement the bilateral relationship.</w:t>
      </w:r>
      <w:r w:rsidRPr="00203E3E">
        <w:rPr>
          <w:sz w:val="16"/>
        </w:rPr>
        <w:t xml:space="preserve"> Third, selling U.S. weapons to America's allies and friends enables the future interoperability of U.S. military forces and the forces of the nation that purchases American hardware. Either now or in the future, if the United States seeks to create a seamless defense network with friendly and allied nations, common weapons systems greatly facilitate this objective.</w:t>
      </w:r>
    </w:p>
    <w:p w14:paraId="04C7AE79" w14:textId="77777777" w:rsidR="00F4130B" w:rsidRPr="00203E3E" w:rsidRDefault="00F4130B" w:rsidP="00F4130B">
      <w:pPr>
        <w:pStyle w:val="Heading4"/>
        <w:rPr>
          <w:rFonts w:cs="Times New Roman"/>
        </w:rPr>
      </w:pPr>
      <w:r w:rsidRPr="00203E3E">
        <w:rPr>
          <w:rFonts w:cs="Times New Roman"/>
        </w:rPr>
        <w:t xml:space="preserve">Arms sales are key warrants of American commitment—reducing them incentivizes Saudi </w:t>
      </w:r>
      <w:proofErr w:type="spellStart"/>
      <w:r w:rsidRPr="00203E3E">
        <w:rPr>
          <w:rFonts w:cs="Times New Roman"/>
        </w:rPr>
        <w:t>prolif</w:t>
      </w:r>
      <w:proofErr w:type="spellEnd"/>
      <w:r w:rsidRPr="00203E3E">
        <w:rPr>
          <w:rFonts w:cs="Times New Roman"/>
        </w:rPr>
        <w:t xml:space="preserve">  </w:t>
      </w:r>
    </w:p>
    <w:p w14:paraId="7B7D165E" w14:textId="77777777" w:rsidR="00F4130B" w:rsidRPr="00203E3E" w:rsidRDefault="00F4130B" w:rsidP="00F4130B">
      <w:proofErr w:type="spellStart"/>
      <w:r w:rsidRPr="00203E3E">
        <w:rPr>
          <w:rStyle w:val="Style13ptBold"/>
        </w:rPr>
        <w:t>Gause</w:t>
      </w:r>
      <w:proofErr w:type="spellEnd"/>
      <w:r w:rsidRPr="00203E3E">
        <w:rPr>
          <w:rStyle w:val="Style13ptBold"/>
        </w:rPr>
        <w:t xml:space="preserve"> 10</w:t>
      </w:r>
      <w:r w:rsidRPr="00203E3E">
        <w:t xml:space="preserve"> (F. Gregory III – Professor and chair of the political science department at the University of Vermont, “Is Big Saudi Arms Sale a Good </w:t>
      </w:r>
      <w:proofErr w:type="gramStart"/>
      <w:r w:rsidRPr="00203E3E">
        <w:t>Idea?,</w:t>
      </w:r>
      <w:proofErr w:type="gramEnd"/>
      <w:r w:rsidRPr="00203E3E">
        <w:t xml:space="preserve">”) </w:t>
      </w:r>
    </w:p>
    <w:p w14:paraId="14A47921" w14:textId="0E3498B1" w:rsidR="00F4130B" w:rsidRPr="00203E3E" w:rsidRDefault="00F4130B" w:rsidP="00B55AD5">
      <w:pPr>
        <w:rPr>
          <w:sz w:val="16"/>
        </w:rPr>
      </w:pPr>
      <w:r w:rsidRPr="00203E3E">
        <w:rPr>
          <w:sz w:val="16"/>
        </w:rPr>
        <w:t xml:space="preserve">Also, </w:t>
      </w:r>
      <w:r w:rsidRPr="00203E3E">
        <w:rPr>
          <w:rStyle w:val="StyleUnderline"/>
        </w:rPr>
        <w:t>there are two positive foreign policy consequences that could come from the sale. Its psychological effect could give the Saudis more credibility with regional elites in their contest for influence with Iran</w:t>
      </w:r>
      <w:r w:rsidRPr="00203E3E">
        <w:rPr>
          <w:sz w:val="16"/>
        </w:rPr>
        <w:t xml:space="preserve">, </w:t>
      </w:r>
      <w:r w:rsidRPr="00203E3E">
        <w:rPr>
          <w:rStyle w:val="StyleUnderline"/>
        </w:rPr>
        <w:t>making potential Saudi allies</w:t>
      </w:r>
      <w:r w:rsidRPr="00203E3E">
        <w:rPr>
          <w:sz w:val="16"/>
        </w:rPr>
        <w:t xml:space="preserve"> in places like Lebanon, Palestine, Iraq, and Yemen </w:t>
      </w:r>
      <w:r w:rsidRPr="00203E3E">
        <w:rPr>
          <w:rStyle w:val="StyleUnderline"/>
        </w:rPr>
        <w:t>more confident</w:t>
      </w:r>
      <w:r w:rsidRPr="00203E3E">
        <w:rPr>
          <w:sz w:val="16"/>
        </w:rPr>
        <w:t xml:space="preserve"> in throwing in their lot with Riyadh. </w:t>
      </w:r>
      <w:r w:rsidRPr="00203E3E">
        <w:rPr>
          <w:rStyle w:val="StyleUnderline"/>
        </w:rPr>
        <w:t xml:space="preserve">And if Iran obtains a nuclear weapons capability, the Saudis would undoubtedly consider the option of </w:t>
      </w:r>
      <w:r w:rsidRPr="00203E3E">
        <w:rPr>
          <w:rStyle w:val="Emphasis"/>
        </w:rPr>
        <w:t>proliferating themselves.</w:t>
      </w:r>
      <w:r w:rsidRPr="00203E3E">
        <w:rPr>
          <w:sz w:val="16"/>
        </w:rPr>
        <w:t xml:space="preserve"> </w:t>
      </w:r>
      <w:r w:rsidRPr="00203E3E">
        <w:rPr>
          <w:rStyle w:val="StyleUnderline"/>
        </w:rPr>
        <w:t xml:space="preserve">If they are confident of their American security guarantee--and these </w:t>
      </w:r>
      <w:r w:rsidRPr="00203E3E">
        <w:rPr>
          <w:rStyle w:val="Emphasis"/>
        </w:rPr>
        <w:t>big arms sales are warrants of the American commitment to their security</w:t>
      </w:r>
      <w:r w:rsidRPr="00203E3E">
        <w:rPr>
          <w:rStyle w:val="StyleUnderline"/>
        </w:rPr>
        <w:t>--American advice not to obtain nuclear weapons will carry more weight.</w:t>
      </w:r>
      <w:r w:rsidRPr="00203E3E">
        <w:t xml:space="preserve"> </w:t>
      </w:r>
      <w:r w:rsidRPr="00203E3E">
        <w:rPr>
          <w:sz w:val="16"/>
        </w:rPr>
        <w:t xml:space="preserve">In the end, the </w:t>
      </w:r>
      <w:r w:rsidRPr="00203E3E">
        <w:rPr>
          <w:rStyle w:val="StyleUnderline"/>
        </w:rPr>
        <w:t>Saudis are going to buy weapons. If we do not sell them, Moscow, London, Paris, and Beijing will</w:t>
      </w:r>
      <w:r w:rsidRPr="00203E3E">
        <w:rPr>
          <w:sz w:val="16"/>
        </w:rPr>
        <w:t>.</w:t>
      </w:r>
    </w:p>
    <w:p w14:paraId="30048C95" w14:textId="77777777" w:rsidR="00F4130B" w:rsidRPr="00203E3E" w:rsidRDefault="00F4130B" w:rsidP="00F4130B">
      <w:pPr>
        <w:pStyle w:val="Heading4"/>
        <w:rPr>
          <w:rFonts w:cs="Times New Roman"/>
        </w:rPr>
      </w:pPr>
      <w:r w:rsidRPr="00203E3E">
        <w:rPr>
          <w:rFonts w:cs="Times New Roman"/>
        </w:rPr>
        <w:t>Arms sales, particularly to Saudi, are necessary guarantees of protection that deter regional proliferating.</w:t>
      </w:r>
    </w:p>
    <w:p w14:paraId="3991F678" w14:textId="3A546AC4" w:rsidR="00F4130B" w:rsidRPr="00203E3E" w:rsidRDefault="00F4130B" w:rsidP="00F4130B">
      <w:r w:rsidRPr="00203E3E">
        <w:rPr>
          <w:rStyle w:val="Style13ptBold"/>
        </w:rPr>
        <w:t>Cordesman 10</w:t>
      </w:r>
      <w:r w:rsidRPr="00203E3E">
        <w:rPr>
          <w:rStyle w:val="Style13ptBold"/>
          <w:b w:val="0"/>
          <w:bCs w:val="0"/>
          <w:sz w:val="22"/>
          <w:szCs w:val="18"/>
        </w:rPr>
        <w:t xml:space="preserve"> (Anthony H. Cordesman is the </w:t>
      </w:r>
      <w:proofErr w:type="spellStart"/>
      <w:r w:rsidRPr="00203E3E">
        <w:rPr>
          <w:rStyle w:val="Style13ptBold"/>
          <w:b w:val="0"/>
          <w:bCs w:val="0"/>
          <w:sz w:val="22"/>
          <w:szCs w:val="18"/>
        </w:rPr>
        <w:t>Arleigh</w:t>
      </w:r>
      <w:proofErr w:type="spellEnd"/>
      <w:r w:rsidRPr="00203E3E">
        <w:rPr>
          <w:rStyle w:val="Style13ptBold"/>
          <w:b w:val="0"/>
          <w:bCs w:val="0"/>
          <w:sz w:val="22"/>
          <w:szCs w:val="18"/>
        </w:rPr>
        <w:t xml:space="preserve"> A. Burke Chair in Strategy at CSIS. During his time at CSIS, Cordesman has been director of the Gulf Net Assessment Project and the Gulf in Transition Study, as well as principal investigator of the CSIS Homeland Defense Project. He has led studies on national missile defense, asymmetric warfare and weapons of mass destruction, and critical infrastructure protection,</w:t>
      </w:r>
      <w:r w:rsidRPr="00203E3E">
        <w:rPr>
          <w:sz w:val="18"/>
          <w:szCs w:val="18"/>
        </w:rPr>
        <w:t xml:space="preserve"> </w:t>
      </w:r>
      <w:r w:rsidRPr="00203E3E">
        <w:t xml:space="preserve">“U.S.-Saudi Security Cooperation and the Impact of U.S. Arms Sales”) </w:t>
      </w:r>
    </w:p>
    <w:p w14:paraId="12D27CA5" w14:textId="5417BE88" w:rsidR="00F4130B" w:rsidRPr="00203E3E" w:rsidRDefault="00F4130B" w:rsidP="00B55AD5">
      <w:pPr>
        <w:rPr>
          <w:sz w:val="16"/>
        </w:rPr>
      </w:pPr>
      <w:r w:rsidRPr="00203E3E">
        <w:rPr>
          <w:rStyle w:val="StyleUnderline"/>
        </w:rPr>
        <w:t>The United State as must reshape its military posture</w:t>
      </w:r>
      <w:r w:rsidRPr="00203E3E">
        <w:rPr>
          <w:sz w:val="16"/>
        </w:rPr>
        <w:t xml:space="preserve"> in the Gulf as it withdraws from the Gulf, </w:t>
      </w:r>
      <w:r w:rsidRPr="00203E3E">
        <w:rPr>
          <w:rStyle w:val="StyleUnderline"/>
        </w:rPr>
        <w:t>as well as reshape its power projection capabilities and contingency plans</w:t>
      </w:r>
      <w:r w:rsidRPr="00203E3E">
        <w:rPr>
          <w:sz w:val="16"/>
        </w:rPr>
        <w:t>. It must shape its force posture and cooperation with its regional allies to become more effective in hybrid warfare and in a spectrum of conflicts ranging from covert and proxy warfare to long-range missile defenses and extended regional deterrence—</w:t>
      </w:r>
      <w:r w:rsidRPr="00203E3E">
        <w:rPr>
          <w:rStyle w:val="StyleUnderline"/>
        </w:rPr>
        <w:t xml:space="preserve">addressing the military side of the risk that Iran may become a nuclear power and giving its allies an incentive </w:t>
      </w:r>
      <w:r w:rsidRPr="00203E3E">
        <w:rPr>
          <w:rStyle w:val="Emphasis"/>
        </w:rPr>
        <w:t>not to acquire their own nuclear weapons</w:t>
      </w:r>
      <w:r w:rsidRPr="00203E3E">
        <w:rPr>
          <w:rStyle w:val="StyleUnderline"/>
        </w:rPr>
        <w:t xml:space="preserve"> and long-range missiles</w:t>
      </w:r>
      <w:r w:rsidRPr="00203E3E">
        <w:rPr>
          <w:sz w:val="16"/>
        </w:rPr>
        <w:t xml:space="preserve">. </w:t>
      </w:r>
      <w:r w:rsidRPr="00203E3E">
        <w:rPr>
          <w:rStyle w:val="StyleUnderline"/>
        </w:rPr>
        <w:t>Iran remains an emerging challenge. It is deeply involved in strategic competition with the United States and its friends and allies in the region. It is developing steadily better capabilities</w:t>
      </w:r>
      <w:r w:rsidRPr="00203E3E">
        <w:rPr>
          <w:sz w:val="16"/>
        </w:rPr>
        <w:t xml:space="preserve"> to attack shipping, targets in the Gulf, and targets on the Saudi and southern Gulf coast, </w:t>
      </w:r>
      <w:r w:rsidRPr="00203E3E">
        <w:rPr>
          <w:rStyle w:val="StyleUnderline"/>
        </w:rPr>
        <w:t>and it is using asymmetric warfare in doing so</w:t>
      </w:r>
      <w:r w:rsidRPr="00203E3E">
        <w:rPr>
          <w:sz w:val="16"/>
        </w:rPr>
        <w:t xml:space="preserve">. It is fielding significant long-range missile forces and may acquire nuclear weapons. </w:t>
      </w:r>
      <w:r w:rsidRPr="00203E3E">
        <w:rPr>
          <w:rStyle w:val="StyleUnderline"/>
        </w:rPr>
        <w:t xml:space="preserve">If the United States is to </w:t>
      </w:r>
      <w:r w:rsidRPr="00203E3E">
        <w:rPr>
          <w:rStyle w:val="Emphasis"/>
        </w:rPr>
        <w:t>deter other regional states from proliferation</w:t>
      </w:r>
      <w:r w:rsidRPr="00203E3E">
        <w:rPr>
          <w:rStyle w:val="StyleUnderline"/>
        </w:rPr>
        <w:t xml:space="preserve"> in reaction to Iran, and make its statements about offering “extended regional deterrence” a credible option, </w:t>
      </w:r>
      <w:r w:rsidRPr="00203E3E">
        <w:rPr>
          <w:rStyle w:val="Emphasis"/>
        </w:rPr>
        <w:t>it must show it will do its best to create effective regional partners</w:t>
      </w:r>
      <w:r w:rsidRPr="00203E3E">
        <w:rPr>
          <w:rStyle w:val="StyleUnderline"/>
        </w:rPr>
        <w:t xml:space="preserve"> in the southern Gulf, as well as try to build a strategic partnership with Iraq. </w:t>
      </w:r>
      <w:r w:rsidRPr="00203E3E">
        <w:rPr>
          <w:sz w:val="16"/>
        </w:rPr>
        <w:t xml:space="preserve">At the same time, neither the United States nor its Gulf allies have any reason to seek open confrontation with Iran. This is particularly true of the Gulf states. “Speak softly and carry a big stick” may not be an old Arab proverb, but Arab leaders have long practiced this with considerable success. </w:t>
      </w:r>
      <w:r w:rsidRPr="00203E3E">
        <w:rPr>
          <w:rStyle w:val="StyleUnderline"/>
        </w:rPr>
        <w:t>The United States</w:t>
      </w:r>
      <w:r w:rsidRPr="00203E3E">
        <w:rPr>
          <w:sz w:val="16"/>
        </w:rPr>
        <w:t xml:space="preserve"> can still count on some support from allies like Britain and France, but the fact remains that it </w:t>
      </w:r>
      <w:r w:rsidRPr="00203E3E">
        <w:rPr>
          <w:rStyle w:val="StyleUnderline"/>
        </w:rPr>
        <w:t>will have to rely on Saudi Arabia</w:t>
      </w:r>
      <w:r w:rsidRPr="00203E3E">
        <w:rPr>
          <w:sz w:val="16"/>
        </w:rPr>
        <w:t xml:space="preserve"> and other Gulf states. The same forces that have made the United States and Saudi Arabia key de facto partners in Gulf security will become even more important in the future. Regardless of the outcome of Iraq’s effort to forge a new government, it will not become a major regional military power again for at least a decade. </w:t>
      </w:r>
      <w:r w:rsidRPr="00203E3E">
        <w:rPr>
          <w:rStyle w:val="StyleUnderline"/>
        </w:rPr>
        <w:t xml:space="preserve">If the United States is to have any major strategic partner in the Gulf, it is going to be Saudi Arabia. </w:t>
      </w:r>
      <w:r w:rsidRPr="00203E3E">
        <w:rPr>
          <w:sz w:val="16"/>
        </w:rPr>
        <w:t xml:space="preserve">As General David Petraeus and others have explained, the war against terrorism and extremism is going to be a long war, likely to go on for the next 10 to 20 years. The Gulf region is going to be one of the centers of this conflict. Al </w:t>
      </w:r>
      <w:proofErr w:type="spellStart"/>
      <w:r w:rsidRPr="00203E3E">
        <w:rPr>
          <w:sz w:val="16"/>
        </w:rPr>
        <w:t>Qa’ida</w:t>
      </w:r>
      <w:proofErr w:type="spellEnd"/>
      <w:r w:rsidRPr="00203E3E">
        <w:rPr>
          <w:sz w:val="16"/>
        </w:rPr>
        <w:t xml:space="preserve"> is not suddenly going away, and new organizations are certain to emerge. Nations like Yemen and Somalia present serious long-term risks of becoming centers of terrorist activity. The United States faces growing pressures to limit its military spending and commitments, and it has steadily increasing needs for regional allies with strong and interoperable forces to deter and contain regional threats and fight alongside U.S. forces if necessary. It may or may not be possible to move forward quickly in an Israeli-Palestinian peace agreement, but it is vital to minimize the tensions between our Arab allies and Israel. King Abdullah’s peace plan may differ sharply with Israel’s position, but it shows that the United States can sell arms to Saudi Arabia with minimal risk of this impacting on Israel’s security. In fact, </w:t>
      </w:r>
      <w:r w:rsidRPr="00203E3E">
        <w:rPr>
          <w:rStyle w:val="StyleUnderline"/>
        </w:rPr>
        <w:t>strong U.S. security ties to Saudi Arabia offer Israel a far better alternative than Saudi Arabia turning to European or other suppliers and questioning U.S. support if it faces a crisis with Iran</w:t>
      </w:r>
      <w:r w:rsidRPr="00203E3E">
        <w:rPr>
          <w:sz w:val="16"/>
        </w:rPr>
        <w:t>.</w:t>
      </w:r>
    </w:p>
    <w:p w14:paraId="11622B5D" w14:textId="34A32E85" w:rsidR="00EB7100" w:rsidRPr="00203E3E" w:rsidRDefault="00EB7100" w:rsidP="00EB7100">
      <w:pPr>
        <w:pStyle w:val="Heading3"/>
        <w:rPr>
          <w:rFonts w:cs="Times New Roman"/>
        </w:rPr>
      </w:pPr>
      <w:r w:rsidRPr="00203E3E">
        <w:rPr>
          <w:rFonts w:cs="Times New Roman"/>
        </w:rPr>
        <w:t xml:space="preserve">Oman </w:t>
      </w:r>
    </w:p>
    <w:p w14:paraId="711CE915" w14:textId="77777777" w:rsidR="00EB7100" w:rsidRPr="00203E3E" w:rsidRDefault="00EB7100" w:rsidP="00EB7100">
      <w:pPr>
        <w:pStyle w:val="Heading4"/>
        <w:rPr>
          <w:rFonts w:cs="Times New Roman"/>
        </w:rPr>
      </w:pPr>
      <w:r w:rsidRPr="00203E3E">
        <w:rPr>
          <w:rFonts w:cs="Times New Roman"/>
        </w:rPr>
        <w:t>Arms sales are foundational to US-Omani relations.</w:t>
      </w:r>
    </w:p>
    <w:p w14:paraId="7D26BE3D" w14:textId="650FD901" w:rsidR="00EB7100" w:rsidRPr="00203E3E" w:rsidRDefault="00EB7100" w:rsidP="00EB7100">
      <w:r w:rsidRPr="00203E3E">
        <w:rPr>
          <w:rStyle w:val="Style13ptBold"/>
        </w:rPr>
        <w:t>Said 3/7</w:t>
      </w:r>
      <w:r w:rsidRPr="00203E3E">
        <w:t>/19 (Ahmed,</w:t>
      </w:r>
      <w:r w:rsidR="00783E8A" w:rsidRPr="00203E3E">
        <w:t xml:space="preserve"> </w:t>
      </w:r>
      <w:r w:rsidRPr="00203E3E">
        <w:t xml:space="preserve">“Deep-rooted security partnership between Oman, US”, </w:t>
      </w:r>
      <w:proofErr w:type="spellStart"/>
      <w:r w:rsidRPr="00203E3E">
        <w:t>Diyaruna</w:t>
      </w:r>
      <w:proofErr w:type="spellEnd"/>
      <w:r w:rsidRPr="00203E3E">
        <w:t xml:space="preserve">, </w:t>
      </w:r>
      <w:hyperlink r:id="rId31" w:history="1">
        <w:r w:rsidRPr="00203E3E">
          <w:rPr>
            <w:rStyle w:val="Hyperlink"/>
          </w:rPr>
          <w:t>https://diyaruna.com/en_GB/articles/cnmi_di/features/2019/03/07/feature-03</w:t>
        </w:r>
      </w:hyperlink>
      <w:r w:rsidRPr="00203E3E">
        <w:rPr>
          <w:rStyle w:val="Hyperlink"/>
        </w:rPr>
        <w:t>)</w:t>
      </w:r>
    </w:p>
    <w:p w14:paraId="5CC1716D" w14:textId="69E7CCB9" w:rsidR="00EB7100" w:rsidRPr="00203E3E" w:rsidRDefault="00EB7100" w:rsidP="00EB7100">
      <w:r w:rsidRPr="00203E3E">
        <w:rPr>
          <w:rStyle w:val="StyleUnderline"/>
        </w:rPr>
        <w:t>The solid and deep-rooted relationship between Oman and the US benefits both partners and contributes substantially to regional and international security and stability</w:t>
      </w:r>
      <w:r w:rsidRPr="00203E3E">
        <w:rPr>
          <w:sz w:val="16"/>
        </w:rPr>
        <w:t>, experts and analysts told Al-</w:t>
      </w:r>
      <w:proofErr w:type="spellStart"/>
      <w:r w:rsidRPr="00203E3E">
        <w:rPr>
          <w:sz w:val="16"/>
        </w:rPr>
        <w:t>Mashareq</w:t>
      </w:r>
      <w:proofErr w:type="spellEnd"/>
      <w:r w:rsidRPr="00203E3E">
        <w:rPr>
          <w:sz w:val="16"/>
        </w:rPr>
        <w:t xml:space="preserve">. The high level of co-operation between the two allies is evidenced by a recently concluded joint military training exercise hosted by the sultanate, they said. The Royal Army of Oman’s three-week "Inferno Creek 19" exercise, conducted with the US military, was held in January near the coastal town of </w:t>
      </w:r>
      <w:proofErr w:type="spellStart"/>
      <w:r w:rsidRPr="00203E3E">
        <w:rPr>
          <w:sz w:val="16"/>
        </w:rPr>
        <w:t>Rabkoot</w:t>
      </w:r>
      <w:proofErr w:type="spellEnd"/>
      <w:r w:rsidRPr="00203E3E">
        <w:rPr>
          <w:sz w:val="16"/>
        </w:rPr>
        <w:t xml:space="preserve"> in Southern Oman. Joint drills like this one are part of the military co-operation between the two </w:t>
      </w:r>
      <w:proofErr w:type="gramStart"/>
      <w:r w:rsidRPr="00203E3E">
        <w:rPr>
          <w:sz w:val="16"/>
        </w:rPr>
        <w:t>countries, and</w:t>
      </w:r>
      <w:proofErr w:type="gramEnd"/>
      <w:r w:rsidRPr="00203E3E">
        <w:rPr>
          <w:sz w:val="16"/>
        </w:rPr>
        <w:t xml:space="preserve"> allow both sides to improve combat skills and readiness to confront any dangers they may encounter in the region. They also contribute to the understanding of the operational concepts between the two participants, thus enhancing joint work between them. Relations between Oman and the US were officially established in 1833, and since that date the two countries have stood together on many issues, including </w:t>
      </w:r>
      <w:proofErr w:type="spellStart"/>
      <w:r w:rsidRPr="00203E3E">
        <w:rPr>
          <w:sz w:val="16"/>
        </w:rPr>
        <w:t>defence</w:t>
      </w:r>
      <w:proofErr w:type="spellEnd"/>
      <w:r w:rsidRPr="00203E3E">
        <w:rPr>
          <w:sz w:val="16"/>
        </w:rPr>
        <w:t xml:space="preserve"> and security, said historian and strategic analyst </w:t>
      </w:r>
      <w:proofErr w:type="spellStart"/>
      <w:r w:rsidRPr="00203E3E">
        <w:rPr>
          <w:sz w:val="16"/>
        </w:rPr>
        <w:t>Qais</w:t>
      </w:r>
      <w:proofErr w:type="spellEnd"/>
      <w:r w:rsidRPr="00203E3E">
        <w:rPr>
          <w:sz w:val="16"/>
        </w:rPr>
        <w:t xml:space="preserve"> bin Mahmoud. The two countries signed a military co-operation agreement in 1980, which was updated and renewed in 2010, he told Al-</w:t>
      </w:r>
      <w:proofErr w:type="spellStart"/>
      <w:r w:rsidRPr="00203E3E">
        <w:rPr>
          <w:sz w:val="16"/>
        </w:rPr>
        <w:t>Mashareq</w:t>
      </w:r>
      <w:proofErr w:type="spellEnd"/>
      <w:r w:rsidRPr="00203E3E">
        <w:rPr>
          <w:sz w:val="16"/>
        </w:rPr>
        <w:t xml:space="preserve">. Oman has assisted in the fight against terrorism, he said, and serves as a member of the international coalition battling the "Islamic State of Iraq and Syria" (ISIS) in Syria and Iraq. </w:t>
      </w:r>
      <w:r w:rsidRPr="00203E3E">
        <w:rPr>
          <w:rStyle w:val="Emphasis"/>
        </w:rPr>
        <w:t xml:space="preserve">The sultanate also has acquired significant amount of military equipment from the US in recent years as it works to update its armed forces. </w:t>
      </w:r>
      <w:r w:rsidRPr="00203E3E">
        <w:rPr>
          <w:rStyle w:val="StyleUnderline"/>
        </w:rPr>
        <w:t xml:space="preserve">Recent acquisitions include two squadrons of advanced F-16 fighter aircraft, three C-130J cargo aircraft, F-16 weapon systems and 20 high mobility multi-purpose wheeled vehicles, the US State Department said last March. </w:t>
      </w:r>
      <w:r w:rsidRPr="00203E3E">
        <w:rPr>
          <w:sz w:val="16"/>
        </w:rPr>
        <w:t xml:space="preserve">According to the US State Department, </w:t>
      </w:r>
      <w:r w:rsidRPr="00203E3E">
        <w:rPr>
          <w:rStyle w:val="StyleUnderline"/>
        </w:rPr>
        <w:t xml:space="preserve">this equipment "will provide Oman with the ability to defend itself against regional threats and provide opportunities to increase interoperability with US forces and other allies". It also will "serve as a deterrent to potential threats from regional unmanned aerial vehicles (UAV), cruise missiles and fighter aircraft, enhancing Oman’s homeland </w:t>
      </w:r>
      <w:proofErr w:type="spellStart"/>
      <w:r w:rsidRPr="00203E3E">
        <w:rPr>
          <w:rStyle w:val="StyleUnderline"/>
        </w:rPr>
        <w:t>defence</w:t>
      </w:r>
      <w:proofErr w:type="spellEnd"/>
      <w:r w:rsidRPr="00203E3E">
        <w:rPr>
          <w:rStyle w:val="StyleUnderline"/>
        </w:rPr>
        <w:t xml:space="preserve"> and support for regional security",</w:t>
      </w:r>
      <w:r w:rsidRPr="00203E3E">
        <w:rPr>
          <w:sz w:val="16"/>
        </w:rPr>
        <w:t xml:space="preserve"> the State Department said. Training and rehabilitation </w:t>
      </w:r>
      <w:proofErr w:type="spellStart"/>
      <w:r w:rsidRPr="00203E3E">
        <w:rPr>
          <w:sz w:val="16"/>
        </w:rPr>
        <w:t>programmes</w:t>
      </w:r>
      <w:proofErr w:type="spellEnd"/>
      <w:r w:rsidRPr="00203E3E">
        <w:rPr>
          <w:sz w:val="16"/>
        </w:rPr>
        <w:t xml:space="preserve"> also have contributed significantly to the </w:t>
      </w:r>
      <w:proofErr w:type="spellStart"/>
      <w:r w:rsidRPr="00203E3E">
        <w:rPr>
          <w:sz w:val="16"/>
        </w:rPr>
        <w:t>modernisation</w:t>
      </w:r>
      <w:proofErr w:type="spellEnd"/>
      <w:r w:rsidRPr="00203E3E">
        <w:rPr>
          <w:sz w:val="16"/>
        </w:rPr>
        <w:t xml:space="preserve"> of the Royal Army of Oman, bin Mahmoud said. "We believe that co-operation between the two countries also is supported by co-operation from the Gulf to ensure stability in the region," he said, noting that the US and the Gulf Co-operation Council (GCC) are important regional partners. The recently concluded "Inferno Creek 19" military exercise in Oman "is another chapter in a series of </w:t>
      </w:r>
      <w:proofErr w:type="spellStart"/>
      <w:r w:rsidRPr="00203E3E">
        <w:rPr>
          <w:sz w:val="16"/>
        </w:rPr>
        <w:t>defence</w:t>
      </w:r>
      <w:proofErr w:type="spellEnd"/>
      <w:r w:rsidRPr="00203E3E">
        <w:rPr>
          <w:sz w:val="16"/>
        </w:rPr>
        <w:t xml:space="preserve"> and security co-operation between the two countries", strategic expert </w:t>
      </w:r>
      <w:proofErr w:type="spellStart"/>
      <w:r w:rsidRPr="00203E3E">
        <w:rPr>
          <w:sz w:val="16"/>
        </w:rPr>
        <w:t>Saif</w:t>
      </w:r>
      <w:proofErr w:type="spellEnd"/>
      <w:r w:rsidRPr="00203E3E">
        <w:rPr>
          <w:sz w:val="16"/>
        </w:rPr>
        <w:t xml:space="preserve"> bin Sultan told Al-</w:t>
      </w:r>
      <w:proofErr w:type="spellStart"/>
      <w:r w:rsidRPr="00203E3E">
        <w:rPr>
          <w:sz w:val="16"/>
        </w:rPr>
        <w:t>Mashareq</w:t>
      </w:r>
      <w:proofErr w:type="spellEnd"/>
      <w:r w:rsidRPr="00203E3E">
        <w:rPr>
          <w:sz w:val="16"/>
        </w:rPr>
        <w:t xml:space="preserve">. Participants on the Omani side included the 11th Infantry Brigade, the Sultan of Oman’s artillery, parachutes and engineering, and the Royal Air Force of Oman. US troops included units from the Infantry Division. Muscat in July hosted a meeting between Omani Foreign Minister Yusuf bin Alawi bin Abdullah and then-US Secretary of </w:t>
      </w:r>
      <w:proofErr w:type="spellStart"/>
      <w:r w:rsidRPr="00203E3E">
        <w:rPr>
          <w:sz w:val="16"/>
        </w:rPr>
        <w:t>Defence</w:t>
      </w:r>
      <w:proofErr w:type="spellEnd"/>
      <w:r w:rsidRPr="00203E3E">
        <w:rPr>
          <w:sz w:val="16"/>
        </w:rPr>
        <w:t xml:space="preserve"> James Mattis. The two reaffirmed the </w:t>
      </w:r>
      <w:proofErr w:type="spellStart"/>
      <w:r w:rsidRPr="00203E3E">
        <w:rPr>
          <w:sz w:val="16"/>
        </w:rPr>
        <w:t>defence</w:t>
      </w:r>
      <w:proofErr w:type="spellEnd"/>
      <w:r w:rsidRPr="00203E3E">
        <w:rPr>
          <w:sz w:val="16"/>
        </w:rPr>
        <w:t xml:space="preserve"> relationship between the US and Oman, and discussed a wide range of regional security issues, bin Sultan said. These included "the conflict in Yemen, freedom of navigation and multilateral co-operation to combat terrorism", he added. Such meetings confirm "</w:t>
      </w:r>
      <w:r w:rsidRPr="00203E3E">
        <w:rPr>
          <w:rStyle w:val="StyleUnderline"/>
        </w:rPr>
        <w:t xml:space="preserve">Oman is a vital regional security partner of the US, and there are new prospects for strengthening bilateral </w:t>
      </w:r>
      <w:proofErr w:type="spellStart"/>
      <w:r w:rsidRPr="00203E3E">
        <w:rPr>
          <w:rStyle w:val="StyleUnderline"/>
        </w:rPr>
        <w:t>defence</w:t>
      </w:r>
      <w:proofErr w:type="spellEnd"/>
      <w:r w:rsidRPr="00203E3E">
        <w:rPr>
          <w:rStyle w:val="StyleUnderline"/>
        </w:rPr>
        <w:t xml:space="preserve"> co-operation and for strengthening the security of the Gulf against any potential threats</w:t>
      </w:r>
      <w:r w:rsidRPr="00203E3E">
        <w:rPr>
          <w:sz w:val="16"/>
        </w:rPr>
        <w:t xml:space="preserve">", he said. </w:t>
      </w:r>
      <w:r w:rsidRPr="00203E3E">
        <w:rPr>
          <w:rStyle w:val="StyleUnderline"/>
        </w:rPr>
        <w:t xml:space="preserve">"The US is a strategic partner of Oman that can help develop its </w:t>
      </w:r>
      <w:proofErr w:type="spellStart"/>
      <w:r w:rsidRPr="00203E3E">
        <w:rPr>
          <w:rStyle w:val="StyleUnderline"/>
        </w:rPr>
        <w:t>defence</w:t>
      </w:r>
      <w:proofErr w:type="spellEnd"/>
      <w:r w:rsidRPr="00203E3E">
        <w:rPr>
          <w:rStyle w:val="StyleUnderline"/>
        </w:rPr>
        <w:t xml:space="preserve"> forces" with sophisticated military systems and equipment</w:t>
      </w:r>
      <w:r w:rsidRPr="00203E3E">
        <w:rPr>
          <w:sz w:val="16"/>
        </w:rPr>
        <w:t xml:space="preserve">, said Nasir bin Hamoud, a writer who </w:t>
      </w:r>
      <w:proofErr w:type="spellStart"/>
      <w:r w:rsidRPr="00203E3E">
        <w:rPr>
          <w:sz w:val="16"/>
        </w:rPr>
        <w:t>specialises</w:t>
      </w:r>
      <w:proofErr w:type="spellEnd"/>
      <w:r w:rsidRPr="00203E3E">
        <w:rPr>
          <w:sz w:val="16"/>
        </w:rPr>
        <w:t xml:space="preserve"> in security issues. "Oman contributes mainly to protecting the world trade route, especially oil, by securing the Strait of Hormuz," he told Al-</w:t>
      </w:r>
      <w:proofErr w:type="spellStart"/>
      <w:r w:rsidRPr="00203E3E">
        <w:rPr>
          <w:sz w:val="16"/>
        </w:rPr>
        <w:t>Mashareq</w:t>
      </w:r>
      <w:proofErr w:type="spellEnd"/>
      <w:r w:rsidRPr="00203E3E">
        <w:rPr>
          <w:sz w:val="16"/>
        </w:rPr>
        <w:t>. The sultanate has taken measures to support counterterrorism efforts, he said, and in 2005 joined the Container Security Initiative of the US Department of Homeland Security's US Customs and Border Protection Department. Under this initiative, the sultanate agreed to the pre-inspection of goods shipped to the US from the port of Salalah, in order to prevent the illegal trafficking of arms and other materials. Furthermore, "</w:t>
      </w:r>
      <w:r w:rsidRPr="00203E3E">
        <w:rPr>
          <w:rStyle w:val="Emphasis"/>
        </w:rPr>
        <w:t>the role of the US in providing the sultanate with modern equipment that has helped to protect its coasts and prevent piracy and infiltration across the border [...] cannot be overlooked</w:t>
      </w:r>
      <w:r w:rsidRPr="00203E3E">
        <w:rPr>
          <w:sz w:val="16"/>
        </w:rPr>
        <w:t>," bin Hamoud said.</w:t>
      </w:r>
    </w:p>
    <w:p w14:paraId="04294176" w14:textId="77777777" w:rsidR="00EB7100" w:rsidRPr="00203E3E" w:rsidRDefault="00EB7100" w:rsidP="00EB7100">
      <w:pPr>
        <w:pStyle w:val="Heading4"/>
        <w:rPr>
          <w:rFonts w:cs="Times New Roman"/>
        </w:rPr>
      </w:pPr>
      <w:r w:rsidRPr="00203E3E">
        <w:rPr>
          <w:rFonts w:cs="Times New Roman"/>
        </w:rPr>
        <w:t>Oman’s military is interoperable with the US’s and desires new arms sales</w:t>
      </w:r>
    </w:p>
    <w:p w14:paraId="3DC0FDB2" w14:textId="5BC4D8FA" w:rsidR="00EB7100" w:rsidRPr="00203E3E" w:rsidRDefault="00EB7100" w:rsidP="00EB7100">
      <w:r w:rsidRPr="00203E3E">
        <w:rPr>
          <w:rStyle w:val="Style13ptBold"/>
        </w:rPr>
        <w:t>CRS 7/8</w:t>
      </w:r>
      <w:r w:rsidRPr="00203E3E">
        <w:rPr>
          <w:rStyle w:val="Style13ptBold"/>
          <w:b w:val="0"/>
          <w:bCs w:val="0"/>
          <w:sz w:val="22"/>
          <w:szCs w:val="18"/>
        </w:rPr>
        <w:t>/19</w:t>
      </w:r>
      <w:r w:rsidRPr="00203E3E">
        <w:rPr>
          <w:rStyle w:val="Style13ptBold"/>
          <w:sz w:val="22"/>
          <w:szCs w:val="18"/>
        </w:rPr>
        <w:t xml:space="preserve"> </w:t>
      </w:r>
      <w:r w:rsidRPr="00203E3E">
        <w:rPr>
          <w:rStyle w:val="Style13ptBold"/>
          <w:b w:val="0"/>
          <w:bCs w:val="0"/>
          <w:sz w:val="22"/>
          <w:szCs w:val="18"/>
        </w:rPr>
        <w:t>(</w:t>
      </w:r>
      <w:r w:rsidRPr="00203E3E">
        <w:t xml:space="preserve">Oman: Politics, Security, and U.S. Policy”, Congressional Research Service, </w:t>
      </w:r>
      <w:hyperlink r:id="rId32" w:history="1">
        <w:r w:rsidRPr="00203E3E">
          <w:rPr>
            <w:rStyle w:val="Hyperlink"/>
          </w:rPr>
          <w:t>https://fas.org/sgp/crs/mideast/RS21534.pdf</w:t>
        </w:r>
      </w:hyperlink>
      <w:r w:rsidRPr="00203E3E">
        <w:rPr>
          <w:rStyle w:val="Hyperlink"/>
        </w:rPr>
        <w:t>)</w:t>
      </w:r>
    </w:p>
    <w:p w14:paraId="733C7337" w14:textId="3B90BE33" w:rsidR="00EB7100" w:rsidRPr="00203E3E" w:rsidRDefault="00EB7100" w:rsidP="00EB7100">
      <w:pPr>
        <w:rPr>
          <w:rStyle w:val="StyleUnderline"/>
        </w:rPr>
      </w:pPr>
      <w:r w:rsidRPr="00203E3E">
        <w:rPr>
          <w:rStyle w:val="StyleUnderline"/>
        </w:rPr>
        <w:t>Oman is trying to expand and modernize its arsenal primarily with purchases from the United States</w:t>
      </w:r>
      <w:r w:rsidRPr="00203E3E">
        <w:rPr>
          <w:sz w:val="16"/>
        </w:rPr>
        <w:t>. However, Oman is one of the least wealthy GCC states and cannot buy U.S. arms as readily as the wealthier GCC states</w:t>
      </w:r>
      <w:r w:rsidRPr="00203E3E">
        <w:rPr>
          <w:rStyle w:val="StyleUnderline"/>
        </w:rPr>
        <w:t>. Oman has received small amounts of Foreign Military Financing (FMF) that have been used to help purchase U.S. equipment, and Oman is eligible for grant U.S. excess defense articles (EDA) under Section 516 of the Foreign Assistance Act.</w:t>
      </w:r>
      <w:r w:rsidRPr="00203E3E">
        <w:rPr>
          <w:sz w:val="16"/>
        </w:rPr>
        <w:t xml:space="preserve"> The United States has not provided Oman with any FMF since FY2017 and none is requested for FY2020. Nonetheless, </w:t>
      </w:r>
      <w:r w:rsidRPr="00203E3E">
        <w:rPr>
          <w:rStyle w:val="StyleUnderline"/>
        </w:rPr>
        <w:t xml:space="preserve">General </w:t>
      </w:r>
      <w:proofErr w:type="spellStart"/>
      <w:r w:rsidRPr="00203E3E">
        <w:rPr>
          <w:rStyle w:val="StyleUnderline"/>
        </w:rPr>
        <w:t>Votel</w:t>
      </w:r>
      <w:proofErr w:type="spellEnd"/>
      <w:r w:rsidRPr="00203E3E">
        <w:rPr>
          <w:rStyle w:val="StyleUnderline"/>
        </w:rPr>
        <w:t xml:space="preserve"> testified on February 5, 2019, that </w:t>
      </w:r>
      <w:r w:rsidRPr="00203E3E">
        <w:rPr>
          <w:rStyle w:val="Emphasis"/>
        </w:rPr>
        <w:t>Oman “will continue to develop an FMS (foreign military sales) portfolio that already includes over $2.7 billion in open FMS cases</w:t>
      </w:r>
      <w:r w:rsidRPr="00203E3E">
        <w:rPr>
          <w:rStyle w:val="StyleUnderline"/>
        </w:rPr>
        <w:t>, though budgetary constraints may significantly slow new acquisitions in coming years</w:t>
      </w:r>
      <w:r w:rsidRPr="00203E3E">
        <w:rPr>
          <w:sz w:val="16"/>
        </w:rPr>
        <w:t xml:space="preserve">.” Some of the pending and prior FMS cases are discussed below. </w:t>
      </w:r>
      <w:r w:rsidRPr="00203E3E">
        <w:rPr>
          <w:sz w:val="16"/>
        </w:rPr>
        <w:sym w:font="Symbol" w:char="F0B7"/>
      </w:r>
      <w:r w:rsidRPr="00203E3E">
        <w:rPr>
          <w:sz w:val="16"/>
        </w:rPr>
        <w:t xml:space="preserve"> F-16s. In October 2001, Oman purchased (with its own funds) 12 U.S.-made F-16 C/D aircraft. Along with associated weapons (Harpoon and AIM missiles), a podded reconnaissance system, and training, the sale was valued at about $825 million; deliveries were completed in 2006. In 2010, the United States approved a sale to Oman of 18 additional F-16s, with a value (including associated support) of up to $3.5 billion. 47 Oman signed a contract with Lockheed Martin for 12 of the aircraft in December 2011, and deliveries were completed in 2016. Oman’s Air Force also possesses 12 Eurofighter “Typhoon” fighter aircraft. </w:t>
      </w:r>
      <w:r w:rsidRPr="00203E3E">
        <w:rPr>
          <w:sz w:val="16"/>
        </w:rPr>
        <w:sym w:font="Symbol" w:char="F0B7"/>
      </w:r>
      <w:r w:rsidRPr="00203E3E">
        <w:rPr>
          <w:sz w:val="16"/>
        </w:rPr>
        <w:t xml:space="preserve"> Precision-Guided Munitions. Oman has bought associated weapons systems, including “AIM” advanced medium-range air-to-air missiles (AIM-120C-7, AIM-9X Sidewinder), 162 GBU laser-guided bombs, and other equipment. </w:t>
      </w:r>
      <w:r w:rsidRPr="00203E3E">
        <w:rPr>
          <w:sz w:val="16"/>
        </w:rPr>
        <w:sym w:font="Symbol" w:char="F0B7"/>
      </w:r>
      <w:r w:rsidRPr="00203E3E">
        <w:rPr>
          <w:sz w:val="16"/>
        </w:rPr>
        <w:t xml:space="preserve"> Surface-to-Air and Air-to-Air Missiles. On October 19, 2011, DSCA notified Congress of a potential sale to Oman of AVENGER and Stinger air defense systems, asserted as helping Oman develop a layered air defense system. </w:t>
      </w:r>
      <w:r w:rsidRPr="00203E3E">
        <w:rPr>
          <w:sz w:val="16"/>
        </w:rPr>
        <w:sym w:font="Symbol" w:char="F0B7"/>
      </w:r>
      <w:r w:rsidRPr="00203E3E">
        <w:rPr>
          <w:sz w:val="16"/>
        </w:rPr>
        <w:t xml:space="preserve"> Missile Defense. In May 2013, then-Secretary of State John Kerry visited Oman reportedly in part to help finalize a sale to Oman of the THAAD (Theater High Altitude Area Defense system), the most sophisticated land-based missile system the U.S. exports. A tentative agreement by Oman to purchase the system, made by Raytheon, was announced on May 27, 2013, with an estimated value of $2.1 billion. However, a sale has not been announced. Several other GCC states have bought or are in discussions to buy the THAAD. </w:t>
      </w:r>
      <w:r w:rsidRPr="00203E3E">
        <w:rPr>
          <w:sz w:val="16"/>
        </w:rPr>
        <w:sym w:font="Symbol" w:char="F0B7"/>
      </w:r>
      <w:r w:rsidRPr="00203E3E">
        <w:rPr>
          <w:sz w:val="16"/>
        </w:rPr>
        <w:t xml:space="preserve"> Tanks as Excess Defense Articles. Oman received 30 U.S.-made M-60A3 tanks in September 1996 on a “no rent” lease basis (later receiving title outright). In 2004, it turned down a U.S. offer of EDA U.S.-made M1A1 tanks, but Oman asserts that it still requires armor to supplement the 38 British-made Challenger 2 tanks and 80 British-made Piranha armored personnel carriers it bought in the mid1990s. Oman has also bought some Chinese-made and German-made armored personnel carriers and tanks. </w:t>
      </w:r>
      <w:r w:rsidRPr="00203E3E">
        <w:rPr>
          <w:sz w:val="16"/>
        </w:rPr>
        <w:sym w:font="Symbol" w:char="F0B7"/>
      </w:r>
      <w:r w:rsidRPr="00203E3E">
        <w:rPr>
          <w:sz w:val="16"/>
        </w:rPr>
        <w:t xml:space="preserve"> Patrol Boats/Maritime Security. </w:t>
      </w:r>
      <w:r w:rsidRPr="00203E3E">
        <w:rPr>
          <w:rStyle w:val="StyleUnderline"/>
        </w:rPr>
        <w:t xml:space="preserve">Oman has bought U.S.-made coastal patrol boats (“Mark V”) for </w:t>
      </w:r>
      <w:proofErr w:type="spellStart"/>
      <w:r w:rsidRPr="00203E3E">
        <w:rPr>
          <w:rStyle w:val="StyleUnderline"/>
        </w:rPr>
        <w:t>counternarcotics</w:t>
      </w:r>
      <w:proofErr w:type="spellEnd"/>
      <w:r w:rsidRPr="00203E3E">
        <w:rPr>
          <w:rStyle w:val="StyleUnderline"/>
        </w:rPr>
        <w:t xml:space="preserve">, </w:t>
      </w:r>
      <w:proofErr w:type="spellStart"/>
      <w:r w:rsidRPr="00203E3E">
        <w:rPr>
          <w:rStyle w:val="StyleUnderline"/>
        </w:rPr>
        <w:t>antismuggling</w:t>
      </w:r>
      <w:proofErr w:type="spellEnd"/>
      <w:r w:rsidRPr="00203E3E">
        <w:rPr>
          <w:rStyle w:val="StyleUnderline"/>
        </w:rPr>
        <w:t xml:space="preserve">, and antipiracy missions, as well as aircraft munitions, night-vision goggles, upgrades to coastal surveillance systems, communications equipment, and de-mining equipment. </w:t>
      </w:r>
      <w:r w:rsidRPr="00203E3E">
        <w:rPr>
          <w:rStyle w:val="Emphasis"/>
        </w:rPr>
        <w:t>EDA grants since 2000 have gone primarily to help Oman monitor its borders and waters and to improve interoperability with U.S. force</w:t>
      </w:r>
      <w:r w:rsidRPr="00203E3E">
        <w:rPr>
          <w:rStyle w:val="StyleUnderline"/>
        </w:rPr>
        <w:t>s</w:t>
      </w:r>
      <w:r w:rsidRPr="00203E3E">
        <w:rPr>
          <w:sz w:val="16"/>
        </w:rPr>
        <w:t xml:space="preserve">. </w:t>
      </w:r>
      <w:r w:rsidRPr="00203E3E">
        <w:rPr>
          <w:rStyle w:val="StyleUnderline"/>
        </w:rPr>
        <w:t>The United States has sold Oman the AGM-84 Harpoon anti-ship missile</w:t>
      </w:r>
      <w:r w:rsidRPr="00203E3E">
        <w:rPr>
          <w:sz w:val="16"/>
        </w:rPr>
        <w:t xml:space="preserve">. Oman has also bought some </w:t>
      </w:r>
      <w:proofErr w:type="spellStart"/>
      <w:r w:rsidRPr="00203E3E">
        <w:rPr>
          <w:sz w:val="16"/>
        </w:rPr>
        <w:t>Britishmade</w:t>
      </w:r>
      <w:proofErr w:type="spellEnd"/>
      <w:r w:rsidRPr="00203E3E">
        <w:rPr>
          <w:sz w:val="16"/>
        </w:rPr>
        <w:t xml:space="preserve"> patrol boats. </w:t>
      </w:r>
      <w:r w:rsidRPr="00203E3E">
        <w:rPr>
          <w:sz w:val="16"/>
        </w:rPr>
        <w:sym w:font="Symbol" w:char="F0B7"/>
      </w:r>
      <w:r w:rsidRPr="00203E3E">
        <w:rPr>
          <w:sz w:val="16"/>
        </w:rPr>
        <w:t xml:space="preserve"> Antitank Weaponry. </w:t>
      </w:r>
      <w:r w:rsidRPr="00203E3E">
        <w:rPr>
          <w:rStyle w:val="StyleUnderline"/>
        </w:rPr>
        <w:t>The United States has sold Oman antitank weaponry to help it protect from ground attack and to protect critical infrastructure</w:t>
      </w:r>
      <w:r w:rsidRPr="00203E3E">
        <w:rPr>
          <w:sz w:val="16"/>
        </w:rPr>
        <w:t>. In December 2015, DSCA notified a potential sale to Oman of more than 400 TOW (</w:t>
      </w:r>
      <w:proofErr w:type="spellStart"/>
      <w:r w:rsidRPr="00203E3E">
        <w:rPr>
          <w:sz w:val="16"/>
        </w:rPr>
        <w:t>tubelaunched</w:t>
      </w:r>
      <w:proofErr w:type="spellEnd"/>
      <w:r w:rsidRPr="00203E3E">
        <w:rPr>
          <w:sz w:val="16"/>
        </w:rPr>
        <w:t xml:space="preserve">, optically tracked, wire-guided) antitank systems, with an estimated value of $51 million. </w:t>
      </w:r>
      <w:r w:rsidRPr="00203E3E">
        <w:rPr>
          <w:rStyle w:val="StyleUnderline"/>
        </w:rPr>
        <w:t>The United States also has provided to Oman 400 “Javelin” antitank guided missiles</w:t>
      </w:r>
      <w:r w:rsidR="00783E8A" w:rsidRPr="00203E3E">
        <w:rPr>
          <w:rStyle w:val="StyleUnderline"/>
        </w:rPr>
        <w:t xml:space="preserve">. </w:t>
      </w:r>
    </w:p>
    <w:p w14:paraId="3ADD6E30" w14:textId="7CD519E0" w:rsidR="00783E8A" w:rsidRPr="00203E3E" w:rsidRDefault="00783E8A" w:rsidP="00783E8A">
      <w:pPr>
        <w:pStyle w:val="Heading3"/>
        <w:rPr>
          <w:rStyle w:val="StyleUnderline"/>
          <w:rFonts w:cs="Times New Roman"/>
          <w:sz w:val="32"/>
          <w:szCs w:val="36"/>
        </w:rPr>
      </w:pPr>
      <w:r w:rsidRPr="00203E3E">
        <w:rPr>
          <w:rStyle w:val="StyleUnderline"/>
          <w:rFonts w:cs="Times New Roman"/>
          <w:sz w:val="32"/>
          <w:szCs w:val="36"/>
        </w:rPr>
        <w:t xml:space="preserve">Egypt </w:t>
      </w:r>
    </w:p>
    <w:p w14:paraId="785471EA" w14:textId="24740AB9" w:rsidR="00154A83" w:rsidRPr="00154A83" w:rsidRDefault="00154A83" w:rsidP="00154A83">
      <w:pPr>
        <w:pStyle w:val="Heading4"/>
      </w:pPr>
      <w:r>
        <w:t xml:space="preserve">Egypt arms sales key to assurances and interoperability </w:t>
      </w:r>
    </w:p>
    <w:p w14:paraId="7F0B664D" w14:textId="498D2A35" w:rsidR="00783E8A" w:rsidRPr="00203E3E" w:rsidRDefault="00783E8A" w:rsidP="00783E8A">
      <w:r w:rsidRPr="00203E3E">
        <w:rPr>
          <w:rStyle w:val="Style13ptBold"/>
        </w:rPr>
        <w:t>Mehta 18</w:t>
      </w:r>
      <w:r w:rsidRPr="00203E3E">
        <w:t xml:space="preserve"> (Aaron - Deputy Editor and Senior Pentagon Correspondent for Defense News, covering policy, strategy and acquisition at the highest levels of the Department of Defense and its international partners, “US clears Apache sales for Egypt, missiles for Qatar,”</w:t>
      </w:r>
      <w:r w:rsidRPr="00203E3E">
        <w:rPr>
          <w:b/>
          <w:bCs/>
        </w:rPr>
        <w:t xml:space="preserve"> </w:t>
      </w:r>
      <w:hyperlink r:id="rId33" w:history="1">
        <w:r w:rsidRPr="00203E3E">
          <w:rPr>
            <w:rStyle w:val="Hyperlink"/>
            <w:rFonts w:eastAsia="Times New Roman"/>
          </w:rPr>
          <w:t>https://www.defensenews.com/global/mideast-africa/2018/11/27/us-clears-apache-sales-for-egypt-missiles-for-qatar/</w:t>
        </w:r>
      </w:hyperlink>
      <w:r w:rsidRPr="00203E3E">
        <w:t>)</w:t>
      </w:r>
    </w:p>
    <w:p w14:paraId="34E096E9" w14:textId="0FF87ABC" w:rsidR="00783E8A" w:rsidRPr="00203E3E" w:rsidRDefault="00783E8A" w:rsidP="00783E8A">
      <w:pPr>
        <w:shd w:val="clear" w:color="auto" w:fill="FFFFFF"/>
        <w:spacing w:after="150"/>
        <w:rPr>
          <w:rFonts w:eastAsia="Times New Roman"/>
          <w:color w:val="000000" w:themeColor="text1"/>
          <w:sz w:val="16"/>
        </w:rPr>
      </w:pPr>
      <w:r w:rsidRPr="00154A83">
        <w:rPr>
          <w:rFonts w:eastAsia="Times New Roman"/>
          <w:color w:val="000000" w:themeColor="text1"/>
          <w:sz w:val="16"/>
        </w:rPr>
        <w:t xml:space="preserve">WASHINGTON — </w:t>
      </w:r>
      <w:r w:rsidRPr="00154A83">
        <w:rPr>
          <w:rStyle w:val="StyleUnderline"/>
        </w:rPr>
        <w:t>The U.S. State Department announced</w:t>
      </w:r>
      <w:r w:rsidRPr="00154A83">
        <w:rPr>
          <w:rFonts w:eastAsia="Times New Roman"/>
          <w:color w:val="000000" w:themeColor="text1"/>
          <w:u w:val="single"/>
        </w:rPr>
        <w:t xml:space="preserve"> Tuesday it has cleared the potential </w:t>
      </w:r>
      <w:r w:rsidRPr="00154A83">
        <w:rPr>
          <w:rStyle w:val="StyleUnderline"/>
        </w:rPr>
        <w:t>sale of 10 AH-64E Apache helicopters for Egypt</w:t>
      </w:r>
      <w:r w:rsidRPr="00154A83">
        <w:rPr>
          <w:rFonts w:eastAsia="Times New Roman"/>
          <w:color w:val="000000" w:themeColor="text1"/>
          <w:u w:val="single"/>
        </w:rPr>
        <w:t xml:space="preserve">, with an estimated price tag of $1 billion. </w:t>
      </w:r>
      <w:r w:rsidRPr="00154A83">
        <w:rPr>
          <w:rStyle w:val="StyleUnderline"/>
        </w:rPr>
        <w:t>The Defense Security Cooperation Agency also announced</w:t>
      </w:r>
      <w:r w:rsidRPr="00154A83">
        <w:rPr>
          <w:rFonts w:eastAsia="Times New Roman"/>
          <w:color w:val="000000" w:themeColor="text1"/>
          <w:u w:val="single"/>
        </w:rPr>
        <w:t xml:space="preserve"> it cleared $</w:t>
      </w:r>
      <w:r w:rsidRPr="00154A83">
        <w:rPr>
          <w:rStyle w:val="StyleUnderline"/>
        </w:rPr>
        <w:t xml:space="preserve">201 million in tank ammunition for Egypt and a package of </w:t>
      </w:r>
      <w:r w:rsidRPr="00154A83">
        <w:rPr>
          <w:rFonts w:eastAsia="Times New Roman"/>
          <w:color w:val="000000" w:themeColor="text1"/>
          <w:u w:val="single"/>
        </w:rPr>
        <w:t xml:space="preserve">Advanced Medium Range Air-to-Air Missiles </w:t>
      </w:r>
      <w:r w:rsidRPr="00154A83">
        <w:rPr>
          <w:rStyle w:val="StyleUnderline"/>
        </w:rPr>
        <w:t>(AMRAAM) for Qatar</w:t>
      </w:r>
      <w:r w:rsidRPr="00154A83">
        <w:rPr>
          <w:rFonts w:eastAsia="Times New Roman"/>
          <w:color w:val="000000" w:themeColor="text1"/>
          <w:u w:val="single"/>
        </w:rPr>
        <w:t xml:space="preserve">, with an estimated price tag of $215 million. </w:t>
      </w:r>
      <w:r w:rsidRPr="00154A83">
        <w:rPr>
          <w:rStyle w:val="StyleUnderline"/>
        </w:rPr>
        <w:t>The combined $1.416 billion in sales</w:t>
      </w:r>
      <w:r w:rsidRPr="00154A83">
        <w:rPr>
          <w:rFonts w:eastAsia="Times New Roman"/>
          <w:color w:val="000000" w:themeColor="text1"/>
          <w:u w:val="single"/>
        </w:rPr>
        <w:t xml:space="preserve"> are not guaranteed; as with all DSCA announcements, the sales must pass through the Senate</w:t>
      </w:r>
      <w:r w:rsidRPr="00154A83">
        <w:rPr>
          <w:rFonts w:eastAsia="Times New Roman"/>
          <w:color w:val="000000" w:themeColor="text1"/>
          <w:sz w:val="16"/>
        </w:rPr>
        <w:t xml:space="preserve">, at which negotiations can begin. Total quantities and dollar totals often change from the original DSCA announcement and final sale. The headliner of Tuesday’s announcements is the $1 billion estimate for the Apache buy. In addition to the 10 helicopters, the package includes 24 1700-GE-701D engines, night vision sensors, 135 Hellfire missiles, M230 30mm automatic guns and other equipment. Boeing, Lockheed Martin, General Electric and Raytheon are the major contractors. </w:t>
      </w:r>
      <w:r w:rsidRPr="00154A83">
        <w:rPr>
          <w:rStyle w:val="StyleUnderline"/>
        </w:rPr>
        <w:t>“Egypt intends</w:t>
      </w:r>
      <w:r w:rsidRPr="00154A83">
        <w:rPr>
          <w:rFonts w:eastAsia="Times New Roman"/>
          <w:color w:val="000000" w:themeColor="text1"/>
          <w:u w:val="single"/>
        </w:rPr>
        <w:t xml:space="preserve"> to expand its existing fleet of multi-mission heavy attack helicopters </w:t>
      </w:r>
      <w:r w:rsidRPr="00154A83">
        <w:rPr>
          <w:rStyle w:val="StyleUnderline"/>
        </w:rPr>
        <w:t>to address U.S.-Egyptian interest in countering terrorist activities emanating from the Sinai Peninsula that undermine regional stability</w:t>
      </w:r>
      <w:r w:rsidRPr="00154A83">
        <w:rPr>
          <w:rFonts w:eastAsia="Times New Roman"/>
          <w:color w:val="000000" w:themeColor="text1"/>
          <w:u w:val="single"/>
        </w:rPr>
        <w:t xml:space="preserve">,” the DSCA wrote in its announcement. </w:t>
      </w:r>
      <w:r w:rsidRPr="00154A83">
        <w:rPr>
          <w:rStyle w:val="StyleUnderline"/>
        </w:rPr>
        <w:t>“This sale will</w:t>
      </w:r>
      <w:r w:rsidRPr="00154A83">
        <w:rPr>
          <w:rFonts w:eastAsia="Times New Roman"/>
          <w:color w:val="000000" w:themeColor="text1"/>
          <w:u w:val="single"/>
        </w:rPr>
        <w:t xml:space="preserve"> contribute to </w:t>
      </w:r>
      <w:hyperlink r:id="rId34" w:history="1">
        <w:r w:rsidRPr="00154A83">
          <w:rPr>
            <w:rFonts w:eastAsia="Times New Roman"/>
            <w:color w:val="000000" w:themeColor="text1"/>
            <w:u w:val="single"/>
          </w:rPr>
          <w:t>Egypt’s military goal to update its capability</w:t>
        </w:r>
      </w:hyperlink>
      <w:r w:rsidRPr="00154A83">
        <w:rPr>
          <w:rFonts w:eastAsia="Times New Roman"/>
          <w:color w:val="000000" w:themeColor="text1"/>
          <w:u w:val="single"/>
        </w:rPr>
        <w:t xml:space="preserve"> while </w:t>
      </w:r>
      <w:r w:rsidRPr="00154A83">
        <w:rPr>
          <w:rStyle w:val="StyleUnderline"/>
        </w:rPr>
        <w:t>further enhanc</w:t>
      </w:r>
      <w:r w:rsidRPr="00154A83">
        <w:rPr>
          <w:rFonts w:eastAsia="Times New Roman"/>
          <w:color w:val="000000" w:themeColor="text1"/>
          <w:u w:val="single"/>
        </w:rPr>
        <w:t xml:space="preserve">ing </w:t>
      </w:r>
      <w:r w:rsidRPr="00154A83">
        <w:rPr>
          <w:rStyle w:val="StyleUnderline"/>
        </w:rPr>
        <w:t>greater interoperability between Egypt, the U.S.,</w:t>
      </w:r>
      <w:r w:rsidRPr="00154A83">
        <w:rPr>
          <w:rFonts w:eastAsia="Times New Roman"/>
          <w:color w:val="000000" w:themeColor="text1"/>
          <w:u w:val="single"/>
        </w:rPr>
        <w:t xml:space="preserve"> and other allies.” </w:t>
      </w:r>
      <w:r w:rsidRPr="00154A83">
        <w:rPr>
          <w:rFonts w:eastAsia="Times New Roman"/>
          <w:color w:val="000000" w:themeColor="text1"/>
          <w:sz w:val="16"/>
        </w:rPr>
        <w:t xml:space="preserve">Egypt has attempted to upgrade its helicopter fleet for some time, but lost ground in 2013 when the Obama administration </w:t>
      </w:r>
      <w:hyperlink r:id="rId35" w:history="1">
        <w:r w:rsidRPr="00154A83">
          <w:rPr>
            <w:rFonts w:eastAsia="Times New Roman"/>
            <w:color w:val="000000" w:themeColor="text1"/>
            <w:u w:val="single"/>
          </w:rPr>
          <w:t>froze military aid</w:t>
        </w:r>
      </w:hyperlink>
      <w:r w:rsidRPr="00154A83">
        <w:rPr>
          <w:rFonts w:eastAsia="Times New Roman"/>
          <w:color w:val="000000" w:themeColor="text1"/>
          <w:sz w:val="16"/>
        </w:rPr>
        <w:t xml:space="preserve"> following a military coup. That aid, including weapon deliveries, resumed in late 2014. Also announced Tuesday was the potential sale of 46,000 M831A1 and M865 rounds as well as 10,000 APFSDS-T rounds, used by Egypt’s fleet of tanks, for an estimated cost of $201 million. In September, Egypt was cleared for </w:t>
      </w:r>
      <w:hyperlink r:id="rId36" w:history="1">
        <w:r w:rsidRPr="00154A83">
          <w:rPr>
            <w:rFonts w:eastAsia="Times New Roman"/>
            <w:color w:val="000000" w:themeColor="text1"/>
            <w:u w:val="single"/>
          </w:rPr>
          <w:t>$99 million worth of similar ammunition</w:t>
        </w:r>
      </w:hyperlink>
      <w:r w:rsidRPr="00154A83">
        <w:rPr>
          <w:rFonts w:eastAsia="Times New Roman"/>
          <w:color w:val="000000" w:themeColor="text1"/>
          <w:sz w:val="16"/>
        </w:rPr>
        <w:t>. Work primarily will be done by General Dynamics. “Egypt will use the 120MM IM HE-T cartridges to maintain a strategic munitions inventory for its M1A1 tank fleet and in support of operations against militants affiliated with the Islamic State of Iraq and Syria in the Sinai,” the DSCA announcement states. “They will use the target practice rounds to train M1A1 crews in proper crew procedures in a training environment using munitions that cost a fraction of tactical rounds and have nearly zero explosive or penetrating capability.” Qatar, meanwhile, was cleared to buy $215 million worth of air-to-air weapons, with Raytheon as the prime contractor. That package includes 40 AIM 120C-7 AMRAAM missiles, one spare each of the AIM 120C-7 AMRAAM guidance section and AIM-120C-7 control section, eight AMRAAM Captive Air Training Missile (CATM-120C), as well as associated software, cryptology and communication security, and navigation equipment.</w:t>
      </w:r>
    </w:p>
    <w:p w14:paraId="39873F4F" w14:textId="31A44AB8" w:rsidR="00154A83" w:rsidRPr="00154A83" w:rsidRDefault="00154A83" w:rsidP="00154A83">
      <w:pPr>
        <w:pStyle w:val="Heading4"/>
      </w:pPr>
      <w:r>
        <w:t xml:space="preserve">Egypt arms sales are key to the security partnership </w:t>
      </w:r>
    </w:p>
    <w:p w14:paraId="3F13929B" w14:textId="45F8AEAD" w:rsidR="00783E8A" w:rsidRPr="00203E3E" w:rsidRDefault="00783E8A" w:rsidP="00783E8A">
      <w:pPr>
        <w:rPr>
          <w:rFonts w:eastAsia="Times New Roman"/>
          <w:color w:val="000000" w:themeColor="text1"/>
        </w:rPr>
      </w:pPr>
      <w:r w:rsidRPr="00203E3E">
        <w:rPr>
          <w:rStyle w:val="Style13ptBold"/>
        </w:rPr>
        <w:t>Sharp 3/12</w:t>
      </w:r>
      <w:r w:rsidRPr="00203E3E">
        <w:rPr>
          <w:rFonts w:eastAsia="Times New Roman"/>
          <w:color w:val="000000" w:themeColor="text1"/>
        </w:rPr>
        <w:t>/19 (Jeremy - Specialist in Middle East Affairs at the Congressional Research Service “Egypt: Background and U.S. Relations,” https://fas.org/sgp/crs/mideast/RL33003.pdf)</w:t>
      </w:r>
    </w:p>
    <w:p w14:paraId="164E9F63" w14:textId="32ED1BE2" w:rsidR="00783E8A" w:rsidRPr="00203E3E" w:rsidRDefault="00783E8A" w:rsidP="00783E8A">
      <w:pPr>
        <w:rPr>
          <w:rFonts w:eastAsia="Times New Roman"/>
          <w:color w:val="000000" w:themeColor="text1"/>
          <w:sz w:val="16"/>
        </w:rPr>
      </w:pPr>
      <w:r w:rsidRPr="00154A83">
        <w:rPr>
          <w:rStyle w:val="StyleUnderline"/>
        </w:rPr>
        <w:t>President Trump has praised the Egyptian government’s counterterrorism efforts while his Administration has worked to restore high level diplomatic engagement,</w:t>
      </w:r>
      <w:r w:rsidRPr="00154A83">
        <w:rPr>
          <w:rFonts w:eastAsia="Times New Roman"/>
          <w:color w:val="000000" w:themeColor="text1"/>
          <w:u w:val="single"/>
        </w:rPr>
        <w:t xml:space="preserve"> 67 joint military exercises,68 and </w:t>
      </w:r>
      <w:r w:rsidRPr="00154A83">
        <w:rPr>
          <w:rStyle w:val="StyleUnderline"/>
        </w:rPr>
        <w:t>arms sales</w:t>
      </w:r>
      <w:r w:rsidRPr="00154A83">
        <w:rPr>
          <w:rFonts w:eastAsia="Times New Roman"/>
          <w:color w:val="000000" w:themeColor="text1"/>
          <w:u w:val="single"/>
        </w:rPr>
        <w:t>.</w:t>
      </w:r>
      <w:r w:rsidRPr="00154A83">
        <w:rPr>
          <w:rFonts w:eastAsia="Times New Roman"/>
          <w:color w:val="000000" w:themeColor="text1"/>
          <w:sz w:val="16"/>
        </w:rPr>
        <w:t xml:space="preserve">69 Many commentators initially expected President Trump to bring the United States and Egypt closer together, and that largely has been the case. The Administration has withheld some foreign assistance for policy reasons on at least one occasion, however,70 and </w:t>
      </w:r>
      <w:r w:rsidRPr="00154A83">
        <w:rPr>
          <w:rFonts w:eastAsia="Times New Roman"/>
          <w:color w:val="000000" w:themeColor="text1"/>
          <w:u w:val="single"/>
        </w:rPr>
        <w:t xml:space="preserve">the United States has not had an ambassador in Cairo since June 30, 2017. As evidence of improved bilateral ties, </w:t>
      </w:r>
      <w:r w:rsidRPr="00154A83">
        <w:rPr>
          <w:rStyle w:val="StyleUnderline"/>
        </w:rPr>
        <w:t>the U.S. Defense Department notified Congress in November 2018 of a major $1 billion sale of defense equipment to Egypt</w:t>
      </w:r>
      <w:r w:rsidRPr="00154A83">
        <w:rPr>
          <w:rFonts w:eastAsia="Times New Roman"/>
          <w:color w:val="000000" w:themeColor="text1"/>
          <w:u w:val="single"/>
        </w:rPr>
        <w:t>,</w:t>
      </w:r>
      <w:r w:rsidRPr="00154A83">
        <w:rPr>
          <w:rFonts w:eastAsia="Times New Roman"/>
          <w:color w:val="000000" w:themeColor="text1"/>
          <w:sz w:val="16"/>
        </w:rPr>
        <w:t xml:space="preserve"> consisting of 10 AH64E Apache Attack Helicopters, among other things.71 The Egyptian Air Force already possesses 45 less advanced versions of the Apache that were acquired between 2000 and 2014.</w:t>
      </w:r>
      <w:r w:rsidRPr="00154A83">
        <w:rPr>
          <w:rFonts w:eastAsia="Times New Roman"/>
          <w:color w:val="000000" w:themeColor="text1"/>
          <w:u w:val="single"/>
        </w:rPr>
        <w:t xml:space="preserve">72 </w:t>
      </w:r>
      <w:r w:rsidRPr="00154A83">
        <w:rPr>
          <w:rStyle w:val="StyleUnderline"/>
        </w:rPr>
        <w:t>In January 2019, U.S. Secretary of State Michael</w:t>
      </w:r>
      <w:r w:rsidRPr="00154A83">
        <w:rPr>
          <w:rFonts w:eastAsia="Times New Roman"/>
          <w:color w:val="000000" w:themeColor="text1"/>
          <w:u w:val="single"/>
        </w:rPr>
        <w:t xml:space="preserve"> Pompeo delivered a major policy speech at the American University in Cairo, where he stated: “And as </w:t>
      </w:r>
      <w:r w:rsidRPr="00154A83">
        <w:rPr>
          <w:rStyle w:val="StyleUnderline"/>
        </w:rPr>
        <w:t>we seek an even stronger partnership with Egypt,</w:t>
      </w:r>
      <w:r w:rsidRPr="00154A83">
        <w:rPr>
          <w:rFonts w:eastAsia="Times New Roman"/>
          <w:color w:val="000000" w:themeColor="text1"/>
          <w:u w:val="single"/>
        </w:rPr>
        <w:t xml:space="preserve"> we encourage President </w:t>
      </w:r>
      <w:proofErr w:type="spellStart"/>
      <w:r w:rsidRPr="00154A83">
        <w:rPr>
          <w:rFonts w:eastAsia="Times New Roman"/>
          <w:color w:val="000000" w:themeColor="text1"/>
          <w:u w:val="single"/>
        </w:rPr>
        <w:t>Sisi</w:t>
      </w:r>
      <w:proofErr w:type="spellEnd"/>
      <w:r w:rsidRPr="00154A83">
        <w:rPr>
          <w:rFonts w:eastAsia="Times New Roman"/>
          <w:color w:val="000000" w:themeColor="text1"/>
          <w:u w:val="single"/>
        </w:rPr>
        <w:t xml:space="preserve"> to unleash the creative energy of Egypt’s people, u</w:t>
      </w:r>
      <w:r w:rsidRPr="00154A83">
        <w:rPr>
          <w:rFonts w:eastAsia="Times New Roman"/>
          <w:color w:val="000000" w:themeColor="text1"/>
          <w:sz w:val="16"/>
        </w:rPr>
        <w:t xml:space="preserve">nfetter the economy, and promote a free and open exchange of ideas. The progress made to date can continue.” 73 U.S. officials have not yet publicly criticized efforts by supporters of President </w:t>
      </w:r>
      <w:proofErr w:type="spellStart"/>
      <w:r w:rsidRPr="00154A83">
        <w:rPr>
          <w:rFonts w:eastAsia="Times New Roman"/>
          <w:color w:val="000000" w:themeColor="text1"/>
          <w:sz w:val="16"/>
        </w:rPr>
        <w:t>Sisi</w:t>
      </w:r>
      <w:proofErr w:type="spellEnd"/>
      <w:r w:rsidRPr="00154A83">
        <w:rPr>
          <w:rFonts w:eastAsia="Times New Roman"/>
          <w:color w:val="000000" w:themeColor="text1"/>
          <w:sz w:val="16"/>
        </w:rPr>
        <w:t xml:space="preserve"> to advance amendments to the constitution (see above) to extend the possibility of </w:t>
      </w:r>
      <w:proofErr w:type="spellStart"/>
      <w:r w:rsidRPr="00154A83">
        <w:rPr>
          <w:rFonts w:eastAsia="Times New Roman"/>
          <w:color w:val="000000" w:themeColor="text1"/>
          <w:sz w:val="16"/>
        </w:rPr>
        <w:t>Sisi’s</w:t>
      </w:r>
      <w:proofErr w:type="spellEnd"/>
      <w:r w:rsidRPr="00154A83">
        <w:rPr>
          <w:rFonts w:eastAsia="Times New Roman"/>
          <w:color w:val="000000" w:themeColor="text1"/>
          <w:sz w:val="16"/>
        </w:rPr>
        <w:t xml:space="preserve"> continued presidency. Human rights advocates have called for Western governments to withhold assistance to Egypt if the amendments are approved. According to Human Rights Watch, “Al-</w:t>
      </w:r>
      <w:proofErr w:type="spellStart"/>
      <w:r w:rsidRPr="00154A83">
        <w:rPr>
          <w:rFonts w:eastAsia="Times New Roman"/>
          <w:color w:val="000000" w:themeColor="text1"/>
          <w:sz w:val="16"/>
        </w:rPr>
        <w:t>Sisi’s</w:t>
      </w:r>
      <w:proofErr w:type="spellEnd"/>
      <w:r w:rsidRPr="00154A83">
        <w:rPr>
          <w:rFonts w:eastAsia="Times New Roman"/>
          <w:color w:val="000000" w:themeColor="text1"/>
          <w:sz w:val="16"/>
        </w:rPr>
        <w:t xml:space="preserve"> government is encouraged by the continued silence of its allies, and if the US, UK, and France want to avoid the destabilizing consequences of entrenching authoritarian rule in Egypt, they should act now.” 74 On February 22, 2019, a bipartisan group of national security experts called on U.S. officials to “express strong concern about the amendments to the Egyptian constitution now moving through a rapid approval process.” 75 67 White House, Remarks by President Trump and President Al-</w:t>
      </w:r>
      <w:proofErr w:type="spellStart"/>
      <w:r w:rsidRPr="00154A83">
        <w:rPr>
          <w:rFonts w:eastAsia="Times New Roman"/>
          <w:color w:val="000000" w:themeColor="text1"/>
          <w:sz w:val="16"/>
        </w:rPr>
        <w:t>Sisi</w:t>
      </w:r>
      <w:proofErr w:type="spellEnd"/>
      <w:r w:rsidRPr="00154A83">
        <w:rPr>
          <w:rFonts w:eastAsia="Times New Roman"/>
          <w:color w:val="000000" w:themeColor="text1"/>
          <w:sz w:val="16"/>
        </w:rPr>
        <w:t xml:space="preserve"> of the Arab Republic of Egypt Before Bilateral Meeting, September 24, 2018. 68 In August 2018, the United States participated in Operation Bright Star 18, a multinational military exercise held in Egypt. See, U.S. Central Command, U.S. participates in Exercise Bright Star in Egypt, Release No: 18-081, Aug. 30, 2018. 69 In September 2018, the Defense Security Cooperation Agency (DSCA) notified Congress of a possible foreign military sale to Egypt for as much as $99 million for practice tank rounds provided by General Dynamics Ordnance and Tactical Systems. See, http://www.dsca.mil/major-arms-sales/egypt-120mm-tank-rounds 70 With the exception of years in which Congress enacted across-the-board budgetary rescissions, Egypt had received $1.3 billion in FMF a year since 1987. For FY2017, the Trump Administration reduced FMF aid to Egypt by $65.7 million, citing “Egyptian inaction on a number of critical requests by the United States, including Egypt's ongoing relationship with the Democratic People's Republic of Korea, lack of progress on the 2013 convictions of U.S. and Egyptian nongovernmental organization (NGO) workers, and the enactment of a restrictive NGO law that will likely complicate ongoing and future U.S. assistance to the country.” Congressional Notification Transmittal Sheet, Mary K. Waters, Assistant Secretary of Legislative Affairs, January 23, 2018. 71 See, DSCA Transmittal Number 17-43 and 18-47, November 27, 2018. 72 “AH-64E Apaches approved for Egypt,” Jane’s </w:t>
      </w:r>
      <w:proofErr w:type="spellStart"/>
      <w:r w:rsidRPr="00154A83">
        <w:rPr>
          <w:rFonts w:eastAsia="Times New Roman"/>
          <w:color w:val="000000" w:themeColor="text1"/>
          <w:sz w:val="16"/>
        </w:rPr>
        <w:t>Defence</w:t>
      </w:r>
      <w:proofErr w:type="spellEnd"/>
      <w:r w:rsidRPr="00154A83">
        <w:rPr>
          <w:rFonts w:eastAsia="Times New Roman"/>
          <w:color w:val="000000" w:themeColor="text1"/>
          <w:sz w:val="16"/>
        </w:rPr>
        <w:t xml:space="preserve"> Weekly, November 30, 2018. 73 op. cit., U.S. Department of State, January 10, 2019. 74 “Egypt: A Move to Enhance Authoritarian Rule,” Human Rights Watch, February 12, 2019 75 The Working Group on Egypt’s Letter to Secreta</w:t>
      </w:r>
    </w:p>
    <w:p w14:paraId="739DB078" w14:textId="06CEFD3D" w:rsidR="004A5156" w:rsidRPr="00203E3E" w:rsidRDefault="004A5156" w:rsidP="004A5156">
      <w:pPr>
        <w:pStyle w:val="Heading3"/>
        <w:rPr>
          <w:rFonts w:eastAsia="Times New Roman"/>
        </w:rPr>
      </w:pPr>
      <w:r w:rsidRPr="00203E3E">
        <w:rPr>
          <w:rFonts w:eastAsia="Times New Roman"/>
        </w:rPr>
        <w:t xml:space="preserve">Qatar </w:t>
      </w:r>
    </w:p>
    <w:p w14:paraId="0387D612" w14:textId="281B4533" w:rsidR="004A5156" w:rsidRPr="00203E3E" w:rsidRDefault="004A5156" w:rsidP="004A5156">
      <w:pPr>
        <w:pStyle w:val="Heading4"/>
      </w:pPr>
      <w:r w:rsidRPr="00203E3E">
        <w:t>Arms sales are key to reassure allies without formal security guarantees</w:t>
      </w:r>
      <w:r w:rsidR="00E65B03">
        <w:t xml:space="preserve"> such as Qatar</w:t>
      </w:r>
    </w:p>
    <w:p w14:paraId="0D2C285D" w14:textId="32C33B84" w:rsidR="004A5156" w:rsidRPr="00203E3E" w:rsidRDefault="004A5156" w:rsidP="004A5156">
      <w:proofErr w:type="spellStart"/>
      <w:r w:rsidRPr="00203E3E">
        <w:rPr>
          <w:b/>
          <w:bCs/>
          <w:sz w:val="26"/>
          <w:szCs w:val="26"/>
        </w:rPr>
        <w:t>Saidy</w:t>
      </w:r>
      <w:proofErr w:type="spellEnd"/>
      <w:r w:rsidRPr="00203E3E">
        <w:rPr>
          <w:b/>
          <w:bCs/>
          <w:sz w:val="26"/>
          <w:szCs w:val="26"/>
        </w:rPr>
        <w:t xml:space="preserve"> 17</w:t>
      </w:r>
      <w:r w:rsidRPr="00203E3E">
        <w:t xml:space="preserve"> (</w:t>
      </w:r>
      <w:proofErr w:type="spellStart"/>
      <w:r w:rsidRPr="00203E3E">
        <w:t>Brahim</w:t>
      </w:r>
      <w:proofErr w:type="spellEnd"/>
      <w:r w:rsidRPr="00203E3E">
        <w:t xml:space="preserve"> </w:t>
      </w:r>
      <w:proofErr w:type="spellStart"/>
      <w:r w:rsidRPr="00203E3E">
        <w:t>Saidy</w:t>
      </w:r>
      <w:proofErr w:type="spellEnd"/>
      <w:r w:rsidRPr="00203E3E">
        <w:t xml:space="preserve"> is a professor at the Department of International Affairs at Qatar University, “CONTEMPORARY ARAB AFFAIRS”, 2017 VOL. 10, NO. 2, 286–299, </w:t>
      </w:r>
      <w:hyperlink r:id="rId37" w:history="1">
        <w:r w:rsidRPr="00203E3E">
          <w:rPr>
            <w:rStyle w:val="Hyperlink"/>
          </w:rPr>
          <w:t>https://caa-ucpress-edu.proxy.library.georgetown.edu/content/ucpcaa/10/2/286.full.pdf</w:t>
        </w:r>
      </w:hyperlink>
      <w:r w:rsidRPr="00203E3E">
        <w:t>)</w:t>
      </w:r>
    </w:p>
    <w:p w14:paraId="19A1EA14" w14:textId="561AEFF3" w:rsidR="004A5156" w:rsidRPr="00203E3E" w:rsidRDefault="004A5156" w:rsidP="004A5156">
      <w:pPr>
        <w:rPr>
          <w:sz w:val="16"/>
        </w:rPr>
      </w:pPr>
      <w:r w:rsidRPr="00203E3E">
        <w:rPr>
          <w:sz w:val="16"/>
        </w:rPr>
        <w:t xml:space="preserve">The US: the main current arms supplier </w:t>
      </w:r>
      <w:r w:rsidRPr="00203E3E">
        <w:rPr>
          <w:u w:val="single"/>
        </w:rPr>
        <w:t xml:space="preserve">Qatar arms sales from the US reflect its procurement strategy to build </w:t>
      </w:r>
      <w:proofErr w:type="spellStart"/>
      <w:r w:rsidRPr="00203E3E">
        <w:rPr>
          <w:u w:val="single"/>
        </w:rPr>
        <w:t>defence</w:t>
      </w:r>
      <w:proofErr w:type="spellEnd"/>
      <w:r w:rsidRPr="00203E3E">
        <w:rPr>
          <w:u w:val="single"/>
        </w:rPr>
        <w:t xml:space="preserve"> capability, but also the impulse to cultivate foreign security protection</w:t>
      </w:r>
      <w:r w:rsidRPr="00203E3E">
        <w:rPr>
          <w:sz w:val="16"/>
        </w:rPr>
        <w:t xml:space="preserve">. The idea behind this is that the purchase of Western modern weapons systems provides prestige in terms of regional balance. </w:t>
      </w:r>
      <w:r w:rsidRPr="00203E3E">
        <w:rPr>
          <w:u w:val="single"/>
        </w:rPr>
        <w:t xml:space="preserve">It is not only a Qatari approach, but a regional practice in the Gulf to buy influence and protection through the acquisition of Western military material and thereby maintain the minimum level of spending necessary to keep their allies happy. </w:t>
      </w:r>
      <w:r w:rsidRPr="00203E3E">
        <w:rPr>
          <w:sz w:val="16"/>
        </w:rPr>
        <w:t xml:space="preserve">Qatar has built up its </w:t>
      </w:r>
      <w:proofErr w:type="spellStart"/>
      <w:r w:rsidRPr="00203E3E">
        <w:rPr>
          <w:sz w:val="16"/>
        </w:rPr>
        <w:t>defence</w:t>
      </w:r>
      <w:proofErr w:type="spellEnd"/>
      <w:r w:rsidRPr="00203E3E">
        <w:rPr>
          <w:sz w:val="16"/>
        </w:rPr>
        <w:t xml:space="preserve"> capabilities over time to acquire an adequate </w:t>
      </w:r>
      <w:proofErr w:type="spellStart"/>
      <w:r w:rsidRPr="00203E3E">
        <w:rPr>
          <w:sz w:val="16"/>
        </w:rPr>
        <w:t>defence</w:t>
      </w:r>
      <w:proofErr w:type="spellEnd"/>
      <w:r w:rsidRPr="00203E3E">
        <w:rPr>
          <w:sz w:val="16"/>
        </w:rPr>
        <w:t xml:space="preserve"> capability adapted to the size of its army and territory. Robert </w:t>
      </w:r>
      <w:proofErr w:type="spellStart"/>
      <w:r w:rsidRPr="00203E3E">
        <w:rPr>
          <w:sz w:val="16"/>
        </w:rPr>
        <w:t>Czulda</w:t>
      </w:r>
      <w:proofErr w:type="spellEnd"/>
      <w:r w:rsidRPr="00203E3E">
        <w:rPr>
          <w:sz w:val="16"/>
        </w:rPr>
        <w:t xml:space="preserve"> notes that its procurement policy has evolved many times since the country gained independence in 1971; it has been shaped by the relationships with three major suppliers: the UK, France and the US (</w:t>
      </w:r>
      <w:proofErr w:type="spellStart"/>
      <w:r w:rsidRPr="00203E3E">
        <w:rPr>
          <w:sz w:val="16"/>
        </w:rPr>
        <w:t>Czulda</w:t>
      </w:r>
      <w:proofErr w:type="spellEnd"/>
      <w:r w:rsidRPr="00203E3E">
        <w:rPr>
          <w:sz w:val="16"/>
        </w:rPr>
        <w:t xml:space="preserve"> 2014, 35). During the 1970s, Qatar acquired most of its military needs from the UK due to their historical ties before and after the British protectorate. In the early 1980s, France became the first supplier of Qatar, and over a short period of time it provided approximately 80% of Qatar’s arms inventory.10 The majority of </w:t>
      </w:r>
      <w:proofErr w:type="spellStart"/>
      <w:r w:rsidRPr="00203E3E">
        <w:rPr>
          <w:sz w:val="16"/>
        </w:rPr>
        <w:t>defence</w:t>
      </w:r>
      <w:proofErr w:type="spellEnd"/>
      <w:r w:rsidRPr="00203E3E">
        <w:rPr>
          <w:sz w:val="16"/>
        </w:rPr>
        <w:t xml:space="preserve"> contracts, without excluding British contractors,11 went to French companies within the framework of the new </w:t>
      </w:r>
      <w:proofErr w:type="spellStart"/>
      <w:r w:rsidRPr="00203E3E">
        <w:rPr>
          <w:sz w:val="16"/>
        </w:rPr>
        <w:t>programme</w:t>
      </w:r>
      <w:proofErr w:type="spellEnd"/>
      <w:r w:rsidRPr="00203E3E">
        <w:rPr>
          <w:sz w:val="16"/>
        </w:rPr>
        <w:t xml:space="preserve"> of force modernization launched by Qatar following the 1991 Gulf War. This switch over from the UK to France for its </w:t>
      </w:r>
      <w:proofErr w:type="spellStart"/>
      <w:r w:rsidRPr="00203E3E">
        <w:rPr>
          <w:sz w:val="16"/>
        </w:rPr>
        <w:t>defence</w:t>
      </w:r>
      <w:proofErr w:type="spellEnd"/>
      <w:r w:rsidRPr="00203E3E">
        <w:rPr>
          <w:sz w:val="16"/>
        </w:rPr>
        <w:t xml:space="preserve"> procurements could be explained by the will of Qatar to develop close relations with France, but it is also a reaction to the US ban on arms sales to Qatar due to what was called the Stinger crisis. In </w:t>
      </w:r>
      <w:proofErr w:type="gramStart"/>
      <w:r w:rsidRPr="00203E3E">
        <w:rPr>
          <w:sz w:val="16"/>
        </w:rPr>
        <w:t>this regards</w:t>
      </w:r>
      <w:proofErr w:type="gramEnd"/>
      <w:r w:rsidRPr="00203E3E">
        <w:rPr>
          <w:sz w:val="16"/>
        </w:rPr>
        <w:t xml:space="preserve">, Blanchard states that: A US embassy opened in Doha in 1973, but US relations with Qatar did not blossom until after the 1991 Persian Gulf War. In the late 1980s, the United States and Qatar engaged in a prolonged diplomatic dispute regarding Qatar’s </w:t>
      </w:r>
      <w:proofErr w:type="gramStart"/>
      <w:r w:rsidRPr="00203E3E">
        <w:rPr>
          <w:sz w:val="16"/>
        </w:rPr>
        <w:t>black market</w:t>
      </w:r>
      <w:proofErr w:type="gramEnd"/>
      <w:r w:rsidRPr="00203E3E">
        <w:rPr>
          <w:sz w:val="16"/>
        </w:rPr>
        <w:t xml:space="preserve"> procurement of US-made Stinger anti-aircraft missiles. The dispute froze planned economic and military cooperation, and Congress approved a ban on arms sales to Qatar (Section 566(d), P.L. 100-461) until the months leading up to the 1991 Gulf War, when Qatar allowed coalition forces to operate from Qatari territory and agreed to destroy the missiles in question. (Blanchard 2010, 12) Currently, there is a tendency to purchase significant weapons from the US, which has built several military facilities in Qatar. A proposed series of major US arms sales to Qatar has marked a shift since 2010 in </w:t>
      </w:r>
      <w:r w:rsidRPr="00203E3E">
        <w:rPr>
          <w:u w:val="single"/>
        </w:rPr>
        <w:t xml:space="preserve">Qatar’s </w:t>
      </w:r>
      <w:proofErr w:type="spellStart"/>
      <w:r w:rsidRPr="00203E3E">
        <w:rPr>
          <w:u w:val="single"/>
        </w:rPr>
        <w:t>defence</w:t>
      </w:r>
      <w:proofErr w:type="spellEnd"/>
      <w:r w:rsidRPr="00203E3E">
        <w:rPr>
          <w:u w:val="single"/>
        </w:rPr>
        <w:t xml:space="preserve"> procurement toward the use of advanced American weapons systems. </w:t>
      </w:r>
      <w:r w:rsidRPr="00203E3E">
        <w:rPr>
          <w:sz w:val="16"/>
        </w:rPr>
        <w:t>This</w:t>
      </w:r>
      <w:r w:rsidRPr="00203E3E">
        <w:rPr>
          <w:u w:val="single"/>
        </w:rPr>
        <w:t xml:space="preserve"> has</w:t>
      </w:r>
      <w:r w:rsidRPr="00203E3E">
        <w:rPr>
          <w:sz w:val="16"/>
        </w:rPr>
        <w:t xml:space="preserve"> </w:t>
      </w:r>
      <w:r w:rsidRPr="00203E3E">
        <w:rPr>
          <w:u w:val="single"/>
        </w:rPr>
        <w:t xml:space="preserve">led to the consolidation of military ties </w:t>
      </w:r>
      <w:r w:rsidRPr="00203E3E">
        <w:rPr>
          <w:sz w:val="16"/>
        </w:rPr>
        <w:t xml:space="preserve">since the new weapons necessitate more training by the supplying country as well as technical and logistical support services, which means that more Qatari officers </w:t>
      </w:r>
      <w:proofErr w:type="gramStart"/>
      <w:r w:rsidRPr="00203E3E">
        <w:rPr>
          <w:sz w:val="16"/>
        </w:rPr>
        <w:t>have to</w:t>
      </w:r>
      <w:proofErr w:type="gramEnd"/>
      <w:r w:rsidRPr="00203E3E">
        <w:rPr>
          <w:sz w:val="16"/>
        </w:rPr>
        <w:t xml:space="preserve"> live in the US for certain periods, and vice versa. Qatar’s purchase of US weapons includes </w:t>
      </w:r>
      <w:proofErr w:type="gramStart"/>
      <w:r w:rsidRPr="00203E3E">
        <w:rPr>
          <w:sz w:val="16"/>
        </w:rPr>
        <w:t>in particular air</w:t>
      </w:r>
      <w:proofErr w:type="gramEnd"/>
      <w:r w:rsidRPr="00203E3E">
        <w:rPr>
          <w:sz w:val="16"/>
        </w:rPr>
        <w:t xml:space="preserve"> and missile </w:t>
      </w:r>
      <w:proofErr w:type="spellStart"/>
      <w:r w:rsidRPr="00203E3E">
        <w:rPr>
          <w:sz w:val="16"/>
        </w:rPr>
        <w:t>defence</w:t>
      </w:r>
      <w:proofErr w:type="spellEnd"/>
      <w:r w:rsidRPr="00203E3E">
        <w:rPr>
          <w:sz w:val="16"/>
        </w:rPr>
        <w:t xml:space="preserve"> systems in which it has become increasingly interested, in line with new trends of </w:t>
      </w:r>
      <w:proofErr w:type="spellStart"/>
      <w:r w:rsidRPr="00203E3E">
        <w:rPr>
          <w:sz w:val="16"/>
        </w:rPr>
        <w:t>defence</w:t>
      </w:r>
      <w:proofErr w:type="spellEnd"/>
      <w:r w:rsidRPr="00203E3E">
        <w:rPr>
          <w:sz w:val="16"/>
        </w:rPr>
        <w:t xml:space="preserve"> spending 294 B. SAIDY in the region. </w:t>
      </w:r>
      <w:r w:rsidRPr="00203E3E">
        <w:rPr>
          <w:u w:val="single"/>
        </w:rPr>
        <w:t>Along with other GCC countries, Qatar is operating to make substantial investments</w:t>
      </w:r>
      <w:r w:rsidRPr="00203E3E">
        <w:rPr>
          <w:sz w:val="16"/>
        </w:rPr>
        <w:t xml:space="preserve"> in acquiring and upgrading Patriot and Terminal High Altitude Air Defense (THAAD) systems from the US. On 14 July 2014, US Defense Secretary Chuck Hagel and his Qatari counterpart, Hamad bin Ali al-</w:t>
      </w:r>
      <w:proofErr w:type="spellStart"/>
      <w:r w:rsidRPr="00203E3E">
        <w:rPr>
          <w:sz w:val="16"/>
        </w:rPr>
        <w:t>Atiyah</w:t>
      </w:r>
      <w:proofErr w:type="spellEnd"/>
      <w:r w:rsidRPr="00203E3E">
        <w:rPr>
          <w:sz w:val="16"/>
        </w:rPr>
        <w:t xml:space="preserve">, signed letters of offers and acceptance to sell </w:t>
      </w:r>
      <w:proofErr w:type="spellStart"/>
      <w:r w:rsidRPr="00203E3E">
        <w:rPr>
          <w:sz w:val="16"/>
        </w:rPr>
        <w:t>defence</w:t>
      </w:r>
      <w:proofErr w:type="spellEnd"/>
      <w:r w:rsidRPr="00203E3E">
        <w:rPr>
          <w:sz w:val="16"/>
        </w:rPr>
        <w:t xml:space="preserve"> articles and services to Qatar (US Department of Defense, 2014). The major weapons in the deal include 247 PAC-3 missiles, 117 GEM-T missiles, 24 Apache helicopters and 500 Javelin anti-tank missiles (Global Security n.d.). The major contractors involved include Raytheon, Lockheed Martin and Boeing against British BAE Systems and Dassault Aviation of France. These </w:t>
      </w:r>
      <w:r w:rsidRPr="00203E3E">
        <w:rPr>
          <w:u w:val="single"/>
        </w:rPr>
        <w:t>sales</w:t>
      </w:r>
      <w:r w:rsidRPr="00203E3E">
        <w:rPr>
          <w:sz w:val="16"/>
        </w:rPr>
        <w:t xml:space="preserve"> are collectively worth US$11 billion, which was the biggest arms sale deal for the US in 2014. The spokesman of the US Department of Defense, Rear Admiral John Kirby, said that the signing of this deal ‘</w:t>
      </w:r>
      <w:r w:rsidRPr="00203E3E">
        <w:rPr>
          <w:u w:val="single"/>
        </w:rPr>
        <w:t>underscores the strong partnership between the United States and Qatar in the area of security</w:t>
      </w:r>
      <w:r w:rsidRPr="00203E3E">
        <w:rPr>
          <w:sz w:val="16"/>
        </w:rPr>
        <w:t xml:space="preserve"> and </w:t>
      </w:r>
      <w:proofErr w:type="spellStart"/>
      <w:r w:rsidRPr="00203E3E">
        <w:rPr>
          <w:sz w:val="16"/>
        </w:rPr>
        <w:t>defence</w:t>
      </w:r>
      <w:proofErr w:type="spellEnd"/>
      <w:r w:rsidRPr="00203E3E">
        <w:rPr>
          <w:sz w:val="16"/>
        </w:rPr>
        <w:t xml:space="preserve"> and will help improve our bilateral co-operation across a range of military operations’ (Binnie 2014, 1). This deal also illustrates that since Qatar’s emir, Sheikh Tamim bin Hamad bin Khalifa Al Thani, came to power in June 2013 there has been a shift in Qatari military orientation to strengthen military capabilities and professionalization. In the category of surface-to-surface rocket and missile systems</w:t>
      </w:r>
      <w:r w:rsidRPr="00203E3E">
        <w:rPr>
          <w:sz w:val="16"/>
          <w:szCs w:val="18"/>
        </w:rPr>
        <w:t xml:space="preserve">, Jane’s </w:t>
      </w:r>
      <w:proofErr w:type="spellStart"/>
      <w:r w:rsidRPr="00203E3E">
        <w:rPr>
          <w:sz w:val="16"/>
          <w:szCs w:val="18"/>
        </w:rPr>
        <w:t>Defence</w:t>
      </w:r>
      <w:proofErr w:type="spellEnd"/>
      <w:r w:rsidRPr="00203E3E">
        <w:rPr>
          <w:sz w:val="16"/>
          <w:szCs w:val="18"/>
        </w:rPr>
        <w:t xml:space="preserve"> Weekly reports that in 2012 Qatar requested from the United States many elements for an estimated cost of US$406 million. This sale comprises: 7 High Mobility Artillery Rocket System (HIMARS) launchers with the Universal Fire Control System (UFCS); 60 M57 Army Tactical Missile System (ATACMS) Block 1A T2 K unitary rockets (60 pods, 1 rocket per pod); and 360 M31A1 Guided Multiple Launch Rocket System (GMLRS) unitary rockets (60 pods, 6 rockets per pod). Also included are 180 M28A2 reduced range practice rockets (30 pods, 6 rockets per pod); 7 M68A2 trainers, 1 Advanced Field Artillery Tactical Data System (AFATDS); 2 M1151A1 High Mobility Multipurpose Wheeled Vehicles (HMMWV); and 2 M1152A2 HMMWVs. (Jennings 2012) In parallel, sums have been invested in the Qatar Emiri Air Force (QEAF) in recent years to decrease a number of capability gaps and to update ‘the age of some equipment [which] may hamper its ability to perform in high tempo operations’ (IISS 2012, 344). Thus, Qatar has boosted its airlift capabilities with the acquisition in 2009 of two C-17 Globemaster III strategic transport aircraft (Jane’s </w:t>
      </w:r>
      <w:proofErr w:type="spellStart"/>
      <w:r w:rsidRPr="00203E3E">
        <w:rPr>
          <w:sz w:val="16"/>
          <w:szCs w:val="18"/>
        </w:rPr>
        <w:t>Defence</w:t>
      </w:r>
      <w:proofErr w:type="spellEnd"/>
      <w:r w:rsidRPr="00203E3E">
        <w:rPr>
          <w:sz w:val="16"/>
          <w:szCs w:val="18"/>
        </w:rPr>
        <w:t xml:space="preserve"> Weekly 2009), which, ‘along with Mirage2000 aircraft, were deployed on operations over Libya to enforce UNSCR 1973’ (IISS 2012, 344) The acquisition of Apache helicopters, along with its fleet of C-17 transport planes, indicates that the QEAF is going to build expeditionary capabilities and play a greater role internationally, such as its airlifted humanitarian relief into Chile, Haiti and Kenya. Furthermore, in 2008 Qatar procured from Lockheed Martin four C-130J Super Hercules aircraft (the US Air Force’s principal tactical cargo and personnel transport aircraft), which were delivered in 2011,12 significantly ‘boosting Qatar’s transport capabilities, making it the first C-130J operator in the Middle East’ (</w:t>
      </w:r>
      <w:proofErr w:type="spellStart"/>
      <w:r w:rsidRPr="00203E3E">
        <w:rPr>
          <w:sz w:val="16"/>
          <w:szCs w:val="18"/>
        </w:rPr>
        <w:t>Czulda</w:t>
      </w:r>
      <w:proofErr w:type="spellEnd"/>
      <w:r w:rsidRPr="00203E3E">
        <w:rPr>
          <w:sz w:val="16"/>
          <w:szCs w:val="18"/>
        </w:rPr>
        <w:t xml:space="preserve"> 2014, 36). Jane’s </w:t>
      </w:r>
      <w:proofErr w:type="spellStart"/>
      <w:r w:rsidRPr="00203E3E">
        <w:rPr>
          <w:sz w:val="16"/>
          <w:szCs w:val="18"/>
        </w:rPr>
        <w:t>Defence</w:t>
      </w:r>
      <w:proofErr w:type="spellEnd"/>
      <w:r w:rsidRPr="00203E3E">
        <w:rPr>
          <w:sz w:val="16"/>
          <w:szCs w:val="18"/>
        </w:rPr>
        <w:t xml:space="preserve"> Weekly states that this tendency to prefer US weapons is manifested by Qatari interest in: Acquiring between 24–36 fighters of Boeing’s F/A-18E/F Super Hornet and F-15 Eagle. In June 2012 the emirate requested 12 Sikorsky UH-60M Black Hawk utility helicopters and 22 MH-60 Seahawk helicopters from the US government in deals estimated to be worth US$ 1.1 billion and USD 2.5 billion respectively. The Seahawk request consists of 10 MH60R anti-submarine and anti-surface warfare helicopters and 12 MH-60S utility helicopters with modification kits so that they can also carry weapons, with a requested option on CONTEMPORARY ARAB AFFAIRS 295 another six MH-60Ss. In May 2013, Boeing revealed it was engaged in discussions with Qatar about the possible supply of CH-47F Chinooks. (Jane’s </w:t>
      </w:r>
      <w:proofErr w:type="spellStart"/>
      <w:r w:rsidRPr="00203E3E">
        <w:rPr>
          <w:sz w:val="16"/>
          <w:szCs w:val="18"/>
        </w:rPr>
        <w:t>Defence</w:t>
      </w:r>
      <w:proofErr w:type="spellEnd"/>
      <w:r w:rsidRPr="00203E3E">
        <w:rPr>
          <w:sz w:val="16"/>
          <w:szCs w:val="18"/>
        </w:rPr>
        <w:t xml:space="preserve"> Weekly 2013, 9–10</w:t>
      </w:r>
      <w:r w:rsidRPr="00203E3E">
        <w:rPr>
          <w:sz w:val="16"/>
        </w:rPr>
        <w:t xml:space="preserve">) These facts indicate that in recent years the US became the main arms supplier of Qatar. Signed contracts and known procurement plans indicate that the country is likely to become a major importer of US weapons. The volume of arms imported by Qatar from the US has continuously increased, </w:t>
      </w:r>
      <w:proofErr w:type="gramStart"/>
      <w:r w:rsidRPr="00203E3E">
        <w:rPr>
          <w:sz w:val="16"/>
        </w:rPr>
        <w:t>in particular since</w:t>
      </w:r>
      <w:proofErr w:type="gramEnd"/>
      <w:r w:rsidRPr="00203E3E">
        <w:rPr>
          <w:sz w:val="16"/>
        </w:rPr>
        <w:t xml:space="preserve"> 2010. Qatar maintains a small army, but its equipment is </w:t>
      </w:r>
      <w:proofErr w:type="gramStart"/>
      <w:r w:rsidRPr="00203E3E">
        <w:rPr>
          <w:sz w:val="16"/>
        </w:rPr>
        <w:t>modern</w:t>
      </w:r>
      <w:proofErr w:type="gramEnd"/>
      <w:r w:rsidRPr="00203E3E">
        <w:rPr>
          <w:sz w:val="16"/>
        </w:rPr>
        <w:t xml:space="preserve"> and its forces are well trained. Finally, the most important thing to note is that this arms sale offers a way of boosting the US economy. According to the US ambassador to Qatar, Dana Shell Smith, the deal of US$11 billion concluded in 2014: has benefited the American people by sustaining more than 50,000 jobs in the United States, with the potential for 60,000 more. This is just one area where enhanced strategic ties between the United States and Qatar stand to bolster the American economy. (Smith 2015, 21) Conclusions </w:t>
      </w:r>
      <w:r w:rsidRPr="00203E3E">
        <w:rPr>
          <w:u w:val="single"/>
        </w:rPr>
        <w:t>The military relationship between the US and Qatar has progressively evolved, driven by the changing geopolitical landscape and shaped by a dynamic of uncertainty and increasingly sophisticated security threats in the Middle East</w:t>
      </w:r>
      <w:r w:rsidRPr="00203E3E">
        <w:rPr>
          <w:sz w:val="16"/>
        </w:rPr>
        <w:t xml:space="preserve">. It reflects the </w:t>
      </w:r>
      <w:proofErr w:type="spellStart"/>
      <w:r w:rsidRPr="00203E3E">
        <w:rPr>
          <w:sz w:val="16"/>
        </w:rPr>
        <w:t>defence</w:t>
      </w:r>
      <w:proofErr w:type="spellEnd"/>
      <w:r w:rsidRPr="00203E3E">
        <w:rPr>
          <w:sz w:val="16"/>
        </w:rPr>
        <w:t xml:space="preserve"> posture of each country in this region. For the US, </w:t>
      </w:r>
      <w:proofErr w:type="spellStart"/>
      <w:r w:rsidRPr="00203E3E">
        <w:rPr>
          <w:sz w:val="16"/>
        </w:rPr>
        <w:t>defence</w:t>
      </w:r>
      <w:proofErr w:type="spellEnd"/>
      <w:r w:rsidRPr="00203E3E">
        <w:rPr>
          <w:sz w:val="16"/>
        </w:rPr>
        <w:t xml:space="preserve"> cooperation with Qatar is part of its comprehensive policy towards other Gulf countries and its military presence in this region. </w:t>
      </w:r>
      <w:r w:rsidRPr="00203E3E">
        <w:rPr>
          <w:u w:val="single"/>
        </w:rPr>
        <w:t xml:space="preserve">For Qatar, this partnership confirms that the motivation for </w:t>
      </w:r>
      <w:proofErr w:type="spellStart"/>
      <w:r w:rsidRPr="00203E3E">
        <w:rPr>
          <w:u w:val="single"/>
        </w:rPr>
        <w:t>bandwagoning</w:t>
      </w:r>
      <w:proofErr w:type="spellEnd"/>
      <w:r w:rsidRPr="00203E3E">
        <w:rPr>
          <w:u w:val="single"/>
        </w:rPr>
        <w:t xml:space="preserve"> is done with the expectation of making gains, particularly in response to external threats and in order to be assured a certain degree of assistance geared to reinforce its limited military capabilities. </w:t>
      </w:r>
      <w:r w:rsidRPr="00203E3E">
        <w:rPr>
          <w:sz w:val="16"/>
        </w:rPr>
        <w:t xml:space="preserve">Interaction with the US army has been useful in terms of improving the readiness and effectiveness of the Qatari military, </w:t>
      </w:r>
      <w:proofErr w:type="gramStart"/>
      <w:r w:rsidRPr="00203E3E">
        <w:rPr>
          <w:sz w:val="16"/>
        </w:rPr>
        <w:t>in particular the</w:t>
      </w:r>
      <w:proofErr w:type="gramEnd"/>
      <w:r w:rsidRPr="00203E3E">
        <w:rPr>
          <w:sz w:val="16"/>
        </w:rPr>
        <w:t xml:space="preserve"> air forces. This partnership rests on four pillars: a bilateral </w:t>
      </w:r>
      <w:proofErr w:type="spellStart"/>
      <w:r w:rsidRPr="00203E3E">
        <w:rPr>
          <w:sz w:val="16"/>
        </w:rPr>
        <w:t>defence</w:t>
      </w:r>
      <w:proofErr w:type="spellEnd"/>
      <w:r w:rsidRPr="00203E3E">
        <w:rPr>
          <w:sz w:val="16"/>
        </w:rPr>
        <w:t xml:space="preserve"> agreement, the use of military facilities, arms sales and military-to-military contacts. It is shaped by interconnected needs and interests, thus becoming captive to bilateral relations. It has led Qatar and the US to develop a shared engagement regarding conflict and crisis management in the Middle East, as well as to coordinate their security policies in response to the threat of transnational terrorism. However, </w:t>
      </w:r>
      <w:r w:rsidRPr="00203E3E">
        <w:rPr>
          <w:u w:val="single"/>
        </w:rPr>
        <w:t>despite the mutual reliance that has characterized this relationship since the 1990s</w:t>
      </w:r>
      <w:r w:rsidRPr="00203E3E">
        <w:rPr>
          <w:sz w:val="16"/>
        </w:rPr>
        <w:t xml:space="preserve">, </w:t>
      </w:r>
      <w:r w:rsidRPr="00203E3E">
        <w:rPr>
          <w:u w:val="single"/>
        </w:rPr>
        <w:t>there is no explicit American security guarantee for Qatar.</w:t>
      </w:r>
      <w:r w:rsidRPr="00203E3E">
        <w:rPr>
          <w:sz w:val="16"/>
        </w:rPr>
        <w:t xml:space="preserve"> </w:t>
      </w:r>
      <w:proofErr w:type="spellStart"/>
      <w:r w:rsidRPr="00203E3E">
        <w:rPr>
          <w:sz w:val="16"/>
        </w:rPr>
        <w:t>Thismeans</w:t>
      </w:r>
      <w:proofErr w:type="spellEnd"/>
      <w:r w:rsidRPr="00203E3E">
        <w:rPr>
          <w:sz w:val="16"/>
        </w:rPr>
        <w:t xml:space="preserve"> that there is no alliance in legal terms</w:t>
      </w:r>
    </w:p>
    <w:p w14:paraId="62742EA4" w14:textId="6A7C79C0" w:rsidR="004A5156" w:rsidRPr="00203E3E" w:rsidRDefault="004A5156" w:rsidP="004A5156">
      <w:pPr>
        <w:pStyle w:val="Heading3"/>
      </w:pPr>
      <w:r w:rsidRPr="00203E3E">
        <w:t xml:space="preserve">Israel </w:t>
      </w:r>
    </w:p>
    <w:p w14:paraId="6F8D2F48" w14:textId="77777777" w:rsidR="004A5156" w:rsidRPr="00203E3E" w:rsidRDefault="004A5156" w:rsidP="004A5156">
      <w:pPr>
        <w:pStyle w:val="Heading4"/>
      </w:pPr>
      <w:bookmarkStart w:id="0" w:name="_Hlk15482483"/>
      <w:bookmarkStart w:id="1" w:name="_GoBack"/>
      <w:r w:rsidRPr="00203E3E">
        <w:t>US exports to Israel are a material reflection of US-Israel ties.</w:t>
      </w:r>
    </w:p>
    <w:p w14:paraId="165BDC50" w14:textId="2F74EB28" w:rsidR="004A5156" w:rsidRPr="00203E3E" w:rsidRDefault="004A5156" w:rsidP="004A5156">
      <w:r w:rsidRPr="00203E3E">
        <w:rPr>
          <w:rStyle w:val="Style13ptBold"/>
        </w:rPr>
        <w:t>Thomas 17</w:t>
      </w:r>
      <w:r w:rsidRPr="00203E3E">
        <w:t xml:space="preserve"> (Analyst in Middle Eastern Affairs at Congressional Research Service, “Arms Sales in the Middle East: Trends and Analytical Perspectives for U.S. Policy,” https://fas.org/sgp/crs/mideast/R44984.pdf)</w:t>
      </w:r>
    </w:p>
    <w:p w14:paraId="5D1FA5FA" w14:textId="25F1D654" w:rsidR="004A5156" w:rsidRDefault="004A5156" w:rsidP="004A5156">
      <w:pPr>
        <w:rPr>
          <w:sz w:val="16"/>
        </w:rPr>
      </w:pPr>
      <w:r w:rsidRPr="00203E3E">
        <w:rPr>
          <w:rStyle w:val="StyleUnderline"/>
        </w:rPr>
        <w:t xml:space="preserve">Israeli military </w:t>
      </w:r>
      <w:r w:rsidRPr="00203E3E">
        <w:rPr>
          <w:rStyle w:val="Emphasis"/>
        </w:rPr>
        <w:t>imports</w:t>
      </w:r>
      <w:r w:rsidRPr="00203E3E">
        <w:rPr>
          <w:sz w:val="16"/>
        </w:rPr>
        <w:t>—particularly in the realm of fighter aircraft and missile/missile defense technology—</w:t>
      </w:r>
      <w:r w:rsidRPr="00203E3E">
        <w:rPr>
          <w:rStyle w:val="Emphasis"/>
        </w:rPr>
        <w:t>remain almost exclusively American</w:t>
      </w:r>
      <w:r w:rsidRPr="00203E3E">
        <w:rPr>
          <w:sz w:val="16"/>
        </w:rPr>
        <w:t xml:space="preserve">. </w:t>
      </w:r>
      <w:proofErr w:type="gramStart"/>
      <w:r w:rsidRPr="00203E3E">
        <w:rPr>
          <w:rStyle w:val="Emphasis"/>
        </w:rPr>
        <w:t>U.S. arms exports</w:t>
      </w:r>
      <w:r w:rsidRPr="00203E3E">
        <w:rPr>
          <w:rStyle w:val="StyleUnderline"/>
        </w:rPr>
        <w:t>,</w:t>
      </w:r>
      <w:proofErr w:type="gramEnd"/>
      <w:r w:rsidRPr="00203E3E">
        <w:rPr>
          <w:rStyle w:val="StyleUnderline"/>
        </w:rPr>
        <w:t xml:space="preserve"> funded at least in part by large amounts of U.S. aid, help maintain Israel’s military advantage over its neighbors </w:t>
      </w:r>
      <w:r w:rsidRPr="00203E3E">
        <w:rPr>
          <w:sz w:val="16"/>
        </w:rPr>
        <w:t xml:space="preserve">(see “Israel’s Qualitative Military Edge” below), </w:t>
      </w:r>
      <w:r w:rsidRPr="00203E3E">
        <w:rPr>
          <w:rStyle w:val="Emphasis"/>
        </w:rPr>
        <w:t>a reflection of the depth and breadth of U.S.-Israel ties.</w:t>
      </w:r>
      <w:r w:rsidRPr="00203E3E">
        <w:rPr>
          <w:sz w:val="16"/>
        </w:rPr>
        <w:t xml:space="preserve"> Moreover, </w:t>
      </w:r>
      <w:r w:rsidRPr="00203E3E">
        <w:rPr>
          <w:rStyle w:val="StyleUnderline"/>
        </w:rPr>
        <w:t>Israel</w:t>
      </w:r>
      <w:r w:rsidRPr="00203E3E">
        <w:rPr>
          <w:sz w:val="16"/>
        </w:rPr>
        <w:t xml:space="preserve"> is a consortium partner in the development of the F-35 aircraft and recently </w:t>
      </w:r>
      <w:r w:rsidRPr="00203E3E">
        <w:rPr>
          <w:rStyle w:val="StyleUnderline"/>
        </w:rPr>
        <w:t xml:space="preserve">became the first country outside the United States to receive F-35s. </w:t>
      </w:r>
      <w:r w:rsidRPr="00203E3E">
        <w:rPr>
          <w:sz w:val="16"/>
        </w:rPr>
        <w:t xml:space="preserve">36 The probability of continued </w:t>
      </w:r>
      <w:r w:rsidRPr="00203E3E">
        <w:rPr>
          <w:rStyle w:val="Emphasis"/>
        </w:rPr>
        <w:t>Israeli reliance on U.S. weapons</w:t>
      </w:r>
      <w:r w:rsidRPr="00203E3E">
        <w:rPr>
          <w:rStyle w:val="StyleUnderline"/>
        </w:rPr>
        <w:t xml:space="preserve"> and defense technology was demonstrated in the memorandum of understanding (MOU) the two countries concluded in September 2016</w:t>
      </w:r>
      <w:r w:rsidRPr="00203E3E">
        <w:rPr>
          <w:sz w:val="16"/>
        </w:rPr>
        <w:t xml:space="preserve">. Under the terms of that MOU, which is the third between the two countries, the executive branch committed to request that Congress provide $38 billion in military aid over 10 years, from FY2019 to FY2028. (For more information on the MOU and its terms, see CRS Report RL33222, U.S. Foreign Aid to Israel, by Jeremy M. Sharp). Most of Israel’s other major purchases made in recent years have been from Western European suppliers, including a 2012 deal with Italy for 30 M-346 jets, worth around $1 billion (the final planes were delivered in July 2016).37 </w:t>
      </w:r>
      <w:r w:rsidRPr="00203E3E">
        <w:rPr>
          <w:rStyle w:val="StyleUnderline"/>
        </w:rPr>
        <w:t>Israel has an active and growing indigenous arms industry</w:t>
      </w:r>
      <w:r w:rsidRPr="00203E3E">
        <w:rPr>
          <w:sz w:val="16"/>
        </w:rPr>
        <w:t xml:space="preserve">, the development of which has been subsidized in part by U.S. support. Since FY1984, Israel has been allowed to spend a portion of its U.S. Foreign Military Financing (FMF) assistance on arms produced by Israeli manufacturers (known as Off-Shore Procurement, or OSP).38 Israel is unique in this regard—no other FMF recipient can use any of the FMF for domestic procurement. </w:t>
      </w:r>
    </w:p>
    <w:p w14:paraId="49B82703" w14:textId="77777777" w:rsidR="00EB1443" w:rsidRPr="00203E3E" w:rsidRDefault="00EB1443" w:rsidP="00EB1443"/>
    <w:p w14:paraId="222F5B83" w14:textId="77777777" w:rsidR="004A5156" w:rsidRPr="00203E3E" w:rsidRDefault="004A5156" w:rsidP="004A5156">
      <w:pPr>
        <w:pStyle w:val="Heading4"/>
      </w:pPr>
      <w:r w:rsidRPr="00203E3E">
        <w:t>Reducing arm sales to Israel breaks our legal commitment to supply Israel with a qualitative military edge.</w:t>
      </w:r>
    </w:p>
    <w:p w14:paraId="0DD67574" w14:textId="365BAD5C" w:rsidR="004A5156" w:rsidRPr="00203E3E" w:rsidRDefault="004A5156" w:rsidP="004A5156">
      <w:r w:rsidRPr="00203E3E">
        <w:rPr>
          <w:rStyle w:val="Style13ptBold"/>
        </w:rPr>
        <w:t>Thomas 17</w:t>
      </w:r>
      <w:r w:rsidRPr="00203E3E">
        <w:t xml:space="preserve"> (Analyst in Middle Eastern Affairs at Congressional Research Service, “Arms Sales in the Middle East: Trends and Analytical Perspectives for U.S. Policy,” https://fas.org/sgp/crs/mideast/R44984.pdf)</w:t>
      </w:r>
    </w:p>
    <w:p w14:paraId="445798C9" w14:textId="17992663" w:rsidR="004A5156" w:rsidRDefault="004A5156" w:rsidP="004A5156">
      <w:pPr>
        <w:rPr>
          <w:sz w:val="16"/>
        </w:rPr>
      </w:pPr>
      <w:r w:rsidRPr="00203E3E">
        <w:rPr>
          <w:sz w:val="16"/>
        </w:rPr>
        <w:t>The term “qualitative military edge” (</w:t>
      </w:r>
      <w:r w:rsidRPr="00203E3E">
        <w:rPr>
          <w:rStyle w:val="StyleUnderline"/>
        </w:rPr>
        <w:t>QME</w:t>
      </w:r>
      <w:r w:rsidRPr="00203E3E">
        <w:rPr>
          <w:sz w:val="16"/>
        </w:rPr>
        <w:t xml:space="preserve">) was embraced by the Reagan Administration and its successors to </w:t>
      </w:r>
      <w:r w:rsidRPr="00203E3E">
        <w:rPr>
          <w:rStyle w:val="StyleUnderline"/>
        </w:rPr>
        <w:t>refer to the advantage in military technology that Israel</w:t>
      </w:r>
      <w:r w:rsidRPr="00203E3E">
        <w:rPr>
          <w:sz w:val="16"/>
        </w:rPr>
        <w:t xml:space="preserve">, with a smaller territory and population than some of its historical adversaries, </w:t>
      </w:r>
      <w:r w:rsidRPr="00203E3E">
        <w:rPr>
          <w:rStyle w:val="StyleUnderline"/>
        </w:rPr>
        <w:t>seeks to maintain</w:t>
      </w:r>
      <w:r w:rsidRPr="00203E3E">
        <w:rPr>
          <w:sz w:val="16"/>
        </w:rPr>
        <w:t xml:space="preserve">. 88 The concept stems from traditional security concerns about Israel’s Arab neighbors, with whom Israel engaged in numerous conflicts over the course of several decades. No formal definition in law existed until </w:t>
      </w:r>
      <w:r w:rsidRPr="00203E3E">
        <w:rPr>
          <w:rStyle w:val="StyleUnderline"/>
        </w:rPr>
        <w:t>lawmakers codified U.S. support for Israel’s QME as U.S. policy in 2008</w:t>
      </w:r>
      <w:r w:rsidRPr="00203E3E">
        <w:rPr>
          <w:sz w:val="16"/>
        </w:rPr>
        <w:t xml:space="preserve"> (P.L. 110-</w:t>
      </w:r>
      <w:proofErr w:type="gramStart"/>
      <w:r w:rsidRPr="00203E3E">
        <w:rPr>
          <w:sz w:val="16"/>
        </w:rPr>
        <w:t>429,§</w:t>
      </w:r>
      <w:proofErr w:type="gramEnd"/>
      <w:r w:rsidRPr="00203E3E">
        <w:rPr>
          <w:sz w:val="16"/>
        </w:rPr>
        <w:t xml:space="preserve">201). 89 That legislation requires that any proposed U.S. arms sale to “any country in the Middle East other than Israel” must include a notification to Congress with a “determination that the sale or export of such would not adversely affect Israel's qualitative military edge over military threats to Israel.” </w:t>
      </w:r>
      <w:r w:rsidRPr="00203E3E">
        <w:rPr>
          <w:rStyle w:val="StyleUnderline"/>
        </w:rPr>
        <w:t>It defines QME as the ability to counter and defeat any credible conventional military threat from any individual state or possible coalition of states</w:t>
      </w:r>
      <w:r w:rsidRPr="00203E3E">
        <w:rPr>
          <w:sz w:val="16"/>
        </w:rPr>
        <w:t xml:space="preserve"> or from non-state actors, while sustaining minimal damages and casualties, </w:t>
      </w:r>
      <w:r w:rsidRPr="00203E3E">
        <w:rPr>
          <w:rStyle w:val="StyleUnderline"/>
        </w:rPr>
        <w:t>through the use of superior military means, possessed in sufficient quantity, including weapons, command, control, communication, intelligence, surveillance, and reconnaissance capabilities that in their technical characteristics are superior in capability</w:t>
      </w:r>
      <w:r w:rsidRPr="00203E3E">
        <w:rPr>
          <w:sz w:val="16"/>
        </w:rPr>
        <w:t xml:space="preserve"> to those of such other individual or possible coalition of states or non-state actors.</w:t>
      </w:r>
    </w:p>
    <w:bookmarkEnd w:id="0"/>
    <w:bookmarkEnd w:id="1"/>
    <w:p w14:paraId="69626740" w14:textId="46CECB98" w:rsidR="000A6C67" w:rsidRDefault="000A6C67" w:rsidP="000A6C67">
      <w:pPr>
        <w:pStyle w:val="Heading3"/>
      </w:pPr>
      <w:r>
        <w:t xml:space="preserve">Turkey </w:t>
      </w:r>
    </w:p>
    <w:p w14:paraId="7A50EF0C" w14:textId="3EFD857E" w:rsidR="000A6C67" w:rsidRDefault="000A6C67" w:rsidP="000A6C67">
      <w:pPr>
        <w:pStyle w:val="Heading4"/>
      </w:pPr>
      <w:r>
        <w:t>Arms sales are a hot-button issue for Turkey</w:t>
      </w:r>
      <w:r w:rsidR="008612CB">
        <w:t>—a</w:t>
      </w:r>
      <w:r>
        <w:t>n embargo would permanently kill cooperation</w:t>
      </w:r>
    </w:p>
    <w:p w14:paraId="0DEFA9E8" w14:textId="499D7F49" w:rsidR="000A6C67" w:rsidRDefault="000A6C67" w:rsidP="000A6C67">
      <w:proofErr w:type="spellStart"/>
      <w:r w:rsidRPr="0031347F">
        <w:rPr>
          <w:b/>
          <w:bCs/>
          <w:sz w:val="28"/>
          <w:szCs w:val="30"/>
        </w:rPr>
        <w:t>Bekdil</w:t>
      </w:r>
      <w:proofErr w:type="spellEnd"/>
      <w:r w:rsidRPr="0031347F">
        <w:rPr>
          <w:b/>
          <w:bCs/>
          <w:sz w:val="28"/>
          <w:szCs w:val="30"/>
        </w:rPr>
        <w:t xml:space="preserve"> 18</w:t>
      </w:r>
      <w:r w:rsidRPr="0031347F">
        <w:rPr>
          <w:sz w:val="28"/>
          <w:szCs w:val="30"/>
        </w:rPr>
        <w:t xml:space="preserve"> </w:t>
      </w:r>
      <w:r w:rsidRPr="0031347F">
        <w:t>(</w:t>
      </w:r>
      <w:proofErr w:type="spellStart"/>
      <w:r w:rsidRPr="0031347F">
        <w:t>Burak</w:t>
      </w:r>
      <w:proofErr w:type="spellEnd"/>
      <w:r w:rsidRPr="0031347F">
        <w:t xml:space="preserve"> </w:t>
      </w:r>
      <w:proofErr w:type="spellStart"/>
      <w:r w:rsidRPr="0031347F">
        <w:t>Ege</w:t>
      </w:r>
      <w:proofErr w:type="spellEnd"/>
      <w:r w:rsidRPr="0031347F">
        <w:t xml:space="preserve"> </w:t>
      </w:r>
      <w:proofErr w:type="spellStart"/>
      <w:r w:rsidRPr="0031347F">
        <w:t>Bekdil</w:t>
      </w:r>
      <w:proofErr w:type="spellEnd"/>
      <w:r w:rsidRPr="0031347F">
        <w:t xml:space="preserve"> is a Defense News journalist, “Turkey threatens US over bill seeking to halt weapons sales,” Defense News, 5/9/18, </w:t>
      </w:r>
      <w:hyperlink r:id="rId38" w:history="1">
        <w:r w:rsidRPr="0031347F">
          <w:rPr>
            <w:rStyle w:val="Hyperlink"/>
          </w:rPr>
          <w:t>https://www.defensenews.com/congress/2018/05/09/turkey-threatens-us-over-bill-seeking-to-halt-weapons-sales/</w:t>
        </w:r>
      </w:hyperlink>
      <w:r w:rsidRPr="0031347F">
        <w:t>)</w:t>
      </w:r>
    </w:p>
    <w:p w14:paraId="06656143" w14:textId="0BD1CFE0" w:rsidR="000A6C67" w:rsidRDefault="000A6C67" w:rsidP="000A6C67">
      <w:pPr>
        <w:rPr>
          <w:u w:val="single"/>
        </w:rPr>
      </w:pPr>
      <w:r w:rsidRPr="000A6C67">
        <w:rPr>
          <w:sz w:val="16"/>
        </w:rPr>
        <w:t xml:space="preserve">ANKARA, Turkey — </w:t>
      </w:r>
      <w:r w:rsidRPr="000A6C67">
        <w:rPr>
          <w:u w:val="single"/>
        </w:rPr>
        <w:t>A U.S. bill that would halt weapons sales to Turkey risks terminating all procurement deals between the two NATO allies</w:t>
      </w:r>
      <w:r w:rsidRPr="000A6C67">
        <w:rPr>
          <w:sz w:val="16"/>
        </w:rPr>
        <w:t xml:space="preserve">, according to Turkish officials and procurement official. But a U.S. diplomatic source is downplaying the impact of the move, saying it would not be the end of a decades-long defense and security alliance. </w:t>
      </w:r>
      <w:r w:rsidRPr="000A6C67">
        <w:rPr>
          <w:u w:val="single"/>
        </w:rPr>
        <w:t xml:space="preserve">Turkish Foreign Affairs Minister </w:t>
      </w:r>
      <w:proofErr w:type="spellStart"/>
      <w:r w:rsidRPr="000A6C67">
        <w:rPr>
          <w:u w:val="single"/>
        </w:rPr>
        <w:t>Mevlüt</w:t>
      </w:r>
      <w:proofErr w:type="spellEnd"/>
      <w:r w:rsidRPr="000A6C67">
        <w:rPr>
          <w:u w:val="single"/>
        </w:rPr>
        <w:t xml:space="preserve"> </w:t>
      </w:r>
      <w:proofErr w:type="spellStart"/>
      <w:r w:rsidRPr="000A6C67">
        <w:rPr>
          <w:u w:val="single"/>
        </w:rPr>
        <w:t>Cavuşoğlu</w:t>
      </w:r>
      <w:proofErr w:type="spellEnd"/>
      <w:r w:rsidRPr="000A6C67">
        <w:rPr>
          <w:u w:val="single"/>
        </w:rPr>
        <w:t xml:space="preserve"> said</w:t>
      </w:r>
      <w:r w:rsidRPr="000A6C67">
        <w:rPr>
          <w:sz w:val="16"/>
        </w:rPr>
        <w:t xml:space="preserve"> May 6 that </w:t>
      </w:r>
      <w:r w:rsidRPr="000A6C67">
        <w:rPr>
          <w:u w:val="single"/>
        </w:rPr>
        <w:t>the country would retaliate if the U.S. enacts the proposed law, calling the measures in the bill “wrong, illogical and not fitting between the NATO allies.”</w:t>
      </w:r>
      <w:r w:rsidRPr="000A6C67">
        <w:rPr>
          <w:sz w:val="16"/>
        </w:rPr>
        <w:t xml:space="preserve"> “If the United States imposes sanctions on us or takes such a step, Turkey will absolutely retaliate. What needs to be done is the U.S. needs to let go of this,” he added. Lawmakers in </w:t>
      </w:r>
      <w:r w:rsidRPr="000A6C67">
        <w:rPr>
          <w:u w:val="single"/>
        </w:rPr>
        <w:t>the</w:t>
      </w:r>
      <w:r w:rsidRPr="000A6C67">
        <w:rPr>
          <w:sz w:val="16"/>
        </w:rPr>
        <w:t xml:space="preserve"> U.S. </w:t>
      </w:r>
      <w:r w:rsidRPr="000A6C67">
        <w:rPr>
          <w:u w:val="single"/>
        </w:rPr>
        <w:t>House</w:t>
      </w:r>
      <w:r w:rsidRPr="000A6C67">
        <w:rPr>
          <w:sz w:val="16"/>
        </w:rPr>
        <w:t xml:space="preserve"> of Representatives on May 4 </w:t>
      </w:r>
      <w:r w:rsidRPr="000A6C67">
        <w:rPr>
          <w:u w:val="single"/>
        </w:rPr>
        <w:t>released</w:t>
      </w:r>
      <w:r w:rsidRPr="000A6C67">
        <w:rPr>
          <w:sz w:val="16"/>
        </w:rPr>
        <w:t xml:space="preserve"> details of a $717 billion annual defense policy bill, including </w:t>
      </w:r>
      <w:r w:rsidRPr="000A6C67">
        <w:rPr>
          <w:u w:val="single"/>
        </w:rPr>
        <w:t xml:space="preserve">a measure to </w:t>
      </w:r>
      <w:r w:rsidRPr="000A6C67">
        <w:rPr>
          <w:sz w:val="16"/>
        </w:rPr>
        <w:t>temporarily</w:t>
      </w:r>
      <w:r w:rsidRPr="000A6C67">
        <w:rPr>
          <w:u w:val="single"/>
        </w:rPr>
        <w:t xml:space="preserve"> halt weapons sales to Turkey</w:t>
      </w:r>
      <w:r w:rsidRPr="000A6C67">
        <w:rPr>
          <w:sz w:val="16"/>
        </w:rPr>
        <w:t xml:space="preserve">. “Turkey and the U.S. have been strong allies since the 1950s. In this period there have been ups and downs in arms trade and programs. None has completely derailed our military ties,” the U.S. diplomatic source said. Washington imposed an arms embargo on Turkey following the Turkish invasion of the northern third of Cyprus in 1974. The invasion was in response to a Greek coup that aimed to annex Cyprus to Greece. The island has been divided along ethnic Turkish and Greek lines ever since. If passed as part of the National Defense Authorization Act, the U.S. Defense Department would have to provide Congress with a report on the relationship between the NATO allies. Sales of major defense equipment would be blocked until the report is completed. One immediate casualty could be the U.S.-led, multinational Joint Strike Fighter program in which Turkey is a partner. Turkey has committed to acquire a batch of more than 100 F-35 fighter aircraft. A measure approved Thursday by a Senate committee would block the U.S. government from supporting the sale of weapons to security forces protecting Turkey’s president. The U.S. bill surfaced after Turkey announced in December that it would buy the Russian-made S-400 long-range air and anti-missile systems, the first such system to be deployed on NATO soil. Turkey says the S-400 deal, worth nearly $2.5 billion, is its sovereign decision. The S-400 batteries will not be interoperable with U.S. and NATO assets in </w:t>
      </w:r>
      <w:proofErr w:type="gramStart"/>
      <w:r w:rsidRPr="000A6C67">
        <w:rPr>
          <w:sz w:val="16"/>
        </w:rPr>
        <w:t>Turkey, but</w:t>
      </w:r>
      <w:proofErr w:type="gramEnd"/>
      <w:r w:rsidRPr="000A6C67">
        <w:rPr>
          <w:sz w:val="16"/>
        </w:rPr>
        <w:t xml:space="preserve"> would instead operate as a stand-alone system. </w:t>
      </w:r>
      <w:proofErr w:type="spellStart"/>
      <w:r w:rsidRPr="000A6C67">
        <w:rPr>
          <w:u w:val="single"/>
        </w:rPr>
        <w:t>Çavuşoğlu</w:t>
      </w:r>
      <w:proofErr w:type="spellEnd"/>
      <w:r w:rsidRPr="000A6C67">
        <w:rPr>
          <w:u w:val="single"/>
        </w:rPr>
        <w:t xml:space="preserve"> said</w:t>
      </w:r>
      <w:r w:rsidRPr="000A6C67">
        <w:rPr>
          <w:sz w:val="16"/>
        </w:rPr>
        <w:t xml:space="preserve"> Turkey’s relations and agreements with Russia were not an alternative to its ties with the West and accused the U.S. of trying to control Turkey’s actions. “Turkey is not a country under your orders, it is an independent country,” he said. </w:t>
      </w:r>
      <w:r w:rsidRPr="000A6C67">
        <w:rPr>
          <w:u w:val="single"/>
        </w:rPr>
        <w:t>“Speaking to such a country from above, dictating what it can and cannot buy, is not a correct approach and does not fit our alliance</w:t>
      </w:r>
      <w:r w:rsidRPr="000A6C67">
        <w:rPr>
          <w:sz w:val="16"/>
        </w:rPr>
        <w:t xml:space="preserve">.” U.S. Secretary of State Mike Pompeo in April told </w:t>
      </w:r>
      <w:proofErr w:type="spellStart"/>
      <w:r w:rsidRPr="000A6C67">
        <w:rPr>
          <w:sz w:val="16"/>
        </w:rPr>
        <w:t>Çavuşoğlu</w:t>
      </w:r>
      <w:proofErr w:type="spellEnd"/>
      <w:r w:rsidRPr="000A6C67">
        <w:rPr>
          <w:sz w:val="16"/>
        </w:rPr>
        <w:t xml:space="preserve"> that the United States was seriously concerned over Ankara’s decision to buy the Russian S-400 missile batteries. In 2013, Turkey came under similar pressure from its NATO allies when it selected a Chinese manufacturer for its long-range air-defense system program. Ankara later dropped that decision. In addition to the S-400 system, Turkey is in talks with the European group </w:t>
      </w:r>
      <w:proofErr w:type="spellStart"/>
      <w:r w:rsidRPr="000A6C67">
        <w:rPr>
          <w:sz w:val="16"/>
        </w:rPr>
        <w:t>Eurosam</w:t>
      </w:r>
      <w:proofErr w:type="spellEnd"/>
      <w:r w:rsidRPr="000A6C67">
        <w:rPr>
          <w:sz w:val="16"/>
        </w:rPr>
        <w:t>, maker of the SAMP/T system, for a co-production deal to meet its longer-term surface-to-air missile requirements. “</w:t>
      </w:r>
      <w:r w:rsidRPr="000A6C67">
        <w:rPr>
          <w:u w:val="single"/>
        </w:rPr>
        <w:t xml:space="preserve">If passed the U.S. bill has the potential to altogether alter Turkey’s Western paradigm,” </w:t>
      </w:r>
      <w:r w:rsidRPr="000A6C67">
        <w:rPr>
          <w:sz w:val="16"/>
        </w:rPr>
        <w:t>according to a presidential aide in Ankara. A senior procurement official said the bill would “kill all U.S.-Turkish procurement business in the several years ahead.” “</w:t>
      </w:r>
      <w:r w:rsidRPr="000A6C67">
        <w:rPr>
          <w:u w:val="single"/>
        </w:rPr>
        <w:t>The U.S. is no longer a sole-source supplier of the kind of equipment we buy from foreign suppliers. It won’t have the leverage our American friends hope it will</w:t>
      </w:r>
      <w:r w:rsidRPr="000A6C67">
        <w:rPr>
          <w:sz w:val="16"/>
        </w:rPr>
        <w:t xml:space="preserve">,” the official said. A senior Turkish diplomat said </w:t>
      </w:r>
      <w:r w:rsidRPr="000A6C67">
        <w:rPr>
          <w:u w:val="single"/>
        </w:rPr>
        <w:t>the bill would push Turkey further into the Russian orbit</w:t>
      </w:r>
      <w:r w:rsidRPr="000A6C67">
        <w:rPr>
          <w:sz w:val="16"/>
        </w:rPr>
        <w:t xml:space="preserve">. “There is a lot we could jointly do with the Russians … from engine technologies to satellites,” he said. In April, a Russian aerospace official with </w:t>
      </w:r>
      <w:proofErr w:type="spellStart"/>
      <w:r w:rsidRPr="000A6C67">
        <w:rPr>
          <w:sz w:val="16"/>
        </w:rPr>
        <w:t>Rostec</w:t>
      </w:r>
      <w:proofErr w:type="spellEnd"/>
      <w:r w:rsidRPr="000A6C67">
        <w:rPr>
          <w:sz w:val="16"/>
        </w:rPr>
        <w:t xml:space="preserve"> said the company would propose to Turkey a joint engine development deal. Analysts remain skeptical. “I can hardly see the logic [behind the U.S. bill],” said Ahmet </w:t>
      </w:r>
      <w:proofErr w:type="spellStart"/>
      <w:r w:rsidRPr="000A6C67">
        <w:rPr>
          <w:sz w:val="16"/>
        </w:rPr>
        <w:t>Doğan</w:t>
      </w:r>
      <w:proofErr w:type="spellEnd"/>
      <w:r w:rsidRPr="000A6C67">
        <w:rPr>
          <w:sz w:val="16"/>
        </w:rPr>
        <w:t xml:space="preserve">, managing editor at Sigma, a think tank in Ankara. </w:t>
      </w:r>
      <w:r w:rsidRPr="000A6C67">
        <w:rPr>
          <w:u w:val="single"/>
        </w:rPr>
        <w:t>“A NATO ally is proposing an arms embargo on Turkey because Turkey buys missile batteries from Russia, while several other NATO allies are queuing up to do defense business with Turkey.”</w:t>
      </w:r>
    </w:p>
    <w:p w14:paraId="0B207322" w14:textId="77777777" w:rsidR="008612CB" w:rsidRDefault="008612CB" w:rsidP="000A6C67">
      <w:pPr>
        <w:rPr>
          <w:u w:val="single"/>
        </w:rPr>
      </w:pPr>
    </w:p>
    <w:p w14:paraId="2DA66FC5" w14:textId="77777777" w:rsidR="008612CB" w:rsidRDefault="008612CB" w:rsidP="008612CB">
      <w:pPr>
        <w:pStyle w:val="Heading4"/>
      </w:pPr>
      <w:r>
        <w:t xml:space="preserve">Arms sales are key to the US/Turkey alliance, which is on the brink now </w:t>
      </w:r>
    </w:p>
    <w:p w14:paraId="651A9DCC" w14:textId="77777777" w:rsidR="008612CB" w:rsidRPr="008F018B" w:rsidRDefault="008612CB" w:rsidP="008612CB">
      <w:proofErr w:type="spellStart"/>
      <w:r w:rsidRPr="008F018B">
        <w:rPr>
          <w:rStyle w:val="Style13ptBold"/>
        </w:rPr>
        <w:t>Cafiero</w:t>
      </w:r>
      <w:proofErr w:type="spellEnd"/>
      <w:r w:rsidRPr="008F018B">
        <w:rPr>
          <w:rStyle w:val="Style13ptBold"/>
        </w:rPr>
        <w:t xml:space="preserve"> and </w:t>
      </w:r>
      <w:proofErr w:type="spellStart"/>
      <w:r w:rsidRPr="008F018B">
        <w:rPr>
          <w:rStyle w:val="Style13ptBold"/>
        </w:rPr>
        <w:t>Karasik</w:t>
      </w:r>
      <w:proofErr w:type="spellEnd"/>
      <w:r w:rsidRPr="008F018B">
        <w:rPr>
          <w:rStyle w:val="Style13ptBold"/>
        </w:rPr>
        <w:t xml:space="preserve"> 19</w:t>
      </w:r>
      <w:r>
        <w:t xml:space="preserve"> (Giorgio </w:t>
      </w:r>
      <w:proofErr w:type="spellStart"/>
      <w:r>
        <w:t>Cafiero</w:t>
      </w:r>
      <w:proofErr w:type="spellEnd"/>
      <w:r>
        <w:t xml:space="preserve"> and Theodore </w:t>
      </w:r>
      <w:proofErr w:type="spellStart"/>
      <w:r>
        <w:t>Karasik</w:t>
      </w:r>
      <w:proofErr w:type="spellEnd"/>
      <w:r>
        <w:t xml:space="preserve">- </w:t>
      </w:r>
      <w:proofErr w:type="spellStart"/>
      <w:r>
        <w:t>Karasik</w:t>
      </w:r>
      <w:proofErr w:type="spellEnd"/>
      <w:r>
        <w:t xml:space="preserve"> is the Senior Advisor at Gulf State Analytics, a geo-strategic consultancy based in Washington, DC. Giorgio </w:t>
      </w:r>
      <w:proofErr w:type="spellStart"/>
      <w:r>
        <w:t>Cafiero</w:t>
      </w:r>
      <w:proofErr w:type="spellEnd"/>
      <w:r>
        <w:t xml:space="preserve"> is the CEO of Gulf State </w:t>
      </w:r>
      <w:proofErr w:type="spellStart"/>
      <w:r>
        <w:t>Analytics.Article</w:t>
      </w:r>
      <w:proofErr w:type="spellEnd"/>
      <w:r>
        <w:t xml:space="preserve"> - Turkey </w:t>
      </w:r>
      <w:proofErr w:type="gramStart"/>
      <w:r>
        <w:t>And</w:t>
      </w:r>
      <w:proofErr w:type="gramEnd"/>
      <w:r>
        <w:t xml:space="preserve"> America’s Arms Standoff on lobelog.com)</w:t>
      </w:r>
    </w:p>
    <w:p w14:paraId="0666B7D1" w14:textId="1B75A89A" w:rsidR="008612CB" w:rsidRPr="008612CB" w:rsidRDefault="008612CB" w:rsidP="008612CB">
      <w:pPr>
        <w:rPr>
          <w:sz w:val="16"/>
        </w:rPr>
      </w:pPr>
      <w:r w:rsidRPr="008F018B">
        <w:rPr>
          <w:sz w:val="16"/>
        </w:rPr>
        <w:t xml:space="preserve">In recent months and years, </w:t>
      </w:r>
      <w:r w:rsidRPr="0071006F">
        <w:rPr>
          <w:u w:val="single"/>
        </w:rPr>
        <w:t>the Turkey-U.S. alliance has undergone considerable stress.</w:t>
      </w:r>
      <w:r w:rsidRPr="008F018B">
        <w:rPr>
          <w:sz w:val="16"/>
        </w:rPr>
        <w:t xml:space="preserve"> A host of issues have fueled this friction, including Washington’s support for Kurdistan Workers’ Party (PKK)-linked forces in Syria, open questions about the U.S. government’s alleged role in the failed coup plot of 2016, the U.S. “maximum pressure” campaign against Iran, and the Trump administration’s position on the occupied Golan Heights and Jerusalem. </w:t>
      </w:r>
      <w:r w:rsidRPr="0071006F">
        <w:rPr>
          <w:u w:val="single"/>
        </w:rPr>
        <w:t>The most recent strain in the alliance is an ongoing standoff over the S-400 missile and F-35s jet deals.</w:t>
      </w:r>
      <w:r w:rsidRPr="008F018B">
        <w:rPr>
          <w:sz w:val="16"/>
        </w:rPr>
        <w:t xml:space="preserve"> With its announced suspension of the sale of F-35s to Turkey, the </w:t>
      </w:r>
      <w:r w:rsidRPr="0071006F">
        <w:rPr>
          <w:u w:val="single"/>
        </w:rPr>
        <w:t>U.S. is trying to force Ankara into choosing between acquiring the Russian S-400 missile defense system or receiving the parts and program materials necessary for the American fighter jet program</w:t>
      </w:r>
      <w:r w:rsidRPr="008F018B">
        <w:rPr>
          <w:sz w:val="16"/>
        </w:rPr>
        <w:t xml:space="preserve">. Vice President Mike Pence’s announcement of the suspended sale marked the first concrete U.S. step to thwart the transfer of the jets to a fellow NATO member. </w:t>
      </w:r>
      <w:r w:rsidRPr="0071006F">
        <w:rPr>
          <w:u w:val="single"/>
        </w:rPr>
        <w:t>Turkey wants both</w:t>
      </w:r>
      <w:r w:rsidRPr="008F018B">
        <w:rPr>
          <w:sz w:val="16"/>
        </w:rPr>
        <w:t xml:space="preserve"> systems. But Washington is worried that Moscow will be able to acquire secretive information about the F-35s, which would compromise the fighter jet’s ability to operate in certain air spaces around the world. Turkey’s assurances that these concerns are misplaced have done nothing to convince Washington. Meanwhile, Turkey has refused to be enticed away from the S-400 by a U.S. counteroffer due to issues pertaining to technology transfers, the price tag, and uncertainty regarding the delivery time, which could take years. Due to American pressure, the Russian system will possibly be delivered and left unpacked. In addition, the S-400 system would need to be compatible with the Link 16 C4ISR system to integrate appropriately with the F-35 Identification Friend Foe (IFF) and other capabilities. Thus, the S-400 will not be able to integrate into Western advanced aviation systems. </w:t>
      </w:r>
      <w:r w:rsidRPr="00341A6A">
        <w:rPr>
          <w:b/>
          <w:bCs/>
          <w:u w:val="single"/>
        </w:rPr>
        <w:t>The Turkish leadership believes that the country is facing grave threats from Syria and Iraq, along with an unresolved conflict with the PKK within Turkey’s own borders. It feels that it can’t wait for a better deal with the United States for the Patriot missile system.</w:t>
      </w:r>
      <w:r>
        <w:rPr>
          <w:b/>
          <w:bCs/>
          <w:u w:val="single"/>
        </w:rPr>
        <w:t xml:space="preserve"> </w:t>
      </w:r>
      <w:r w:rsidRPr="008F018B">
        <w:rPr>
          <w:sz w:val="16"/>
        </w:rPr>
        <w:t xml:space="preserve">Turkey will not likely cease being a member of NATO as a result of this standoff. After all, there is no mechanism for kicking any member out of NATO. Also, during past political crises in Turkey-U.S. relations, such as last year’s Andrew Brunson saga, relations between the two NATO members’ militaries remained strong. That said, the current standoff may have serious ramifications. Turkey exiting the supply chain of the F-35 fighter jets would lead to delays given that Turkish defense firms produce parts that are necessary for the jets’ fuselage. That would place fresh stress on an already complicated supply chain. Thousands of service providers in the jet production line will be affected by a slow-down. Looking ahead, this impasse has much potential to severely escalate tension in the Turkey-U.S. alliance with Ankara likely to move closer to Moscow on Syria and energy cooperation as pressure from Washington mounts on the S-400 issue. But the real test will be whether other advanced Russian equipment ends up in Turkey’s arsenal. At that juncture, NATO members will face unprecedented challenges, as the alliance’s secretary general recently warned. The relationship between Turkey and Russia, which began warming up significantly following the failed coup plot of 2016, has been a source of concern for Washington. </w:t>
      </w:r>
      <w:r w:rsidRPr="00341A6A">
        <w:rPr>
          <w:u w:val="single"/>
        </w:rPr>
        <w:t>Turkey, nonetheless, is communicating to the U.S. that it is an independent and influential country that will pursue deeper relations with other powers to suit Turkish interests</w:t>
      </w:r>
      <w:r w:rsidRPr="008F018B">
        <w:rPr>
          <w:sz w:val="16"/>
        </w:rPr>
        <w:t>. If the U.S. can’t persuade Turkey to give up on its desire to have it both ways, Russia will have proven its ability to drive further wedges between Washington and its traditional allies in the Middle East, and the world will have taken one more step toward greater multipolarity.</w:t>
      </w:r>
    </w:p>
    <w:p w14:paraId="5D5F58DD" w14:textId="50E6EC07" w:rsidR="004A5156" w:rsidRPr="00203E3E" w:rsidRDefault="004A5156" w:rsidP="004A5156">
      <w:pPr>
        <w:pStyle w:val="Heading2"/>
      </w:pPr>
      <w:r w:rsidRPr="00203E3E">
        <w:t>Internal L</w:t>
      </w:r>
      <w:r w:rsidR="00B939F3">
        <w:t>i</w:t>
      </w:r>
      <w:r w:rsidRPr="00203E3E">
        <w:t>nk</w:t>
      </w:r>
    </w:p>
    <w:p w14:paraId="78CE8AAD" w14:textId="4C21983B" w:rsidR="004A5156" w:rsidRDefault="004A5156" w:rsidP="004A5156">
      <w:pPr>
        <w:pStyle w:val="Heading3"/>
      </w:pPr>
      <w:r w:rsidRPr="00203E3E">
        <w:t xml:space="preserve">Loss of Assurances = Saudi </w:t>
      </w:r>
      <w:proofErr w:type="spellStart"/>
      <w:r w:rsidRPr="00203E3E">
        <w:t>Prolif</w:t>
      </w:r>
      <w:proofErr w:type="spellEnd"/>
      <w:r w:rsidRPr="00203E3E">
        <w:t xml:space="preserve"> </w:t>
      </w:r>
    </w:p>
    <w:p w14:paraId="28D95172" w14:textId="77777777" w:rsidR="006246B6" w:rsidRPr="00203E3E" w:rsidRDefault="006246B6" w:rsidP="006246B6">
      <w:pPr>
        <w:pStyle w:val="Heading4"/>
        <w:rPr>
          <w:rFonts w:cs="Times New Roman"/>
        </w:rPr>
      </w:pPr>
      <w:r>
        <w:rPr>
          <w:rFonts w:cs="Times New Roman"/>
        </w:rPr>
        <w:t xml:space="preserve">Decreased assurances cause Saudi Arabia to proliferate—arms sales are key </w:t>
      </w:r>
    </w:p>
    <w:p w14:paraId="34163D89" w14:textId="77777777" w:rsidR="006246B6" w:rsidRPr="00203E3E" w:rsidRDefault="006246B6" w:rsidP="006246B6">
      <w:r w:rsidRPr="00203E3E">
        <w:rPr>
          <w:rStyle w:val="Style13ptBold"/>
        </w:rPr>
        <w:t>Kahan 16</w:t>
      </w:r>
      <w:r w:rsidRPr="00203E3E">
        <w:t xml:space="preserve"> (Jerome H. - Director of Regional Studies at the Center for Naval Analyses, member of the Council on Foreign Relations and the International Institute of Strategic Studies, former Adjunct Professor in the School of Foreign Service at Georgetown University, former Senior Fellow at the Brookings Institution, “Security Assurances for the Gulf States: A Bearable Burden?,” </w:t>
      </w:r>
      <w:r w:rsidRPr="00203E3E">
        <w:rPr>
          <w:i/>
          <w:iCs/>
        </w:rPr>
        <w:t>Middle East Policy Council</w:t>
      </w:r>
      <w:r w:rsidRPr="00203E3E">
        <w:t>, Volume 23, Number 3, https://www.mepc.org/journal/security-assurances-gulf-states-bearable-burden)</w:t>
      </w:r>
    </w:p>
    <w:p w14:paraId="3FD9FD5B" w14:textId="3A3861BD" w:rsidR="006246B6" w:rsidRPr="006246B6" w:rsidRDefault="006246B6" w:rsidP="006246B6">
      <w:pPr>
        <w:rPr>
          <w:sz w:val="16"/>
        </w:rPr>
      </w:pPr>
      <w:r w:rsidRPr="00203E3E">
        <w:rPr>
          <w:rStyle w:val="StyleUnderline"/>
        </w:rPr>
        <w:t xml:space="preserve">The </w:t>
      </w:r>
      <w:r w:rsidRPr="00203E3E">
        <w:rPr>
          <w:rStyle w:val="Emphasis"/>
        </w:rPr>
        <w:t xml:space="preserve">uncertain and dangerous environment in the Middle East </w:t>
      </w:r>
      <w:r w:rsidRPr="00203E3E">
        <w:rPr>
          <w:rStyle w:val="StyleUnderline"/>
        </w:rPr>
        <w:t xml:space="preserve">demands that the GCC states remain convinced that the United States will indeed stand behind our </w:t>
      </w:r>
      <w:r w:rsidRPr="00203E3E">
        <w:rPr>
          <w:rStyle w:val="Emphasis"/>
        </w:rPr>
        <w:t>security assurances</w:t>
      </w:r>
      <w:r w:rsidRPr="00203E3E">
        <w:rPr>
          <w:sz w:val="16"/>
        </w:rPr>
        <w:t xml:space="preserve">, including our extended-deterrence and nuclear-umbrella guarantees. We should recognize that "in today's international environment 'deterrence' should mean convincing the adversary not to attack because he will calculate that any such attempt would likely fail to achieve its political or military objectives and therefore not be worth the investment or the risk."35At the same time, we must accept that </w:t>
      </w:r>
      <w:r w:rsidRPr="00203E3E">
        <w:rPr>
          <w:rStyle w:val="StyleUnderline"/>
        </w:rPr>
        <w:t>it is very demanding to reassure our Gulf allies we will honor our extended-deterrence commitment</w:t>
      </w:r>
      <w:r w:rsidRPr="00203E3E">
        <w:rPr>
          <w:sz w:val="16"/>
        </w:rPr>
        <w:t xml:space="preserve"> — by being both willing and able to come to their aid if they are threatened — whereas even a small chance of U.S. intervention would tend to have the effect of deterring adversarial actions.36 This proposition is especially apt if </w:t>
      </w:r>
      <w:r w:rsidRPr="00203E3E">
        <w:rPr>
          <w:rStyle w:val="StyleUnderline"/>
        </w:rPr>
        <w:t xml:space="preserve">we have to reassure these states that our "nuclear umbrella" will safeguard their security by deterring potential nuclear-armed adversaries, </w:t>
      </w:r>
      <w:r w:rsidRPr="00203E3E">
        <w:rPr>
          <w:rStyle w:val="Emphasis"/>
        </w:rPr>
        <w:t>thus obviating their need to acquire such weapons.</w:t>
      </w:r>
      <w:r w:rsidRPr="00203E3E">
        <w:rPr>
          <w:sz w:val="16"/>
        </w:rPr>
        <w:t xml:space="preserve">37 </w:t>
      </w:r>
      <w:r w:rsidRPr="00203E3E">
        <w:rPr>
          <w:rStyle w:val="StyleUnderline"/>
        </w:rPr>
        <w:t xml:space="preserve">Special attention should be paid to ensuring the Saudis trust this assurance and do not move to </w:t>
      </w:r>
      <w:r w:rsidRPr="00203E3E">
        <w:rPr>
          <w:rStyle w:val="Emphasis"/>
        </w:rPr>
        <w:t>acquire their own nuclear weapons</w:t>
      </w:r>
      <w:r w:rsidRPr="00203E3E">
        <w:rPr>
          <w:sz w:val="16"/>
        </w:rPr>
        <w:t xml:space="preserve">, even if Iran becomes nuclear-armed. To make our assurance more credible, we should reaffirm our nuclear guarantee to Gulf-state leaders in future high-level summits, hold institutionalized exchanges on deterrence and refrain from major reductions in our nuclear forces that might be seen as making our commitment less viable.38 Additionally, the United States should assure the Gulf allies that we will not allow our nuclear forces to be lowered to levels that cannot support our nuclear assurances, nor adopt a nuclear no-first-use policy. We should take every opportunity to repeat the elements of our security assurances to the Gulf states, individually and as part of a series of meetings of the U.S.-GCC Strategic Cooperation Forum (SCF). Holding such a meeting about the annual U.S. Defense Posture Statement can help our Gulf allies better appreciate the overall power and functionality of America's military forces.39 This perspective on extended deterrence should become part of our public pronouncements and be discussed at SCF meetings, along with the concept that certain ambiguities can actually serve to better deter aggression than more explicit guarantees tied to specific scenarios. These typically fail to predict actual contingencies, thus weakening the value of our assurances. </w:t>
      </w:r>
      <w:r w:rsidRPr="00203E3E">
        <w:rPr>
          <w:rStyle w:val="Emphasis"/>
        </w:rPr>
        <w:t>Actions</w:t>
      </w:r>
      <w:r w:rsidRPr="00203E3E">
        <w:rPr>
          <w:rStyle w:val="StyleUnderline"/>
        </w:rPr>
        <w:t xml:space="preserve">, not mere words, </w:t>
      </w:r>
      <w:r w:rsidRPr="00203E3E">
        <w:rPr>
          <w:rStyle w:val="Emphasis"/>
        </w:rPr>
        <w:t>are essential to making our extended deterrent believable</w:t>
      </w:r>
      <w:r w:rsidRPr="00203E3E">
        <w:rPr>
          <w:rStyle w:val="StyleUnderline"/>
        </w:rPr>
        <w:t xml:space="preserve"> to clients and their adversaries.</w:t>
      </w:r>
      <w:r w:rsidRPr="00203E3E">
        <w:rPr>
          <w:sz w:val="16"/>
        </w:rPr>
        <w:t xml:space="preserve"> </w:t>
      </w:r>
      <w:proofErr w:type="gramStart"/>
      <w:r w:rsidRPr="00203E3E">
        <w:rPr>
          <w:rStyle w:val="StyleUnderline"/>
        </w:rPr>
        <w:t>This is why</w:t>
      </w:r>
      <w:proofErr w:type="gramEnd"/>
      <w:r w:rsidRPr="00203E3E">
        <w:rPr>
          <w:rStyle w:val="StyleUnderline"/>
        </w:rPr>
        <w:t xml:space="preserve"> we need to</w:t>
      </w:r>
      <w:r w:rsidRPr="00203E3E">
        <w:rPr>
          <w:sz w:val="16"/>
        </w:rPr>
        <w:t xml:space="preserve"> continue to forward deploy forces in and around the GCC area, conduct joint exercises collectively and individually with the various states, and </w:t>
      </w:r>
      <w:r w:rsidRPr="00203E3E">
        <w:rPr>
          <w:rStyle w:val="Emphasis"/>
        </w:rPr>
        <w:t>provide advanced offensive and defensive weaponry and expedited arms transfers.</w:t>
      </w:r>
      <w:r w:rsidRPr="00203E3E">
        <w:rPr>
          <w:sz w:val="16"/>
        </w:rPr>
        <w:t xml:space="preserve"> As a general proposition, experts argue that a more permanent stationing of ground forces is likely to produce greater assurance to the Gulf states than conducting exercises or deploying naval forces in nearby waters, "because they are unlikely to be withdrawn overnight and often are positioned where they will be directly engaged by an enemy attack, thus ensuring U.S. involvement in a conflict."40 This justifies an increase and expansion of our permanent forces as well as more effort by the United States to forward deploy naval forces in and around the Gulf area, including positioning a carrier group for significant stretches of time and sending such a group to the area in case a crisis erupts.</w:t>
      </w:r>
    </w:p>
    <w:p w14:paraId="774F2D6F" w14:textId="77777777" w:rsidR="004A5156" w:rsidRPr="00203E3E" w:rsidRDefault="004A5156" w:rsidP="004A5156">
      <w:pPr>
        <w:pStyle w:val="Heading4"/>
      </w:pPr>
      <w:r w:rsidRPr="00203E3E">
        <w:t xml:space="preserve">Strong </w:t>
      </w:r>
      <w:hyperlink r:id="rId39" w:history="1">
        <w:r w:rsidRPr="00203E3E">
          <w:rPr>
            <w:rStyle w:val="Hyperlink"/>
          </w:rPr>
          <w:t>s</w:t>
        </w:r>
      </w:hyperlink>
      <w:r w:rsidRPr="00203E3E">
        <w:t xml:space="preserve">ecurity assurances prevent Saudi proliferation </w:t>
      </w:r>
    </w:p>
    <w:p w14:paraId="338EE559" w14:textId="03274B7C" w:rsidR="004A5156" w:rsidRPr="00203E3E" w:rsidRDefault="004A5156" w:rsidP="004A5156">
      <w:pPr>
        <w:rPr>
          <w:rFonts w:eastAsia="Cambria"/>
        </w:rPr>
      </w:pPr>
      <w:proofErr w:type="spellStart"/>
      <w:r w:rsidRPr="00203E3E">
        <w:rPr>
          <w:rStyle w:val="Style13ptBold"/>
        </w:rPr>
        <w:t>Guzansky</w:t>
      </w:r>
      <w:proofErr w:type="spellEnd"/>
      <w:r w:rsidRPr="00203E3E">
        <w:rPr>
          <w:rStyle w:val="Style13ptBold"/>
        </w:rPr>
        <w:t xml:space="preserve"> 15</w:t>
      </w:r>
      <w:r w:rsidRPr="00203E3E">
        <w:rPr>
          <w:rFonts w:eastAsia="Cambria"/>
        </w:rPr>
        <w:t xml:space="preserve"> (</w:t>
      </w:r>
      <w:proofErr w:type="spellStart"/>
      <w:r w:rsidRPr="00203E3E">
        <w:rPr>
          <w:rFonts w:eastAsia="Cambria"/>
        </w:rPr>
        <w:t>Yoel</w:t>
      </w:r>
      <w:proofErr w:type="spellEnd"/>
      <w:r w:rsidRPr="00203E3E">
        <w:rPr>
          <w:rFonts w:eastAsia="Cambria"/>
        </w:rPr>
        <w:t xml:space="preserve"> </w:t>
      </w:r>
      <w:proofErr w:type="spellStart"/>
      <w:r w:rsidRPr="00203E3E">
        <w:rPr>
          <w:rFonts w:eastAsia="Cambria"/>
        </w:rPr>
        <w:t>Guzansky</w:t>
      </w:r>
      <w:proofErr w:type="spellEnd"/>
      <w:r w:rsidRPr="00203E3E">
        <w:rPr>
          <w:rFonts w:eastAsia="Cambria"/>
        </w:rPr>
        <w:t xml:space="preserve">, Senior Researcher at the Institute for National Security Studies, visiting Fellow at Stanford University’s Hoover Institution, 2015. “The Saudi Nuclear Genie is Out”, </w:t>
      </w:r>
      <w:r w:rsidRPr="00203E3E">
        <w:rPr>
          <w:rFonts w:eastAsia="Cambria"/>
          <w:i/>
        </w:rPr>
        <w:t>The Washington Quarterly</w:t>
      </w:r>
      <w:r w:rsidRPr="00203E3E">
        <w:rPr>
          <w:rFonts w:eastAsia="Cambria"/>
        </w:rPr>
        <w:t>, Volume 38, Issue 1, May 20</w:t>
      </w:r>
      <w:r w:rsidRPr="00203E3E">
        <w:rPr>
          <w:rFonts w:eastAsia="Cambria"/>
          <w:vertAlign w:val="superscript"/>
        </w:rPr>
        <w:t>th</w:t>
      </w:r>
      <w:r w:rsidRPr="00203E3E">
        <w:rPr>
          <w:rFonts w:eastAsia="Cambria"/>
        </w:rPr>
        <w:t xml:space="preserve">, 2015, Available Online at: </w:t>
      </w:r>
      <w:hyperlink r:id="rId40" w:history="1">
        <w:r w:rsidRPr="00203E3E">
          <w:rPr>
            <w:rStyle w:val="Hyperlink"/>
            <w:rFonts w:eastAsia="Cambria"/>
          </w:rPr>
          <w:t>https://www.tandfonline.com/doi/abs/10.1080/0163660X.2015.1038176</w:t>
        </w:r>
      </w:hyperlink>
      <w:r w:rsidRPr="00203E3E">
        <w:rPr>
          <w:rFonts w:eastAsia="Cambria"/>
        </w:rPr>
        <w:t>)</w:t>
      </w:r>
    </w:p>
    <w:p w14:paraId="727B17DB" w14:textId="263DF323" w:rsidR="004A5156" w:rsidRPr="00203E3E" w:rsidRDefault="004A5156" w:rsidP="004A5156">
      <w:pPr>
        <w:rPr>
          <w:rFonts w:eastAsia="Cambria"/>
          <w:sz w:val="16"/>
        </w:rPr>
      </w:pPr>
      <w:r w:rsidRPr="00203E3E">
        <w:rPr>
          <w:rStyle w:val="StyleUnderline"/>
        </w:rPr>
        <w:t xml:space="preserve">This leaves the </w:t>
      </w:r>
      <w:r w:rsidRPr="00203E3E">
        <w:rPr>
          <w:rStyle w:val="Emphasis"/>
        </w:rPr>
        <w:t>security</w:t>
      </w:r>
      <w:r w:rsidRPr="00203E3E">
        <w:rPr>
          <w:rStyle w:val="StyleUnderline"/>
        </w:rPr>
        <w:t xml:space="preserve"> concern as the primary factor that could motivate Saudi Arabia to pursue a </w:t>
      </w:r>
      <w:r w:rsidRPr="00203E3E">
        <w:rPr>
          <w:rStyle w:val="Emphasis"/>
        </w:rPr>
        <w:t>military program</w:t>
      </w:r>
      <w:r w:rsidRPr="00203E3E">
        <w:rPr>
          <w:rFonts w:eastAsia="Cambria"/>
          <w:sz w:val="16"/>
        </w:rPr>
        <w:t xml:space="preserve">. Even in this regard, and despite the rhetoric expressed by Saudi officials, there are </w:t>
      </w:r>
      <w:proofErr w:type="gramStart"/>
      <w:r w:rsidRPr="00203E3E">
        <w:rPr>
          <w:rFonts w:eastAsia="Cambria"/>
          <w:sz w:val="16"/>
        </w:rPr>
        <w:t>a number of</w:t>
      </w:r>
      <w:proofErr w:type="gramEnd"/>
      <w:r w:rsidRPr="00203E3E">
        <w:rPr>
          <w:rFonts w:eastAsia="Cambria"/>
          <w:sz w:val="16"/>
        </w:rPr>
        <w:t xml:space="preserve"> conditions that may prevent it, even under increasingly threatening circumstances and even if Riyadh ultimately developed a sufficient amount of technological know-how. The first is the pressure that the United States will certainly exert to prevent Saudi Arabia from acquiring a nuclear capability, even after the United States and Iran conclude a final agreement. At this point, the Kingdom would likely have to choose between pursuing its own underdeveloped deterrence strategy or utilizing the U.S. security guarantee. In addition, Saudi Arabia is a signatory to the NPT and subject to the norms that accompany its membership in the international community. Although it has certainly engaged in covert behavior in the past— the </w:t>
      </w:r>
      <w:proofErr w:type="gramStart"/>
      <w:r w:rsidRPr="00203E3E">
        <w:rPr>
          <w:rFonts w:eastAsia="Cambria"/>
          <w:sz w:val="16"/>
        </w:rPr>
        <w:t>aforementioned acquisition</w:t>
      </w:r>
      <w:proofErr w:type="gramEnd"/>
      <w:r w:rsidRPr="00203E3E">
        <w:rPr>
          <w:rFonts w:eastAsia="Cambria"/>
          <w:sz w:val="16"/>
        </w:rPr>
        <w:t xml:space="preserve"> of the Chinese missiles is probably the best example—its behavior generally does not suggest any interest in blatantly defying international treaties or inviting sanctions, whether they be political or economic. However, particularly </w:t>
      </w:r>
      <w:r w:rsidRPr="00203E3E">
        <w:rPr>
          <w:rStyle w:val="StyleUnderline"/>
        </w:rPr>
        <w:t xml:space="preserve">if Saudi Arabia determines that </w:t>
      </w:r>
      <w:r w:rsidRPr="00203E3E">
        <w:rPr>
          <w:rStyle w:val="Emphasis"/>
        </w:rPr>
        <w:t>the U.S. security umbrella is questionable</w:t>
      </w:r>
      <w:r w:rsidRPr="00203E3E">
        <w:rPr>
          <w:rStyle w:val="StyleUnderline"/>
        </w:rPr>
        <w:t>, there is no guarantee that it will refrain from pursuing its own nuclear weapons program</w:t>
      </w:r>
      <w:r w:rsidRPr="00203E3E">
        <w:rPr>
          <w:rFonts w:eastAsia="Cambria"/>
          <w:sz w:val="16"/>
        </w:rPr>
        <w:t xml:space="preserve"> should Iran successfully acquire nuclear weapons capability, thereby altering the regional balance of power.46 </w:t>
      </w:r>
      <w:r w:rsidRPr="00203E3E">
        <w:rPr>
          <w:rStyle w:val="StyleUnderline"/>
        </w:rPr>
        <w:t xml:space="preserve">The fact is that, if the Saudi leadership perceives that </w:t>
      </w:r>
      <w:r w:rsidRPr="00203E3E">
        <w:rPr>
          <w:rStyle w:val="Emphasis"/>
        </w:rPr>
        <w:t>its essential security interests are threatened</w:t>
      </w:r>
      <w:r w:rsidRPr="00203E3E">
        <w:rPr>
          <w:rStyle w:val="StyleUnderline"/>
        </w:rPr>
        <w:t xml:space="preserve"> and its stability endangered, it may decide that prompt action is the best possible course to minimize risks and ensure the continuity of its rule. A U.S. Congressional report on this topic points out that the Kingdom “</w:t>
      </w:r>
      <w:r w:rsidRPr="00203E3E">
        <w:rPr>
          <w:rStyle w:val="Emphasis"/>
        </w:rPr>
        <w:t xml:space="preserve">will not hesitate </w:t>
      </w:r>
      <w:r w:rsidRPr="00203E3E">
        <w:rPr>
          <w:rStyle w:val="StyleUnderline"/>
        </w:rPr>
        <w:t>to aggressively bypass or risk alienating the United States in order to protect Saudi interests.”</w:t>
      </w:r>
      <w:r w:rsidRPr="00203E3E">
        <w:rPr>
          <w:rFonts w:eastAsia="Cambria"/>
          <w:sz w:val="16"/>
        </w:rPr>
        <w:t xml:space="preserve">47 Considering its current lack of technological knowledge, this has the potential to turn Saudi Arabia into the first state in the nuclear club to acquire nuclear capability rather than develop it. </w:t>
      </w:r>
      <w:r w:rsidRPr="00203E3E">
        <w:rPr>
          <w:rFonts w:eastAsia="Cambria"/>
          <w:sz w:val="16"/>
          <w:szCs w:val="10"/>
        </w:rPr>
        <w:t>Under the present circumstances, Saudi Arabia doesn’t yet have the technological capabilities or knowledge to independently develop a civilian nuclear program, let alone a military one. It remains publicly committed to the peaceful pursuit of nuclear technology, particularly as a means of assisting in its energy production, reiterates the importance of adhering to the NPT, and repeatedly emphasizes the necessity of a nuclear-free zone in the Middle East. None of these factors, however, guarantee that, in the face of increasing security threats connected to Iranian proliferation, Saudi Arabia would not attempt to shift its future civilian program to a military one, or attempt to acquire nuclear weapons from somewhere else as a means of deterrence. Saudi Arabia’s Hedging Strategy Saudi Arabia is working to develop a fully functioning civilian nuclear program. Its motivations stem from considerations of prestige, energy concerns, and as an answer to the threat emanating from Iran. Although Iran’s nuclear pursuit is likely the primary impetus, it is not the only one, and any conclusion to the Iranian question is not likely to reverse such endeavor. From Iran’s nuclear program to Syria’s future, the late Saudi King Abdullah bin Abdul-Aziz, who initiated the nuclear program, found himself at odds with a U.S. administration run by a president he didn’t fully trust (in Obama) and carrying out policies he firmly opposed.48 Abdullah’s death, however, and the ascension of his half-brother, Salman, will not alter core Saudi strategic interests. In other words, the change of leadership doesn’t matter—the nuclear program is a national one that has broad consensus. Salman indicated in a speech just hours after he became King that he would continue adhering to the correct policies that Saudi Arabia has followed since its establishment. At the same time, he reportedly urged President Obama in their meeting in January 2015 “not to let Iran get the bomb.”49 Due to energy-related issues, matters of prestige and identity, and serious concerns regarding Iran, the attractiveness of civilian nuclear programs in the Gulf has continued, despite the Fukushima disaster in March 2011 that turned many nations away from nuclear energy altogether. The Gulf is also deemed to be the region most likely to experience nuclear proliferation, as the interconnected considerations (including the strained relationship with the United States and regional instability as a result of the turmoil in the region) alter the nuclear policies of Saudi Arabia.50</w:t>
      </w:r>
      <w:r w:rsidRPr="00203E3E">
        <w:rPr>
          <w:rFonts w:eastAsia="Cambria"/>
          <w:sz w:val="16"/>
        </w:rPr>
        <w:t xml:space="preserve"> Although past predictions concerning Middle East proliferation have proven incorrect, the conclusion of a final agreement with Iran essentially giving it the right to enrich means that the possibility of Saudi Arabia heading down the same path cannot be overlooked. Due to balance of power and sectarian considerations, it is one of the states that feels most strongly about the Iranian threat. The United States and other international powers will certainly exert significant pressure on Riyadh, and the provisions of the NPT will loom large— but </w:t>
      </w:r>
      <w:r w:rsidRPr="00203E3E">
        <w:rPr>
          <w:rStyle w:val="StyleUnderline"/>
        </w:rPr>
        <w:t xml:space="preserve">the perception of the United States as an </w:t>
      </w:r>
      <w:r w:rsidRPr="00203E3E">
        <w:rPr>
          <w:rStyle w:val="Emphasis"/>
        </w:rPr>
        <w:t>unreliable ally</w:t>
      </w:r>
      <w:r w:rsidRPr="00203E3E">
        <w:rPr>
          <w:rStyle w:val="StyleUnderline"/>
        </w:rPr>
        <w:t xml:space="preserve"> and the threat to Saudi survival may convince Saudi Arabia that it prefers to pursue its </w:t>
      </w:r>
      <w:r w:rsidRPr="00203E3E">
        <w:rPr>
          <w:rStyle w:val="Emphasis"/>
        </w:rPr>
        <w:t>own method of deterrence</w:t>
      </w:r>
      <w:r w:rsidRPr="00203E3E">
        <w:rPr>
          <w:rStyle w:val="StyleUnderline"/>
        </w:rPr>
        <w:t>—in the long term either through a shift from the</w:t>
      </w:r>
      <w:r w:rsidRPr="00203E3E">
        <w:rPr>
          <w:rStyle w:val="Emphasis"/>
        </w:rPr>
        <w:t xml:space="preserve"> civilian to a nuclear weapons program</w:t>
      </w:r>
      <w:r w:rsidRPr="00203E3E">
        <w:rPr>
          <w:rFonts w:eastAsia="Cambria"/>
          <w:sz w:val="16"/>
        </w:rPr>
        <w:t>, or in the short term by acquiring its own nuclear deterrent, or by forming an alliance with another existing nuclear power that could offer protection.</w:t>
      </w:r>
    </w:p>
    <w:p w14:paraId="2F94C4AA" w14:textId="6431966A" w:rsidR="004A5156" w:rsidRPr="00203E3E" w:rsidRDefault="004A5156" w:rsidP="004A5156">
      <w:pPr>
        <w:pStyle w:val="Heading4"/>
        <w:rPr>
          <w:u w:val="single"/>
        </w:rPr>
      </w:pPr>
      <w:r w:rsidRPr="00203E3E">
        <w:t xml:space="preserve">Loss of credible US security guarantees </w:t>
      </w:r>
      <w:r w:rsidRPr="00203E3E">
        <w:rPr>
          <w:u w:val="single"/>
        </w:rPr>
        <w:t xml:space="preserve">causes Saudi </w:t>
      </w:r>
      <w:proofErr w:type="spellStart"/>
      <w:r w:rsidRPr="00203E3E">
        <w:rPr>
          <w:u w:val="single"/>
        </w:rPr>
        <w:t>prolif</w:t>
      </w:r>
      <w:proofErr w:type="spellEnd"/>
    </w:p>
    <w:p w14:paraId="6E4F3E41" w14:textId="77777777" w:rsidR="004A5156" w:rsidRPr="00203E3E" w:rsidRDefault="004A5156" w:rsidP="004A5156">
      <w:r w:rsidRPr="00203E3E">
        <w:rPr>
          <w:rStyle w:val="Style13ptBold"/>
        </w:rPr>
        <w:t>Bowman 8</w:t>
      </w:r>
      <w:r w:rsidRPr="00203E3E">
        <w:t xml:space="preserve"> (Bradley - Senate Foreign Relations Committee staff member for the Middle East, “CHAIN REACTION: AVOIDING A NUCLEAR ARMS RACE IN THE MIDDLE EAST,” February 2008, </w:t>
      </w:r>
      <w:r w:rsidRPr="00203E3E">
        <w:rPr>
          <w:i/>
          <w:iCs/>
        </w:rPr>
        <w:t>Report to the Committee on Foreign Relations</w:t>
      </w:r>
      <w:r w:rsidRPr="00203E3E">
        <w:t>, https://www.govinfo.gov/content/pkg/CPRT-110SPRT39674/html/CPRT-110SPRT39674.htm)</w:t>
      </w:r>
    </w:p>
    <w:p w14:paraId="31A55AAF" w14:textId="6A637D2B" w:rsidR="004A5156" w:rsidRPr="00203E3E" w:rsidRDefault="004A5156" w:rsidP="004A5156">
      <w:pPr>
        <w:ind w:right="288"/>
        <w:rPr>
          <w:rStyle w:val="Emphasis"/>
        </w:rPr>
      </w:pPr>
      <w:r w:rsidRPr="00203E3E">
        <w:rPr>
          <w:sz w:val="16"/>
        </w:rPr>
        <w:t xml:space="preserve">Those who believe Saudi Arabia would not respond to an Iranian acquisition of nuclear weapons by pursuing a weapon of its own usually emphasize one of three arguments. The first argument suggests the value the Saudis place on their relationship with the United States would dissuade them from taking a nuclear decision that would severely damage their most important bilateral relationship. Undoubtedly, Saudi Arabia values its relationship with the United States. </w:t>
      </w:r>
      <w:r w:rsidRPr="00203E3E">
        <w:rPr>
          <w:rStyle w:val="StyleUnderline"/>
        </w:rPr>
        <w:t xml:space="preserve">The United States has served as Saudi Arabia’s most important security guarantor since 1945. However, Saudi Arabia values its relationship with the United States because the United States has served Saudi Arabia’s interests. If Saudi Arabia comes to believe the United States </w:t>
      </w:r>
      <w:r w:rsidRPr="00203E3E">
        <w:rPr>
          <w:rStyle w:val="Emphasis"/>
        </w:rPr>
        <w:t>cannot or will not protect the Kingdom</w:t>
      </w:r>
      <w:r w:rsidRPr="00203E3E">
        <w:rPr>
          <w:rStyle w:val="StyleUnderline"/>
        </w:rPr>
        <w:t xml:space="preserve"> and its core interests, the Saudi regime </w:t>
      </w:r>
      <w:r w:rsidRPr="00203E3E">
        <w:rPr>
          <w:rStyle w:val="Emphasis"/>
        </w:rPr>
        <w:t>will not hesitate</w:t>
      </w:r>
      <w:r w:rsidRPr="00203E3E">
        <w:rPr>
          <w:rStyle w:val="StyleUnderline"/>
        </w:rPr>
        <w:t xml:space="preserve"> to develop the independent means to </w:t>
      </w:r>
      <w:r w:rsidRPr="00203E3E">
        <w:rPr>
          <w:rStyle w:val="Emphasis"/>
        </w:rPr>
        <w:t xml:space="preserve">deter its enemies. </w:t>
      </w:r>
      <w:r w:rsidRPr="00203E3E">
        <w:rPr>
          <w:sz w:val="16"/>
        </w:rPr>
        <w:t xml:space="preserve">The fact that no state can fully replace the United States as Saudi Arabia’s security guarantor for the next two decades will shape Saudi </w:t>
      </w:r>
      <w:proofErr w:type="spellStart"/>
      <w:r w:rsidRPr="00203E3E">
        <w:rPr>
          <w:sz w:val="16"/>
        </w:rPr>
        <w:t>decisionmaking</w:t>
      </w:r>
      <w:proofErr w:type="spellEnd"/>
      <w:r w:rsidRPr="00203E3E">
        <w:rPr>
          <w:sz w:val="16"/>
        </w:rPr>
        <w:t>. If the United States does not take assertive steps now to restore Saudi faith in the U.S. security guarantee, this fact will increase the likelihood that the</w:t>
      </w:r>
      <w:r w:rsidRPr="00203E3E">
        <w:rPr>
          <w:rStyle w:val="StyleUnderline"/>
        </w:rPr>
        <w:t xml:space="preserve"> Saudis will respond to a </w:t>
      </w:r>
      <w:r w:rsidRPr="00203E3E">
        <w:rPr>
          <w:rStyle w:val="Emphasis"/>
        </w:rPr>
        <w:t>perceived decline in the reliability of U.S. security guarantees</w:t>
      </w:r>
      <w:r w:rsidRPr="00203E3E">
        <w:rPr>
          <w:rStyle w:val="StyleUnderline"/>
        </w:rPr>
        <w:t xml:space="preserve"> </w:t>
      </w:r>
      <w:r w:rsidRPr="00203E3E">
        <w:rPr>
          <w:sz w:val="16"/>
        </w:rPr>
        <w:t xml:space="preserve">and the emergence of an Iranian nuclear threat </w:t>
      </w:r>
      <w:r w:rsidRPr="00203E3E">
        <w:rPr>
          <w:rStyle w:val="StyleUnderline"/>
        </w:rPr>
        <w:t xml:space="preserve">by pursuing an </w:t>
      </w:r>
      <w:r w:rsidRPr="00203E3E">
        <w:rPr>
          <w:rStyle w:val="Emphasis"/>
        </w:rPr>
        <w:t>independent nuclear deterrent.</w:t>
      </w:r>
    </w:p>
    <w:p w14:paraId="0E099DC1" w14:textId="0F89D737" w:rsidR="008818B4" w:rsidRPr="00203E3E" w:rsidRDefault="008818B4" w:rsidP="008818B4">
      <w:pPr>
        <w:pStyle w:val="Heading3"/>
      </w:pPr>
      <w:r w:rsidRPr="00203E3E">
        <w:t xml:space="preserve">Arms Sales Key </w:t>
      </w:r>
    </w:p>
    <w:p w14:paraId="0199BD83" w14:textId="1965FF45" w:rsidR="008818B4" w:rsidRPr="00203E3E" w:rsidRDefault="008818B4" w:rsidP="008818B4">
      <w:pPr>
        <w:pStyle w:val="Heading4"/>
      </w:pPr>
      <w:r w:rsidRPr="00203E3E">
        <w:t>Arms sales underpin broader signaling</w:t>
      </w:r>
    </w:p>
    <w:p w14:paraId="020809C2" w14:textId="5BC83C5C" w:rsidR="008818B4" w:rsidRPr="00203E3E" w:rsidRDefault="008818B4" w:rsidP="008818B4">
      <w:r w:rsidRPr="00203E3E">
        <w:rPr>
          <w:rStyle w:val="Style13ptBold"/>
        </w:rPr>
        <w:t>Woods 14</w:t>
      </w:r>
      <w:r w:rsidRPr="00203E3E">
        <w:t xml:space="preserve"> (Bobby, “THE DANGERS OF LOST U.S. CREDIBILITY IN THE MIDDLE EAST”, The Diplomat, Boulevard </w:t>
      </w:r>
      <w:proofErr w:type="spellStart"/>
      <w:r w:rsidRPr="00203E3E">
        <w:t>Extérieur</w:t>
      </w:r>
      <w:proofErr w:type="spellEnd"/>
      <w:r w:rsidRPr="00203E3E">
        <w:t xml:space="preserve">, February 18 2014, </w:t>
      </w:r>
      <w:hyperlink r:id="rId41" w:history="1">
        <w:r w:rsidRPr="00203E3E">
          <w:rPr>
            <w:rStyle w:val="Hyperlink"/>
          </w:rPr>
          <w:t>https://www.boulevard-exterieur.com/The-Dangers-of-Lost-U-S-Credibility-in-the-Middle-East.html</w:t>
        </w:r>
      </w:hyperlink>
      <w:r w:rsidRPr="00203E3E">
        <w:t>)</w:t>
      </w:r>
    </w:p>
    <w:p w14:paraId="096B0FAD" w14:textId="77777777" w:rsidR="008818B4" w:rsidRPr="00203E3E" w:rsidRDefault="008818B4" w:rsidP="008818B4">
      <w:pPr>
        <w:rPr>
          <w:sz w:val="16"/>
        </w:rPr>
      </w:pPr>
      <w:r w:rsidRPr="00203E3E">
        <w:rPr>
          <w:sz w:val="16"/>
        </w:rPr>
        <w:t xml:space="preserve">First, </w:t>
      </w:r>
      <w:r w:rsidRPr="00203E3E">
        <w:rPr>
          <w:rStyle w:val="Emphasis"/>
        </w:rPr>
        <w:t>arms sales are signals that cut through the noise of the international system</w:t>
      </w:r>
      <w:r w:rsidRPr="00203E3E">
        <w:rPr>
          <w:u w:val="single"/>
        </w:rPr>
        <w:t xml:space="preserve">. Cutting off arms transfers is a </w:t>
      </w:r>
      <w:r w:rsidRPr="00203E3E">
        <w:rPr>
          <w:rStyle w:val="Emphasis"/>
        </w:rPr>
        <w:t>common way</w:t>
      </w:r>
      <w:r w:rsidRPr="00203E3E">
        <w:rPr>
          <w:u w:val="single"/>
        </w:rPr>
        <w:t xml:space="preserve"> that states </w:t>
      </w:r>
      <w:r w:rsidRPr="00203E3E">
        <w:rPr>
          <w:rStyle w:val="Emphasis"/>
        </w:rPr>
        <w:t>express their dissatisfaction with others and try to influence behavior</w:t>
      </w:r>
      <w:r w:rsidRPr="00203E3E">
        <w:rPr>
          <w:sz w:val="16"/>
        </w:rPr>
        <w:t>. As Lawrence Freedman observed in 1978, “</w:t>
      </w:r>
      <w:r w:rsidRPr="00203E3E">
        <w:rPr>
          <w:u w:val="single"/>
        </w:rPr>
        <w:t xml:space="preserve">refusing to sell arms is a </w:t>
      </w:r>
      <w:r w:rsidRPr="00203E3E">
        <w:rPr>
          <w:rStyle w:val="Emphasis"/>
        </w:rPr>
        <w:t>major political act</w:t>
      </w:r>
      <w:r w:rsidRPr="00203E3E">
        <w:rPr>
          <w:u w:val="single"/>
        </w:rPr>
        <w:t xml:space="preserve">. It </w:t>
      </w:r>
      <w:r w:rsidRPr="00203E3E">
        <w:rPr>
          <w:rStyle w:val="Emphasis"/>
        </w:rPr>
        <w:t>appears</w:t>
      </w:r>
      <w:r w:rsidRPr="00203E3E">
        <w:rPr>
          <w:u w:val="single"/>
        </w:rPr>
        <w:t xml:space="preserve"> as a </w:t>
      </w:r>
      <w:r w:rsidRPr="00203E3E">
        <w:rPr>
          <w:rStyle w:val="Emphasis"/>
        </w:rPr>
        <w:t>calculated insult</w:t>
      </w:r>
      <w:r w:rsidRPr="00203E3E">
        <w:rPr>
          <w:u w:val="single"/>
        </w:rPr>
        <w:t>, reflecting on the stability, trust, and credit-worthiness, or technical competence of the would-be recipient</w:t>
      </w:r>
      <w:r w:rsidRPr="00203E3E">
        <w:rPr>
          <w:sz w:val="16"/>
        </w:rPr>
        <w:t xml:space="preserve">.” Yet this crucial point seems to have been lost in the current policy debate about </w:t>
      </w:r>
      <w:proofErr w:type="gramStart"/>
      <w:r w:rsidRPr="00203E3E">
        <w:rPr>
          <w:sz w:val="16"/>
        </w:rPr>
        <w:t>whether or not</w:t>
      </w:r>
      <w:proofErr w:type="gramEnd"/>
      <w:r w:rsidRPr="00203E3E">
        <w:rPr>
          <w:sz w:val="16"/>
        </w:rPr>
        <w:t xml:space="preserve"> the United States should continue selling arms to Saudi Arabia. My research shows that stopping arms transfers or denying requests is an effective way to signal dissatisfaction and causes the would-be recipient to re-think their behavior.</w:t>
      </w:r>
    </w:p>
    <w:p w14:paraId="6B4527A9" w14:textId="78FEBB40" w:rsidR="008818B4" w:rsidRPr="00203E3E" w:rsidRDefault="008818B4" w:rsidP="008818B4">
      <w:pPr>
        <w:pStyle w:val="Heading4"/>
      </w:pPr>
      <w:r w:rsidRPr="00203E3E">
        <w:t>Saudi Arabia is our only regional partner—key to general stability and every regional scenario</w:t>
      </w:r>
    </w:p>
    <w:p w14:paraId="570F7EB8" w14:textId="16BF27AA" w:rsidR="008818B4" w:rsidRPr="00203E3E" w:rsidRDefault="008818B4" w:rsidP="008818B4">
      <w:r w:rsidRPr="00203E3E">
        <w:rPr>
          <w:rStyle w:val="Style13ptBold"/>
        </w:rPr>
        <w:t>Cordesman 18</w:t>
      </w:r>
      <w:r w:rsidRPr="00203E3E">
        <w:t xml:space="preserve"> (Anthony H. - </w:t>
      </w:r>
      <w:proofErr w:type="spellStart"/>
      <w:r w:rsidRPr="00203E3E">
        <w:t>Arleigh</w:t>
      </w:r>
      <w:proofErr w:type="spellEnd"/>
      <w:r w:rsidRPr="00203E3E">
        <w:t xml:space="preserve"> A. Burke Chair in Strategy at the Center for Strategic and International Studies, “Saudi Arabia is a critical American security partner in the Middle East,” </w:t>
      </w:r>
      <w:r w:rsidRPr="00203E3E">
        <w:rPr>
          <w:i/>
          <w:iCs/>
        </w:rPr>
        <w:t>The Hill</w:t>
      </w:r>
      <w:r w:rsidRPr="00203E3E">
        <w:t>, https://thehill.com/opinion/international/379542-saudi-arabia-is-a-critical-american-security-partner-in-the-middle-east, Published 3/21/18)</w:t>
      </w:r>
    </w:p>
    <w:p w14:paraId="36121BD2" w14:textId="45D4B7D5" w:rsidR="008818B4" w:rsidRPr="00203E3E" w:rsidRDefault="008818B4" w:rsidP="008818B4">
      <w:pPr>
        <w:rPr>
          <w:sz w:val="16"/>
        </w:rPr>
      </w:pPr>
      <w:r w:rsidRPr="00203E3E">
        <w:rPr>
          <w:sz w:val="16"/>
        </w:rPr>
        <w:t xml:space="preserve">Somewhere along the line, we seem to have forgotten that </w:t>
      </w:r>
      <w:r w:rsidRPr="00203E3E">
        <w:rPr>
          <w:rStyle w:val="StyleUnderline"/>
        </w:rPr>
        <w:t xml:space="preserve">our strategy in the Middle East is dependent on Saudi Arabia as our </w:t>
      </w:r>
      <w:r w:rsidRPr="00203E3E">
        <w:rPr>
          <w:rStyle w:val="Emphasis"/>
        </w:rPr>
        <w:t>most important single security partner</w:t>
      </w:r>
      <w:r w:rsidRPr="00203E3E">
        <w:rPr>
          <w:rStyle w:val="StyleUnderline"/>
        </w:rPr>
        <w:t>. Israel</w:t>
      </w:r>
      <w:r w:rsidRPr="00203E3E">
        <w:rPr>
          <w:sz w:val="16"/>
        </w:rPr>
        <w:t xml:space="preserve">’s security is certainly a key American concern, but it </w:t>
      </w:r>
      <w:r w:rsidRPr="00203E3E">
        <w:rPr>
          <w:rStyle w:val="StyleUnderline"/>
        </w:rPr>
        <w:t>does not play an active role in most of America’s ongoing military engagements in the region, in dealing with Iran, or in a direct fight against violent extremist movements like ISIS and Al Qaeda. Saudi Arabia’s role as a strategic partner has also been enhanced by the fact that Egypt and Algeria are focused on their own internal stability</w:t>
      </w:r>
      <w:r w:rsidRPr="00203E3E">
        <w:rPr>
          <w:sz w:val="16"/>
        </w:rPr>
        <w:t xml:space="preserve"> and their roles in the region have sharply diminished, </w:t>
      </w:r>
      <w:r w:rsidRPr="00203E3E">
        <w:rPr>
          <w:rStyle w:val="StyleUnderline"/>
        </w:rPr>
        <w:t>and Iraq and Syria both must deal with major instability problems</w:t>
      </w:r>
      <w:r w:rsidRPr="00203E3E">
        <w:rPr>
          <w:sz w:val="16"/>
        </w:rPr>
        <w:t xml:space="preserve"> and are at war. Our </w:t>
      </w:r>
      <w:r w:rsidRPr="00203E3E">
        <w:rPr>
          <w:rStyle w:val="StyleUnderline"/>
        </w:rPr>
        <w:t>European allies have declining power projection capabilities, and Turkey’s role in the region is increasingly problematic</w:t>
      </w:r>
      <w:r w:rsidRPr="00203E3E">
        <w:rPr>
          <w:sz w:val="16"/>
        </w:rPr>
        <w:t xml:space="preserve">. It is certainly true that </w:t>
      </w:r>
      <w:r w:rsidRPr="00203E3E">
        <w:rPr>
          <w:rStyle w:val="StyleUnderline"/>
        </w:rPr>
        <w:t xml:space="preserve">Saudi Arabia needs the United States as much or more than the United States needs Saudi Arabia. Saudi military forces are steadily improving, but it is the U.S. presence in the region that create a balance of forces that firmly deters Iran and has helped Saudi Arabia defeat its own terrorist threats from groups like Al Qaeda in the Arabian Peninsula. </w:t>
      </w:r>
      <w:r w:rsidRPr="00203E3E">
        <w:rPr>
          <w:rStyle w:val="Emphasis"/>
        </w:rPr>
        <w:t xml:space="preserve">U.S. arms shipments, advisory efforts and exercises also play a critical role in improving Saudi forces. </w:t>
      </w:r>
      <w:r w:rsidRPr="00203E3E">
        <w:rPr>
          <w:sz w:val="16"/>
        </w:rPr>
        <w:t xml:space="preserve">But </w:t>
      </w:r>
      <w:r w:rsidRPr="00203E3E">
        <w:rPr>
          <w:rStyle w:val="StyleUnderline"/>
        </w:rPr>
        <w:t>the United States needs Saudi Arabia as well. Saudi Arabia is now the most critical single security partner in ensuring the stable flow of petroleum out of the Gulf region</w:t>
      </w:r>
      <w:r w:rsidRPr="00203E3E">
        <w:rPr>
          <w:sz w:val="16"/>
        </w:rPr>
        <w:t xml:space="preserve">. While </w:t>
      </w:r>
      <w:r w:rsidRPr="00203E3E">
        <w:rPr>
          <w:rStyle w:val="StyleUnderline"/>
        </w:rPr>
        <w:t>the United States</w:t>
      </w:r>
      <w:r w:rsidRPr="00203E3E">
        <w:rPr>
          <w:sz w:val="16"/>
        </w:rPr>
        <w:t xml:space="preserve"> is largely eliminating its need for direct petroleum imports, it </w:t>
      </w:r>
      <w:r w:rsidRPr="00203E3E">
        <w:rPr>
          <w:rStyle w:val="StyleUnderline"/>
        </w:rPr>
        <w:t>is steadily increasing its dependence on the health and growth of the global economy and imports from Asian states</w:t>
      </w:r>
      <w:r w:rsidRPr="00203E3E">
        <w:rPr>
          <w:sz w:val="16"/>
        </w:rPr>
        <w:t xml:space="preserve"> like China, Japan, South Korea and Taiwan, </w:t>
      </w:r>
      <w:r w:rsidRPr="00203E3E">
        <w:rPr>
          <w:rStyle w:val="StyleUnderline"/>
        </w:rPr>
        <w:t xml:space="preserve">which are critically dependent on Gulf petroleum exports. </w:t>
      </w:r>
      <w:proofErr w:type="gramStart"/>
      <w:r w:rsidRPr="00203E3E">
        <w:rPr>
          <w:rStyle w:val="StyleUnderline"/>
        </w:rPr>
        <w:t>The end result</w:t>
      </w:r>
      <w:proofErr w:type="gramEnd"/>
      <w:r w:rsidRPr="00203E3E">
        <w:rPr>
          <w:rStyle w:val="StyleUnderline"/>
        </w:rPr>
        <w:t xml:space="preserve"> is that U.S. strategic interests in the region continue to increase in spite of the steady cut in U.S. direct oil imports. </w:t>
      </w:r>
      <w:r w:rsidRPr="00203E3E">
        <w:rPr>
          <w:sz w:val="16"/>
        </w:rPr>
        <w:t xml:space="preserve">This is why </w:t>
      </w:r>
      <w:r w:rsidRPr="00203E3E">
        <w:rPr>
          <w:rStyle w:val="StyleUnderline"/>
        </w:rPr>
        <w:t>focusing on more U.S. arms sales to Saudi Arabia and Saudi investment in the United States, ignoring the growing role Saudi Arabia has played in fight terrorism since 2003, down playing the need to cooperate in checking Iran, and treating the war in Yemen as is if Saudi Arabia does not face real threats is not the way the United States should deal with Crown Prince M</w:t>
      </w:r>
      <w:r w:rsidRPr="00203E3E">
        <w:rPr>
          <w:sz w:val="16"/>
        </w:rPr>
        <w:t xml:space="preserve">ohammed </w:t>
      </w:r>
      <w:r w:rsidRPr="00203E3E">
        <w:rPr>
          <w:rStyle w:val="StyleUnderline"/>
        </w:rPr>
        <w:t>B</w:t>
      </w:r>
      <w:r w:rsidRPr="00203E3E">
        <w:rPr>
          <w:sz w:val="16"/>
        </w:rPr>
        <w:t xml:space="preserve">in </w:t>
      </w:r>
      <w:r w:rsidRPr="00203E3E">
        <w:rPr>
          <w:rStyle w:val="StyleUnderline"/>
        </w:rPr>
        <w:t>S</w:t>
      </w:r>
      <w:r w:rsidRPr="00203E3E">
        <w:rPr>
          <w:sz w:val="16"/>
        </w:rPr>
        <w:t>alman</w:t>
      </w:r>
      <w:r w:rsidRPr="00203E3E">
        <w:rPr>
          <w:rStyle w:val="StyleUnderline"/>
        </w:rPr>
        <w:t>’s visit to the White House. Saudi Arabia’s</w:t>
      </w:r>
      <w:r w:rsidRPr="00203E3E">
        <w:rPr>
          <w:sz w:val="16"/>
        </w:rPr>
        <w:t xml:space="preserve"> reform and economic </w:t>
      </w:r>
      <w:r w:rsidRPr="00203E3E">
        <w:rPr>
          <w:rStyle w:val="StyleUnderline"/>
        </w:rPr>
        <w:t>development plans are critical to its stability and the region’s security. The kingdom needs U.S. encouragement and an understanding that Saudi Arabia cannot implement these plans effectively without outside support.</w:t>
      </w:r>
      <w:r w:rsidRPr="00203E3E">
        <w:rPr>
          <w:sz w:val="16"/>
        </w:rPr>
        <w:t xml:space="preserve"> The burden sharing argument has become absurd. Saudi Arabia cannot be treated as a source of ready money every time the United States has a need. It is already spending more than 10 percent of its economy on security, which is three times the economic burden security places on the United States. This spending is too high given the kingdom’s other needs, and </w:t>
      </w:r>
      <w:r w:rsidRPr="00203E3E">
        <w:rPr>
          <w:rStyle w:val="StyleUnderline"/>
        </w:rPr>
        <w:t xml:space="preserve">the United States should be focusing on better ways to make its security partnerships with Saudi Arabia, as well as the other Gulf states and Jordan more efficient </w:t>
      </w:r>
      <w:r w:rsidRPr="00203E3E">
        <w:rPr>
          <w:sz w:val="16"/>
        </w:rPr>
        <w:t xml:space="preserve">and less costly, not simply on spending more. At the same time, </w:t>
      </w:r>
      <w:r w:rsidRPr="00203E3E">
        <w:rPr>
          <w:rStyle w:val="StyleUnderline"/>
        </w:rPr>
        <w:t>Iran is all too real a threat. Effective joint action in dealing with Iran’s nuclear programs, its ballistic and cruise missile programs, its asymmetric threats to Gulf shipping, and expending military influence in the region are all critical common U.S. and Saudi priorities. The United States also badly needs to find some common approach to dealing with Iraq and Syria that will move both towards recovery and lasting stability, limit Iranian and Russian influence as much as possible, and help stabilize relations with Turkey</w:t>
      </w:r>
      <w:r w:rsidRPr="00203E3E">
        <w:rPr>
          <w:sz w:val="16"/>
        </w:rPr>
        <w:t>. There are no easy options in either case, but</w:t>
      </w:r>
      <w:r w:rsidRPr="00203E3E">
        <w:rPr>
          <w:rStyle w:val="StyleUnderline"/>
        </w:rPr>
        <w:t xml:space="preserve"> Saudi Arabia is the key potential Arab partner any such efforts</w:t>
      </w:r>
      <w:r w:rsidRPr="00203E3E">
        <w:rPr>
          <w:sz w:val="16"/>
        </w:rPr>
        <w:t xml:space="preserve">. </w:t>
      </w:r>
      <w:r w:rsidRPr="00203E3E">
        <w:rPr>
          <w:rStyle w:val="StyleUnderline"/>
        </w:rPr>
        <w:t>The United States, especially members of Congress, needs to remember that we have had at least as many military problems in fighting the Iraq and Syria wars as Saudi Arabia and the United Arab Emirates have faced in fighting in Yemen. Cutting U.S. arms shipments to Saudi Arabia may do little more that lead the Saudis to ignore the systems that the United States has helped set up to limit targeting of civilians and using unguided and more damaging air munitions. It raises a whole new round of questions about the U.S commitment to its partners in the region</w:t>
      </w:r>
      <w:r w:rsidRPr="00203E3E">
        <w:rPr>
          <w:sz w:val="16"/>
        </w:rPr>
        <w:t xml:space="preserve">. </w:t>
      </w:r>
      <w:r w:rsidRPr="00203E3E">
        <w:rPr>
          <w:rStyle w:val="StyleUnderline"/>
        </w:rPr>
        <w:t xml:space="preserve">We need to forge a common solution in Yemen, not a decoupling that leaves Saudi Arabia exposed. This would fail in both military and human rights terms, and leaves both the United States and Saudi Arabia with no options for dealing with the Houthi or Iran, seeking ways to end the war, dealing with Al Qaida or the other terrorist movements in Yemen, and without any means to help Yemen back to some form of stability and development. </w:t>
      </w:r>
    </w:p>
    <w:p w14:paraId="6D30595E" w14:textId="2D4C813E" w:rsidR="008818B4" w:rsidRPr="00203E3E" w:rsidRDefault="008818B4" w:rsidP="008818B4">
      <w:pPr>
        <w:pStyle w:val="Heading3"/>
        <w:rPr>
          <w:rFonts w:eastAsiaTheme="minorHAnsi"/>
        </w:rPr>
      </w:pPr>
      <w:r w:rsidRPr="00203E3E">
        <w:rPr>
          <w:rFonts w:eastAsiaTheme="minorHAnsi"/>
        </w:rPr>
        <w:t xml:space="preserve">AT: Troops Key </w:t>
      </w:r>
    </w:p>
    <w:p w14:paraId="06E8DD2B" w14:textId="77777777" w:rsidR="008818B4" w:rsidRPr="00203E3E" w:rsidRDefault="008818B4" w:rsidP="008818B4">
      <w:pPr>
        <w:pStyle w:val="Heading4"/>
      </w:pPr>
      <w:r w:rsidRPr="00203E3E">
        <w:t xml:space="preserve">Troops aren’t key </w:t>
      </w:r>
    </w:p>
    <w:p w14:paraId="2E796ACD" w14:textId="1AC215BE" w:rsidR="008818B4" w:rsidRPr="00203E3E" w:rsidRDefault="008818B4" w:rsidP="008818B4">
      <w:proofErr w:type="spellStart"/>
      <w:r w:rsidRPr="00203E3E">
        <w:rPr>
          <w:rStyle w:val="Style13ptBold"/>
        </w:rPr>
        <w:t>Fraker</w:t>
      </w:r>
      <w:proofErr w:type="spellEnd"/>
      <w:r w:rsidRPr="00203E3E">
        <w:rPr>
          <w:rStyle w:val="Style13ptBold"/>
        </w:rPr>
        <w:t xml:space="preserve"> 14</w:t>
      </w:r>
      <w:r w:rsidRPr="00203E3E">
        <w:t xml:space="preserve"> (Ford </w:t>
      </w:r>
      <w:proofErr w:type="spellStart"/>
      <w:r w:rsidRPr="00203E3E">
        <w:t>Fraker</w:t>
      </w:r>
      <w:proofErr w:type="spellEnd"/>
      <w:r w:rsidRPr="00203E3E">
        <w:t xml:space="preserve">, former president of the Middle East Policy Council, B.A. from Harvard University, 2014. “U.S. Commitments To The Gulf Arab States: Are They Adequate?”, </w:t>
      </w:r>
      <w:r w:rsidRPr="00203E3E">
        <w:rPr>
          <w:i/>
        </w:rPr>
        <w:t>American Power &amp; Interests</w:t>
      </w:r>
      <w:r w:rsidRPr="00203E3E">
        <w:t>, June 5</w:t>
      </w:r>
      <w:r w:rsidRPr="00203E3E">
        <w:rPr>
          <w:vertAlign w:val="superscript"/>
        </w:rPr>
        <w:t>th</w:t>
      </w:r>
      <w:r w:rsidRPr="00203E3E">
        <w:t xml:space="preserve">, 2014, Available Online at: </w:t>
      </w:r>
      <w:hyperlink r:id="rId42" w:history="1">
        <w:r w:rsidRPr="00203E3E">
          <w:rPr>
            <w:rStyle w:val="Hyperlink"/>
          </w:rPr>
          <w:t>https://onlinelibrary.wiley.com/doi/abs/10.1111/mepo.12067</w:t>
        </w:r>
      </w:hyperlink>
      <w:r w:rsidRPr="00203E3E">
        <w:t>)</w:t>
      </w:r>
    </w:p>
    <w:p w14:paraId="6B07021C" w14:textId="27014051" w:rsidR="008818B4" w:rsidRPr="00203E3E" w:rsidRDefault="008818B4" w:rsidP="008818B4">
      <w:pPr>
        <w:rPr>
          <w:sz w:val="16"/>
        </w:rPr>
      </w:pPr>
      <w:r w:rsidRPr="00203E3E">
        <w:rPr>
          <w:sz w:val="16"/>
        </w:rPr>
        <w:t xml:space="preserve">The other thing I would comment about is </w:t>
      </w:r>
      <w:r w:rsidRPr="00203E3E">
        <w:rPr>
          <w:rStyle w:val="StyleUnderline"/>
        </w:rPr>
        <w:t xml:space="preserve">the nature of U.S. engagement in the region. Mark made a comment about everyone measuring the U.S. commitment to the region over the last few years </w:t>
      </w:r>
      <w:proofErr w:type="gramStart"/>
      <w:r w:rsidRPr="00203E3E">
        <w:rPr>
          <w:rStyle w:val="StyleUnderline"/>
        </w:rPr>
        <w:t>on the basis of</w:t>
      </w:r>
      <w:proofErr w:type="gramEnd"/>
      <w:r w:rsidRPr="00203E3E">
        <w:rPr>
          <w:rStyle w:val="StyleUnderline"/>
        </w:rPr>
        <w:t xml:space="preserve"> how many boots are on the ground. That's </w:t>
      </w:r>
      <w:r w:rsidRPr="00203E3E">
        <w:rPr>
          <w:rStyle w:val="Emphasis"/>
        </w:rPr>
        <w:t xml:space="preserve">not traditionally the measure. </w:t>
      </w:r>
      <w:r w:rsidRPr="00203E3E">
        <w:rPr>
          <w:rStyle w:val="StyleUnderline"/>
        </w:rPr>
        <w:t>The measure really is how much behind-the-scenes</w:t>
      </w:r>
      <w:r w:rsidRPr="00203E3E">
        <w:rPr>
          <w:sz w:val="16"/>
        </w:rPr>
        <w:t xml:space="preserve">, ongoing diplomatic engagement and </w:t>
      </w:r>
      <w:r w:rsidRPr="00203E3E">
        <w:rPr>
          <w:rStyle w:val="StyleUnderline"/>
        </w:rPr>
        <w:t xml:space="preserve">involvement there is. </w:t>
      </w:r>
      <w:r w:rsidRPr="00203E3E">
        <w:rPr>
          <w:sz w:val="16"/>
        </w:rPr>
        <w:t xml:space="preserve">John Kerry made this point in Davos when he was being challenged about the United States retreating from the region. He said: </w:t>
      </w:r>
      <w:r w:rsidRPr="00203E3E">
        <w:rPr>
          <w:rStyle w:val="StyleUnderline"/>
        </w:rPr>
        <w:t xml:space="preserve">Don't measure </w:t>
      </w:r>
      <w:r w:rsidRPr="00203E3E">
        <w:rPr>
          <w:rStyle w:val="Emphasis"/>
        </w:rPr>
        <w:t xml:space="preserve">it </w:t>
      </w:r>
      <w:proofErr w:type="gramStart"/>
      <w:r w:rsidRPr="00203E3E">
        <w:rPr>
          <w:rStyle w:val="Emphasis"/>
        </w:rPr>
        <w:t>on the basis of</w:t>
      </w:r>
      <w:proofErr w:type="gramEnd"/>
      <w:r w:rsidRPr="00203E3E">
        <w:rPr>
          <w:rStyle w:val="Emphasis"/>
        </w:rPr>
        <w:t xml:space="preserve"> boots on the ground</w:t>
      </w:r>
      <w:r w:rsidRPr="00203E3E">
        <w:rPr>
          <w:rStyle w:val="StyleUnderline"/>
        </w:rPr>
        <w:t xml:space="preserve">. </w:t>
      </w:r>
      <w:r w:rsidRPr="00203E3E">
        <w:rPr>
          <w:sz w:val="16"/>
        </w:rPr>
        <w:t>We're back to the situation that preceded the invasion of Iraq, to an engagement that is a lot more diplomatic, a lot more private, very much behind the scenes, which is traditionally how we've been engaged in the Middle East. And our engagement at that level is as intense, if not more intense, these days than ever before.</w:t>
      </w:r>
    </w:p>
    <w:p w14:paraId="739A7969" w14:textId="389C20FB" w:rsidR="00783E8A" w:rsidRPr="00203E3E" w:rsidRDefault="00783E8A" w:rsidP="00783E8A">
      <w:pPr>
        <w:pStyle w:val="Heading2"/>
      </w:pPr>
      <w:r w:rsidRPr="00203E3E">
        <w:t xml:space="preserve">Impacts </w:t>
      </w:r>
    </w:p>
    <w:p w14:paraId="58AA026B" w14:textId="0044F97A" w:rsidR="008818B4" w:rsidRPr="00203E3E" w:rsidRDefault="008818B4" w:rsidP="008818B4">
      <w:pPr>
        <w:pStyle w:val="Heading3"/>
      </w:pPr>
      <w:r w:rsidRPr="00203E3E">
        <w:t xml:space="preserve">Yes Saudi </w:t>
      </w:r>
      <w:proofErr w:type="spellStart"/>
      <w:r w:rsidRPr="00203E3E">
        <w:t>Prolif</w:t>
      </w:r>
      <w:proofErr w:type="spellEnd"/>
      <w:r w:rsidRPr="00203E3E">
        <w:t xml:space="preserve"> </w:t>
      </w:r>
    </w:p>
    <w:p w14:paraId="75B40A69" w14:textId="77777777" w:rsidR="008818B4" w:rsidRPr="00203E3E" w:rsidRDefault="008818B4" w:rsidP="008818B4">
      <w:pPr>
        <w:pStyle w:val="Heading4"/>
      </w:pPr>
      <w:r w:rsidRPr="00203E3E">
        <w:t xml:space="preserve">Saudis already have the </w:t>
      </w:r>
      <w:r w:rsidRPr="00203E3E">
        <w:rPr>
          <w:u w:val="single"/>
        </w:rPr>
        <w:t xml:space="preserve">tech to </w:t>
      </w:r>
      <w:proofErr w:type="gramStart"/>
      <w:r w:rsidRPr="00203E3E">
        <w:rPr>
          <w:u w:val="single"/>
        </w:rPr>
        <w:t>proliferation</w:t>
      </w:r>
      <w:proofErr w:type="gramEnd"/>
      <w:r w:rsidRPr="00203E3E">
        <w:t xml:space="preserve"> but </w:t>
      </w:r>
      <w:r w:rsidRPr="00203E3E">
        <w:rPr>
          <w:u w:val="single"/>
        </w:rPr>
        <w:t>assurances</w:t>
      </w:r>
      <w:r w:rsidRPr="00203E3E">
        <w:t xml:space="preserve"> is key to deter them </w:t>
      </w:r>
    </w:p>
    <w:p w14:paraId="170064A5" w14:textId="6AD7968B" w:rsidR="008818B4" w:rsidRPr="00203E3E" w:rsidRDefault="008818B4" w:rsidP="008818B4">
      <w:pPr>
        <w:rPr>
          <w:rFonts w:eastAsia="Cambria"/>
        </w:rPr>
      </w:pPr>
      <w:proofErr w:type="spellStart"/>
      <w:r w:rsidRPr="00203E3E">
        <w:rPr>
          <w:rStyle w:val="Style13ptBold"/>
        </w:rPr>
        <w:t>Guzansky</w:t>
      </w:r>
      <w:proofErr w:type="spellEnd"/>
      <w:r w:rsidRPr="00203E3E">
        <w:rPr>
          <w:rStyle w:val="Style13ptBold"/>
        </w:rPr>
        <w:t xml:space="preserve"> 15</w:t>
      </w:r>
      <w:r w:rsidRPr="00203E3E">
        <w:rPr>
          <w:rFonts w:eastAsia="Cambria"/>
        </w:rPr>
        <w:t xml:space="preserve"> (</w:t>
      </w:r>
      <w:proofErr w:type="spellStart"/>
      <w:r w:rsidRPr="00203E3E">
        <w:rPr>
          <w:rFonts w:eastAsia="Cambria"/>
        </w:rPr>
        <w:t>Yoel</w:t>
      </w:r>
      <w:proofErr w:type="spellEnd"/>
      <w:r w:rsidRPr="00203E3E">
        <w:rPr>
          <w:rFonts w:eastAsia="Cambria"/>
        </w:rPr>
        <w:t xml:space="preserve"> </w:t>
      </w:r>
      <w:proofErr w:type="spellStart"/>
      <w:r w:rsidRPr="00203E3E">
        <w:rPr>
          <w:rFonts w:eastAsia="Cambria"/>
        </w:rPr>
        <w:t>Guzansky</w:t>
      </w:r>
      <w:proofErr w:type="spellEnd"/>
      <w:r w:rsidRPr="00203E3E">
        <w:rPr>
          <w:rFonts w:eastAsia="Cambria"/>
        </w:rPr>
        <w:t xml:space="preserve">, Senior Researcher at the Institute for National Security Studies, visiting Fellow at Stanford University’s Hoover Institution, 2015. “The Saudi Nuclear Genie is Out”, </w:t>
      </w:r>
      <w:r w:rsidRPr="00203E3E">
        <w:rPr>
          <w:rFonts w:eastAsia="Cambria"/>
          <w:i/>
        </w:rPr>
        <w:t>The Washington Quarterly</w:t>
      </w:r>
      <w:r w:rsidRPr="00203E3E">
        <w:rPr>
          <w:rFonts w:eastAsia="Cambria"/>
        </w:rPr>
        <w:t>, Volume 38, Issue 1, May 20</w:t>
      </w:r>
      <w:r w:rsidRPr="00203E3E">
        <w:rPr>
          <w:rFonts w:eastAsia="Cambria"/>
          <w:vertAlign w:val="superscript"/>
        </w:rPr>
        <w:t>th</w:t>
      </w:r>
      <w:r w:rsidRPr="00203E3E">
        <w:rPr>
          <w:rFonts w:eastAsia="Cambria"/>
        </w:rPr>
        <w:t xml:space="preserve">, 2015, Available Online at: </w:t>
      </w:r>
      <w:hyperlink r:id="rId43" w:history="1">
        <w:r w:rsidRPr="00203E3E">
          <w:rPr>
            <w:rStyle w:val="Hyperlink"/>
            <w:rFonts w:eastAsia="Cambria"/>
          </w:rPr>
          <w:t>https://www.tandfonline.com/doi/abs/10.1080/0163660X.2015.1038176</w:t>
        </w:r>
      </w:hyperlink>
      <w:r w:rsidRPr="00203E3E">
        <w:rPr>
          <w:rFonts w:eastAsia="Cambria"/>
        </w:rPr>
        <w:t>)</w:t>
      </w:r>
    </w:p>
    <w:p w14:paraId="6FAC54C7" w14:textId="3564BAC9" w:rsidR="008818B4" w:rsidRPr="00203E3E" w:rsidRDefault="008818B4" w:rsidP="008818B4">
      <w:pPr>
        <w:rPr>
          <w:sz w:val="16"/>
        </w:rPr>
      </w:pPr>
      <w:r w:rsidRPr="00203E3E">
        <w:rPr>
          <w:rStyle w:val="StyleUnderline"/>
        </w:rPr>
        <w:t>A nuclear deal with Iran</w:t>
      </w:r>
      <w:r w:rsidRPr="00203E3E">
        <w:rPr>
          <w:sz w:val="16"/>
        </w:rPr>
        <w:t>—Saudi Arabia's regional rival—</w:t>
      </w:r>
      <w:r w:rsidRPr="00203E3E">
        <w:rPr>
          <w:rStyle w:val="StyleUnderline"/>
        </w:rPr>
        <w:t xml:space="preserve">was </w:t>
      </w:r>
      <w:r w:rsidRPr="00203E3E">
        <w:rPr>
          <w:rStyle w:val="Emphasis"/>
        </w:rPr>
        <w:t>always going to be unwelcome</w:t>
      </w:r>
      <w:r w:rsidRPr="00203E3E">
        <w:rPr>
          <w:rStyle w:val="StyleUnderline"/>
        </w:rPr>
        <w:t xml:space="preserve"> news in Riyadh</w:t>
      </w:r>
      <w:r w:rsidRPr="00203E3E">
        <w:rPr>
          <w:sz w:val="16"/>
        </w:rPr>
        <w:t xml:space="preserve">, as it means that Tehran receives international recognition as a nuclear threshold state. </w:t>
      </w:r>
      <w:r w:rsidRPr="00203E3E">
        <w:rPr>
          <w:rStyle w:val="StyleUnderline"/>
        </w:rPr>
        <w:t>Saudi Arabia views a deal as an increase in Iran's power at Saudi expense</w:t>
      </w:r>
      <w:r w:rsidRPr="00203E3E">
        <w:rPr>
          <w:sz w:val="16"/>
        </w:rPr>
        <w:t xml:space="preserve">. Even before any broad outlines for an agreement were in place, though, the negotiations themselves placed Iran on par with the world's leading superpowers. Which is exactly why </w:t>
      </w:r>
      <w:r w:rsidRPr="00203E3E">
        <w:rPr>
          <w:rStyle w:val="StyleUnderline"/>
        </w:rPr>
        <w:t xml:space="preserve">Saudi Arabia made </w:t>
      </w:r>
      <w:r w:rsidRPr="00203E3E">
        <w:rPr>
          <w:rStyle w:val="Emphasis"/>
        </w:rPr>
        <w:t>contingency plans</w:t>
      </w:r>
      <w:r w:rsidRPr="00203E3E">
        <w:rPr>
          <w:rStyle w:val="StyleUnderline"/>
        </w:rPr>
        <w:t xml:space="preserve"> to keep pace with Iran</w:t>
      </w:r>
      <w:r w:rsidRPr="00203E3E">
        <w:rPr>
          <w:sz w:val="16"/>
        </w:rPr>
        <w:t xml:space="preserve">. In recent years, </w:t>
      </w:r>
      <w:r w:rsidRPr="00203E3E">
        <w:rPr>
          <w:rStyle w:val="StyleUnderline"/>
        </w:rPr>
        <w:t>Riyadh has accelerated its own civilian nuclear development</w:t>
      </w:r>
      <w:r w:rsidRPr="00203E3E">
        <w:rPr>
          <w:sz w:val="16"/>
        </w:rPr>
        <w:t xml:space="preserve"> in response—a move that might undermine U.S. nonproliferation endeavors—but will make sure the Kingdom can match any nuclear capabilities Iran </w:t>
      </w:r>
      <w:proofErr w:type="gramStart"/>
      <w:r w:rsidRPr="00203E3E">
        <w:rPr>
          <w:sz w:val="16"/>
        </w:rPr>
        <w:t>is allowed to</w:t>
      </w:r>
      <w:proofErr w:type="gramEnd"/>
      <w:r w:rsidRPr="00203E3E">
        <w:rPr>
          <w:sz w:val="16"/>
        </w:rPr>
        <w:t xml:space="preserve"> maintain as part of any final nuclear deal with world powers. While </w:t>
      </w:r>
      <w:r w:rsidRPr="00203E3E">
        <w:rPr>
          <w:rStyle w:val="StyleUnderline"/>
        </w:rPr>
        <w:t xml:space="preserve">a deal with Iran is </w:t>
      </w:r>
      <w:r w:rsidRPr="00203E3E">
        <w:rPr>
          <w:rStyle w:val="Emphasis"/>
        </w:rPr>
        <w:t>unlikely</w:t>
      </w:r>
      <w:r w:rsidRPr="00203E3E">
        <w:rPr>
          <w:rStyle w:val="StyleUnderline"/>
        </w:rPr>
        <w:t xml:space="preserve"> to lead Saudi Arabia to immediately launch a full nuclear military program</w:t>
      </w:r>
      <w:r w:rsidRPr="00203E3E">
        <w:rPr>
          <w:sz w:val="16"/>
        </w:rPr>
        <w:t xml:space="preserve">, </w:t>
      </w:r>
      <w:r w:rsidRPr="00203E3E">
        <w:rPr>
          <w:rStyle w:val="StyleUnderline"/>
        </w:rPr>
        <w:t>it may cause the Kingdom to accelerate</w:t>
      </w:r>
      <w:r w:rsidRPr="00203E3E">
        <w:rPr>
          <w:sz w:val="16"/>
        </w:rPr>
        <w:t xml:space="preserve"> its </w:t>
      </w:r>
      <w:r w:rsidRPr="00203E3E">
        <w:rPr>
          <w:rStyle w:val="StyleUnderline"/>
        </w:rPr>
        <w:t>nuclear hedging</w:t>
      </w:r>
      <w:r w:rsidRPr="00203E3E">
        <w:rPr>
          <w:sz w:val="16"/>
        </w:rPr>
        <w:t xml:space="preserve"> strategy—</w:t>
      </w:r>
      <w:r w:rsidRPr="00203E3E">
        <w:rPr>
          <w:rStyle w:val="StyleUnderline"/>
        </w:rPr>
        <w:t xml:space="preserve">building up nuclear infrastructure to </w:t>
      </w:r>
      <w:r w:rsidRPr="00203E3E">
        <w:rPr>
          <w:rStyle w:val="Emphasis"/>
        </w:rPr>
        <w:t>keep future options open</w:t>
      </w:r>
      <w:r w:rsidRPr="00203E3E">
        <w:rPr>
          <w:sz w:val="16"/>
        </w:rPr>
        <w:t xml:space="preserve">.1 </w:t>
      </w:r>
      <w:r w:rsidRPr="00203E3E">
        <w:rPr>
          <w:rStyle w:val="StyleUnderline"/>
        </w:rPr>
        <w:t>Saudi Arabia</w:t>
      </w:r>
      <w:r w:rsidRPr="00203E3E">
        <w:rPr>
          <w:sz w:val="16"/>
        </w:rPr>
        <w:t xml:space="preserve"> declared the foundation of its (civilian) nuclear intentions as early as the conclusion of the December 2006 Gulf Cooperation Council (GCC) annual summit, and since then </w:t>
      </w:r>
      <w:r w:rsidRPr="00203E3E">
        <w:rPr>
          <w:rStyle w:val="StyleUnderline"/>
        </w:rPr>
        <w:t>has been investigating</w:t>
      </w:r>
      <w:r w:rsidRPr="00203E3E">
        <w:rPr>
          <w:sz w:val="16"/>
        </w:rPr>
        <w:t xml:space="preserve"> the use of </w:t>
      </w:r>
      <w:r w:rsidRPr="00203E3E">
        <w:rPr>
          <w:rStyle w:val="StyleUnderline"/>
        </w:rPr>
        <w:t>nuclear technology for a variety of purposes</w:t>
      </w:r>
      <w:r w:rsidRPr="00203E3E">
        <w:rPr>
          <w:sz w:val="16"/>
        </w:rPr>
        <w:t xml:space="preserve">. In 2011, Saudi Arabia announced its ambitious plan to build no fewer than sixteen nuclear power plants at an estimated cost of over $100 billion.2 One of the concerns associated with </w:t>
      </w:r>
      <w:r w:rsidRPr="00203E3E">
        <w:rPr>
          <w:rStyle w:val="StyleUnderline"/>
        </w:rPr>
        <w:t>such civilian programs</w:t>
      </w:r>
      <w:r w:rsidRPr="00203E3E">
        <w:rPr>
          <w:sz w:val="16"/>
        </w:rPr>
        <w:t xml:space="preserve"> is that they </w:t>
      </w:r>
      <w:r w:rsidRPr="00203E3E">
        <w:rPr>
          <w:rStyle w:val="StyleUnderline"/>
        </w:rPr>
        <w:t>could serve as a basis to develop military programs should</w:t>
      </w:r>
      <w:r w:rsidRPr="00203E3E">
        <w:rPr>
          <w:sz w:val="16"/>
        </w:rPr>
        <w:t xml:space="preserve"> political circumstances, threat perceptions, and </w:t>
      </w:r>
      <w:r w:rsidRPr="00203E3E">
        <w:rPr>
          <w:rStyle w:val="Emphasis"/>
        </w:rPr>
        <w:t>allies’ commitments change</w:t>
      </w:r>
      <w:r w:rsidRPr="00203E3E">
        <w:rPr>
          <w:sz w:val="16"/>
        </w:rPr>
        <w:t xml:space="preserve">.3 Moreover, well before any agreement's conclusion, some of the most senior Saudi princes stated in recent years that if Tehran were granted the “right” to enrich uranium, that would obligate the Kingdom to examine its own nuclear path.4 In other words, Saudi Arabia wants whatever Iran gets: “I think we should insist on having equal rights for everybody, this is part of the [Non-Proliferation Treaty] arrangement,” said Saudi Prince </w:t>
      </w:r>
      <w:proofErr w:type="spellStart"/>
      <w:r w:rsidRPr="00203E3E">
        <w:rPr>
          <w:sz w:val="16"/>
        </w:rPr>
        <w:t>Turki</w:t>
      </w:r>
      <w:proofErr w:type="spellEnd"/>
      <w:r w:rsidRPr="00203E3E">
        <w:rPr>
          <w:sz w:val="16"/>
        </w:rPr>
        <w:t xml:space="preserve"> al Faisal, the Kingdom's powerful former intelligence chief.5 Thus, </w:t>
      </w:r>
      <w:r w:rsidRPr="00203E3E">
        <w:rPr>
          <w:rStyle w:val="StyleUnderline"/>
        </w:rPr>
        <w:t>a</w:t>
      </w:r>
      <w:r w:rsidRPr="00203E3E">
        <w:rPr>
          <w:sz w:val="16"/>
        </w:rPr>
        <w:t xml:space="preserve"> major </w:t>
      </w:r>
      <w:r w:rsidRPr="00203E3E">
        <w:rPr>
          <w:rStyle w:val="StyleUnderline"/>
        </w:rPr>
        <w:t>probable consequence of any</w:t>
      </w:r>
      <w:r w:rsidRPr="00203E3E">
        <w:rPr>
          <w:sz w:val="16"/>
        </w:rPr>
        <w:t xml:space="preserve"> international </w:t>
      </w:r>
      <w:r w:rsidRPr="00203E3E">
        <w:rPr>
          <w:rStyle w:val="StyleUnderline"/>
        </w:rPr>
        <w:t>deal</w:t>
      </w:r>
      <w:r w:rsidRPr="00203E3E">
        <w:rPr>
          <w:sz w:val="16"/>
        </w:rPr>
        <w:t xml:space="preserve"> with Iran </w:t>
      </w:r>
      <w:r w:rsidRPr="00203E3E">
        <w:rPr>
          <w:rStyle w:val="StyleUnderline"/>
        </w:rPr>
        <w:t xml:space="preserve">was that Saudi Arabia would likely demand </w:t>
      </w:r>
      <w:r w:rsidRPr="00203E3E">
        <w:rPr>
          <w:rStyle w:val="Emphasis"/>
        </w:rPr>
        <w:t>equal terms</w:t>
      </w:r>
      <w:r w:rsidRPr="00203E3E">
        <w:rPr>
          <w:sz w:val="16"/>
        </w:rPr>
        <w:t xml:space="preserve">. Although reaching an agreement with Iran on the nuclear issue has probably become the Obama administration's most important priority in the Middle East, reaching the deal, paradoxically, may </w:t>
      </w:r>
      <w:proofErr w:type="gramStart"/>
      <w:r w:rsidRPr="00203E3E">
        <w:rPr>
          <w:sz w:val="16"/>
        </w:rPr>
        <w:t>actually increase</w:t>
      </w:r>
      <w:proofErr w:type="gramEnd"/>
      <w:r w:rsidRPr="00203E3E">
        <w:rPr>
          <w:sz w:val="16"/>
        </w:rPr>
        <w:t xml:space="preserve">, not lower, the probability of a Middle Eastern nuclear arms race. Whatever the case is, a Saudi civilian nuclear program might be hard to reverse, and a deal might not change its course. At this stage, </w:t>
      </w:r>
      <w:r w:rsidRPr="00203E3E">
        <w:rPr>
          <w:rStyle w:val="StyleUnderline"/>
        </w:rPr>
        <w:t>Saudi Arabia is far enough down the road that it is at least committed to a civilian nuclear program</w:t>
      </w:r>
      <w:r w:rsidRPr="00203E3E">
        <w:rPr>
          <w:sz w:val="16"/>
        </w:rPr>
        <w:t xml:space="preserve">. In other words, </w:t>
      </w:r>
      <w:r w:rsidRPr="00203E3E">
        <w:rPr>
          <w:rStyle w:val="Emphasis"/>
        </w:rPr>
        <w:t>the cat is out of the bag</w:t>
      </w:r>
      <w:r w:rsidRPr="00203E3E">
        <w:rPr>
          <w:sz w:val="16"/>
        </w:rPr>
        <w:t>, or the genie is out of the bottle…choose your cliché for a nascent slow-motion Middle Eastern nuclear arms race.</w:t>
      </w:r>
    </w:p>
    <w:p w14:paraId="413D48B5" w14:textId="77777777" w:rsidR="008818B4" w:rsidRPr="00203E3E" w:rsidRDefault="008818B4" w:rsidP="008818B4">
      <w:pPr>
        <w:pStyle w:val="Heading4"/>
      </w:pPr>
      <w:r w:rsidRPr="00203E3E">
        <w:t xml:space="preserve">Saudi Arabia will get nuclear weapons from </w:t>
      </w:r>
      <w:r w:rsidRPr="00203E3E">
        <w:rPr>
          <w:u w:val="single"/>
        </w:rPr>
        <w:t>North Korea</w:t>
      </w:r>
    </w:p>
    <w:p w14:paraId="671B2FAD" w14:textId="35C4D851" w:rsidR="008818B4" w:rsidRPr="00203E3E" w:rsidRDefault="008818B4" w:rsidP="008818B4">
      <w:r w:rsidRPr="00203E3E">
        <w:rPr>
          <w:rStyle w:val="Style13ptBold"/>
        </w:rPr>
        <w:t>Keck 15</w:t>
      </w:r>
      <w:r w:rsidRPr="00203E3E">
        <w:t xml:space="preserve"> (Zachary Keck, Research Assistant at the Harvard Kennedy School's </w:t>
      </w:r>
      <w:proofErr w:type="spellStart"/>
      <w:r w:rsidRPr="00203E3E">
        <w:t>Belfer</w:t>
      </w:r>
      <w:proofErr w:type="spellEnd"/>
      <w:r w:rsidRPr="00203E3E">
        <w:t xml:space="preserve"> Center for Science and International Affairs, B.A. in Political Science from SUNY New Paltz, M.A. in Political Science from George Mason University, 2015. “The Ultimate Nightmare: North Korea Could Sell Saudi Arabia Nuclear Weapons”, </w:t>
      </w:r>
      <w:r w:rsidRPr="00203E3E">
        <w:rPr>
          <w:i/>
        </w:rPr>
        <w:t>National Interest</w:t>
      </w:r>
      <w:r w:rsidRPr="00203E3E">
        <w:t>, June 22</w:t>
      </w:r>
      <w:r w:rsidRPr="00203E3E">
        <w:rPr>
          <w:vertAlign w:val="superscript"/>
        </w:rPr>
        <w:t>nd</w:t>
      </w:r>
      <w:r w:rsidRPr="00203E3E">
        <w:t xml:space="preserve">, 2015, Available Online at: </w:t>
      </w:r>
      <w:hyperlink r:id="rId44" w:history="1">
        <w:r w:rsidRPr="00203E3E">
          <w:rPr>
            <w:rStyle w:val="Hyperlink"/>
          </w:rPr>
          <w:t>https://nationalinterest.org/feature/the-ultimate-nightmare-north-korea-could-sell-saudi-arabia-13162?page=2%2C1</w:t>
        </w:r>
      </w:hyperlink>
      <w:r w:rsidRPr="00203E3E">
        <w:t xml:space="preserve">) </w:t>
      </w:r>
    </w:p>
    <w:p w14:paraId="4B9F9735" w14:textId="269D93EA" w:rsidR="008818B4" w:rsidRPr="00203E3E" w:rsidRDefault="008818B4" w:rsidP="008818B4">
      <w:pPr>
        <w:rPr>
          <w:u w:val="single"/>
        </w:rPr>
      </w:pPr>
      <w:r w:rsidRPr="00203E3E">
        <w:rPr>
          <w:sz w:val="16"/>
        </w:rPr>
        <w:t xml:space="preserve">But while </w:t>
      </w:r>
      <w:r w:rsidRPr="00203E3E">
        <w:rPr>
          <w:rStyle w:val="StyleUnderline"/>
        </w:rPr>
        <w:t>Saudi Arabia</w:t>
      </w:r>
      <w:r w:rsidRPr="00203E3E">
        <w:rPr>
          <w:sz w:val="16"/>
        </w:rPr>
        <w:t xml:space="preserve"> couldn’t purchase a nuclear weapon from Pakistan, it </w:t>
      </w:r>
      <w:r w:rsidRPr="00203E3E">
        <w:rPr>
          <w:rStyle w:val="StyleUnderline"/>
        </w:rPr>
        <w:t xml:space="preserve">might have </w:t>
      </w:r>
      <w:r w:rsidRPr="00203E3E">
        <w:rPr>
          <w:rStyle w:val="Emphasis"/>
        </w:rPr>
        <w:t>more luck</w:t>
      </w:r>
      <w:r w:rsidRPr="00203E3E">
        <w:rPr>
          <w:rStyle w:val="StyleUnderline"/>
        </w:rPr>
        <w:t xml:space="preserve"> with North Korea.</w:t>
      </w:r>
      <w:r w:rsidRPr="00203E3E">
        <w:rPr>
          <w:sz w:val="16"/>
        </w:rPr>
        <w:t xml:space="preserve"> In fact, there are </w:t>
      </w:r>
      <w:proofErr w:type="gramStart"/>
      <w:r w:rsidRPr="00203E3E">
        <w:rPr>
          <w:sz w:val="16"/>
        </w:rPr>
        <w:t>a number of</w:t>
      </w:r>
      <w:proofErr w:type="gramEnd"/>
      <w:r w:rsidRPr="00203E3E">
        <w:rPr>
          <w:sz w:val="16"/>
        </w:rPr>
        <w:t xml:space="preserve"> compelling reasons to believe </w:t>
      </w:r>
      <w:r w:rsidRPr="00203E3E">
        <w:rPr>
          <w:rStyle w:val="StyleUnderline"/>
        </w:rPr>
        <w:t xml:space="preserve">North Korea might be </w:t>
      </w:r>
      <w:r w:rsidRPr="00203E3E">
        <w:rPr>
          <w:rStyle w:val="Emphasis"/>
        </w:rPr>
        <w:t>amenable</w:t>
      </w:r>
      <w:r w:rsidRPr="00203E3E">
        <w:rPr>
          <w:rStyle w:val="StyleUnderline"/>
        </w:rPr>
        <w:t xml:space="preserve"> to such a request. </w:t>
      </w:r>
      <w:r w:rsidRPr="00203E3E">
        <w:rPr>
          <w:sz w:val="16"/>
        </w:rPr>
        <w:t xml:space="preserve">Most obviously, </w:t>
      </w:r>
      <w:r w:rsidRPr="00203E3E">
        <w:rPr>
          <w:rStyle w:val="StyleUnderline"/>
        </w:rPr>
        <w:t xml:space="preserve">North Korea has a </w:t>
      </w:r>
      <w:r w:rsidRPr="00203E3E">
        <w:rPr>
          <w:rStyle w:val="Emphasis"/>
        </w:rPr>
        <w:t>troubling history</w:t>
      </w:r>
      <w:r w:rsidRPr="00203E3E">
        <w:rPr>
          <w:rStyle w:val="StyleUnderline"/>
        </w:rPr>
        <w:t xml:space="preserve"> of proliferating nuclear technology, including to the Middle East.</w:t>
      </w:r>
      <w:r w:rsidRPr="00203E3E">
        <w:rPr>
          <w:sz w:val="16"/>
        </w:rPr>
        <w:t xml:space="preserve"> There have long been persistent (albeit largely unconfirmed) rumors that North Korea has provided Iran with nuclear technology, and Pyongyang also helped Syria build a nuclear reactor (which Israel destroyed in airstrikes in 2011). More generally, </w:t>
      </w:r>
      <w:r w:rsidRPr="00203E3E">
        <w:rPr>
          <w:rStyle w:val="StyleUnderline"/>
        </w:rPr>
        <w:t>North Korea has a long track record of selling advanced military technology</w:t>
      </w:r>
      <w:r w:rsidRPr="00203E3E">
        <w:rPr>
          <w:sz w:val="16"/>
        </w:rPr>
        <w:t xml:space="preserve"> like ballistic missiles to numerous pariah nations. Moreover, </w:t>
      </w:r>
      <w:r w:rsidRPr="00203E3E">
        <w:rPr>
          <w:rStyle w:val="StyleUnderline"/>
        </w:rPr>
        <w:t>Saudi Arabia would be an extremely valuable patron for North Korea</w:t>
      </w:r>
      <w:r w:rsidRPr="00203E3E">
        <w:rPr>
          <w:sz w:val="16"/>
        </w:rPr>
        <w:t xml:space="preserve">. Currently, </w:t>
      </w:r>
      <w:r w:rsidRPr="00203E3E">
        <w:rPr>
          <w:rStyle w:val="StyleUnderline"/>
        </w:rPr>
        <w:t>Kim</w:t>
      </w:r>
      <w:r w:rsidRPr="00203E3E">
        <w:rPr>
          <w:sz w:val="16"/>
        </w:rPr>
        <w:t xml:space="preserve"> Jong-un </w:t>
      </w:r>
      <w:r w:rsidRPr="00203E3E">
        <w:rPr>
          <w:rStyle w:val="StyleUnderline"/>
        </w:rPr>
        <w:t>is trying to improve the economy</w:t>
      </w:r>
      <w:r w:rsidRPr="00203E3E">
        <w:rPr>
          <w:sz w:val="16"/>
        </w:rPr>
        <w:t xml:space="preserve"> especially for North Korean elites in order </w:t>
      </w:r>
      <w:r w:rsidRPr="00203E3E">
        <w:rPr>
          <w:rStyle w:val="Emphasis"/>
        </w:rPr>
        <w:t>to shore up support</w:t>
      </w:r>
      <w:r w:rsidRPr="00203E3E">
        <w:rPr>
          <w:rStyle w:val="StyleUnderline"/>
        </w:rPr>
        <w:t xml:space="preserve"> for his rule</w:t>
      </w:r>
      <w:r w:rsidRPr="00203E3E">
        <w:rPr>
          <w:sz w:val="16"/>
        </w:rPr>
        <w:t xml:space="preserve">. This effort has been made extremely difficult by the more hardline stance China has taken against North Korea ever since Xi Jinping came to power in 2012. Pyongyang has been scrambling to find suitable replacements for China, but so far it has had little luck. Russia appears to want to improve ties with North Korea, but its growing financial woes will limit its ability to provide North Korea with enough economic assistance to offset the loss of Chinese aid. Meanwhile, South Korea appears intent on limiting its economic relationship with North Korea absent significant concessions from Pyongyang on the latter’s nuclear program. Saudi Arabia would face none of these constraints. Unlike South Korea, </w:t>
      </w:r>
      <w:r w:rsidRPr="00203E3E">
        <w:rPr>
          <w:rStyle w:val="StyleUnderline"/>
        </w:rPr>
        <w:t xml:space="preserve">Saudi Arabia is </w:t>
      </w:r>
      <w:r w:rsidRPr="00203E3E">
        <w:rPr>
          <w:rStyle w:val="Emphasis"/>
        </w:rPr>
        <w:t>not overtly threatened</w:t>
      </w:r>
      <w:r w:rsidRPr="00203E3E">
        <w:rPr>
          <w:rStyle w:val="StyleUnderline"/>
        </w:rPr>
        <w:t xml:space="preserve"> by North Korea’s nuclear program.</w:t>
      </w:r>
      <w:r w:rsidRPr="00203E3E">
        <w:rPr>
          <w:sz w:val="16"/>
        </w:rPr>
        <w:t xml:space="preserve"> And unlike Russia, it does not face enormous financial difficulties. In fact, Saudi Arabia is awash in petrodollars, boasting the third largest foreign currency reserves in the world after only China and Japan. Although it has been using these to soften the impact of lower oil prices, it still has $708 billion in FX reserves, more than enough to provide significant support for North Korea. </w:t>
      </w:r>
      <w:r w:rsidRPr="00203E3E">
        <w:rPr>
          <w:rStyle w:val="StyleUnderline"/>
        </w:rPr>
        <w:t>Saudi Arabia could also provide North Korea with other kinds of valuable assistance</w:t>
      </w:r>
      <w:r w:rsidRPr="00203E3E">
        <w:rPr>
          <w:sz w:val="16"/>
        </w:rPr>
        <w:t xml:space="preserve">. For instance, </w:t>
      </w:r>
      <w:r w:rsidRPr="00203E3E">
        <w:rPr>
          <w:rStyle w:val="StyleUnderline"/>
        </w:rPr>
        <w:t>foreign workers make up over half of Saudi Arabia’s labor force, and North Koreans working in Saudi Arabia could provide the Hermit Kingdom with another significant source of hard currency</w:t>
      </w:r>
      <w:r w:rsidRPr="00203E3E">
        <w:rPr>
          <w:sz w:val="16"/>
        </w:rPr>
        <w:t xml:space="preserve">. Indeed, this is one of the Kim regime’s favorite tactics for skirting international sanctions. As the </w:t>
      </w:r>
      <w:proofErr w:type="spellStart"/>
      <w:r w:rsidRPr="00203E3E">
        <w:rPr>
          <w:sz w:val="16"/>
        </w:rPr>
        <w:t>Asan</w:t>
      </w:r>
      <w:proofErr w:type="spellEnd"/>
      <w:r w:rsidRPr="00203E3E">
        <w:rPr>
          <w:sz w:val="16"/>
        </w:rPr>
        <w:t xml:space="preserve"> Institute of Policy Studies has </w:t>
      </w:r>
      <w:proofErr w:type="gramStart"/>
      <w:r w:rsidRPr="00203E3E">
        <w:rPr>
          <w:sz w:val="16"/>
        </w:rPr>
        <w:t>explained :</w:t>
      </w:r>
      <w:proofErr w:type="gramEnd"/>
      <w:r w:rsidRPr="00203E3E">
        <w:rPr>
          <w:sz w:val="16"/>
        </w:rPr>
        <w:t xml:space="preserve"> “Earnings are not sent back as remittances, but appropriated by the state and transferred back to the country in the form of bulk cash, in clear violation on UN sanctions.” Some estimate that as many as 65,000 North Koreans are working abroad in 40 different countries, and that this number has doubled or even tripled since Kim Jong-un took power. Yet, according to </w:t>
      </w:r>
      <w:proofErr w:type="spellStart"/>
      <w:r w:rsidRPr="00203E3E">
        <w:rPr>
          <w:sz w:val="16"/>
        </w:rPr>
        <w:t>Asan</w:t>
      </w:r>
      <w:proofErr w:type="spellEnd"/>
      <w:r w:rsidRPr="00203E3E">
        <w:rPr>
          <w:sz w:val="16"/>
        </w:rPr>
        <w:t xml:space="preserve">, Saudi Arabia doesn’t even rank in the top ten nations in terms of North Korean laborers. Changing that would be a huge boon to the Kim regime. Finally, besides hard cash, </w:t>
      </w:r>
      <w:r w:rsidRPr="00203E3E">
        <w:rPr>
          <w:rStyle w:val="StyleUnderline"/>
        </w:rPr>
        <w:t xml:space="preserve">North Korea faces a </w:t>
      </w:r>
      <w:r w:rsidRPr="00203E3E">
        <w:rPr>
          <w:rStyle w:val="Emphasis"/>
        </w:rPr>
        <w:t>chronic energy shortage</w:t>
      </w:r>
      <w:r w:rsidRPr="00203E3E">
        <w:rPr>
          <w:sz w:val="16"/>
        </w:rPr>
        <w:t xml:space="preserve">, with China accounting for nearly 90 percent of North Korea’s energy imports in recent years. </w:t>
      </w:r>
      <w:r w:rsidRPr="00203E3E">
        <w:rPr>
          <w:rStyle w:val="StyleUnderline"/>
        </w:rPr>
        <w:t xml:space="preserve">Saudi oil and natural gas could significantly reduce North Korea’s reliance on China for its energy needs, while also helping to </w:t>
      </w:r>
      <w:r w:rsidRPr="00203E3E">
        <w:rPr>
          <w:rStyle w:val="Emphasis"/>
        </w:rPr>
        <w:t>stimulate the North Korean economy</w:t>
      </w:r>
      <w:r w:rsidRPr="00203E3E">
        <w:rPr>
          <w:rStyle w:val="StyleUnderline"/>
        </w:rPr>
        <w:t>.</w:t>
      </w:r>
    </w:p>
    <w:p w14:paraId="44789802" w14:textId="5AA7F368" w:rsidR="008818B4" w:rsidRPr="00203E3E" w:rsidRDefault="008818B4" w:rsidP="008818B4">
      <w:pPr>
        <w:pStyle w:val="Heading4"/>
      </w:pPr>
      <w:r w:rsidRPr="00203E3E">
        <w:t xml:space="preserve">Pakistan gives nuclear weapons to Saudi Arabia </w:t>
      </w:r>
    </w:p>
    <w:p w14:paraId="25A809E7" w14:textId="3A90A42E" w:rsidR="008818B4" w:rsidRPr="00203E3E" w:rsidRDefault="008818B4" w:rsidP="008818B4">
      <w:r w:rsidRPr="00203E3E">
        <w:rPr>
          <w:rStyle w:val="Style13ptBold"/>
        </w:rPr>
        <w:t>Burkhard 17</w:t>
      </w:r>
      <w:r w:rsidRPr="00203E3E">
        <w:t xml:space="preserve"> (Sarah - Research Fellow at the Institute </w:t>
      </w:r>
      <w:proofErr w:type="gramStart"/>
      <w:r w:rsidRPr="00203E3E">
        <w:t>For</w:t>
      </w:r>
      <w:proofErr w:type="gramEnd"/>
      <w:r w:rsidRPr="00203E3E">
        <w:t xml:space="preserve"> Science And International Security &amp; Erica </w:t>
      </w:r>
      <w:proofErr w:type="spellStart"/>
      <w:r w:rsidRPr="00203E3E">
        <w:t>Wenig</w:t>
      </w:r>
      <w:proofErr w:type="spellEnd"/>
      <w:r w:rsidRPr="00203E3E">
        <w:t xml:space="preserve"> &amp; David Albright &amp; Andrea Stricker, “Saudi Arabia’s Nuclear Ambitions and Proliferation Risks,” 3/30/17, https://isis-online.org/uploads/isis-reports/documents/SaudiArabiaProliferationRisks_30Mar2017_Final.pdf)</w:t>
      </w:r>
    </w:p>
    <w:p w14:paraId="712363AE" w14:textId="568C0FBD" w:rsidR="008818B4" w:rsidRDefault="008818B4" w:rsidP="008818B4">
      <w:pPr>
        <w:rPr>
          <w:sz w:val="16"/>
        </w:rPr>
      </w:pPr>
      <w:r w:rsidRPr="00203E3E">
        <w:rPr>
          <w:sz w:val="16"/>
        </w:rPr>
        <w:t xml:space="preserve">Allegations about Saudi Arabia’s past and possibly on-going nuclear relationship with Pakistan arose many times during our review of open sources. Experts and media reports frequently noted that </w:t>
      </w:r>
      <w:r w:rsidRPr="00203E3E">
        <w:rPr>
          <w:rStyle w:val="StyleUnderline"/>
        </w:rPr>
        <w:t>Saudi Arabia’s route to nuclear weapons may be via Pakistan</w:t>
      </w:r>
      <w:r w:rsidRPr="00203E3E">
        <w:rPr>
          <w:sz w:val="16"/>
        </w:rPr>
        <w:t xml:space="preserve">. For years, there has been speculation that </w:t>
      </w:r>
      <w:r w:rsidRPr="00203E3E">
        <w:rPr>
          <w:rStyle w:val="StyleUnderline"/>
        </w:rPr>
        <w:t xml:space="preserve">Pakistan would </w:t>
      </w:r>
      <w:r w:rsidRPr="00203E3E">
        <w:rPr>
          <w:rStyle w:val="Emphasis"/>
        </w:rPr>
        <w:t>sell or otherwise make available</w:t>
      </w:r>
      <w:r w:rsidRPr="00203E3E">
        <w:rPr>
          <w:rStyle w:val="StyleUnderline"/>
        </w:rPr>
        <w:t xml:space="preserve"> to the Kingdom nuclear weapons in a time of need</w:t>
      </w:r>
      <w:r w:rsidRPr="00203E3E">
        <w:rPr>
          <w:sz w:val="16"/>
        </w:rPr>
        <w:t xml:space="preserve">.165 </w:t>
      </w:r>
      <w:r w:rsidRPr="00203E3E">
        <w:rPr>
          <w:rStyle w:val="StyleUnderline"/>
        </w:rPr>
        <w:t xml:space="preserve">The two countries have a </w:t>
      </w:r>
      <w:r w:rsidRPr="00203E3E">
        <w:rPr>
          <w:rStyle w:val="Emphasis"/>
        </w:rPr>
        <w:t>history of cooperation</w:t>
      </w:r>
      <w:r w:rsidRPr="00203E3E">
        <w:rPr>
          <w:rStyle w:val="StyleUnderline"/>
        </w:rPr>
        <w:t>, as aid flowed from Saudi Arabia to Pakistan’s nuclear weapons program. Saudi Arabia financially backed Pakistan’s nuclear weapons program in the 1970s, and Prince Sultan toured the country’s uranium enrichment facility in 1999</w:t>
      </w:r>
      <w:r w:rsidRPr="00203E3E">
        <w:rPr>
          <w:sz w:val="16"/>
        </w:rPr>
        <w:t xml:space="preserve">. Although such nuclear cooperation discussions cannot be excluded, a clear, binding agreement to provide nuclear weapons appears not to have been made, at least from Pakistan’s perspective, according to knowledgeable government officials interviewed about this issue. As a result, we view the scenario of Saudi Arabia receiving nuclear weapons from Pakistan as highly unlikely, particularly given the impact such a sale could have on Pakistan’s reputation and international relations. Academics have also tried to discredit this theory, citing recent improvement in Pakistan-Iran relations and Pakistan’s recent refusal to support the Kingdom’s military action in Yemen.166 However, </w:t>
      </w:r>
      <w:r w:rsidRPr="00203E3E">
        <w:rPr>
          <w:rStyle w:val="StyleUnderline"/>
        </w:rPr>
        <w:t xml:space="preserve">nuclear cooperation cannot be excluded, some of which </w:t>
      </w:r>
      <w:r w:rsidRPr="00203E3E">
        <w:rPr>
          <w:rStyle w:val="Emphasis"/>
        </w:rPr>
        <w:t>could be substantial</w:t>
      </w:r>
      <w:r w:rsidRPr="00203E3E">
        <w:rPr>
          <w:sz w:val="16"/>
        </w:rPr>
        <w:t xml:space="preserve">. In August 2016, Saudi Deputy Crown Prince Mohamed bin Salman visited Islamabad and met with Pakistan’s defense minister in a likely effort to strengthen defense ties.167 Although it is unknown if Mohamed bin Salman and Pakistani officials discussed nuclear cooperation, the Crown Prince may have sought to renew closer nuclear relations with a nuclear-armed partner due to Saudi Arabia’s concern over Iran’s pursuit of atomic weapons. The Institute did receive information from a Western government that a nuclear agreement with Saudi Arabia was mentioned in the Pakistani parliament in 2014 or 2015. We could not confirm this information. A concern remains that </w:t>
      </w:r>
      <w:r w:rsidRPr="00203E3E">
        <w:rPr>
          <w:rStyle w:val="StyleUnderline"/>
        </w:rPr>
        <w:t>Saudi Arabia may plan, or has undertaken, to receive nuclear assistance from Pakistan. This assistance could involve Pakistan supplying sensitive equipment, materials, and technology used in enrichment or reprocessing</w:t>
      </w:r>
      <w:r w:rsidRPr="00203E3E">
        <w:rPr>
          <w:sz w:val="16"/>
        </w:rPr>
        <w:t xml:space="preserve">. An unanswered question is whether Pakistan and Saudi Arabia may be cooperating on sensitive nuclear technologies in Pakistan. In an extreme case, </w:t>
      </w:r>
      <w:r w:rsidRPr="00203E3E">
        <w:rPr>
          <w:rStyle w:val="StyleUnderline"/>
        </w:rPr>
        <w:t xml:space="preserve">Saudi Arabia </w:t>
      </w:r>
      <w:r w:rsidRPr="00203E3E">
        <w:rPr>
          <w:rStyle w:val="Emphasis"/>
        </w:rPr>
        <w:t>may be financing</w:t>
      </w:r>
      <w:r w:rsidRPr="00203E3E">
        <w:rPr>
          <w:rStyle w:val="StyleUnderline"/>
        </w:rPr>
        <w:t xml:space="preserve">, or will finance, </w:t>
      </w:r>
      <w:r w:rsidRPr="00203E3E">
        <w:rPr>
          <w:rStyle w:val="Emphasis"/>
        </w:rPr>
        <w:t>unsafeguarded uranium enrichment activities</w:t>
      </w:r>
      <w:r w:rsidRPr="00203E3E">
        <w:rPr>
          <w:rStyle w:val="StyleUnderline"/>
        </w:rPr>
        <w:t xml:space="preserve"> in Pakistan in return for nuclear material for use later in a civil or military program</w:t>
      </w:r>
      <w:r w:rsidRPr="00203E3E">
        <w:rPr>
          <w:sz w:val="16"/>
        </w:rPr>
        <w:t>.</w:t>
      </w:r>
    </w:p>
    <w:p w14:paraId="2270FA1F" w14:textId="77777777" w:rsidR="00E65B03" w:rsidRDefault="00E65B03" w:rsidP="00E65B03">
      <w:pPr>
        <w:pStyle w:val="Heading4"/>
      </w:pPr>
      <w:r>
        <w:t>Yes capability—it’s only a question of intent</w:t>
      </w:r>
    </w:p>
    <w:p w14:paraId="63383CB8" w14:textId="77777777" w:rsidR="00E65B03" w:rsidRPr="008673AB" w:rsidRDefault="00E65B03" w:rsidP="00E65B03">
      <w:r w:rsidRPr="000876AF">
        <w:rPr>
          <w:rStyle w:val="Style13ptBold"/>
        </w:rPr>
        <w:t>Lewis 15</w:t>
      </w:r>
      <w:r>
        <w:t xml:space="preserve"> (June 12</w:t>
      </w:r>
      <w:r w:rsidRPr="0001775D">
        <w:rPr>
          <w:vertAlign w:val="superscript"/>
        </w:rPr>
        <w:t>th</w:t>
      </w:r>
      <w:r>
        <w:t xml:space="preserve">, 2015, Jeff Lewis is the </w:t>
      </w:r>
      <w:r w:rsidRPr="0005765F">
        <w:t xml:space="preserve">director of the East Asia Nonproliferation Program at the James Martin Center for Nonproliferation Studies, “Sorry, Fareed: </w:t>
      </w:r>
      <w:r w:rsidRPr="00E65B03">
        <w:rPr>
          <w:b/>
          <w:iCs/>
          <w:szCs w:val="20"/>
          <w:u w:val="single"/>
        </w:rPr>
        <w:t>Saudi Arabia Can Build a Bomb Any Damn Time It Wants To</w:t>
      </w:r>
      <w:r w:rsidRPr="008673AB">
        <w:t xml:space="preserve">,” </w:t>
      </w:r>
      <w:hyperlink r:id="rId45" w:history="1">
        <w:r w:rsidRPr="008673AB">
          <w:t>http://foreignpolicy.com/2015/06/12/sorry-fareed-saudi-arabia-can-build-a-bomb-any-damn-time-it-wants-to/</w:t>
        </w:r>
      </w:hyperlink>
      <w:r w:rsidRPr="008673AB">
        <w:t>)</w:t>
      </w:r>
    </w:p>
    <w:p w14:paraId="5644A4BE" w14:textId="2A81EA07" w:rsidR="00E65B03" w:rsidRPr="00E65B03" w:rsidRDefault="00E65B03" w:rsidP="008818B4">
      <w:pPr>
        <w:rPr>
          <w:sz w:val="12"/>
        </w:rPr>
      </w:pPr>
      <w:r w:rsidRPr="008673AB">
        <w:rPr>
          <w:sz w:val="12"/>
        </w:rPr>
        <w:t xml:space="preserve">While I don’t think it is terribly likely that Saudi Arabia will choose to build nuclear weapons, I think </w:t>
      </w:r>
      <w:r w:rsidRPr="008673AB">
        <w:rPr>
          <w:u w:val="single"/>
        </w:rPr>
        <w:t>it is deeply misguided to conclude that Saudi Arabia</w:t>
      </w:r>
      <w:r w:rsidRPr="008673AB">
        <w:rPr>
          <w:sz w:val="12"/>
        </w:rPr>
        <w:t xml:space="preserve"> (or pretty much any state) </w:t>
      </w:r>
      <w:r w:rsidRPr="008673AB">
        <w:rPr>
          <w:u w:val="single"/>
        </w:rPr>
        <w:t>cannot do so</w:t>
      </w:r>
      <w:r w:rsidRPr="008673AB">
        <w:rPr>
          <w:sz w:val="12"/>
        </w:rPr>
        <w:t xml:space="preserve">. Simply put, Zakaria is wrong — and it’s not all that hard to demonstrate why. Zakaria isn’t explicit about what he believes to be the technical requirements for building a nuclear weapon, but he clearly thinks it is hard. Which was probably true in 1945 when the United States demonstrated two different routes to atomic weapons. Since then, however, </w:t>
      </w:r>
      <w:r w:rsidRPr="008673AB">
        <w:rPr>
          <w:u w:val="single"/>
        </w:rPr>
        <w:t xml:space="preserve">the technologies associated with producing plutonium and highly enriched uranium have been developed, put to civilian use, and </w:t>
      </w:r>
      <w:r w:rsidRPr="00E65B03">
        <w:rPr>
          <w:b/>
          <w:iCs/>
          <w:szCs w:val="20"/>
          <w:u w:val="single"/>
        </w:rPr>
        <w:t>spread around the globe</w:t>
      </w:r>
      <w:r w:rsidRPr="008673AB">
        <w:rPr>
          <w:sz w:val="12"/>
        </w:rPr>
        <w:t xml:space="preserve">. </w:t>
      </w:r>
      <w:r w:rsidRPr="008673AB">
        <w:rPr>
          <w:u w:val="single"/>
        </w:rPr>
        <w:t>The fact that most states don’t build nuclear weapons has a lot more to do with restraint than not being able to figure it out</w:t>
      </w:r>
      <w:r w:rsidRPr="008673AB">
        <w:rPr>
          <w:sz w:val="12"/>
        </w:rPr>
        <w:t xml:space="preserve">. Zakaria’s argument that Saudi Arabia can’t build nuclear weapons is </w:t>
      </w:r>
      <w:proofErr w:type="gramStart"/>
      <w:r w:rsidRPr="008673AB">
        <w:rPr>
          <w:sz w:val="12"/>
        </w:rPr>
        <w:t>pretty shallow</w:t>
      </w:r>
      <w:proofErr w:type="gramEnd"/>
      <w:r w:rsidRPr="008673AB">
        <w:rPr>
          <w:sz w:val="12"/>
        </w:rPr>
        <w:t xml:space="preserve"> and relies largely on two assertions: a flip comment about Saudi Arabia lacking even a domestic automotive industry, and a superficially data-driven claim about Saudi Arabia’s “abysmal” math and science ranking. First, automobile production is a terrible indicator of whether a state can build a nuclear weapon. The technologies are </w:t>
      </w:r>
      <w:proofErr w:type="gramStart"/>
      <w:r w:rsidRPr="008673AB">
        <w:rPr>
          <w:sz w:val="12"/>
        </w:rPr>
        <w:t>really not</w:t>
      </w:r>
      <w:proofErr w:type="gramEnd"/>
      <w:r w:rsidRPr="008673AB">
        <w:rPr>
          <w:sz w:val="12"/>
        </w:rPr>
        <w:t xml:space="preserve"> at all similar — or at least they don’t have to be. India, Pakistan, and North Korea all succeeded in building nuclear weapons despite not having much of an auto industry at home. And the Soviets were </w:t>
      </w:r>
      <w:proofErr w:type="gramStart"/>
      <w:r w:rsidRPr="008673AB">
        <w:rPr>
          <w:sz w:val="12"/>
        </w:rPr>
        <w:t>really good</w:t>
      </w:r>
      <w:proofErr w:type="gramEnd"/>
      <w:r w:rsidRPr="008673AB">
        <w:rPr>
          <w:sz w:val="12"/>
        </w:rPr>
        <w:t xml:space="preserve"> at building nuclear weapons, even though their cars famously sucked.  And, anyway, Saudi Arabia is investing in a domestic auto industry. The Ministry of Commerce and Industry is hoping the </w:t>
      </w:r>
      <w:proofErr w:type="spellStart"/>
      <w:r w:rsidRPr="008673AB">
        <w:rPr>
          <w:sz w:val="12"/>
        </w:rPr>
        <w:t>Meeya</w:t>
      </w:r>
      <w:proofErr w:type="spellEnd"/>
      <w:r w:rsidRPr="008673AB">
        <w:rPr>
          <w:sz w:val="12"/>
        </w:rPr>
        <w:t xml:space="preserve"> will be on the market by 2017. So, there’s that. More importantly, </w:t>
      </w:r>
      <w:r w:rsidRPr="008673AB">
        <w:rPr>
          <w:u w:val="single"/>
        </w:rPr>
        <w:t>Saudi Arabia is investing in a civil nuclear industry</w:t>
      </w:r>
      <w:r w:rsidRPr="008673AB">
        <w:rPr>
          <w:sz w:val="12"/>
        </w:rPr>
        <w:t xml:space="preserve">. “Where would Saudi Arabia train the scientists to work on its secret program?” Zakaria wonders. Oh, I don’t know, how about the King Abdullah City for Atomic and Renewable Energy? Somehow Zakaria never mentions that </w:t>
      </w:r>
      <w:r w:rsidRPr="008673AB">
        <w:rPr>
          <w:u w:val="single"/>
        </w:rPr>
        <w:t xml:space="preserve">Saudi Arabia is building a </w:t>
      </w:r>
      <w:r w:rsidRPr="00E65B03">
        <w:rPr>
          <w:b/>
          <w:iCs/>
          <w:szCs w:val="20"/>
          <w:u w:val="single"/>
        </w:rPr>
        <w:t>dedicated city for training nuclear scientists</w:t>
      </w:r>
      <w:r w:rsidRPr="008673AB">
        <w:rPr>
          <w:sz w:val="12"/>
        </w:rPr>
        <w:t xml:space="preserve">. I can’t predict whether this investment will pay off, but then again neither can Zakaria — if he even knows it exists.  Zakaria is also skeptical because, he writes, Saudi Arabia “ranks 73rd in the quality of its math and science education, according to the World Economic Forum — abysmally low for a rich country. Iran, despite 36 years of sanctions and a much lower per capita GDP, fares far better at 44.”  Abysmally low for a rich country? Perhaps. But for a nuclear weapons state? Not nearly. Let’s do what he should have done and make a little table using his own data. Here is a list of selected countries — in bold if they currently possess nuclear weapons — by “Quality of Math and Science Education.” (Again, this is his data. Don’t blame me!) Using Zakaria’s own measure, </w:t>
      </w:r>
      <w:r w:rsidRPr="008673AB">
        <w:rPr>
          <w:u w:val="single"/>
        </w:rPr>
        <w:t>Saudi Arabia would hardly be the least nerdy country to acquire a nuclear weapon</w:t>
      </w:r>
      <w:r w:rsidRPr="008673AB">
        <w:rPr>
          <w:sz w:val="12"/>
        </w:rPr>
        <w:t xml:space="preserve">. Now, obviously I’d </w:t>
      </w:r>
      <w:proofErr w:type="gramStart"/>
      <w:r w:rsidRPr="008673AB">
        <w:rPr>
          <w:sz w:val="12"/>
        </w:rPr>
        <w:t>prefer to have</w:t>
      </w:r>
      <w:proofErr w:type="gramEnd"/>
      <w:r w:rsidRPr="008673AB">
        <w:rPr>
          <w:sz w:val="12"/>
        </w:rPr>
        <w:t xml:space="preserve"> historical data. But I strongly suspect that </w:t>
      </w:r>
      <w:r w:rsidRPr="008673AB">
        <w:rPr>
          <w:u w:val="single"/>
        </w:rPr>
        <w:t>China’s and India’s rankings weren’t nearly so high</w:t>
      </w:r>
      <w:r w:rsidRPr="008673AB">
        <w:rPr>
          <w:sz w:val="12"/>
        </w:rPr>
        <w:t xml:space="preserve"> in 1964 and 1974 </w:t>
      </w:r>
      <w:r w:rsidRPr="008673AB">
        <w:rPr>
          <w:u w:val="single"/>
        </w:rPr>
        <w:t>when they conducted</w:t>
      </w:r>
      <w:r w:rsidRPr="008673AB">
        <w:rPr>
          <w:sz w:val="12"/>
        </w:rPr>
        <w:t xml:space="preserve"> their first </w:t>
      </w:r>
      <w:r w:rsidRPr="008673AB">
        <w:rPr>
          <w:u w:val="single"/>
        </w:rPr>
        <w:t>nuclear tests</w:t>
      </w:r>
      <w:r w:rsidRPr="008673AB">
        <w:rPr>
          <w:sz w:val="12"/>
        </w:rPr>
        <w:t xml:space="preserve">. The point is this: </w:t>
      </w:r>
      <w:r w:rsidRPr="00E65B03">
        <w:rPr>
          <w:b/>
          <w:iCs/>
          <w:szCs w:val="20"/>
          <w:u w:val="single"/>
        </w:rPr>
        <w:t>You don’t need to be a rich country</w:t>
      </w:r>
      <w:r w:rsidRPr="008673AB">
        <w:rPr>
          <w:sz w:val="12"/>
        </w:rPr>
        <w:t xml:space="preserve">, or have a great education system, </w:t>
      </w:r>
      <w:r w:rsidRPr="00E65B03">
        <w:rPr>
          <w:b/>
          <w:iCs/>
          <w:szCs w:val="20"/>
          <w:u w:val="single"/>
        </w:rPr>
        <w:t>to build a bomb</w:t>
      </w:r>
      <w:r w:rsidRPr="008673AB">
        <w:rPr>
          <w:sz w:val="12"/>
        </w:rPr>
        <w:t xml:space="preserve">. This should be no surprise. Did I mention that we just celebrated the 70th anniversary of the first nuclear explosion, Trinity? Seventy years. What other 70-year-old technology do we believe remains impossible for non-European countries to acquire, even after several have done so? You know what else was invented in the 1940s? Microwave ovens, solid-body electric guitars, and the Slinky. I don’t mean “acquire” in terms of buying a nuclear weapon off the shelf — I agree with Zakaria that is a nutty idea. And I don’t mean purchasing a turn-key infrastructure to produce plutonium, as Syria did from North Korea, or highly enriched uranium as Libya did from Pakistan’s A.Q. Khan. No, I mean building a bomb from scratch. </w:t>
      </w:r>
      <w:r w:rsidRPr="008673AB">
        <w:rPr>
          <w:u w:val="single"/>
        </w:rPr>
        <w:t>The fancy machine tools, materials, and components</w:t>
      </w:r>
      <w:r w:rsidRPr="008673AB">
        <w:rPr>
          <w:sz w:val="12"/>
        </w:rPr>
        <w:t xml:space="preserve"> that were </w:t>
      </w:r>
      <w:r w:rsidRPr="008673AB">
        <w:rPr>
          <w:u w:val="single"/>
        </w:rPr>
        <w:t xml:space="preserve">good enough to build the nuclear weapons of the 1970s are </w:t>
      </w:r>
      <w:r w:rsidRPr="00E65B03">
        <w:rPr>
          <w:b/>
          <w:iCs/>
          <w:szCs w:val="20"/>
          <w:u w:val="single"/>
        </w:rPr>
        <w:t>widely available now</w:t>
      </w:r>
      <w:r w:rsidRPr="008673AB">
        <w:rPr>
          <w:u w:val="single"/>
        </w:rPr>
        <w:t>.</w:t>
      </w:r>
      <w:r w:rsidRPr="008673AB">
        <w:rPr>
          <w:sz w:val="12"/>
        </w:rPr>
        <w:t xml:space="preserve"> My favorite example is that one of the machine tools linked to the A.Q. Khan network was a used </w:t>
      </w:r>
      <w:proofErr w:type="spellStart"/>
      <w:r w:rsidRPr="008673AB">
        <w:rPr>
          <w:sz w:val="12"/>
        </w:rPr>
        <w:t>Denn</w:t>
      </w:r>
      <w:proofErr w:type="spellEnd"/>
      <w:r w:rsidRPr="008673AB">
        <w:rPr>
          <w:sz w:val="12"/>
        </w:rPr>
        <w:t xml:space="preserve"> machine tool. If you go to the </w:t>
      </w:r>
      <w:proofErr w:type="spellStart"/>
      <w:r w:rsidRPr="008673AB">
        <w:rPr>
          <w:sz w:val="12"/>
        </w:rPr>
        <w:t>Denn</w:t>
      </w:r>
      <w:proofErr w:type="spellEnd"/>
      <w:r w:rsidRPr="008673AB">
        <w:rPr>
          <w:sz w:val="12"/>
        </w:rPr>
        <w:t xml:space="preserve"> website, they tell you what their machine tools can be used for: everything from armaments to kitchenware. And, be still Fareed Zakaria’s fluttering heart, auto parts. (Flow forming machines make sweet rims.) Talk about dual use! The United States was deeply skeptical that Pakistan could build centrifuges in the 1970s because of the country’s limited industrial base. What U.S. analysts didn’t grasp was that Pakistan’s industrial base — and that of every other proliferator — was the entire world. There is no reason to think this problem went away with A.Q. Khan. Take a spin around Alibaba, the big Chinese online B2B procurement site sometime. Moreover, </w:t>
      </w:r>
      <w:r w:rsidRPr="008673AB">
        <w:rPr>
          <w:u w:val="single"/>
        </w:rPr>
        <w:t>a proliferator doesn’t have to try to acquire the most modern centrifuges</w:t>
      </w:r>
      <w:r w:rsidRPr="008673AB">
        <w:rPr>
          <w:sz w:val="12"/>
        </w:rPr>
        <w:t xml:space="preserve">. When U.N. inspectors were stumbling across the remnants of the Iraqi nuclear program in the early 1990s, they made a surprising discovery: Calutrons. These were an obsolete uranium enrichment technology (electromagnetic isotope separation) from the 1940s that fell out of favor after World War II. Inefficient, sure, but good enough to make the highly enriched uranium for the Little Boy bomb that destroyed Hiroshima. Frankly, </w:t>
      </w:r>
      <w:r w:rsidRPr="008673AB">
        <w:rPr>
          <w:u w:val="single"/>
        </w:rPr>
        <w:t>we’re lucky that nuclear weapons have not spread as quickly as the technology to make them</w:t>
      </w:r>
      <w:r w:rsidRPr="008673AB">
        <w:rPr>
          <w:sz w:val="12"/>
        </w:rPr>
        <w:t xml:space="preserve">. Some of the success in slowing the spread of nuclear weapons is down to sanctions, export controls, and the occasional air strike. Most of the success, however, goes to the regime that discourages states that could build nuclear weapons from doing so in the first place.  If you ask a policy wonk whether the nonproliferation regime has been successful or not, the chances are better than even that you’ll hear about President John F. Kennedy’s famous warning that “I see the possibility in the 1970s of the President of the United States having to face a world in which 15 or 20 or 25 nations may have these weapons.” (It’s kind of a standard talking point we all learn early on.) That didn’t happen — and credit usually goes to the 1970 Nuclear Non-Proliferation Treaty (NPT). To see why, look at the countries that were in Kennedy’s list of 15, 20, or 25 nuclear-armed states. Kennedy’s estimate came from a 1963 briefing paper provided by Secretary of Defense Robert McNamara that is now declassified. Here is McNamara’s chart:  Look at those names. They aren’t rogue states, but rather a list of the world’s relatively industrialized countries, along with a few developing regional powers like China and the UAR (The United Arab Republic was a brief political union of Egypt and Syria). The working assumption behind Kennedy’s estimate was that any state that could build nuclear weapons probably would. That’s because, before the NPT, nuclear weapons were seen by many people as just another weapon, part of any modern military’s future arsenal. In fact, virtually all the non-Warsaw Pact countries on this list seriously considered a nuclear weapons program. Australia, Sweden, and Switzerland all had active nuclear weapons programs. The NPT helped changed that. (In the case of Australia, Jim Walsh has written a particularly compelling account of the role played by the NPT in constraining Canberra’s nuclear aspirations.) Treaties are </w:t>
      </w:r>
      <w:proofErr w:type="gramStart"/>
      <w:r w:rsidRPr="008673AB">
        <w:rPr>
          <w:sz w:val="12"/>
        </w:rPr>
        <w:t>absolutely necessary</w:t>
      </w:r>
      <w:proofErr w:type="gramEnd"/>
      <w:r w:rsidRPr="008673AB">
        <w:rPr>
          <w:sz w:val="12"/>
        </w:rPr>
        <w:t xml:space="preserve">. It is simply not possible to sustain a nearly universal regime through technology denial and military action. The regime depends on </w:t>
      </w:r>
      <w:proofErr w:type="gramStart"/>
      <w:r w:rsidRPr="008673AB">
        <w:rPr>
          <w:sz w:val="12"/>
        </w:rPr>
        <w:t>the vast majority of</w:t>
      </w:r>
      <w:proofErr w:type="gramEnd"/>
      <w:r w:rsidRPr="008673AB">
        <w:rPr>
          <w:sz w:val="12"/>
        </w:rPr>
        <w:t xml:space="preserve"> states choosing compliance, allowing the international community to focus its enforcement efforts on a small number of hard cases like North Korea and Iran.  The nonproliferation regime can only function with the support of those states that can build nuclear </w:t>
      </w:r>
      <w:proofErr w:type="gramStart"/>
      <w:r w:rsidRPr="008673AB">
        <w:rPr>
          <w:sz w:val="12"/>
        </w:rPr>
        <w:t>weapons, but</w:t>
      </w:r>
      <w:proofErr w:type="gramEnd"/>
      <w:r w:rsidRPr="008673AB">
        <w:rPr>
          <w:sz w:val="12"/>
        </w:rPr>
        <w:t xml:space="preserve"> choose not to — states like Saudi Arabia. </w:t>
      </w:r>
      <w:r w:rsidRPr="008673AB">
        <w:rPr>
          <w:u w:val="single"/>
        </w:rPr>
        <w:t>The Saudis are clearly alarmed by the possibility of an Iranian nuclear weapon</w:t>
      </w:r>
      <w:r w:rsidRPr="008673AB">
        <w:rPr>
          <w:sz w:val="12"/>
        </w:rPr>
        <w:t xml:space="preserve">. While I suspect that a lot of the talk about acquiring nuclear weapons is intended to make the United States focus on Saudi security concerns, it doesn’t help to dismiss Riyadh’s anxieties by mocking their educational system and ability to go nuclear. Rather, we need to focus on making sure the nonproliferation regime works for Saudi Arabia and other states. </w:t>
      </w:r>
      <w:r w:rsidRPr="008673AB">
        <w:rPr>
          <w:u w:val="single"/>
        </w:rPr>
        <w:t>That means</w:t>
      </w:r>
      <w:r w:rsidRPr="008673AB">
        <w:rPr>
          <w:sz w:val="12"/>
        </w:rPr>
        <w:t xml:space="preserve"> closer consultations on regional defense issues, </w:t>
      </w:r>
      <w:r w:rsidRPr="00E65B03">
        <w:rPr>
          <w:b/>
          <w:iCs/>
          <w:szCs w:val="20"/>
          <w:u w:val="single"/>
        </w:rPr>
        <w:t>expanded security arrangements</w:t>
      </w:r>
      <w:r w:rsidRPr="008673AB">
        <w:rPr>
          <w:sz w:val="12"/>
        </w:rPr>
        <w:t xml:space="preserve">, and crucially an attempt to head off an Iranian bomb with a negotiated settlement. Fareed Zakaria may well win his bet that the </w:t>
      </w:r>
      <w:r w:rsidRPr="008673AB">
        <w:rPr>
          <w:u w:val="single"/>
        </w:rPr>
        <w:t>Saudis will not have a bomb</w:t>
      </w:r>
      <w:r w:rsidRPr="008673AB">
        <w:rPr>
          <w:sz w:val="12"/>
        </w:rPr>
        <w:t xml:space="preserve"> in 10 years, but it’s </w:t>
      </w:r>
      <w:r w:rsidRPr="00E65B03">
        <w:rPr>
          <w:b/>
          <w:iCs/>
          <w:szCs w:val="20"/>
          <w:u w:val="single"/>
        </w:rPr>
        <w:t>not because they can’t have one</w:t>
      </w:r>
      <w:r w:rsidRPr="008673AB">
        <w:rPr>
          <w:sz w:val="12"/>
        </w:rPr>
        <w:t xml:space="preserve">. If he wins — and I </w:t>
      </w:r>
      <w:proofErr w:type="gramStart"/>
      <w:r w:rsidRPr="008673AB">
        <w:rPr>
          <w:sz w:val="12"/>
        </w:rPr>
        <w:t>hope</w:t>
      </w:r>
      <w:proofErr w:type="gramEnd"/>
      <w:r w:rsidRPr="008673AB">
        <w:rPr>
          <w:sz w:val="12"/>
        </w:rPr>
        <w:t xml:space="preserve"> he does — it’s </w:t>
      </w:r>
      <w:r w:rsidRPr="008673AB">
        <w:rPr>
          <w:u w:val="single"/>
        </w:rPr>
        <w:t>because the U</w:t>
      </w:r>
      <w:r w:rsidRPr="008673AB">
        <w:rPr>
          <w:sz w:val="12"/>
        </w:rPr>
        <w:t xml:space="preserve">nited </w:t>
      </w:r>
      <w:r w:rsidRPr="008673AB">
        <w:rPr>
          <w:u w:val="single"/>
        </w:rPr>
        <w:t>S</w:t>
      </w:r>
      <w:r w:rsidRPr="008673AB">
        <w:rPr>
          <w:sz w:val="12"/>
        </w:rPr>
        <w:t xml:space="preserve">tates </w:t>
      </w:r>
      <w:r w:rsidRPr="008673AB">
        <w:rPr>
          <w:u w:val="single"/>
        </w:rPr>
        <w:t>and other powers have successfully addressed Iran’s nuclear program and the regional security issues that would push Riyadh toward a bomb</w:t>
      </w:r>
      <w:r w:rsidRPr="008673AB">
        <w:rPr>
          <w:sz w:val="12"/>
        </w:rPr>
        <w:t xml:space="preserve">. And who knows, maybe in 10 years we’ll all be driving </w:t>
      </w:r>
      <w:proofErr w:type="spellStart"/>
      <w:r w:rsidRPr="008673AB">
        <w:rPr>
          <w:sz w:val="12"/>
        </w:rPr>
        <w:t>Meeyas</w:t>
      </w:r>
      <w:proofErr w:type="spellEnd"/>
      <w:r w:rsidRPr="008673AB">
        <w:rPr>
          <w:sz w:val="12"/>
        </w:rPr>
        <w:t>.</w:t>
      </w:r>
      <w:r w:rsidRPr="0005765F">
        <w:rPr>
          <w:sz w:val="12"/>
        </w:rPr>
        <w:t xml:space="preserve"> </w:t>
      </w:r>
    </w:p>
    <w:p w14:paraId="18E46F88" w14:textId="56CB0C92" w:rsidR="004A5156" w:rsidRPr="00203E3E" w:rsidRDefault="004A5156" w:rsidP="004A5156">
      <w:pPr>
        <w:pStyle w:val="Heading3"/>
      </w:pPr>
      <w:r w:rsidRPr="00203E3E">
        <w:t xml:space="preserve">Saudi </w:t>
      </w:r>
      <w:proofErr w:type="spellStart"/>
      <w:r w:rsidRPr="00203E3E">
        <w:t>Prolif</w:t>
      </w:r>
      <w:proofErr w:type="spellEnd"/>
      <w:r w:rsidRPr="00203E3E">
        <w:t xml:space="preserve"> </w:t>
      </w:r>
      <w:r w:rsidR="00E65B03">
        <w:t>Cascades</w:t>
      </w:r>
    </w:p>
    <w:p w14:paraId="09FFB08C" w14:textId="73CA92F8" w:rsidR="004A5156" w:rsidRPr="00203E3E" w:rsidRDefault="004A5156" w:rsidP="004A5156">
      <w:pPr>
        <w:pStyle w:val="Heading4"/>
      </w:pPr>
      <w:r w:rsidRPr="00203E3E">
        <w:t xml:space="preserve">Saudi </w:t>
      </w:r>
      <w:proofErr w:type="spellStart"/>
      <w:r w:rsidRPr="00203E3E">
        <w:t>prolif</w:t>
      </w:r>
      <w:proofErr w:type="spellEnd"/>
      <w:r w:rsidRPr="00203E3E">
        <w:t xml:space="preserve"> undermines the NPT and triggers a global arms race </w:t>
      </w:r>
    </w:p>
    <w:p w14:paraId="31249605" w14:textId="77777777" w:rsidR="004A5156" w:rsidRPr="00203E3E" w:rsidRDefault="004A5156" w:rsidP="004A5156">
      <w:pPr>
        <w:rPr>
          <w:rFonts w:eastAsia="Cambria"/>
        </w:rPr>
      </w:pPr>
      <w:r w:rsidRPr="00203E3E">
        <w:rPr>
          <w:rStyle w:val="Style13ptBold"/>
        </w:rPr>
        <w:t>McDowell 3</w:t>
      </w:r>
      <w:r w:rsidRPr="00203E3E">
        <w:rPr>
          <w:rFonts w:eastAsia="Cambria"/>
        </w:rPr>
        <w:t xml:space="preserve"> (Steven, MA in National Security Affairs @ NAVAL POSTGRADUATE SCHOOL, "IS SAUDI ARABIA A NUCLEAR </w:t>
      </w:r>
      <w:proofErr w:type="gramStart"/>
      <w:r w:rsidRPr="00203E3E">
        <w:rPr>
          <w:rFonts w:eastAsia="Cambria"/>
        </w:rPr>
        <w:t>THREAT?,</w:t>
      </w:r>
      <w:proofErr w:type="gramEnd"/>
      <w:r w:rsidRPr="00203E3E">
        <w:rPr>
          <w:rFonts w:eastAsia="Cambria"/>
        </w:rPr>
        <w:t>" http://webcache.googleusercontent.com/search?q=cache:TPRWqRUXnisJ:www.nps.edu/academics/centers/ccc/research/studenttheses/mcdowell03.pdf+&amp;cd=14&amp;hl=en&amp;ct=clnk&amp;gl=us)</w:t>
      </w:r>
    </w:p>
    <w:p w14:paraId="1BA0FC67" w14:textId="46AE0F9C" w:rsidR="004A5156" w:rsidRDefault="004A5156" w:rsidP="004A5156">
      <w:pPr>
        <w:rPr>
          <w:rStyle w:val="StyleUnderline"/>
        </w:rPr>
      </w:pPr>
      <w:r w:rsidRPr="00203E3E">
        <w:rPr>
          <w:rStyle w:val="StyleUnderline"/>
        </w:rPr>
        <w:t>Saudi Arabia may become one of the next states to acquire nuclear weapons</w:t>
      </w:r>
      <w:r w:rsidRPr="00203E3E">
        <w:rPr>
          <w:rFonts w:eastAsia="Cambria"/>
          <w:sz w:val="16"/>
        </w:rPr>
        <w:t xml:space="preserve">. The Saudis have the challenge of securing a large border area with a relatively small populace against several regional adversaries. The 1979 Iranian Revolution and subsequent overthrow of the Shah, a U.S. ally, sent shockwaves across the Gulf states and prompted the Saudis to increase defense spending and purchase the longest-range ballistic missile in the Gulf region: </w:t>
      </w:r>
      <w:r w:rsidRPr="00203E3E">
        <w:rPr>
          <w:sz w:val="16"/>
        </w:rPr>
        <w:t>the Chinese CSS-2.</w:t>
      </w:r>
      <w:r w:rsidRPr="00203E3E">
        <w:rPr>
          <w:rFonts w:eastAsia="Cambria"/>
          <w:sz w:val="16"/>
        </w:rPr>
        <w:t xml:space="preserve"> These missiles </w:t>
      </w:r>
      <w:r w:rsidRPr="00203E3E">
        <w:rPr>
          <w:sz w:val="16"/>
        </w:rPr>
        <w:t>have</w:t>
      </w:r>
      <w:r w:rsidRPr="00203E3E">
        <w:rPr>
          <w:rFonts w:eastAsia="Cambria"/>
          <w:sz w:val="16"/>
        </w:rPr>
        <w:t xml:space="preserve"> since </w:t>
      </w:r>
      <w:r w:rsidRPr="00203E3E">
        <w:rPr>
          <w:sz w:val="16"/>
        </w:rPr>
        <w:t>reached the end of their lifecycle and the Saudi regime is now considering their replacement</w:t>
      </w:r>
      <w:r w:rsidRPr="00203E3E">
        <w:rPr>
          <w:rFonts w:eastAsia="Cambria"/>
          <w:sz w:val="16"/>
        </w:rPr>
        <w:t>. This thesis examines the potential for the Saudis to replace their aging missile force with a nuclear-tipped inventory</w:t>
      </w:r>
      <w:r w:rsidRPr="00203E3E">
        <w:rPr>
          <w:sz w:val="16"/>
        </w:rPr>
        <w:t xml:space="preserve">. </w:t>
      </w:r>
      <w:r w:rsidRPr="00203E3E">
        <w:rPr>
          <w:rStyle w:val="StyleUnderline"/>
        </w:rPr>
        <w:t xml:space="preserve">The United States has provided for the external security of the oil Kingdom </w:t>
      </w:r>
      <w:r w:rsidRPr="00203E3E">
        <w:rPr>
          <w:sz w:val="16"/>
        </w:rPr>
        <w:t>through</w:t>
      </w:r>
      <w:r w:rsidRPr="00203E3E">
        <w:rPr>
          <w:rFonts w:eastAsia="Cambria"/>
          <w:sz w:val="16"/>
        </w:rPr>
        <w:t xml:space="preserve"> informal security agreements, </w:t>
      </w:r>
      <w:r w:rsidRPr="00203E3E">
        <w:rPr>
          <w:sz w:val="16"/>
        </w:rPr>
        <w:t>but a deterioration in U.S.-Saudi relations may compel the Saudis to acquire nuclear weapons</w:t>
      </w:r>
      <w:r w:rsidRPr="00203E3E">
        <w:rPr>
          <w:rFonts w:eastAsia="Cambria"/>
          <w:sz w:val="16"/>
        </w:rPr>
        <w:t xml:space="preserve"> in order to deter the ballistic missile and WMD threats posed by its regional adversaries. Saudi Arabia has been a key pillar of the U.S. strategy in the Persian Gulf. However, </w:t>
      </w:r>
      <w:r w:rsidRPr="00203E3E">
        <w:rPr>
          <w:rStyle w:val="StyleUnderline"/>
        </w:rPr>
        <w:t xml:space="preserve">a </w:t>
      </w:r>
      <w:r w:rsidRPr="00203E3E">
        <w:rPr>
          <w:rStyle w:val="Emphasis"/>
        </w:rPr>
        <w:t xml:space="preserve">nuclear-armed Saudi Arabia would undermine the international nonproliferation regime </w:t>
      </w:r>
      <w:r w:rsidRPr="00203E3E">
        <w:rPr>
          <w:rStyle w:val="StyleUnderline"/>
        </w:rPr>
        <w:t>and would trigger a destabilizing arms race in the region.</w:t>
      </w:r>
    </w:p>
    <w:p w14:paraId="09998125" w14:textId="34B84172" w:rsidR="00E65B03" w:rsidRPr="00E65B03" w:rsidRDefault="00E65B03" w:rsidP="00E65B03">
      <w:pPr>
        <w:keepNext/>
        <w:keepLines/>
        <w:spacing w:before="40"/>
        <w:outlineLvl w:val="3"/>
        <w:rPr>
          <w:rFonts w:eastAsiaTheme="majorEastAsia" w:cstheme="majorBidi"/>
          <w:b/>
          <w:iCs/>
          <w:sz w:val="26"/>
          <w:szCs w:val="26"/>
        </w:rPr>
      </w:pPr>
      <w:r w:rsidRPr="00E65B03">
        <w:rPr>
          <w:rFonts w:eastAsiaTheme="majorEastAsia" w:cstheme="majorBidi"/>
          <w:b/>
          <w:iCs/>
          <w:sz w:val="26"/>
          <w:szCs w:val="26"/>
        </w:rPr>
        <w:t>Yes cascade in the ME—</w:t>
      </w:r>
      <w:r w:rsidRPr="00E65B03">
        <w:rPr>
          <w:rFonts w:eastAsiaTheme="majorEastAsia" w:cstheme="majorBidi"/>
          <w:b/>
          <w:iCs/>
          <w:sz w:val="26"/>
          <w:szCs w:val="26"/>
          <w:u w:val="single"/>
        </w:rPr>
        <w:t xml:space="preserve">follow-on </w:t>
      </w:r>
      <w:proofErr w:type="spellStart"/>
      <w:r w:rsidRPr="00E65B03">
        <w:rPr>
          <w:rFonts w:eastAsiaTheme="majorEastAsia" w:cstheme="majorBidi"/>
          <w:b/>
          <w:iCs/>
          <w:sz w:val="26"/>
          <w:szCs w:val="26"/>
          <w:u w:val="single"/>
        </w:rPr>
        <w:t>prolif</w:t>
      </w:r>
      <w:proofErr w:type="spellEnd"/>
      <w:r w:rsidRPr="00E65B03">
        <w:rPr>
          <w:rFonts w:eastAsiaTheme="majorEastAsia" w:cstheme="majorBidi"/>
          <w:b/>
          <w:iCs/>
          <w:sz w:val="26"/>
          <w:szCs w:val="26"/>
        </w:rPr>
        <w:t xml:space="preserve"> is likely and Iran will </w:t>
      </w:r>
      <w:r w:rsidRPr="00E65B03">
        <w:rPr>
          <w:rFonts w:eastAsiaTheme="majorEastAsia" w:cstheme="majorBidi"/>
          <w:b/>
          <w:iCs/>
          <w:sz w:val="26"/>
          <w:szCs w:val="26"/>
          <w:u w:val="single"/>
        </w:rPr>
        <w:t>transfer</w:t>
      </w:r>
      <w:r w:rsidRPr="00E65B03">
        <w:rPr>
          <w:rFonts w:eastAsiaTheme="majorEastAsia" w:cstheme="majorBidi"/>
          <w:b/>
          <w:iCs/>
          <w:sz w:val="26"/>
          <w:szCs w:val="26"/>
        </w:rPr>
        <w:t xml:space="preserve"> nuclear materials</w:t>
      </w:r>
    </w:p>
    <w:p w14:paraId="60FC1253" w14:textId="77777777" w:rsidR="00E65B03" w:rsidRPr="005E7D55" w:rsidRDefault="00E65B03" w:rsidP="00E65B03">
      <w:proofErr w:type="spellStart"/>
      <w:r w:rsidRPr="00E65B03">
        <w:rPr>
          <w:b/>
          <w:bCs/>
          <w:sz w:val="26"/>
          <w:szCs w:val="26"/>
        </w:rPr>
        <w:t>Kroenig</w:t>
      </w:r>
      <w:proofErr w:type="spellEnd"/>
      <w:r w:rsidRPr="00E65B03">
        <w:rPr>
          <w:b/>
          <w:bCs/>
          <w:sz w:val="26"/>
          <w:szCs w:val="26"/>
        </w:rPr>
        <w:t xml:space="preserve"> 14</w:t>
      </w:r>
      <w:r w:rsidRPr="005E7D55">
        <w:t xml:space="preserve"> (Matthew, Associate Professor in the Department of Government and School of Foreign Service at Georgetown University, Senior Fellow in the Brent Scowcroft Center on International Security at The Atlantic Council, </w:t>
      </w:r>
      <w:r w:rsidRPr="005E7D55">
        <w:rPr>
          <w:i/>
        </w:rPr>
        <w:t>A Time to Attack: The Looming Iranian Nuclear Threat</w:t>
      </w:r>
      <w:r w:rsidRPr="005E7D55">
        <w:t xml:space="preserve">, 2014, Adobe Digital Editions </w:t>
      </w:r>
      <w:proofErr w:type="spellStart"/>
      <w:r w:rsidRPr="005E7D55">
        <w:t>ebook</w:t>
      </w:r>
      <w:proofErr w:type="spellEnd"/>
      <w:r w:rsidRPr="005E7D55">
        <w:t>, pp. 93-97)</w:t>
      </w:r>
    </w:p>
    <w:p w14:paraId="1E99B3F5" w14:textId="64830561" w:rsidR="00E65B03" w:rsidRPr="00E65B03" w:rsidRDefault="00E65B03" w:rsidP="00E65B03">
      <w:pPr>
        <w:tabs>
          <w:tab w:val="left" w:pos="11119"/>
        </w:tabs>
        <w:rPr>
          <w:rStyle w:val="StyleUnderline"/>
          <w:sz w:val="14"/>
          <w:u w:val="none"/>
        </w:rPr>
      </w:pPr>
      <w:r w:rsidRPr="008673AB">
        <w:rPr>
          <w:u w:val="single"/>
        </w:rPr>
        <w:t>Nuclear weapons in Iran</w:t>
      </w:r>
      <w:r w:rsidRPr="008673AB">
        <w:rPr>
          <w:sz w:val="14"/>
        </w:rPr>
        <w:t xml:space="preserve"> would have </w:t>
      </w:r>
      <w:proofErr w:type="gramStart"/>
      <w:r w:rsidRPr="008673AB">
        <w:rPr>
          <w:sz w:val="14"/>
        </w:rPr>
        <w:t>a number of</w:t>
      </w:r>
      <w:proofErr w:type="gramEnd"/>
      <w:r w:rsidRPr="008673AB">
        <w:rPr>
          <w:sz w:val="14"/>
        </w:rPr>
        <w:t xml:space="preserve"> negative consequences for US national security. It </w:t>
      </w:r>
      <w:r w:rsidRPr="008673AB">
        <w:rPr>
          <w:u w:val="single"/>
        </w:rPr>
        <w:t xml:space="preserve">would lead to the </w:t>
      </w:r>
      <w:r w:rsidRPr="008673AB">
        <w:rPr>
          <w:b/>
          <w:iCs/>
          <w:u w:val="single"/>
        </w:rPr>
        <w:t>spread of nuclear weapons around the world</w:t>
      </w:r>
      <w:r w:rsidRPr="008673AB">
        <w:rPr>
          <w:sz w:val="14"/>
        </w:rPr>
        <w:t xml:space="preserve">, constrained US freedom of action, weakened US credibility, accommodation by regional states, the locking of the current theocratic regime in power for years to come, an emboldened and more dangerous Iran, spikes in oil prices that damage the global economy, </w:t>
      </w:r>
      <w:r w:rsidRPr="008673AB">
        <w:rPr>
          <w:u w:val="single"/>
        </w:rPr>
        <w:t xml:space="preserve">and an </w:t>
      </w:r>
      <w:r w:rsidRPr="008673AB">
        <w:rPr>
          <w:b/>
          <w:iCs/>
          <w:u w:val="single"/>
        </w:rPr>
        <w:t>increased risk of nuclear war</w:t>
      </w:r>
      <w:r w:rsidRPr="008673AB">
        <w:rPr>
          <w:sz w:val="14"/>
        </w:rPr>
        <w:t xml:space="preserve">. This section will consider each of those threats in turn. Further </w:t>
      </w:r>
      <w:proofErr w:type="gramStart"/>
      <w:r w:rsidRPr="008673AB">
        <w:rPr>
          <w:sz w:val="14"/>
        </w:rPr>
        <w:t xml:space="preserve">Proliferation  </w:t>
      </w:r>
      <w:r w:rsidRPr="008673AB">
        <w:rPr>
          <w:u w:val="single"/>
        </w:rPr>
        <w:t>A</w:t>
      </w:r>
      <w:proofErr w:type="gramEnd"/>
      <w:r w:rsidRPr="008673AB">
        <w:rPr>
          <w:u w:val="single"/>
        </w:rPr>
        <w:t xml:space="preserve"> nuclear-armed Iran would cause the </w:t>
      </w:r>
      <w:r w:rsidRPr="008673AB">
        <w:rPr>
          <w:b/>
          <w:iCs/>
          <w:u w:val="single"/>
        </w:rPr>
        <w:t>spread of nuclear weapons in the Middle East</w:t>
      </w:r>
      <w:r w:rsidRPr="008673AB">
        <w:rPr>
          <w:sz w:val="14"/>
        </w:rPr>
        <w:t xml:space="preserve"> and around the world </w:t>
      </w:r>
      <w:r w:rsidRPr="008673AB">
        <w:rPr>
          <w:u w:val="single"/>
        </w:rPr>
        <w:t>and a weakening of</w:t>
      </w:r>
      <w:r w:rsidRPr="008673AB">
        <w:rPr>
          <w:sz w:val="14"/>
        </w:rPr>
        <w:t xml:space="preserve"> the </w:t>
      </w:r>
      <w:r w:rsidRPr="008673AB">
        <w:rPr>
          <w:u w:val="single"/>
        </w:rPr>
        <w:t>global</w:t>
      </w:r>
      <w:r w:rsidRPr="008673AB">
        <w:rPr>
          <w:sz w:val="14"/>
        </w:rPr>
        <w:t xml:space="preserve"> nuclear </w:t>
      </w:r>
      <w:r w:rsidRPr="008673AB">
        <w:rPr>
          <w:u w:val="single"/>
        </w:rPr>
        <w:t>nonproliferation</w:t>
      </w:r>
      <w:r w:rsidRPr="008673AB">
        <w:rPr>
          <w:sz w:val="14"/>
        </w:rPr>
        <w:t xml:space="preserve"> regime. </w:t>
      </w:r>
      <w:r w:rsidRPr="008673AB">
        <w:rPr>
          <w:u w:val="single"/>
        </w:rPr>
        <w:t>Many analysts have predicted a "</w:t>
      </w:r>
      <w:r w:rsidRPr="008673AB">
        <w:rPr>
          <w:b/>
          <w:iCs/>
          <w:u w:val="single"/>
        </w:rPr>
        <w:t>cascade</w:t>
      </w:r>
      <w:r w:rsidRPr="008673AB">
        <w:rPr>
          <w:sz w:val="14"/>
        </w:rPr>
        <w:t xml:space="preserve">" or "chain reaction" </w:t>
      </w:r>
      <w:r w:rsidRPr="008673AB">
        <w:rPr>
          <w:u w:val="single"/>
        </w:rPr>
        <w:t>of</w:t>
      </w:r>
      <w:r w:rsidRPr="008673AB">
        <w:rPr>
          <w:sz w:val="14"/>
        </w:rPr>
        <w:t xml:space="preserve"> nuclear </w:t>
      </w:r>
      <w:r w:rsidRPr="008673AB">
        <w:rPr>
          <w:u w:val="single"/>
        </w:rPr>
        <w:t>prolif</w:t>
      </w:r>
      <w:r w:rsidRPr="008673AB">
        <w:rPr>
          <w:sz w:val="14"/>
        </w:rPr>
        <w:t xml:space="preserve">eration </w:t>
      </w:r>
      <w:r w:rsidRPr="008673AB">
        <w:rPr>
          <w:u w:val="single"/>
        </w:rPr>
        <w:t>in the Middle East if Iran gets the bomb</w:t>
      </w:r>
      <w:r w:rsidRPr="008673AB">
        <w:rPr>
          <w:sz w:val="14"/>
        </w:rPr>
        <w:t xml:space="preserve">. </w:t>
      </w:r>
      <w:r w:rsidRPr="008673AB">
        <w:rPr>
          <w:b/>
          <w:iCs/>
          <w:u w:val="single"/>
        </w:rPr>
        <w:t>Egypt, Saudi Arabia, and Turkey</w:t>
      </w:r>
      <w:r w:rsidRPr="008673AB">
        <w:rPr>
          <w:sz w:val="14"/>
        </w:rPr>
        <w:t xml:space="preserve"> are among the states that </w:t>
      </w:r>
      <w:r w:rsidRPr="008673AB">
        <w:rPr>
          <w:u w:val="single"/>
        </w:rPr>
        <w:t>will be</w:t>
      </w:r>
      <w:r w:rsidRPr="008673AB">
        <w:rPr>
          <w:sz w:val="14"/>
        </w:rPr>
        <w:t xml:space="preserve"> more </w:t>
      </w:r>
      <w:r w:rsidRPr="008673AB">
        <w:rPr>
          <w:u w:val="single"/>
        </w:rPr>
        <w:t>likely to go nuclear if Tehran joins the atomic club</w:t>
      </w:r>
      <w:r w:rsidRPr="008673AB">
        <w:rPr>
          <w:sz w:val="14"/>
        </w:rPr>
        <w:t xml:space="preserve">. In addition, </w:t>
      </w:r>
      <w:r w:rsidRPr="008673AB">
        <w:rPr>
          <w:u w:val="single"/>
        </w:rPr>
        <w:t xml:space="preserve">nearly </w:t>
      </w:r>
      <w:r w:rsidRPr="008673AB">
        <w:rPr>
          <w:b/>
          <w:iCs/>
          <w:u w:val="single"/>
        </w:rPr>
        <w:t>a dozen</w:t>
      </w:r>
      <w:r w:rsidRPr="008673AB">
        <w:rPr>
          <w:u w:val="single"/>
        </w:rPr>
        <w:t xml:space="preserve"> other countries in the region</w:t>
      </w:r>
      <w:r w:rsidRPr="008673AB">
        <w:rPr>
          <w:sz w:val="14"/>
        </w:rPr>
        <w:t xml:space="preserve">, including Jordan, Morocco, and the United Arab Emirates (UAE), have expressed interest in a nuclear power program and </w:t>
      </w:r>
      <w:r w:rsidRPr="008673AB">
        <w:rPr>
          <w:u w:val="single"/>
        </w:rPr>
        <w:t>might one day seek to join the ranks of the nuclear powers</w:t>
      </w:r>
      <w:r w:rsidRPr="008673AB">
        <w:rPr>
          <w:sz w:val="14"/>
        </w:rPr>
        <w:t>.10 Officials in Riyadh are already talking openly about their plans to develop nuclear weapons to 11 counter the Iranian nuclear threat. As President Obama has said clearly, if Iran develops nuclear weapons, "It is almost certain that other players in the region would feel it necessary to get their own nuclear weapons. So now you have the prospect of a nuclear arms race in the most volatile region in the world."</w:t>
      </w:r>
      <w:proofErr w:type="gramStart"/>
      <w:r w:rsidRPr="008673AB">
        <w:rPr>
          <w:sz w:val="14"/>
        </w:rPr>
        <w:t>12  The</w:t>
      </w:r>
      <w:proofErr w:type="gramEnd"/>
      <w:r w:rsidRPr="008673AB">
        <w:rPr>
          <w:sz w:val="14"/>
        </w:rPr>
        <w:t xml:space="preserve"> future is, of course, unknowable, and </w:t>
      </w:r>
      <w:r w:rsidRPr="008673AB">
        <w:rPr>
          <w:u w:val="single"/>
        </w:rPr>
        <w:t>some analysts dispute this widely held view</w:t>
      </w:r>
      <w:r w:rsidRPr="008673AB">
        <w:rPr>
          <w:sz w:val="14"/>
        </w:rPr>
        <w:t xml:space="preserve">. Philipp </w:t>
      </w:r>
      <w:proofErr w:type="spellStart"/>
      <w:r w:rsidRPr="008673AB">
        <w:rPr>
          <w:sz w:val="14"/>
        </w:rPr>
        <w:t>Bleek</w:t>
      </w:r>
      <w:proofErr w:type="spellEnd"/>
      <w:r w:rsidRPr="008673AB">
        <w:rPr>
          <w:sz w:val="14"/>
        </w:rPr>
        <w:t xml:space="preserve">, my first PhD student at Georgetown University and now a professor at the Monterey Institute of International Studies, for example, argues that predictions of nuclear dominoes falling in the Middle East are greatly exaggerated. 13 </w:t>
      </w:r>
      <w:proofErr w:type="spellStart"/>
      <w:r w:rsidRPr="008673AB">
        <w:rPr>
          <w:sz w:val="14"/>
        </w:rPr>
        <w:t>Bleek</w:t>
      </w:r>
      <w:proofErr w:type="spellEnd"/>
      <w:r w:rsidRPr="008673AB">
        <w:rPr>
          <w:sz w:val="14"/>
        </w:rPr>
        <w:t xml:space="preserve"> and other experts claim that many of the supply-side and demand-side factors associated with nuclear proliferation are simply absent in many of these Middle Eastern cases. First, on the supply side, they point out that none of these countries possess an advanced nuclear program at present. Therefore, they argue, these countries could not simply snap their fingers and build the bomb. Rather, they would need outside help and/ or a lot of time. Second, on the demand side, they argue that these countries might not even want independent nuclear arsenals. To be sure, they would be threatened by Iran's nuclear weapons, but </w:t>
      </w:r>
      <w:proofErr w:type="spellStart"/>
      <w:r w:rsidRPr="008673AB">
        <w:rPr>
          <w:sz w:val="14"/>
        </w:rPr>
        <w:t>Bleek</w:t>
      </w:r>
      <w:proofErr w:type="spellEnd"/>
      <w:r w:rsidRPr="008673AB">
        <w:rPr>
          <w:sz w:val="14"/>
        </w:rPr>
        <w:t xml:space="preserve"> and others argue that these countries might still decide not to build nuclear weapons and will look for other ways to protect themselves against Iran's bombs. Turkey, a formal NATO ally, might prefer to lounge in the shade of America's massive nuclear umbrella rather than risk building its own nuclear weapons. Similarly, even states that lack a formal alliance with the United States but still value highly their relationship with Washington, like Saudi Arabia, might not want to undermine their close relationship with the United States by building a bomb despite warnings from Washington. After all, the United States has always opposed the spread of nuclear weapons and would certainly try to stop nuclear proliferation to Iran's neighbors. Those skeptical of a coming nuclear arms race in the Middle East also point out that history has something to teach us. They argue that US-based analysts have vastly overpredicted the rate of reactive nuclear proliferation in the past. For example, when China was pursuing nuclear weapons in the early 1960s, many American policymakers argued that this would set off a chain reaction of nuclear proliferation in East Asia. They argued that Japan, Taiwan, India, and Pakistan would automatically acquire nuclear weapons in response. 14 With the benefit of hindsight, however, we know that not </w:t>
      </w:r>
      <w:proofErr w:type="gramStart"/>
      <w:r w:rsidRPr="008673AB">
        <w:rPr>
          <w:sz w:val="14"/>
        </w:rPr>
        <w:t>all of</w:t>
      </w:r>
      <w:proofErr w:type="gramEnd"/>
      <w:r w:rsidRPr="008673AB">
        <w:rPr>
          <w:sz w:val="14"/>
        </w:rPr>
        <w:t xml:space="preserve"> these countries went nuclear. In sum, </w:t>
      </w:r>
      <w:proofErr w:type="spellStart"/>
      <w:r w:rsidRPr="008673AB">
        <w:rPr>
          <w:sz w:val="14"/>
        </w:rPr>
        <w:t>Bleek</w:t>
      </w:r>
      <w:proofErr w:type="spellEnd"/>
      <w:r w:rsidRPr="008673AB">
        <w:rPr>
          <w:sz w:val="14"/>
        </w:rPr>
        <w:t xml:space="preserve"> and other nuclear-cascade skeptics argue that predictions of a half dozen Middle Eastern states going nuclear in response to a nuclear-armed Iran are probably overblown.  These skeptics do a service by reining in the worst-case scenarios of a tidal wave of nuclear bombs rolling across the region, but </w:t>
      </w:r>
      <w:r w:rsidRPr="008673AB">
        <w:rPr>
          <w:b/>
          <w:iCs/>
          <w:u w:val="single"/>
        </w:rPr>
        <w:t>they risk going too far</w:t>
      </w:r>
      <w:r w:rsidRPr="008673AB">
        <w:rPr>
          <w:u w:val="single"/>
        </w:rPr>
        <w:t>. It would be a mistake to argue that reactive</w:t>
      </w:r>
      <w:r w:rsidRPr="008673AB">
        <w:rPr>
          <w:sz w:val="14"/>
        </w:rPr>
        <w:t xml:space="preserve"> nuclear </w:t>
      </w:r>
      <w:r w:rsidRPr="008673AB">
        <w:rPr>
          <w:u w:val="single"/>
        </w:rPr>
        <w:t>prolif</w:t>
      </w:r>
      <w:r w:rsidRPr="008673AB">
        <w:rPr>
          <w:sz w:val="14"/>
        </w:rPr>
        <w:t xml:space="preserve">eration </w:t>
      </w:r>
      <w:r w:rsidRPr="008673AB">
        <w:rPr>
          <w:u w:val="single"/>
        </w:rPr>
        <w:t>is not a serious problem</w:t>
      </w:r>
      <w:r w:rsidRPr="008673AB">
        <w:rPr>
          <w:sz w:val="14"/>
        </w:rPr>
        <w:t xml:space="preserve">. After all, </w:t>
      </w:r>
      <w:r w:rsidRPr="008673AB">
        <w:rPr>
          <w:b/>
          <w:iCs/>
          <w:u w:val="single"/>
        </w:rPr>
        <w:t>nuclear dominoes do sometimes fall</w:t>
      </w:r>
      <w:r w:rsidRPr="008673AB">
        <w:rPr>
          <w:sz w:val="14"/>
        </w:rPr>
        <w:t xml:space="preserve"> and proliferation to even one additional state is a real problem.  To understand why, lees take another look at the history of reactive proliferation. Skeptics are correct that not </w:t>
      </w:r>
      <w:proofErr w:type="gramStart"/>
      <w:r w:rsidRPr="008673AB">
        <w:rPr>
          <w:sz w:val="14"/>
        </w:rPr>
        <w:t>all of</w:t>
      </w:r>
      <w:proofErr w:type="gramEnd"/>
      <w:r w:rsidRPr="008673AB">
        <w:rPr>
          <w:sz w:val="14"/>
        </w:rPr>
        <w:t xml:space="preserve"> the identified countries proliferated in response to China's bomb. We must not forget, however, that some did. </w:t>
      </w:r>
      <w:r w:rsidRPr="008673AB">
        <w:rPr>
          <w:u w:val="single"/>
        </w:rPr>
        <w:t>India and Pakistan acquired nuclear weapons as part of a process set off by the bomb in Beijing</w:t>
      </w:r>
      <w:r w:rsidRPr="008673AB">
        <w:rPr>
          <w:sz w:val="14"/>
        </w:rPr>
        <w:t xml:space="preserve">. Moreover, </w:t>
      </w:r>
      <w:r w:rsidRPr="008673AB">
        <w:rPr>
          <w:b/>
          <w:iCs/>
          <w:u w:val="single"/>
        </w:rPr>
        <w:t>world history has not yet stopped</w:t>
      </w:r>
      <w:r w:rsidRPr="008673AB">
        <w:rPr>
          <w:sz w:val="14"/>
        </w:rPr>
        <w:t xml:space="preserve">. It is still possible that Japan, South Korea, Taiwan, and other countries in Asia will one day build nuclear weapons, and, if they do, it is likely that China's nuclear arsenal will be a contributing cause.  Applying this lesson to the present, </w:t>
      </w:r>
      <w:r w:rsidRPr="008673AB">
        <w:rPr>
          <w:u w:val="single"/>
        </w:rPr>
        <w:t xml:space="preserve">it is unlikely that </w:t>
      </w:r>
      <w:proofErr w:type="gramStart"/>
      <w:r w:rsidRPr="008673AB">
        <w:rPr>
          <w:u w:val="single"/>
        </w:rPr>
        <w:t>all</w:t>
      </w:r>
      <w:r w:rsidRPr="008673AB">
        <w:rPr>
          <w:sz w:val="14"/>
        </w:rPr>
        <w:t xml:space="preserve"> of</w:t>
      </w:r>
      <w:proofErr w:type="gramEnd"/>
      <w:r w:rsidRPr="008673AB">
        <w:rPr>
          <w:sz w:val="14"/>
        </w:rPr>
        <w:t xml:space="preserve"> the </w:t>
      </w:r>
      <w:r w:rsidRPr="008673AB">
        <w:rPr>
          <w:u w:val="single"/>
        </w:rPr>
        <w:t>countries</w:t>
      </w:r>
      <w:r w:rsidRPr="008673AB">
        <w:rPr>
          <w:sz w:val="14"/>
        </w:rPr>
        <w:t xml:space="preserve"> we identify as potential reactive proliferators in the Middle East </w:t>
      </w:r>
      <w:r w:rsidRPr="008673AB">
        <w:rPr>
          <w:u w:val="single"/>
        </w:rPr>
        <w:t>will build nuclear weapons</w:t>
      </w:r>
      <w:r w:rsidRPr="008673AB">
        <w:rPr>
          <w:sz w:val="14"/>
        </w:rPr>
        <w:t xml:space="preserve">, </w:t>
      </w:r>
      <w:r w:rsidRPr="008673AB">
        <w:rPr>
          <w:u w:val="single"/>
        </w:rPr>
        <w:t>but</w:t>
      </w:r>
      <w:r w:rsidRPr="008673AB">
        <w:rPr>
          <w:sz w:val="14"/>
        </w:rPr>
        <w:t xml:space="preserve"> it is likely that at least </w:t>
      </w:r>
      <w:r w:rsidRPr="008673AB">
        <w:rPr>
          <w:b/>
          <w:iCs/>
          <w:u w:val="single"/>
        </w:rPr>
        <w:t>some will</w:t>
      </w:r>
      <w:r w:rsidRPr="008673AB">
        <w:rPr>
          <w:sz w:val="14"/>
        </w:rPr>
        <w:t xml:space="preserve">. So </w:t>
      </w:r>
      <w:r w:rsidRPr="008673AB">
        <w:rPr>
          <w:u w:val="single"/>
        </w:rPr>
        <w:t>perhaps Egypt will steer clear</w:t>
      </w:r>
      <w:r w:rsidRPr="008673AB">
        <w:rPr>
          <w:sz w:val="14"/>
        </w:rPr>
        <w:t xml:space="preserve"> of the bomb </w:t>
      </w:r>
      <w:r w:rsidRPr="008673AB">
        <w:rPr>
          <w:u w:val="single"/>
        </w:rPr>
        <w:t>while Turkey and Saudi Arabia</w:t>
      </w:r>
      <w:r w:rsidRPr="008673AB">
        <w:rPr>
          <w:sz w:val="14"/>
        </w:rPr>
        <w:t xml:space="preserve"> decide to </w:t>
      </w:r>
      <w:r w:rsidRPr="008673AB">
        <w:rPr>
          <w:u w:val="single"/>
        </w:rPr>
        <w:t>go nuclear</w:t>
      </w:r>
      <w:r w:rsidRPr="008673AB">
        <w:rPr>
          <w:sz w:val="14"/>
        </w:rPr>
        <w:t>. In such a scenario, Cairo's nuclear restraint will be cold comfort when we are in the midst of a future Turkish-</w:t>
      </w:r>
      <w:proofErr w:type="gramStart"/>
      <w:r w:rsidRPr="008673AB">
        <w:rPr>
          <w:sz w:val="14"/>
        </w:rPr>
        <w:t>Iranian-Saudi</w:t>
      </w:r>
      <w:proofErr w:type="gramEnd"/>
      <w:r w:rsidRPr="008673AB">
        <w:rPr>
          <w:sz w:val="14"/>
        </w:rPr>
        <w:t xml:space="preserve">- Israeli nuclear crisis.  Next, let’s turn to the skeptics' point about the most at-risk countries lacking the ability to produce nuclear weapons. This is undoubtedly true at present, but there are two things to keep in mind. First, these </w:t>
      </w:r>
      <w:r w:rsidRPr="008673AB">
        <w:rPr>
          <w:u w:val="single"/>
        </w:rPr>
        <w:t xml:space="preserve">countries might get </w:t>
      </w:r>
      <w:r w:rsidRPr="008673AB">
        <w:rPr>
          <w:b/>
          <w:iCs/>
          <w:u w:val="single"/>
        </w:rPr>
        <w:t>outside help</w:t>
      </w:r>
      <w:r w:rsidRPr="008673AB">
        <w:rPr>
          <w:sz w:val="14"/>
        </w:rPr>
        <w:t xml:space="preserve">. Some analysts fear that with its deep pockets and ties to Pakistan, </w:t>
      </w:r>
      <w:r w:rsidRPr="008673AB">
        <w:rPr>
          <w:u w:val="single"/>
        </w:rPr>
        <w:t>Riyadh might be</w:t>
      </w:r>
      <w:r w:rsidRPr="008673AB">
        <w:rPr>
          <w:sz w:val="14"/>
        </w:rPr>
        <w:t xml:space="preserve"> 15 </w:t>
      </w:r>
      <w:r w:rsidRPr="008673AB">
        <w:rPr>
          <w:u w:val="single"/>
        </w:rPr>
        <w:t>able to</w:t>
      </w:r>
      <w:r w:rsidRPr="008673AB">
        <w:rPr>
          <w:sz w:val="14"/>
        </w:rPr>
        <w:t xml:space="preserve"> simply </w:t>
      </w:r>
      <w:r w:rsidRPr="008673AB">
        <w:rPr>
          <w:u w:val="single"/>
        </w:rPr>
        <w:t>buy nuclear weapons or pay Islamabad to station its</w:t>
      </w:r>
      <w:r w:rsidRPr="008673AB">
        <w:rPr>
          <w:sz w:val="14"/>
        </w:rPr>
        <w:t xml:space="preserve"> nuclear </w:t>
      </w:r>
      <w:r w:rsidRPr="008673AB">
        <w:rPr>
          <w:u w:val="single"/>
        </w:rPr>
        <w:t>weapons on Saudi territory</w:t>
      </w:r>
      <w:r w:rsidRPr="008673AB">
        <w:rPr>
          <w:sz w:val="14"/>
        </w:rPr>
        <w:t xml:space="preserve">. In the 1970s, Saudi Arabia and Pakistan established a formal understanding in which Riyadh agreed to help finance Islamabad in building the first "Islamic bomb" in exchange for a Pakistani pledge to one day funnel sensitive nuclear technology back to Saudi Arabia. 16 If this nuclear quid pro quo remains in place, an Iranian sprint to the bomb might mean nuclear weapons materializing in Saudi Arabia overnight. To be sure, this scenario is unlikely. No country has ever provided a fully functioning nuclear weapon to another state, and it is hard to see what Pakistan could possibly gain from simply handing over the most powerful weapons on Earth to Saudi Arabia. As I explain in Exporting the Bomb, if Pakistan wanted to help the Saudis' nuclear program (and this is still a </w:t>
      </w:r>
      <w:proofErr w:type="gramStart"/>
      <w:r w:rsidRPr="008673AB">
        <w:rPr>
          <w:sz w:val="14"/>
        </w:rPr>
        <w:t>fairly big</w:t>
      </w:r>
      <w:proofErr w:type="gramEnd"/>
      <w:r w:rsidRPr="008673AB">
        <w:rPr>
          <w:sz w:val="14"/>
        </w:rPr>
        <w:t xml:space="preserve"> if), it would be much more likely to transfer sensitive nuclear technology, such as uranium enrichment equipment. So, again, we are likely looking at a decade or more for Riyadh to join the nuclear club, even with Pakistan's help. Nevertheless, </w:t>
      </w:r>
      <w:r w:rsidRPr="008673AB">
        <w:rPr>
          <w:u w:val="single"/>
        </w:rPr>
        <w:t>the possibility of rapid proliferation due to outside assistance is something that we should keep in mind</w:t>
      </w:r>
      <w:r w:rsidRPr="008673AB">
        <w:rPr>
          <w:sz w:val="14"/>
        </w:rPr>
        <w:t xml:space="preserve">. There is, however, a second and more important point about timing: </w:t>
      </w:r>
      <w:r w:rsidRPr="008673AB">
        <w:rPr>
          <w:u w:val="single"/>
        </w:rPr>
        <w:t>just because nuclear proliferation is slow doesn't mean that it is not a problem</w:t>
      </w:r>
      <w:r w:rsidRPr="008673AB">
        <w:rPr>
          <w:sz w:val="14"/>
        </w:rPr>
        <w:t xml:space="preserve">. As even the skeptics point out, while none of these countries could instantly produce nuclear weapons, any one of them could plausibly have nuclear weapons within a decade or so. This should be a major cause of concern. </w:t>
      </w:r>
      <w:r w:rsidRPr="008673AB">
        <w:rPr>
          <w:u w:val="single"/>
        </w:rPr>
        <w:t xml:space="preserve">A Middle East armed to the teeth with nuclear weapons in 2024 is a </w:t>
      </w:r>
      <w:r w:rsidRPr="008673AB">
        <w:rPr>
          <w:b/>
          <w:iCs/>
          <w:u w:val="single"/>
        </w:rPr>
        <w:t>frightening prospect</w:t>
      </w:r>
      <w:r w:rsidRPr="008673AB">
        <w:rPr>
          <w:sz w:val="14"/>
        </w:rPr>
        <w:t xml:space="preserve">. After all, I, and presumably many of my readers, hope to be alive and kicking in 2024.  In sum, Iran's nuclear acquisition will likely mean one or two additional nuclear-armed states in the Middle East over the next ten to twenty years. When combined with a region that already contains two nuclear-armed states (Israel and, in this scenario, Iran), this is the recipe for a poly-nuclear and highly unstable Middle East.  The spread of nuclear weapons would not, however, be confined to the region. An Iranian bomb would also lead to the further spread of nuclear weapons around the world.  </w:t>
      </w:r>
      <w:r w:rsidRPr="008673AB">
        <w:rPr>
          <w:u w:val="single"/>
        </w:rPr>
        <w:t>Iran would</w:t>
      </w:r>
      <w:r w:rsidRPr="008673AB">
        <w:rPr>
          <w:sz w:val="14"/>
        </w:rPr>
        <w:t xml:space="preserve"> be likely to </w:t>
      </w:r>
      <w:r w:rsidRPr="008673AB">
        <w:rPr>
          <w:u w:val="single"/>
        </w:rPr>
        <w:t xml:space="preserve">become a nuclear supplier </w:t>
      </w:r>
      <w:r w:rsidRPr="008673AB">
        <w:rPr>
          <w:b/>
          <w:iCs/>
          <w:u w:val="single"/>
        </w:rPr>
        <w:t>transferring dangerous nuclear technology</w:t>
      </w:r>
      <w:r w:rsidRPr="008673AB">
        <w:rPr>
          <w:u w:val="single"/>
        </w:rPr>
        <w:t xml:space="preserve"> to countries in other regions</w:t>
      </w:r>
      <w:r w:rsidRPr="008673AB">
        <w:rPr>
          <w:sz w:val="14"/>
        </w:rPr>
        <w:t xml:space="preserve">. In Exporting the Bomb, I study the history of sensitive nuclear technology transfer and identify the conditions associated with the export of uranium enrichment and plutonium-reprocessing technology 17 and nuclear weapons design. I argue that the spread of nuclear weapons threatens powerful states more than weak states and, for this reason, </w:t>
      </w:r>
      <w:r w:rsidRPr="008673AB">
        <w:rPr>
          <w:u w:val="single"/>
        </w:rPr>
        <w:t>weak states can benefit strategically by exporting sensitive nuclear material and technology outside of their own sphere of influence</w:t>
      </w:r>
      <w:r w:rsidRPr="008673AB">
        <w:rPr>
          <w:sz w:val="14"/>
        </w:rPr>
        <w:t xml:space="preserve">. In this way, the spread of nuclear weapons in a distant region does not threaten the supplier. It does, however, constrain the supplier's more powerful enemies that can project power in that region. In addition, nuclear-capable states that have poor relations with the superpowers are also at an increased risk of transferring sensitive nuclear technology.  Applying these insights to Iran, we see that </w:t>
      </w:r>
      <w:r w:rsidRPr="008673AB">
        <w:rPr>
          <w:u w:val="single"/>
        </w:rPr>
        <w:t>Iran</w:t>
      </w:r>
      <w:r w:rsidRPr="008673AB">
        <w:rPr>
          <w:sz w:val="14"/>
        </w:rPr>
        <w:t xml:space="preserve"> is a country that </w:t>
      </w:r>
      <w:r w:rsidRPr="008673AB">
        <w:rPr>
          <w:u w:val="single"/>
        </w:rPr>
        <w:t xml:space="preserve">is at risk of becoming a </w:t>
      </w:r>
      <w:r w:rsidRPr="008673AB">
        <w:rPr>
          <w:b/>
          <w:iCs/>
          <w:u w:val="single"/>
        </w:rPr>
        <w:t>nuclear supplier</w:t>
      </w:r>
      <w:r w:rsidRPr="008673AB">
        <w:rPr>
          <w:sz w:val="14"/>
        </w:rPr>
        <w:t xml:space="preserve">. </w:t>
      </w:r>
      <w:r w:rsidRPr="008673AB">
        <w:rPr>
          <w:u w:val="single"/>
        </w:rPr>
        <w:t>It could transfer uranium enrichment</w:t>
      </w:r>
      <w:r w:rsidRPr="008673AB">
        <w:rPr>
          <w:sz w:val="14"/>
        </w:rPr>
        <w:t xml:space="preserve"> technology, </w:t>
      </w:r>
      <w:r w:rsidRPr="008673AB">
        <w:rPr>
          <w:u w:val="single"/>
        </w:rPr>
        <w:t>enriched uranium, or a nuclear weapon design</w:t>
      </w:r>
      <w:r w:rsidRPr="008673AB">
        <w:rPr>
          <w:sz w:val="14"/>
        </w:rPr>
        <w:t xml:space="preserve"> to countries in Asia or Latin America. Since Iran lacks the ability to project power outside of the Middle East, a nuclear arms race in any of these regions would not directly harm Iran's national security. It would, however, create real problems for the United States. Given the hostility between these two countries, therefore, </w:t>
      </w:r>
      <w:r w:rsidRPr="008673AB">
        <w:rPr>
          <w:u w:val="single"/>
        </w:rPr>
        <w:t xml:space="preserve">Tehran might take the opportunity to </w:t>
      </w:r>
      <w:r w:rsidRPr="008673AB">
        <w:rPr>
          <w:b/>
          <w:iCs/>
          <w:u w:val="single"/>
        </w:rPr>
        <w:t>intentionally impose costs</w:t>
      </w:r>
      <w:r w:rsidRPr="008673AB">
        <w:rPr>
          <w:u w:val="single"/>
        </w:rPr>
        <w:t xml:space="preserve"> on the U</w:t>
      </w:r>
      <w:r w:rsidRPr="008673AB">
        <w:rPr>
          <w:sz w:val="14"/>
        </w:rPr>
        <w:t xml:space="preserve">nited </w:t>
      </w:r>
      <w:r w:rsidRPr="008673AB">
        <w:rPr>
          <w:u w:val="single"/>
        </w:rPr>
        <w:t>S</w:t>
      </w:r>
      <w:r w:rsidRPr="008673AB">
        <w:rPr>
          <w:sz w:val="14"/>
        </w:rPr>
        <w:t xml:space="preserve">tates, constraining America's freedom of action and distracting its strategic attention away from Tehran.  One can easily imagine Iran's president announcing in the coming years that Venezuela is a country in good standing with the NPT and that it therefore has a right to peaceful nuclear technology. Iran's leaders could argue that, in order to help Venezuela produce fuel rods for its peaceful nuclear program, Iran will provide Venezuela with uranium enrichment technology. This could all be done—just like Iran's current nuclear program—under the patina of peaceful nuclear cooperation consistent with the principals of the NPT.  A "peaceful" uranium enrichment program in Venezuela, however, would create terrible headaches for the United States even if Caracas never acquired nuclear weapons. After all, it would essentially be a replay of the decade-long crisis we are currently experiencing with Iran's nuclear program, but this time in our own backyard.  This scenario is easy to imagine, in part because </w:t>
      </w:r>
      <w:r w:rsidRPr="008673AB">
        <w:rPr>
          <w:u w:val="single"/>
        </w:rPr>
        <w:t xml:space="preserve">Iran has already announced its intention to export nuclear technology to </w:t>
      </w:r>
      <w:r w:rsidRPr="008673AB">
        <w:rPr>
          <w:b/>
          <w:iCs/>
          <w:u w:val="single"/>
        </w:rPr>
        <w:t>Venezuela</w:t>
      </w:r>
      <w:r w:rsidRPr="008673AB">
        <w:rPr>
          <w:sz w:val="14"/>
        </w:rPr>
        <w:t xml:space="preserve"> in a formal nuclear cooperation agreement. 18 The terms of the deal have not yet been finalized, but it is possible that the framework could eventually facilitate the transfer of sensitive nuclear technology, including uranium-enrichment capabilities, to Venezuela and, in the future, to other countries in the region.</w:t>
      </w:r>
    </w:p>
    <w:p w14:paraId="787A7EF8" w14:textId="77777777" w:rsidR="00E65B03" w:rsidRDefault="00E65B03" w:rsidP="00E65B03">
      <w:pPr>
        <w:pStyle w:val="Heading3"/>
      </w:pPr>
      <w:r>
        <w:t xml:space="preserve">NPT </w:t>
      </w:r>
    </w:p>
    <w:p w14:paraId="0E65D553" w14:textId="77777777" w:rsidR="00E65B03" w:rsidRPr="000876AF" w:rsidRDefault="00E65B03" w:rsidP="00E65B03">
      <w:pPr>
        <w:pStyle w:val="Heading4"/>
      </w:pPr>
      <w:r w:rsidRPr="000876AF">
        <w:t xml:space="preserve">NPT cred solves nuclear war  </w:t>
      </w:r>
    </w:p>
    <w:p w14:paraId="73B593E9" w14:textId="77777777" w:rsidR="00E65B03" w:rsidRPr="00CC1D44" w:rsidRDefault="00E65B03" w:rsidP="00E65B03">
      <w:pPr>
        <w:rPr>
          <w:rFonts w:eastAsia="Cambria"/>
        </w:rPr>
      </w:pPr>
      <w:r w:rsidRPr="000876AF">
        <w:rPr>
          <w:rStyle w:val="Style13ptBold"/>
        </w:rPr>
        <w:t>Cooper 15</w:t>
      </w:r>
      <w:r w:rsidRPr="00CC1D44">
        <w:rPr>
          <w:rFonts w:eastAsia="Cambria"/>
        </w:rPr>
        <w:t xml:space="preserve"> (Christian H. is a term member at the Council on Foreign Relations, “The Pride of the Diplomats: Why the NPT Works” Global Policy Journal 5-19-15, </w:t>
      </w:r>
      <w:hyperlink r:id="rId46" w:history="1">
        <w:r w:rsidRPr="00CC1D44">
          <w:rPr>
            <w:rFonts w:eastAsia="Cambria"/>
          </w:rPr>
          <w:t>http://www.globalpolicyjournal.com/blog/14/05/2015/pride-diplomats-why-npt-works</w:t>
        </w:r>
      </w:hyperlink>
      <w:r w:rsidRPr="00CC1D44">
        <w:rPr>
          <w:rFonts w:eastAsia="Cambria"/>
        </w:rPr>
        <w:t xml:space="preserve">) </w:t>
      </w:r>
    </w:p>
    <w:p w14:paraId="17F84BC8" w14:textId="77777777" w:rsidR="00E65B03" w:rsidRPr="00E65B03" w:rsidRDefault="00E65B03" w:rsidP="00E65B03">
      <w:pPr>
        <w:rPr>
          <w:rFonts w:eastAsia="Cambria"/>
          <w:b/>
          <w:iCs/>
          <w:szCs w:val="20"/>
          <w:u w:val="single"/>
        </w:rPr>
      </w:pPr>
      <w:r w:rsidRPr="008673AB">
        <w:rPr>
          <w:rFonts w:eastAsia="Cambria"/>
          <w:bCs/>
          <w:u w:val="single"/>
        </w:rPr>
        <w:t>The review of the</w:t>
      </w:r>
      <w:r w:rsidRPr="008673AB">
        <w:rPr>
          <w:rFonts w:eastAsia="Cambria"/>
          <w:sz w:val="16"/>
        </w:rPr>
        <w:t xml:space="preserve"> Nuclear Nonproliferation Treaty (</w:t>
      </w:r>
      <w:r w:rsidRPr="008673AB">
        <w:rPr>
          <w:rFonts w:eastAsia="Cambria"/>
          <w:bCs/>
          <w:u w:val="single"/>
        </w:rPr>
        <w:t>NPT</w:t>
      </w:r>
      <w:r w:rsidRPr="008673AB">
        <w:rPr>
          <w:rFonts w:eastAsia="Cambria"/>
          <w:sz w:val="16"/>
        </w:rPr>
        <w:t xml:space="preserve">) this month </w:t>
      </w:r>
      <w:r w:rsidRPr="008673AB">
        <w:rPr>
          <w:rFonts w:eastAsia="Cambria"/>
          <w:bCs/>
          <w:u w:val="single"/>
        </w:rPr>
        <w:t>is a once every five years chance to reaffirm and strengthen</w:t>
      </w:r>
      <w:r w:rsidRPr="008673AB">
        <w:rPr>
          <w:rFonts w:eastAsia="Cambria"/>
          <w:sz w:val="16"/>
        </w:rPr>
        <w:t xml:space="preserve"> </w:t>
      </w:r>
      <w:r w:rsidRPr="008673AB">
        <w:rPr>
          <w:rFonts w:eastAsia="Cambria"/>
          <w:bCs/>
          <w:u w:val="single"/>
        </w:rPr>
        <w:t xml:space="preserve">one of </w:t>
      </w:r>
      <w:r w:rsidRPr="00E65B03">
        <w:rPr>
          <w:rFonts w:eastAsia="Cambria"/>
          <w:b/>
          <w:iCs/>
          <w:szCs w:val="20"/>
          <w:u w:val="single"/>
        </w:rPr>
        <w:t>the strongest international norms</w:t>
      </w:r>
      <w:r w:rsidRPr="008673AB">
        <w:rPr>
          <w:rFonts w:eastAsia="Cambria"/>
          <w:sz w:val="16"/>
        </w:rPr>
        <w:t xml:space="preserve">: that </w:t>
      </w:r>
      <w:r w:rsidRPr="008673AB">
        <w:rPr>
          <w:rFonts w:eastAsia="Cambria"/>
          <w:bCs/>
          <w:u w:val="single"/>
        </w:rPr>
        <w:t>against</w:t>
      </w:r>
      <w:r w:rsidRPr="008673AB">
        <w:rPr>
          <w:rFonts w:eastAsia="Cambria"/>
          <w:sz w:val="16"/>
        </w:rPr>
        <w:t xml:space="preserve"> the </w:t>
      </w:r>
      <w:r w:rsidRPr="00E65B03">
        <w:rPr>
          <w:rFonts w:eastAsia="Cambria"/>
          <w:b/>
          <w:iCs/>
          <w:szCs w:val="20"/>
          <w:u w:val="single"/>
        </w:rPr>
        <w:t>prolif</w:t>
      </w:r>
      <w:r w:rsidRPr="008673AB">
        <w:rPr>
          <w:rFonts w:eastAsia="Cambria"/>
          <w:sz w:val="16"/>
        </w:rPr>
        <w:t xml:space="preserve">eration </w:t>
      </w:r>
      <w:r w:rsidRPr="008673AB">
        <w:rPr>
          <w:rFonts w:eastAsia="Cambria"/>
          <w:bCs/>
          <w:u w:val="single"/>
        </w:rPr>
        <w:t>and</w:t>
      </w:r>
      <w:r w:rsidRPr="008673AB">
        <w:rPr>
          <w:rFonts w:eastAsia="Cambria"/>
          <w:sz w:val="16"/>
        </w:rPr>
        <w:t xml:space="preserve"> </w:t>
      </w:r>
      <w:r w:rsidRPr="00E65B03">
        <w:rPr>
          <w:rFonts w:eastAsia="Cambria"/>
          <w:b/>
          <w:iCs/>
          <w:szCs w:val="20"/>
          <w:u w:val="single"/>
        </w:rPr>
        <w:t>use</w:t>
      </w:r>
      <w:r w:rsidRPr="008673AB">
        <w:rPr>
          <w:rFonts w:eastAsia="Cambria"/>
          <w:sz w:val="16"/>
        </w:rPr>
        <w:t xml:space="preserve"> </w:t>
      </w:r>
      <w:r w:rsidRPr="008673AB">
        <w:rPr>
          <w:rFonts w:eastAsia="Cambria"/>
          <w:bCs/>
          <w:u w:val="single"/>
        </w:rPr>
        <w:t>of nuclear tech</w:t>
      </w:r>
      <w:r w:rsidRPr="008673AB">
        <w:rPr>
          <w:rFonts w:eastAsia="Cambria"/>
          <w:sz w:val="16"/>
        </w:rPr>
        <w:t xml:space="preserve">nology </w:t>
      </w:r>
      <w:r w:rsidRPr="00E65B03">
        <w:rPr>
          <w:rFonts w:eastAsia="Cambria"/>
          <w:b/>
          <w:iCs/>
          <w:szCs w:val="20"/>
          <w:u w:val="single"/>
        </w:rPr>
        <w:t>for military means</w:t>
      </w:r>
      <w:r w:rsidRPr="008673AB">
        <w:rPr>
          <w:rFonts w:eastAsia="Cambria"/>
          <w:sz w:val="16"/>
        </w:rPr>
        <w:t xml:space="preserve">. </w:t>
      </w:r>
      <w:r w:rsidRPr="008673AB">
        <w:rPr>
          <w:rFonts w:eastAsia="Cambria"/>
          <w:bCs/>
          <w:u w:val="single"/>
        </w:rPr>
        <w:t>Representatives of 190 countries</w:t>
      </w:r>
      <w:r w:rsidRPr="008673AB">
        <w:rPr>
          <w:rFonts w:eastAsia="Cambria"/>
          <w:sz w:val="16"/>
        </w:rPr>
        <w:t xml:space="preserve"> are gathered to examine the treaty itself and </w:t>
      </w:r>
      <w:r w:rsidRPr="008673AB">
        <w:rPr>
          <w:rFonts w:eastAsia="Cambria"/>
          <w:bCs/>
          <w:u w:val="single"/>
        </w:rPr>
        <w:t xml:space="preserve">discuss new ways to </w:t>
      </w:r>
      <w:r w:rsidRPr="00E65B03">
        <w:rPr>
          <w:rFonts w:eastAsia="Cambria"/>
          <w:b/>
          <w:iCs/>
          <w:szCs w:val="20"/>
          <w:u w:val="single"/>
        </w:rPr>
        <w:t>increase global buy-in</w:t>
      </w:r>
      <w:r w:rsidRPr="008673AB">
        <w:rPr>
          <w:rFonts w:eastAsia="Cambria"/>
          <w:bCs/>
          <w:u w:val="single"/>
        </w:rPr>
        <w:t xml:space="preserve"> against nuclear dangers. </w:t>
      </w:r>
      <w:r w:rsidRPr="008673AB">
        <w:rPr>
          <w:rFonts w:eastAsia="Cambria"/>
          <w:sz w:val="16"/>
        </w:rPr>
        <w:t xml:space="preserve">This time, they might do so in a critical new way. </w:t>
      </w:r>
      <w:r w:rsidRPr="008673AB">
        <w:rPr>
          <w:rFonts w:eastAsia="Cambria"/>
          <w:bCs/>
          <w:u w:val="single"/>
        </w:rPr>
        <w:t xml:space="preserve">Israel will be at the table for the first time in </w:t>
      </w:r>
      <w:r w:rsidRPr="00E65B03">
        <w:rPr>
          <w:rFonts w:eastAsia="Cambria"/>
          <w:b/>
          <w:iCs/>
          <w:szCs w:val="20"/>
          <w:u w:val="single"/>
        </w:rPr>
        <w:t>20 years</w:t>
      </w:r>
      <w:r w:rsidRPr="008673AB">
        <w:rPr>
          <w:rFonts w:eastAsia="Cambria"/>
          <w:sz w:val="16"/>
        </w:rPr>
        <w:t xml:space="preserve"> as an observer only (having not signed the NPT), and according to a senior Obama administration official, has agreed to begin working with Arabs on an agenda for a conference to discuss a weapons of mass destruction free zone in the Middle East. </w:t>
      </w:r>
      <w:r w:rsidRPr="008673AB">
        <w:rPr>
          <w:rFonts w:eastAsia="Cambria"/>
          <w:bCs/>
          <w:u w:val="single"/>
        </w:rPr>
        <w:t>This is a dramatic change from 2010</w:t>
      </w:r>
      <w:r w:rsidRPr="008673AB">
        <w:rPr>
          <w:rFonts w:eastAsia="Cambria"/>
          <w:sz w:val="16"/>
        </w:rPr>
        <w:t xml:space="preserve">, when Israel refused to even consider the idea. </w:t>
      </w:r>
      <w:r w:rsidRPr="008673AB">
        <w:rPr>
          <w:rFonts w:eastAsia="Cambria"/>
          <w:bCs/>
          <w:u w:val="single"/>
        </w:rPr>
        <w:t>Incremental diplomatic wins like this</w:t>
      </w:r>
      <w:r w:rsidRPr="008673AB">
        <w:rPr>
          <w:rFonts w:eastAsia="Cambria"/>
          <w:sz w:val="16"/>
        </w:rPr>
        <w:t xml:space="preserve"> one </w:t>
      </w:r>
      <w:r w:rsidRPr="008673AB">
        <w:rPr>
          <w:rFonts w:eastAsia="Cambria"/>
          <w:bCs/>
          <w:u w:val="single"/>
        </w:rPr>
        <w:t>lie at the core of the truly transnational strategic interest</w:t>
      </w:r>
      <w:r w:rsidRPr="008673AB">
        <w:rPr>
          <w:rFonts w:eastAsia="Cambria"/>
          <w:sz w:val="16"/>
        </w:rPr>
        <w:t xml:space="preserve"> </w:t>
      </w:r>
      <w:r w:rsidRPr="008673AB">
        <w:rPr>
          <w:rFonts w:eastAsia="Cambria"/>
          <w:bCs/>
          <w:u w:val="single"/>
        </w:rPr>
        <w:t xml:space="preserve">on the path to </w:t>
      </w:r>
      <w:r w:rsidRPr="00E65B03">
        <w:rPr>
          <w:rFonts w:eastAsia="Cambria"/>
          <w:b/>
          <w:iCs/>
          <w:szCs w:val="20"/>
          <w:u w:val="single"/>
        </w:rPr>
        <w:t>complete nuclear weapons disarmament.</w:t>
      </w:r>
      <w:r w:rsidRPr="008673AB">
        <w:rPr>
          <w:rFonts w:eastAsia="Cambria"/>
          <w:sz w:val="16"/>
        </w:rPr>
        <w:t xml:space="preserve"> This is precisely why ensuring the peaceful use of nuclear technology must remain a key component of all nations’ foreign policy doctrines. Perhaps one reason the NPT, and its review every five years, is often overlooked by the general public is because at face value, everyone agrees more nukes are a bad thing. However, </w:t>
      </w:r>
      <w:r w:rsidRPr="008673AB">
        <w:rPr>
          <w:rFonts w:eastAsia="Cambria"/>
          <w:bCs/>
          <w:u w:val="single"/>
        </w:rPr>
        <w:t>the NPT</w:t>
      </w:r>
      <w:r w:rsidRPr="008673AB">
        <w:rPr>
          <w:rFonts w:eastAsia="Cambria"/>
          <w:sz w:val="16"/>
        </w:rPr>
        <w:t xml:space="preserve">, and the corresponding diplomatic collaboration surrounding nuclear weapons, </w:t>
      </w:r>
      <w:r w:rsidRPr="008673AB">
        <w:rPr>
          <w:rFonts w:eastAsia="Cambria"/>
          <w:bCs/>
          <w:u w:val="single"/>
        </w:rPr>
        <w:t>go much deeper than simply halting the prolif</w:t>
      </w:r>
      <w:r w:rsidRPr="008673AB">
        <w:rPr>
          <w:rFonts w:eastAsia="Cambria"/>
          <w:sz w:val="16"/>
        </w:rPr>
        <w:t xml:space="preserve">eration of such dangerous technology. </w:t>
      </w:r>
      <w:r w:rsidRPr="008673AB">
        <w:rPr>
          <w:rFonts w:eastAsia="Cambria"/>
          <w:bCs/>
          <w:u w:val="single"/>
        </w:rPr>
        <w:t>It is through this</w:t>
      </w:r>
      <w:r w:rsidRPr="008673AB">
        <w:rPr>
          <w:rFonts w:eastAsia="Cambria"/>
          <w:sz w:val="16"/>
        </w:rPr>
        <w:t xml:space="preserve"> nearly universal </w:t>
      </w:r>
      <w:r w:rsidRPr="008673AB">
        <w:rPr>
          <w:rFonts w:eastAsia="Cambria"/>
          <w:bCs/>
          <w:u w:val="single"/>
        </w:rPr>
        <w:t>treaty the next generation of world leaders wil</w:t>
      </w:r>
      <w:r w:rsidRPr="008673AB">
        <w:rPr>
          <w:rFonts w:eastAsia="Cambria"/>
          <w:sz w:val="16"/>
        </w:rPr>
        <w:t xml:space="preserve">l likely </w:t>
      </w:r>
      <w:r w:rsidRPr="008673AB">
        <w:rPr>
          <w:rFonts w:eastAsia="Cambria"/>
          <w:bCs/>
          <w:u w:val="single"/>
        </w:rPr>
        <w:t>see nuclear disarmament</w:t>
      </w:r>
      <w:r w:rsidRPr="008673AB">
        <w:rPr>
          <w:rFonts w:eastAsia="Cambria"/>
          <w:sz w:val="16"/>
        </w:rPr>
        <w:t xml:space="preserve">, </w:t>
      </w:r>
      <w:r w:rsidRPr="00E65B03">
        <w:rPr>
          <w:rFonts w:eastAsia="Cambria"/>
          <w:b/>
          <w:iCs/>
          <w:szCs w:val="20"/>
          <w:u w:val="single"/>
        </w:rPr>
        <w:t>avoid an open war with Iran</w:t>
      </w:r>
      <w:r w:rsidRPr="008673AB">
        <w:rPr>
          <w:rFonts w:eastAsia="Cambria"/>
          <w:sz w:val="16"/>
        </w:rPr>
        <w:t xml:space="preserve"> over its nuclear program, </w:t>
      </w:r>
      <w:r w:rsidRPr="008673AB">
        <w:rPr>
          <w:rFonts w:eastAsia="Cambria"/>
          <w:bCs/>
          <w:u w:val="single"/>
        </w:rPr>
        <w:t>and stop a</w:t>
      </w:r>
      <w:r w:rsidRPr="008673AB">
        <w:rPr>
          <w:rFonts w:eastAsia="Cambria"/>
          <w:sz w:val="16"/>
        </w:rPr>
        <w:t xml:space="preserve"> </w:t>
      </w:r>
      <w:r w:rsidRPr="00E65B03">
        <w:rPr>
          <w:rFonts w:eastAsia="Cambria"/>
          <w:b/>
          <w:iCs/>
          <w:szCs w:val="20"/>
          <w:u w:val="single"/>
        </w:rPr>
        <w:t>Middle East nuclear arms race</w:t>
      </w:r>
      <w:r w:rsidRPr="008673AB">
        <w:rPr>
          <w:rFonts w:eastAsia="Cambria"/>
          <w:sz w:val="16"/>
        </w:rPr>
        <w:t xml:space="preserve"> in its tracks. However, </w:t>
      </w:r>
      <w:r w:rsidRPr="00E65B03">
        <w:rPr>
          <w:rFonts w:eastAsia="Cambria"/>
          <w:b/>
          <w:iCs/>
          <w:szCs w:val="20"/>
          <w:u w:val="single"/>
        </w:rPr>
        <w:t>it wasn't always clear the NPT would be the resounding success it is.</w:t>
      </w:r>
      <w:r w:rsidRPr="008673AB">
        <w:rPr>
          <w:rFonts w:eastAsia="Cambria"/>
          <w:sz w:val="16"/>
        </w:rPr>
        <w:t xml:space="preserve"> In 1961 when Israeli Prime Minister Ben-Gurion told U.S. President John F. Kennedy that Israel's nuclear program at </w:t>
      </w:r>
      <w:proofErr w:type="spellStart"/>
      <w:r w:rsidRPr="008673AB">
        <w:rPr>
          <w:rFonts w:eastAsia="Cambria"/>
          <w:sz w:val="16"/>
        </w:rPr>
        <w:t>Dimona</w:t>
      </w:r>
      <w:proofErr w:type="spellEnd"/>
      <w:r w:rsidRPr="008673AB">
        <w:rPr>
          <w:rFonts w:eastAsia="Cambria"/>
          <w:sz w:val="16"/>
        </w:rPr>
        <w:t xml:space="preserve"> was for peaceful purposes only, Kennedy’s National Security Council was simultaneously warning that by the 1970s there could be 40 nuclear weapon armed states (including Israel). If an America in the future faced rampant nuclear threats and could not believe a face-to-face conversation with a reliable ally, what could anyone trust? There had to be a better way, and the NPT was the answer: Never trust, always verify. In Israel's defense, the only NPT signatories who have violated the treaty since adoption— Iran, Iraq and Syria—have sworn to destroy the Jewish state. Remaining a non-signatory to the NPT and maintaining an opaque nuclear first strike nuclear capability was strategically the right choice for Israel (regional de-stabilization be damned), and one that could be revisited given their 2015 decision to consider an agenda for a nuclear weapons free Middle East. Israel's gambit to wait for the NPT to become as ironclad as it has paid dividends that we can all reap both in June with a comprehensive agreement between the five permanent members of the U.N. Security Council (including Germany, a group colloquially referred to as the P5+1) and Iran and well into the future. The defining trait of the NPT is reframing the acquisition of nuclear weapons by a state from an act of national pride circa 1960 to an act contrary to international law by 1970. Thankfully, today we operate in a world that accepts nuclear power as a scientific pursuit but abhors its use for violence. This is also why Iran's right to domestically enrich as a signatory to the NPT will be a cornerstone of the P5+1 agreement that will be announced soon and likely ratified by the first of July. This comprehensive agreement will also implicitly underscore one of the pillars of the NPT: The gradual demilitarization of nuclear technology. And lest critics make the argument that the NPT can only be used to coerce pariah states like Iran, consider the actions of the major powers. Since the NPT entered into force, the United States has drastically reduced the number of nuclear weapons in its stockpile by 80 percent and completely removed multiple entry warheads from its nuclear strike capacity. In some respects just as importantly, Washington is currently targeting the open ocean; there is no longer a single ICBM aimed at the Russian Federation and nuclear-armed, long-range strategic bombers have been removed from daily nuclear alert. Russia has made similar progress, with both commitments and demonstrated progress in reducing deployed warheads as well as deployed and undeployed delivery vehicles. Moscow has also taken the lead in other areas where the United States has </w:t>
      </w:r>
      <w:proofErr w:type="gramStart"/>
      <w:r w:rsidRPr="008673AB">
        <w:rPr>
          <w:rFonts w:eastAsia="Cambria"/>
          <w:sz w:val="16"/>
        </w:rPr>
        <w:t>lagged behind</w:t>
      </w:r>
      <w:proofErr w:type="gramEnd"/>
      <w:r w:rsidRPr="008673AB">
        <w:rPr>
          <w:rFonts w:eastAsia="Cambria"/>
          <w:sz w:val="16"/>
        </w:rPr>
        <w:t xml:space="preserve">, singing and ratifying the Comprehensive Nuclear Test Ban Treaty. To be sure, complications—including Russia’s tendency to view their remaining weapons as a counterweight to all NATO stockpiles rather than simply that of the United States—still exist, but the fact remains that </w:t>
      </w:r>
      <w:r w:rsidRPr="008673AB">
        <w:rPr>
          <w:rFonts w:eastAsia="Cambria"/>
          <w:bCs/>
          <w:u w:val="single"/>
        </w:rPr>
        <w:t xml:space="preserve">the norm created by NPT has reduced the potential for nuclear disaster </w:t>
      </w:r>
      <w:r w:rsidRPr="00E65B03">
        <w:rPr>
          <w:rFonts w:eastAsia="Cambria"/>
          <w:b/>
          <w:iCs/>
          <w:szCs w:val="20"/>
          <w:u w:val="single"/>
        </w:rPr>
        <w:t xml:space="preserve">across the globe. </w:t>
      </w:r>
      <w:r w:rsidRPr="008673AB">
        <w:rPr>
          <w:rFonts w:eastAsia="Cambria"/>
          <w:sz w:val="16"/>
        </w:rPr>
        <w:t xml:space="preserve">And where has all that potential destruction gone? Fully 10% of electric power in the United States over the last two decades came from down-blended, highly enriched uranium earmarked for Russian megaton nuclear bombs. Over 20,000 warheads (and their associated risk of accidental launches) were removed from service all thanks the spirit of the NPT. </w:t>
      </w:r>
      <w:r w:rsidRPr="008673AB">
        <w:rPr>
          <w:rFonts w:eastAsia="Cambria"/>
          <w:bCs/>
          <w:u w:val="single"/>
        </w:rPr>
        <w:t>The spirit of bilateral cooperation remains strong; despite the tensions in Ukraine</w:t>
      </w:r>
      <w:r w:rsidRPr="008673AB">
        <w:rPr>
          <w:rFonts w:eastAsia="Cambria"/>
          <w:sz w:val="16"/>
        </w:rPr>
        <w:t xml:space="preserve">, </w:t>
      </w:r>
      <w:r w:rsidRPr="008673AB">
        <w:rPr>
          <w:rFonts w:eastAsia="Cambria"/>
          <w:bCs/>
          <w:u w:val="single"/>
        </w:rPr>
        <w:t xml:space="preserve">both the </w:t>
      </w:r>
      <w:r w:rsidRPr="00E65B03">
        <w:rPr>
          <w:rFonts w:eastAsia="Cambria"/>
          <w:b/>
          <w:iCs/>
          <w:szCs w:val="20"/>
          <w:u w:val="single"/>
        </w:rPr>
        <w:t>U</w:t>
      </w:r>
      <w:r w:rsidRPr="008673AB">
        <w:rPr>
          <w:rFonts w:eastAsia="Cambria"/>
          <w:sz w:val="16"/>
        </w:rPr>
        <w:t xml:space="preserve">nited </w:t>
      </w:r>
      <w:r w:rsidRPr="00E65B03">
        <w:rPr>
          <w:rFonts w:eastAsia="Cambria"/>
          <w:b/>
          <w:iCs/>
          <w:szCs w:val="20"/>
          <w:u w:val="single"/>
        </w:rPr>
        <w:t>S</w:t>
      </w:r>
      <w:r w:rsidRPr="008673AB">
        <w:rPr>
          <w:rFonts w:eastAsia="Cambria"/>
          <w:sz w:val="16"/>
        </w:rPr>
        <w:t xml:space="preserve">tates </w:t>
      </w:r>
      <w:r w:rsidRPr="008673AB">
        <w:rPr>
          <w:rFonts w:eastAsia="Cambria"/>
          <w:bCs/>
          <w:u w:val="single"/>
        </w:rPr>
        <w:t>and</w:t>
      </w:r>
      <w:r w:rsidRPr="008673AB">
        <w:rPr>
          <w:rFonts w:eastAsia="Cambria"/>
          <w:sz w:val="16"/>
        </w:rPr>
        <w:t xml:space="preserve"> the </w:t>
      </w:r>
      <w:r w:rsidRPr="00E65B03">
        <w:rPr>
          <w:rFonts w:eastAsia="Cambria"/>
          <w:b/>
          <w:iCs/>
          <w:szCs w:val="20"/>
          <w:u w:val="single"/>
        </w:rPr>
        <w:t>Russia</w:t>
      </w:r>
      <w:r w:rsidRPr="008673AB">
        <w:rPr>
          <w:rFonts w:eastAsia="Cambria"/>
          <w:sz w:val="16"/>
        </w:rPr>
        <w:t xml:space="preserve">n Federation </w:t>
      </w:r>
      <w:r w:rsidRPr="008673AB">
        <w:rPr>
          <w:rFonts w:eastAsia="Cambria"/>
          <w:bCs/>
          <w:u w:val="single"/>
        </w:rPr>
        <w:t xml:space="preserve">are fully implementing the terms of </w:t>
      </w:r>
      <w:r w:rsidRPr="00E65B03">
        <w:rPr>
          <w:rFonts w:eastAsia="Cambria"/>
          <w:b/>
          <w:iCs/>
          <w:szCs w:val="20"/>
          <w:u w:val="single"/>
        </w:rPr>
        <w:t>the New START treaty</w:t>
      </w:r>
      <w:r w:rsidRPr="008673AB">
        <w:rPr>
          <w:rFonts w:eastAsia="Cambria"/>
          <w:sz w:val="16"/>
        </w:rPr>
        <w:t xml:space="preserve">, </w:t>
      </w:r>
      <w:r w:rsidRPr="008673AB">
        <w:rPr>
          <w:rFonts w:eastAsia="Cambria"/>
          <w:bCs/>
          <w:u w:val="single"/>
        </w:rPr>
        <w:t>wherein each shares data</w:t>
      </w:r>
      <w:r w:rsidRPr="008673AB">
        <w:rPr>
          <w:rFonts w:eastAsia="Cambria"/>
          <w:sz w:val="16"/>
        </w:rPr>
        <w:t xml:space="preserve"> on the movement of strategic forces </w:t>
      </w:r>
      <w:r w:rsidRPr="008673AB">
        <w:rPr>
          <w:rFonts w:eastAsia="Cambria"/>
          <w:bCs/>
          <w:u w:val="single"/>
        </w:rPr>
        <w:t>and</w:t>
      </w:r>
      <w:r w:rsidRPr="008673AB">
        <w:rPr>
          <w:rFonts w:eastAsia="Cambria"/>
          <w:sz w:val="16"/>
        </w:rPr>
        <w:t xml:space="preserve"> both </w:t>
      </w:r>
      <w:r w:rsidRPr="008673AB">
        <w:rPr>
          <w:rFonts w:eastAsia="Cambria"/>
          <w:bCs/>
          <w:u w:val="single"/>
        </w:rPr>
        <w:t>engage in reciprocal inspections of military facilities</w:t>
      </w:r>
      <w:r w:rsidRPr="008673AB">
        <w:rPr>
          <w:rFonts w:eastAsia="Cambria"/>
          <w:sz w:val="16"/>
        </w:rPr>
        <w:t xml:space="preserve">. </w:t>
      </w:r>
      <w:r w:rsidRPr="008673AB">
        <w:rPr>
          <w:rFonts w:eastAsia="Cambria"/>
          <w:bCs/>
          <w:u w:val="single"/>
        </w:rPr>
        <w:t>The NPT is</w:t>
      </w:r>
      <w:r w:rsidRPr="008673AB">
        <w:rPr>
          <w:rFonts w:eastAsia="Cambria"/>
          <w:sz w:val="16"/>
        </w:rPr>
        <w:t xml:space="preserve"> </w:t>
      </w:r>
      <w:r w:rsidRPr="008673AB">
        <w:rPr>
          <w:rFonts w:eastAsia="Cambria"/>
          <w:bCs/>
          <w:u w:val="single"/>
        </w:rPr>
        <w:t>not just about non-prolif</w:t>
      </w:r>
      <w:r w:rsidRPr="008673AB">
        <w:rPr>
          <w:rFonts w:eastAsia="Cambria"/>
          <w:sz w:val="16"/>
        </w:rPr>
        <w:t xml:space="preserve">eration; </w:t>
      </w:r>
      <w:r w:rsidRPr="008673AB">
        <w:rPr>
          <w:rFonts w:eastAsia="Cambria"/>
          <w:bCs/>
          <w:u w:val="single"/>
        </w:rPr>
        <w:t xml:space="preserve">it is a shift in mindset that nuclear technology </w:t>
      </w:r>
      <w:r w:rsidRPr="00E65B03">
        <w:rPr>
          <w:rFonts w:eastAsia="Cambria"/>
          <w:b/>
          <w:iCs/>
          <w:szCs w:val="20"/>
          <w:u w:val="single"/>
        </w:rPr>
        <w:t>will be shared</w:t>
      </w:r>
      <w:r w:rsidRPr="008673AB">
        <w:rPr>
          <w:rFonts w:eastAsia="Cambria"/>
          <w:sz w:val="16"/>
        </w:rPr>
        <w:t xml:space="preserve"> with those who want it </w:t>
      </w:r>
      <w:r w:rsidRPr="008673AB">
        <w:rPr>
          <w:rFonts w:eastAsia="Cambria"/>
          <w:bCs/>
          <w:u w:val="single"/>
        </w:rPr>
        <w:t>for</w:t>
      </w:r>
      <w:r w:rsidRPr="008673AB">
        <w:rPr>
          <w:rFonts w:eastAsia="Cambria"/>
          <w:sz w:val="16"/>
        </w:rPr>
        <w:t xml:space="preserve"> </w:t>
      </w:r>
      <w:r w:rsidRPr="00E65B03">
        <w:rPr>
          <w:rFonts w:eastAsia="Cambria"/>
          <w:b/>
          <w:iCs/>
          <w:szCs w:val="20"/>
          <w:u w:val="single"/>
        </w:rPr>
        <w:t>peaceful purposes</w:t>
      </w:r>
      <w:r w:rsidRPr="008673AB">
        <w:rPr>
          <w:rFonts w:eastAsia="Cambria"/>
          <w:sz w:val="16"/>
        </w:rPr>
        <w:t xml:space="preserve"> in return for de-arming those who have militarized it. </w:t>
      </w:r>
      <w:r w:rsidRPr="008673AB">
        <w:rPr>
          <w:rFonts w:eastAsia="Cambria"/>
          <w:bCs/>
          <w:u w:val="single"/>
        </w:rPr>
        <w:t>It has been a resounding victory for</w:t>
      </w:r>
      <w:r w:rsidRPr="008673AB">
        <w:rPr>
          <w:rFonts w:eastAsia="Cambria"/>
          <w:sz w:val="16"/>
        </w:rPr>
        <w:t xml:space="preserve"> the idea of internationalism and the fundamental idea that a community of nations can come together and, through </w:t>
      </w:r>
      <w:proofErr w:type="gramStart"/>
      <w:r w:rsidRPr="008673AB">
        <w:rPr>
          <w:rFonts w:eastAsia="Cambria"/>
          <w:bCs/>
          <w:u w:val="single"/>
        </w:rPr>
        <w:t>mutually-reinforcing</w:t>
      </w:r>
      <w:proofErr w:type="gramEnd"/>
      <w:r w:rsidRPr="008673AB">
        <w:rPr>
          <w:rFonts w:eastAsia="Cambria"/>
          <w:bCs/>
          <w:u w:val="single"/>
        </w:rPr>
        <w:t xml:space="preserve"> and</w:t>
      </w:r>
      <w:r w:rsidRPr="008673AB">
        <w:rPr>
          <w:rFonts w:eastAsia="Cambria"/>
          <w:sz w:val="16"/>
        </w:rPr>
        <w:t xml:space="preserve"> </w:t>
      </w:r>
      <w:r w:rsidRPr="008673AB">
        <w:rPr>
          <w:rFonts w:eastAsia="Cambria"/>
          <w:bCs/>
          <w:u w:val="single"/>
        </w:rPr>
        <w:t>verifying behavior</w:t>
      </w:r>
      <w:r w:rsidRPr="008673AB">
        <w:rPr>
          <w:rFonts w:eastAsia="Cambria"/>
          <w:sz w:val="16"/>
        </w:rPr>
        <w:t xml:space="preserve">, </w:t>
      </w:r>
      <w:r w:rsidRPr="008673AB">
        <w:rPr>
          <w:rFonts w:eastAsia="Cambria"/>
          <w:bCs/>
          <w:u w:val="single"/>
        </w:rPr>
        <w:t>make strategic choices</w:t>
      </w:r>
      <w:r w:rsidRPr="008673AB">
        <w:rPr>
          <w:rFonts w:eastAsia="Cambria"/>
          <w:sz w:val="16"/>
        </w:rPr>
        <w:t xml:space="preserve"> </w:t>
      </w:r>
      <w:r w:rsidRPr="008673AB">
        <w:rPr>
          <w:rFonts w:eastAsia="Cambria"/>
          <w:bCs/>
          <w:u w:val="single"/>
        </w:rPr>
        <w:t>that defy the self-serving nature of states in an anarchic system</w:t>
      </w:r>
      <w:r w:rsidRPr="008673AB">
        <w:rPr>
          <w:rFonts w:eastAsia="Cambria"/>
          <w:sz w:val="16"/>
        </w:rPr>
        <w:t xml:space="preserve">. Moreover, </w:t>
      </w:r>
      <w:r w:rsidRPr="008673AB">
        <w:rPr>
          <w:rFonts w:eastAsia="Cambria"/>
          <w:bCs/>
          <w:u w:val="single"/>
        </w:rPr>
        <w:t>it has been the bedrock of a norm that spawned a</w:t>
      </w:r>
      <w:r w:rsidRPr="008673AB">
        <w:rPr>
          <w:rFonts w:eastAsia="Cambria"/>
          <w:sz w:val="16"/>
        </w:rPr>
        <w:t xml:space="preserve"> range of bi- and </w:t>
      </w:r>
      <w:r w:rsidRPr="008673AB">
        <w:rPr>
          <w:rFonts w:eastAsia="Cambria"/>
          <w:bCs/>
          <w:u w:val="single"/>
        </w:rPr>
        <w:t>multilateral measures to protect</w:t>
      </w:r>
      <w:r w:rsidRPr="008673AB">
        <w:rPr>
          <w:rFonts w:eastAsia="Cambria"/>
          <w:sz w:val="16"/>
        </w:rPr>
        <w:t xml:space="preserve"> the world </w:t>
      </w:r>
      <w:r w:rsidRPr="008673AB">
        <w:rPr>
          <w:rFonts w:eastAsia="Cambria"/>
          <w:bCs/>
          <w:u w:val="single"/>
        </w:rPr>
        <w:t>against</w:t>
      </w:r>
      <w:r w:rsidRPr="008673AB">
        <w:rPr>
          <w:rFonts w:eastAsia="Cambria"/>
          <w:sz w:val="16"/>
        </w:rPr>
        <w:t xml:space="preserve"> the terrible risk of </w:t>
      </w:r>
      <w:r w:rsidRPr="00E65B03">
        <w:rPr>
          <w:rFonts w:eastAsia="Cambria"/>
          <w:b/>
          <w:iCs/>
          <w:szCs w:val="20"/>
          <w:u w:val="single"/>
        </w:rPr>
        <w:t xml:space="preserve">nuclear conflict. </w:t>
      </w:r>
      <w:r w:rsidRPr="008673AB">
        <w:rPr>
          <w:rFonts w:eastAsia="Cambria"/>
          <w:bCs/>
          <w:u w:val="single"/>
        </w:rPr>
        <w:t>Collective continued nuclear demilitarization</w:t>
      </w:r>
      <w:r w:rsidRPr="008673AB">
        <w:rPr>
          <w:rFonts w:eastAsia="Cambria"/>
          <w:sz w:val="16"/>
        </w:rPr>
        <w:t xml:space="preserve"> </w:t>
      </w:r>
      <w:r w:rsidRPr="008673AB">
        <w:rPr>
          <w:rFonts w:eastAsia="Cambria"/>
          <w:bCs/>
          <w:u w:val="single"/>
        </w:rPr>
        <w:t xml:space="preserve">is </w:t>
      </w:r>
      <w:r w:rsidRPr="00E65B03">
        <w:rPr>
          <w:rFonts w:eastAsia="Cambria"/>
          <w:b/>
          <w:iCs/>
          <w:szCs w:val="20"/>
          <w:u w:val="single"/>
        </w:rPr>
        <w:t>a win for the diplomats of the world</w:t>
      </w:r>
      <w:r w:rsidRPr="008673AB">
        <w:rPr>
          <w:rFonts w:eastAsia="Cambria"/>
          <w:sz w:val="16"/>
        </w:rPr>
        <w:t xml:space="preserve">. Progress on the biggest issues comes in small breaks, such as the Israeli decision to if not pull a seat up to the table, at least pay close attention on the sidelines. Through extraordinary burdens of verification and disclosure, </w:t>
      </w:r>
      <w:r w:rsidRPr="008673AB">
        <w:rPr>
          <w:rFonts w:eastAsia="Cambria"/>
          <w:bCs/>
          <w:u w:val="single"/>
        </w:rPr>
        <w:t xml:space="preserve">the NPT will continue to </w:t>
      </w:r>
      <w:r w:rsidRPr="00E65B03">
        <w:rPr>
          <w:rFonts w:eastAsia="Cambria"/>
          <w:b/>
          <w:iCs/>
          <w:szCs w:val="20"/>
          <w:u w:val="single"/>
        </w:rPr>
        <w:t>make the world a safer place.</w:t>
      </w:r>
    </w:p>
    <w:p w14:paraId="18CA4E73" w14:textId="5DDF4D84" w:rsidR="008818B4" w:rsidRPr="00203E3E" w:rsidRDefault="008818B4" w:rsidP="008818B4">
      <w:pPr>
        <w:pStyle w:val="Heading3"/>
      </w:pPr>
      <w:proofErr w:type="spellStart"/>
      <w:r w:rsidRPr="00203E3E">
        <w:t>Prolif</w:t>
      </w:r>
      <w:proofErr w:type="spellEnd"/>
      <w:r w:rsidRPr="00203E3E">
        <w:t xml:space="preserve"> Causes War </w:t>
      </w:r>
    </w:p>
    <w:p w14:paraId="53E10F58" w14:textId="6391D8E8" w:rsidR="008818B4" w:rsidRPr="00203E3E" w:rsidRDefault="008818B4" w:rsidP="008818B4">
      <w:pPr>
        <w:pStyle w:val="Heading4"/>
      </w:pPr>
      <w:proofErr w:type="spellStart"/>
      <w:r w:rsidRPr="00203E3E">
        <w:t>Prolif</w:t>
      </w:r>
      <w:proofErr w:type="spellEnd"/>
      <w:r w:rsidRPr="00203E3E">
        <w:t xml:space="preserve"> causes </w:t>
      </w:r>
      <w:proofErr w:type="spellStart"/>
      <w:r w:rsidRPr="00203E3E">
        <w:t>miscalc</w:t>
      </w:r>
      <w:proofErr w:type="spellEnd"/>
      <w:r w:rsidRPr="00203E3E">
        <w:t>—escalates</w:t>
      </w:r>
    </w:p>
    <w:p w14:paraId="7C168A24" w14:textId="6FAD01E0" w:rsidR="008818B4" w:rsidRPr="00203E3E" w:rsidRDefault="008818B4" w:rsidP="008818B4">
      <w:r w:rsidRPr="00203E3E">
        <w:rPr>
          <w:rStyle w:val="Style13ptBold"/>
        </w:rPr>
        <w:t>Kleiner 16</w:t>
      </w:r>
      <w:r w:rsidRPr="00203E3E">
        <w:t xml:space="preserve"> (Sam - Postdoctoral fellow at Yale Law School, former Senior Policy Advisor for the US Trade Representative, former Adjunct Researcher at the RAND Corporation, J.D. (Yale Law School), D. Phil and M. Phil in International Relations (University of Oxford), B.A. in Political Science &amp; American Studies (Northwestern University), “With His Finger on the Trigger,” 6/3, </w:t>
      </w:r>
      <w:hyperlink r:id="rId47" w:history="1">
        <w:r w:rsidRPr="00203E3E">
          <w:rPr>
            <w:rStyle w:val="Hyperlink"/>
          </w:rPr>
          <w:t>http://www.theatlantic.com/international/archive/2016/06/donald-trump-nuclear-weapons/485504/</w:t>
        </w:r>
      </w:hyperlink>
      <w:r w:rsidRPr="00203E3E">
        <w:rPr>
          <w:rStyle w:val="Hyperlink"/>
        </w:rPr>
        <w:t>)</w:t>
      </w:r>
    </w:p>
    <w:p w14:paraId="07BE8BDB" w14:textId="77777777" w:rsidR="008818B4" w:rsidRPr="00203E3E" w:rsidRDefault="008818B4" w:rsidP="008818B4">
      <w:pPr>
        <w:rPr>
          <w:rStyle w:val="StyleUnderline"/>
        </w:rPr>
      </w:pPr>
      <w:r w:rsidRPr="00203E3E">
        <w:rPr>
          <w:sz w:val="16"/>
        </w:rPr>
        <w:t xml:space="preserve">A nuclear-armed Trump is indeed a scary thought. But his apparent </w:t>
      </w:r>
      <w:r w:rsidRPr="00203E3E">
        <w:rPr>
          <w:rStyle w:val="StyleUnderline"/>
        </w:rPr>
        <w:t>comfort with encouraging other countries to develop</w:t>
      </w:r>
      <w:r w:rsidRPr="00203E3E">
        <w:rPr>
          <w:sz w:val="16"/>
        </w:rPr>
        <w:t xml:space="preserve"> their own </w:t>
      </w:r>
      <w:r w:rsidRPr="00203E3E">
        <w:rPr>
          <w:rStyle w:val="StyleUnderline"/>
        </w:rPr>
        <w:t>nuclear stockpiles is</w:t>
      </w:r>
      <w:r w:rsidRPr="00203E3E">
        <w:rPr>
          <w:sz w:val="16"/>
        </w:rPr>
        <w:t xml:space="preserve"> just as </w:t>
      </w:r>
      <w:r w:rsidRPr="00203E3E">
        <w:rPr>
          <w:rStyle w:val="Emphasis"/>
        </w:rPr>
        <w:t>scary</w:t>
      </w:r>
      <w:r w:rsidRPr="00203E3E">
        <w:rPr>
          <w:sz w:val="16"/>
        </w:rPr>
        <w:t xml:space="preserve">, if not more so. </w:t>
      </w:r>
      <w:r w:rsidRPr="00203E3E">
        <w:rPr>
          <w:rStyle w:val="StyleUnderline"/>
        </w:rPr>
        <w:t>For 70 years</w:t>
      </w:r>
      <w:r w:rsidRPr="00203E3E">
        <w:rPr>
          <w:sz w:val="16"/>
        </w:rPr>
        <w:t xml:space="preserve">, American </w:t>
      </w:r>
      <w:r w:rsidRPr="00203E3E">
        <w:rPr>
          <w:rStyle w:val="StyleUnderline"/>
        </w:rPr>
        <w:t>presidents</w:t>
      </w:r>
      <w:r w:rsidRPr="00203E3E">
        <w:rPr>
          <w:sz w:val="16"/>
        </w:rPr>
        <w:t xml:space="preserve"> of both parties </w:t>
      </w:r>
      <w:r w:rsidRPr="00203E3E">
        <w:rPr>
          <w:rStyle w:val="StyleUnderline"/>
        </w:rPr>
        <w:t>have understood</w:t>
      </w:r>
      <w:r w:rsidRPr="00203E3E">
        <w:rPr>
          <w:sz w:val="16"/>
        </w:rPr>
        <w:t xml:space="preserve"> the </w:t>
      </w:r>
      <w:r w:rsidRPr="00203E3E">
        <w:rPr>
          <w:rStyle w:val="Emphasis"/>
        </w:rPr>
        <w:t>simple arithmetic</w:t>
      </w:r>
      <w:r w:rsidRPr="00203E3E">
        <w:rPr>
          <w:sz w:val="16"/>
        </w:rPr>
        <w:t xml:space="preserve"> </w:t>
      </w:r>
      <w:r w:rsidRPr="00203E3E">
        <w:rPr>
          <w:rStyle w:val="StyleUnderline"/>
        </w:rPr>
        <w:t>involved</w:t>
      </w:r>
      <w:r w:rsidRPr="00203E3E">
        <w:rPr>
          <w:sz w:val="16"/>
        </w:rPr>
        <w:t>—</w:t>
      </w:r>
      <w:r w:rsidRPr="00203E3E">
        <w:rPr>
          <w:rStyle w:val="StyleUnderline"/>
        </w:rPr>
        <w:t>that the more countries have nuclear weapons</w:t>
      </w:r>
      <w:r w:rsidRPr="00203E3E">
        <w:rPr>
          <w:sz w:val="16"/>
        </w:rPr>
        <w:t xml:space="preserve">, the </w:t>
      </w:r>
      <w:r w:rsidRPr="00203E3E">
        <w:rPr>
          <w:rStyle w:val="Emphasis"/>
        </w:rPr>
        <w:t>more opportunities</w:t>
      </w:r>
      <w:r w:rsidRPr="00203E3E">
        <w:rPr>
          <w:sz w:val="16"/>
        </w:rPr>
        <w:t xml:space="preserve"> </w:t>
      </w:r>
      <w:r w:rsidRPr="00203E3E">
        <w:rPr>
          <w:rStyle w:val="StyleUnderline"/>
        </w:rPr>
        <w:t>there are for</w:t>
      </w:r>
      <w:r w:rsidRPr="00203E3E">
        <w:rPr>
          <w:sz w:val="16"/>
        </w:rPr>
        <w:t xml:space="preserve"> </w:t>
      </w:r>
      <w:r w:rsidRPr="00203E3E">
        <w:rPr>
          <w:rStyle w:val="Emphasis"/>
        </w:rPr>
        <w:t>nuclear war</w:t>
      </w:r>
      <w:r w:rsidRPr="00203E3E">
        <w:rPr>
          <w:sz w:val="16"/>
        </w:rPr>
        <w:t xml:space="preserve"> </w:t>
      </w:r>
      <w:r w:rsidRPr="00203E3E">
        <w:rPr>
          <w:rStyle w:val="StyleUnderline"/>
        </w:rPr>
        <w:t xml:space="preserve">to break out, whether by design </w:t>
      </w:r>
      <w:r w:rsidRPr="00203E3E">
        <w:rPr>
          <w:rStyle w:val="Emphasis"/>
        </w:rPr>
        <w:t>or by accident</w:t>
      </w:r>
      <w:r w:rsidRPr="00203E3E">
        <w:rPr>
          <w:rStyle w:val="StyleUnderline"/>
        </w:rPr>
        <w:t>.</w:t>
      </w:r>
    </w:p>
    <w:p w14:paraId="3407FEF1" w14:textId="50BB224E" w:rsidR="008818B4" w:rsidRPr="00203E3E" w:rsidRDefault="008818B4" w:rsidP="008818B4">
      <w:pPr>
        <w:pStyle w:val="Heading4"/>
      </w:pPr>
      <w:r w:rsidRPr="00203E3E">
        <w:t>M</w:t>
      </w:r>
      <w:r w:rsidR="00E65B03">
        <w:t>iddle East</w:t>
      </w:r>
      <w:r w:rsidRPr="00203E3E">
        <w:t xml:space="preserve"> </w:t>
      </w:r>
      <w:proofErr w:type="spellStart"/>
      <w:r w:rsidRPr="00203E3E">
        <w:t>prolif</w:t>
      </w:r>
      <w:proofErr w:type="spellEnd"/>
      <w:r w:rsidRPr="00203E3E">
        <w:t xml:space="preserve"> causes extinction—no checks</w:t>
      </w:r>
    </w:p>
    <w:p w14:paraId="31CC27BD" w14:textId="06A8DFFA" w:rsidR="008818B4" w:rsidRPr="00203E3E" w:rsidRDefault="008818B4" w:rsidP="008818B4">
      <w:r w:rsidRPr="00203E3E">
        <w:rPr>
          <w:rStyle w:val="Style13ptBold"/>
        </w:rPr>
        <w:t>Bar 13</w:t>
      </w:r>
      <w:r w:rsidRPr="00203E3E">
        <w:t xml:space="preserve"> (Shmuel - director of studies at the Institute of Policy and Strategy in Herzliya, Israel, February 2013, “The Dangers of a Poly-Nuclear Mideast,” Hoover Policy Review, </w:t>
      </w:r>
      <w:hyperlink r:id="rId48" w:history="1">
        <w:r w:rsidRPr="00203E3E">
          <w:rPr>
            <w:rStyle w:val="Hyperlink"/>
          </w:rPr>
          <w:t>http://www.hoover.org/publications/policy-review/article/139416</w:t>
        </w:r>
      </w:hyperlink>
      <w:r w:rsidRPr="00203E3E">
        <w:rPr>
          <w:rStyle w:val="Hyperlink"/>
        </w:rPr>
        <w:t>)</w:t>
      </w:r>
    </w:p>
    <w:p w14:paraId="7CA209FC" w14:textId="5ABFBCDB" w:rsidR="008818B4" w:rsidRPr="00203E3E" w:rsidRDefault="008818B4" w:rsidP="008818B4">
      <w:pPr>
        <w:rPr>
          <w:sz w:val="14"/>
        </w:rPr>
      </w:pPr>
      <w:r w:rsidRPr="00203E3E">
        <w:rPr>
          <w:rStyle w:val="StyleUnderline"/>
        </w:rPr>
        <w:t>Even ideologically</w:t>
      </w:r>
      <w:r w:rsidRPr="00203E3E">
        <w:rPr>
          <w:sz w:val="14"/>
        </w:rPr>
        <w:t xml:space="preserve">, or religiously, </w:t>
      </w:r>
      <w:r w:rsidRPr="00203E3E">
        <w:rPr>
          <w:rStyle w:val="StyleUnderline"/>
        </w:rPr>
        <w:t>highly charged leaderships</w:t>
      </w:r>
      <w:r w:rsidRPr="00203E3E">
        <w:rPr>
          <w:sz w:val="14"/>
        </w:rPr>
        <w:t xml:space="preserve"> </w:t>
      </w:r>
      <w:r w:rsidRPr="00203E3E">
        <w:rPr>
          <w:rStyle w:val="StyleUnderline"/>
        </w:rPr>
        <w:t>may be aware of the dangers inherent in nuclear war and behave rationally</w:t>
      </w:r>
      <w:r w:rsidRPr="00203E3E">
        <w:rPr>
          <w:sz w:val="14"/>
        </w:rPr>
        <w:t xml:space="preserve">. However, </w:t>
      </w:r>
      <w:r w:rsidRPr="00203E3E">
        <w:rPr>
          <w:rStyle w:val="StyleUnderline"/>
        </w:rPr>
        <w:t>such awareness and rational decision-making</w:t>
      </w:r>
      <w:r w:rsidRPr="00203E3E">
        <w:rPr>
          <w:sz w:val="14"/>
        </w:rPr>
        <w:t xml:space="preserve"> processes </w:t>
      </w:r>
      <w:r w:rsidRPr="00203E3E">
        <w:rPr>
          <w:rStyle w:val="StyleUnderline"/>
        </w:rPr>
        <w:t>are</w:t>
      </w:r>
      <w:r w:rsidRPr="00203E3E">
        <w:rPr>
          <w:sz w:val="14"/>
        </w:rPr>
        <w:t xml:space="preserve"> a </w:t>
      </w:r>
      <w:r w:rsidRPr="00203E3E">
        <w:rPr>
          <w:rStyle w:val="Emphasis"/>
        </w:rPr>
        <w:t>necessary but not</w:t>
      </w:r>
      <w:r w:rsidRPr="00203E3E">
        <w:rPr>
          <w:sz w:val="14"/>
        </w:rPr>
        <w:t xml:space="preserve"> a </w:t>
      </w:r>
      <w:proofErr w:type="gramStart"/>
      <w:r w:rsidRPr="00203E3E">
        <w:rPr>
          <w:rStyle w:val="Emphasis"/>
        </w:rPr>
        <w:t>sufficient</w:t>
      </w:r>
      <w:proofErr w:type="gramEnd"/>
      <w:r w:rsidRPr="00203E3E">
        <w:rPr>
          <w:sz w:val="14"/>
        </w:rPr>
        <w:t xml:space="preserve"> condition. </w:t>
      </w:r>
      <w:r w:rsidRPr="00203E3E">
        <w:rPr>
          <w:rStyle w:val="StyleUnderline"/>
        </w:rPr>
        <w:t>Nuclear confrontation may not be the result of some irrational but premeditated decision</w:t>
      </w:r>
      <w:r w:rsidRPr="00203E3E">
        <w:rPr>
          <w:sz w:val="14"/>
        </w:rPr>
        <w:t xml:space="preserve"> by leaders </w:t>
      </w:r>
      <w:r w:rsidRPr="00203E3E">
        <w:rPr>
          <w:rStyle w:val="StyleUnderline"/>
        </w:rPr>
        <w:t>to initiate a nuclear strike, but of</w:t>
      </w:r>
      <w:r w:rsidRPr="00203E3E">
        <w:rPr>
          <w:sz w:val="14"/>
        </w:rPr>
        <w:t xml:space="preserve"> </w:t>
      </w:r>
      <w:r w:rsidRPr="00203E3E">
        <w:rPr>
          <w:rStyle w:val="Emphasis"/>
        </w:rPr>
        <w:t>faulty intelligence, command, and control in escalatory situations</w:t>
      </w:r>
      <w:r w:rsidRPr="00203E3E">
        <w:rPr>
          <w:sz w:val="14"/>
        </w:rPr>
        <w:t xml:space="preserve">. In such situations, it appears that the </w:t>
      </w:r>
      <w:r w:rsidRPr="00203E3E">
        <w:rPr>
          <w:rStyle w:val="Emphasis"/>
        </w:rPr>
        <w:t>c</w:t>
      </w:r>
      <w:r w:rsidRPr="00203E3E">
        <w:rPr>
          <w:rStyle w:val="StyleUnderline"/>
        </w:rPr>
        <w:t xml:space="preserve">ommand and </w:t>
      </w:r>
      <w:r w:rsidRPr="00203E3E">
        <w:rPr>
          <w:rStyle w:val="Emphasis"/>
        </w:rPr>
        <w:t>c</w:t>
      </w:r>
      <w:r w:rsidRPr="00203E3E">
        <w:rPr>
          <w:rStyle w:val="StyleUnderline"/>
        </w:rPr>
        <w:t>ontrol structures that may develop in new nuclear states in the Middle East are</w:t>
      </w:r>
      <w:r w:rsidRPr="00203E3E">
        <w:rPr>
          <w:sz w:val="14"/>
        </w:rPr>
        <w:t xml:space="preserve"> </w:t>
      </w:r>
      <w:r w:rsidRPr="00203E3E">
        <w:rPr>
          <w:rStyle w:val="Emphasis"/>
        </w:rPr>
        <w:t>likely to exacerbate the dangers inherent in escalation</w:t>
      </w:r>
      <w:r w:rsidRPr="00203E3E">
        <w:rPr>
          <w:sz w:val="14"/>
        </w:rPr>
        <w:t xml:space="preserve"> and brinkmanship, </w:t>
      </w:r>
      <w:r w:rsidRPr="00203E3E">
        <w:rPr>
          <w:rStyle w:val="StyleUnderline"/>
        </w:rPr>
        <w:t>and to</w:t>
      </w:r>
      <w:r w:rsidRPr="00203E3E">
        <w:rPr>
          <w:sz w:val="14"/>
        </w:rPr>
        <w:t xml:space="preserve"> </w:t>
      </w:r>
      <w:r w:rsidRPr="00203E3E">
        <w:rPr>
          <w:rStyle w:val="StyleUnderline"/>
        </w:rPr>
        <w:t>result</w:t>
      </w:r>
      <w:r w:rsidRPr="00203E3E">
        <w:rPr>
          <w:sz w:val="14"/>
        </w:rPr>
        <w:t xml:space="preserve"> ultimately </w:t>
      </w:r>
      <w:r w:rsidRPr="00203E3E">
        <w:rPr>
          <w:rStyle w:val="StyleUnderline"/>
        </w:rPr>
        <w:t>in</w:t>
      </w:r>
      <w:r w:rsidRPr="00203E3E">
        <w:rPr>
          <w:sz w:val="14"/>
        </w:rPr>
        <w:t xml:space="preserve"> </w:t>
      </w:r>
      <w:r w:rsidRPr="00203E3E">
        <w:rPr>
          <w:rStyle w:val="Emphasis"/>
        </w:rPr>
        <w:t>perennial nuclear instability or even nuclear war</w:t>
      </w:r>
      <w:r w:rsidRPr="00203E3E">
        <w:rPr>
          <w:sz w:val="14"/>
        </w:rPr>
        <w:t>.</w:t>
      </w:r>
    </w:p>
    <w:p w14:paraId="6F6603F4" w14:textId="77777777" w:rsidR="008818B4" w:rsidRPr="00203E3E" w:rsidRDefault="008818B4" w:rsidP="008818B4">
      <w:pPr>
        <w:pStyle w:val="Heading4"/>
        <w:rPr>
          <w:rFonts w:cs="Times New Roman"/>
          <w:sz w:val="32"/>
          <w:szCs w:val="32"/>
        </w:rPr>
      </w:pPr>
      <w:proofErr w:type="spellStart"/>
      <w:r w:rsidRPr="00203E3E">
        <w:rPr>
          <w:rFonts w:cs="Times New Roman"/>
          <w:szCs w:val="36"/>
        </w:rPr>
        <w:t>Prolif</w:t>
      </w:r>
      <w:proofErr w:type="spellEnd"/>
      <w:r w:rsidRPr="00203E3E">
        <w:rPr>
          <w:rFonts w:cs="Times New Roman"/>
          <w:szCs w:val="36"/>
        </w:rPr>
        <w:t xml:space="preserve"> causes multiple scenarios for nuclear war</w:t>
      </w:r>
    </w:p>
    <w:p w14:paraId="37B29629" w14:textId="29540978" w:rsidR="008818B4" w:rsidRPr="00203E3E" w:rsidRDefault="008818B4" w:rsidP="008818B4">
      <w:proofErr w:type="spellStart"/>
      <w:r w:rsidRPr="00203E3E">
        <w:rPr>
          <w:rStyle w:val="Style13ptBold"/>
        </w:rPr>
        <w:t>Kroenig</w:t>
      </w:r>
      <w:proofErr w:type="spellEnd"/>
      <w:r w:rsidRPr="00203E3E">
        <w:rPr>
          <w:rStyle w:val="Style13ptBold"/>
        </w:rPr>
        <w:t xml:space="preserve"> 16</w:t>
      </w:r>
      <w:r w:rsidRPr="00203E3E">
        <w:t xml:space="preserve"> (Matthew - Associate Professor in the Department of Government and School of Foreign Service at Georgetown University and a Senior Fellow in the Brent Scowcroft Center on International Security at the Atlantic Council, “Approaching Critical Mass: Asia’s Multipolar Nuclear Future,” National Bureau of Asian Research Special Report #58, June 2016)</w:t>
      </w:r>
    </w:p>
    <w:p w14:paraId="5AADAD60" w14:textId="29EF90BB" w:rsidR="008818B4" w:rsidRDefault="008818B4" w:rsidP="008818B4">
      <w:pPr>
        <w:rPr>
          <w:u w:val="single"/>
        </w:rPr>
      </w:pPr>
      <w:r w:rsidRPr="00203E3E">
        <w:rPr>
          <w:u w:val="single"/>
        </w:rPr>
        <w:t>The most important reason to be concerned about nuclear weapons in Asia</w:t>
      </w:r>
      <w:r w:rsidRPr="00203E3E">
        <w:rPr>
          <w:sz w:val="14"/>
        </w:rPr>
        <w:t xml:space="preserve">, of course, </w:t>
      </w:r>
      <w:r w:rsidRPr="00203E3E">
        <w:rPr>
          <w:u w:val="single"/>
        </w:rPr>
        <w:t xml:space="preserve">is the threat that nuclear weapons </w:t>
      </w:r>
      <w:r w:rsidRPr="00203E3E">
        <w:rPr>
          <w:iCs/>
          <w:u w:val="single"/>
        </w:rPr>
        <w:t>might be used</w:t>
      </w:r>
      <w:r w:rsidRPr="00203E3E">
        <w:rPr>
          <w:sz w:val="14"/>
        </w:rPr>
        <w:t xml:space="preserve">. To be sure, </w:t>
      </w:r>
      <w:r w:rsidRPr="00203E3E">
        <w:rPr>
          <w:u w:val="single"/>
        </w:rPr>
        <w:t xml:space="preserve">the use of nuclear weapons remains remote, but </w:t>
      </w:r>
      <w:r w:rsidRPr="00203E3E">
        <w:rPr>
          <w:iCs/>
          <w:u w:val="single"/>
        </w:rPr>
        <w:t>the probability is not zero</w:t>
      </w:r>
      <w:r w:rsidRPr="00203E3E">
        <w:rPr>
          <w:u w:val="single"/>
        </w:rPr>
        <w:t xml:space="preserve"> and the consequences could be </w:t>
      </w:r>
      <w:r w:rsidRPr="00203E3E">
        <w:rPr>
          <w:iCs/>
          <w:u w:val="single"/>
        </w:rPr>
        <w:t>catastrophic</w:t>
      </w:r>
      <w:r w:rsidRPr="00203E3E">
        <w:rPr>
          <w:sz w:val="14"/>
        </w:rPr>
        <w:t xml:space="preserve">. The subject, therefore, deserves </w:t>
      </w:r>
      <w:proofErr w:type="gramStart"/>
      <w:r w:rsidRPr="00203E3E">
        <w:rPr>
          <w:sz w:val="14"/>
        </w:rPr>
        <w:t>careful scrutiny</w:t>
      </w:r>
      <w:proofErr w:type="gramEnd"/>
      <w:r w:rsidRPr="00203E3E">
        <w:rPr>
          <w:sz w:val="14"/>
        </w:rPr>
        <w:t xml:space="preserve">. </w:t>
      </w:r>
      <w:r w:rsidRPr="00203E3E">
        <w:rPr>
          <w:u w:val="single"/>
        </w:rPr>
        <w:t xml:space="preserve">Nuclear use would overturn a </w:t>
      </w:r>
      <w:r w:rsidRPr="00203E3E">
        <w:rPr>
          <w:iCs/>
          <w:u w:val="single"/>
        </w:rPr>
        <w:t>70-year tradition of nonuse</w:t>
      </w:r>
      <w:r w:rsidRPr="00203E3E">
        <w:rPr>
          <w:u w:val="single"/>
        </w:rPr>
        <w:t xml:space="preserve">, could result in </w:t>
      </w:r>
      <w:r w:rsidRPr="00203E3E">
        <w:rPr>
          <w:iCs/>
          <w:u w:val="single"/>
        </w:rPr>
        <w:t>large-scale death</w:t>
      </w:r>
      <w:r w:rsidRPr="00203E3E">
        <w:rPr>
          <w:u w:val="single"/>
        </w:rPr>
        <w:t xml:space="preserve"> and </w:t>
      </w:r>
      <w:r w:rsidRPr="00203E3E">
        <w:rPr>
          <w:iCs/>
          <w:u w:val="single"/>
        </w:rPr>
        <w:t>destruction</w:t>
      </w:r>
      <w:r w:rsidRPr="00203E3E">
        <w:rPr>
          <w:u w:val="single"/>
        </w:rPr>
        <w:t xml:space="preserve">, and might </w:t>
      </w:r>
      <w:r w:rsidRPr="00203E3E">
        <w:rPr>
          <w:iCs/>
          <w:u w:val="single"/>
        </w:rPr>
        <w:t>set a precedent</w:t>
      </w:r>
      <w:r w:rsidRPr="00203E3E">
        <w:rPr>
          <w:u w:val="single"/>
        </w:rPr>
        <w:t xml:space="preserve"> that shapes how nuclear weapons are viewed, proliferated, and postured decades hence. The dangers of escalation may be </w:t>
      </w:r>
      <w:r w:rsidRPr="00203E3E">
        <w:rPr>
          <w:iCs/>
          <w:u w:val="single"/>
        </w:rPr>
        <w:t>magnified</w:t>
      </w:r>
      <w:r w:rsidRPr="00203E3E">
        <w:rPr>
          <w:u w:val="single"/>
        </w:rPr>
        <w:t xml:space="preserve"> in a </w:t>
      </w:r>
      <w:r w:rsidRPr="00203E3E">
        <w:rPr>
          <w:iCs/>
          <w:u w:val="single"/>
        </w:rPr>
        <w:t>multipolar nuclear order</w:t>
      </w:r>
      <w:r w:rsidRPr="00203E3E">
        <w:rPr>
          <w:u w:val="single"/>
        </w:rPr>
        <w:t xml:space="preserve"> in which small skirmishes present the potential to </w:t>
      </w:r>
      <w:r w:rsidRPr="00203E3E">
        <w:rPr>
          <w:iCs/>
          <w:u w:val="single"/>
        </w:rPr>
        <w:t>quickly draw in multiple powers</w:t>
      </w:r>
      <w:r w:rsidRPr="00203E3E">
        <w:rPr>
          <w:u w:val="single"/>
        </w:rPr>
        <w:t>, each with a finger on the nuclear trigger</w:t>
      </w:r>
      <w:r w:rsidRPr="00203E3E">
        <w:rPr>
          <w:sz w:val="14"/>
        </w:rPr>
        <w:t>. The following discussion will explore the logic of crisis escalation and strategic stability in a multipolar nuclear order.14</w:t>
      </w:r>
      <w:r w:rsidRPr="00203E3E">
        <w:rPr>
          <w:sz w:val="12"/>
        </w:rPr>
        <w:t>¶</w:t>
      </w:r>
      <w:r w:rsidRPr="00203E3E">
        <w:rPr>
          <w:sz w:val="14"/>
        </w:rPr>
        <w:t xml:space="preserve"> First and foremost, </w:t>
      </w:r>
      <w:r w:rsidRPr="00203E3E">
        <w:rPr>
          <w:u w:val="single"/>
        </w:rPr>
        <w:t xml:space="preserve">the existence of multipolar nuclear powers means that crises may </w:t>
      </w:r>
      <w:r w:rsidRPr="00203E3E">
        <w:rPr>
          <w:iCs/>
          <w:u w:val="single"/>
        </w:rPr>
        <w:t>pit multiple nuclear-armed states against one another</w:t>
      </w:r>
      <w:r w:rsidRPr="00203E3E">
        <w:rPr>
          <w:sz w:val="14"/>
        </w:rPr>
        <w:t>. This may be the result of formal planning if a state’s strategy calls for fighting multiple nuclear-armed adversaries simultaneously. A state may choose such a strategy if it believes that a war with one of these states would inevitably mean war with both. Alternatively, in a war between state A and state B, state A may decide to conduct a preventive strike on state C for fear that it would otherwise seek to exploit the aftermath of the war between states A and B. Given U.S. nuclear strategy in the early Cold War, for example, it is likely that a nuclear war between the United States and the Soviet Union would have also resulted in U.S. nuclear attacks against China, even if China had not been a direct participant in the precipitating dispute.</w:t>
      </w:r>
      <w:r w:rsidRPr="00203E3E">
        <w:rPr>
          <w:sz w:val="12"/>
        </w:rPr>
        <w:t>¶</w:t>
      </w:r>
      <w:r w:rsidRPr="00203E3E">
        <w:rPr>
          <w:sz w:val="14"/>
        </w:rPr>
        <w:t xml:space="preserve"> In addition, </w:t>
      </w:r>
      <w:r w:rsidRPr="00203E3E">
        <w:rPr>
          <w:u w:val="single"/>
        </w:rPr>
        <w:t xml:space="preserve">conflicts of interest between nuclear powers may </w:t>
      </w:r>
      <w:r w:rsidRPr="00203E3E">
        <w:rPr>
          <w:iCs/>
          <w:u w:val="single"/>
        </w:rPr>
        <w:t>inadvertently impinge</w:t>
      </w:r>
      <w:r w:rsidRPr="00203E3E">
        <w:rPr>
          <w:u w:val="single"/>
        </w:rPr>
        <w:t xml:space="preserve"> on the interests of other nuclear-armed states, </w:t>
      </w:r>
      <w:r w:rsidRPr="00203E3E">
        <w:rPr>
          <w:iCs/>
          <w:u w:val="single"/>
        </w:rPr>
        <w:t>drawing them into conflict</w:t>
      </w:r>
      <w:r w:rsidRPr="00203E3E">
        <w:rPr>
          <w:u w:val="single"/>
        </w:rPr>
        <w:t xml:space="preserve">. There is </w:t>
      </w:r>
      <w:r w:rsidRPr="00203E3E">
        <w:rPr>
          <w:iCs/>
          <w:u w:val="single"/>
        </w:rPr>
        <w:t>always a danger</w:t>
      </w:r>
      <w:r w:rsidRPr="00203E3E">
        <w:rPr>
          <w:u w:val="single"/>
        </w:rPr>
        <w:t xml:space="preserve"> that one nuclear power could </w:t>
      </w:r>
      <w:proofErr w:type="gramStart"/>
      <w:r w:rsidRPr="00203E3E">
        <w:rPr>
          <w:u w:val="single"/>
        </w:rPr>
        <w:t>take action</w:t>
      </w:r>
      <w:proofErr w:type="gramEnd"/>
      <w:r w:rsidRPr="00203E3E">
        <w:rPr>
          <w:u w:val="single"/>
        </w:rPr>
        <w:t xml:space="preserve"> against a nuclear rival and that this action would </w:t>
      </w:r>
      <w:r w:rsidRPr="00203E3E">
        <w:rPr>
          <w:iCs/>
          <w:u w:val="single"/>
        </w:rPr>
        <w:t>unintentionally cross a red line</w:t>
      </w:r>
      <w:r w:rsidRPr="00203E3E">
        <w:rPr>
          <w:u w:val="single"/>
        </w:rPr>
        <w:t xml:space="preserve"> for a third nuclear power, triggering a tripartite nuclear crisis</w:t>
      </w:r>
      <w:r w:rsidRPr="00203E3E">
        <w:rPr>
          <w:sz w:val="14"/>
        </w:rPr>
        <w:t>. Linton Brooks and Mira Rapp-Hooper have dubbed this category of phenomena the “security trilemma.”15 For example, if the United States were to engage in a show of force in an effort to signal resolve to Russia, such as the flushing of nuclear submarines, this action could inadvertently trigger a crisis for China.</w:t>
      </w:r>
      <w:r w:rsidRPr="00203E3E">
        <w:rPr>
          <w:sz w:val="12"/>
        </w:rPr>
        <w:t>¶</w:t>
      </w:r>
      <w:r w:rsidRPr="00203E3E">
        <w:rPr>
          <w:sz w:val="14"/>
        </w:rPr>
        <w:t xml:space="preserve"> </w:t>
      </w:r>
      <w:r w:rsidRPr="00203E3E">
        <w:rPr>
          <w:u w:val="single"/>
        </w:rPr>
        <w:t xml:space="preserve">There is also the issue of </w:t>
      </w:r>
      <w:r w:rsidRPr="00203E3E">
        <w:rPr>
          <w:iCs/>
          <w:u w:val="single"/>
        </w:rPr>
        <w:t>“catalytic” war</w:t>
      </w:r>
      <w:r w:rsidRPr="00203E3E">
        <w:rPr>
          <w:sz w:val="14"/>
        </w:rPr>
        <w:t xml:space="preserve">. This may be the first mechanism by which Cold War strategists feared that multiple nuclear players could increase the motivations for a nuclear exchange. They worried that </w:t>
      </w:r>
      <w:r w:rsidRPr="00203E3E">
        <w:rPr>
          <w:u w:val="single"/>
        </w:rPr>
        <w:t>a third nuclear power</w:t>
      </w:r>
      <w:r w:rsidRPr="00203E3E">
        <w:rPr>
          <w:sz w:val="14"/>
        </w:rPr>
        <w:t xml:space="preserve">, such as China, </w:t>
      </w:r>
      <w:r w:rsidRPr="00203E3E">
        <w:rPr>
          <w:u w:val="single"/>
        </w:rPr>
        <w:t>might conduct a nuclear strike on one of the superpowers, leading the wounded superpower to conclude wrongly that the other</w:t>
      </w:r>
      <w:r w:rsidRPr="00203E3E">
        <w:rPr>
          <w:sz w:val="14"/>
        </w:rPr>
        <w:t xml:space="preserve"> superpower </w:t>
      </w:r>
      <w:r w:rsidRPr="00203E3E">
        <w:rPr>
          <w:u w:val="single"/>
        </w:rPr>
        <w:t>was responsible and thereby retaliate against an innocent state presumed to be the aggressor</w:t>
      </w:r>
      <w:r w:rsidRPr="00203E3E">
        <w:rPr>
          <w:sz w:val="14"/>
        </w:rPr>
        <w:t xml:space="preserve">. This outcome </w:t>
      </w:r>
      <w:proofErr w:type="gramStart"/>
      <w:r w:rsidRPr="00203E3E">
        <w:rPr>
          <w:sz w:val="14"/>
        </w:rPr>
        <w:t>was seen as</w:t>
      </w:r>
      <w:proofErr w:type="gramEnd"/>
      <w:r w:rsidRPr="00203E3E">
        <w:rPr>
          <w:sz w:val="14"/>
        </w:rPr>
        <w:t xml:space="preserve"> potentially attractive to the third state as a way of destroying the superpowers and promoting itself within the global power hierarchy. Fortunately, this scenario never came to pass during the Cold War. With modern intelligence, reconnaissance, and early warning capabilities among the major powers, it is more difficult to imagine such a scenario today, although </w:t>
      </w:r>
      <w:r w:rsidRPr="00203E3E">
        <w:rPr>
          <w:u w:val="single"/>
        </w:rPr>
        <w:t xml:space="preserve">this risk is </w:t>
      </w:r>
      <w:r w:rsidRPr="00203E3E">
        <w:rPr>
          <w:iCs/>
          <w:u w:val="single"/>
        </w:rPr>
        <w:t>still conceivable</w:t>
      </w:r>
      <w:r w:rsidRPr="00203E3E">
        <w:rPr>
          <w:u w:val="single"/>
        </w:rPr>
        <w:t xml:space="preserve"> among less technologically developed states</w:t>
      </w:r>
      <w:r w:rsidRPr="00203E3E">
        <w:rPr>
          <w:sz w:val="14"/>
        </w:rPr>
        <w:t>.</w:t>
      </w:r>
      <w:r w:rsidRPr="00203E3E">
        <w:rPr>
          <w:sz w:val="12"/>
        </w:rPr>
        <w:t>¶</w:t>
      </w:r>
      <w:r w:rsidRPr="00203E3E">
        <w:rPr>
          <w:sz w:val="14"/>
        </w:rPr>
        <w:t xml:space="preserve"> In addition to acting directly against one another, </w:t>
      </w:r>
      <w:r w:rsidRPr="00203E3E">
        <w:rPr>
          <w:u w:val="single"/>
        </w:rPr>
        <w:t xml:space="preserve">nuclear powers could be </w:t>
      </w:r>
      <w:r w:rsidRPr="00203E3E">
        <w:rPr>
          <w:iCs/>
          <w:u w:val="single"/>
        </w:rPr>
        <w:t>drawn into smaller conflicts</w:t>
      </w:r>
      <w:r w:rsidRPr="00203E3E">
        <w:rPr>
          <w:u w:val="single"/>
        </w:rPr>
        <w:t xml:space="preserve"> between their allies and </w:t>
      </w:r>
      <w:r w:rsidRPr="00203E3E">
        <w:rPr>
          <w:iCs/>
          <w:u w:val="single"/>
        </w:rPr>
        <w:t>brought face to face in peak crises</w:t>
      </w:r>
      <w:r w:rsidRPr="00203E3E">
        <w:rPr>
          <w:sz w:val="14"/>
        </w:rPr>
        <w:t xml:space="preserve">. International relations </w:t>
      </w:r>
      <w:r w:rsidRPr="00203E3E">
        <w:rPr>
          <w:u w:val="single"/>
        </w:rPr>
        <w:t xml:space="preserve">theorists discuss the concept of </w:t>
      </w:r>
      <w:r w:rsidRPr="00203E3E">
        <w:rPr>
          <w:iCs/>
          <w:u w:val="single"/>
        </w:rPr>
        <w:t>“chain ganging”</w:t>
      </w:r>
      <w:r w:rsidRPr="00203E3E">
        <w:rPr>
          <w:u w:val="single"/>
        </w:rPr>
        <w:t xml:space="preserve"> within alliance relationships, the dangers of which are </w:t>
      </w:r>
      <w:r w:rsidRPr="00203E3E">
        <w:rPr>
          <w:iCs/>
          <w:u w:val="single"/>
        </w:rPr>
        <w:t>more severe</w:t>
      </w:r>
      <w:r w:rsidRPr="00203E3E">
        <w:rPr>
          <w:u w:val="single"/>
        </w:rPr>
        <w:t xml:space="preserve"> when the possibility of nuclear escalation is present</w:t>
      </w:r>
      <w:r w:rsidRPr="00203E3E">
        <w:rPr>
          <w:sz w:val="14"/>
        </w:rPr>
        <w:t xml:space="preserve">.16 Although this was a potential problem even in a bipolar nuclear order, </w:t>
      </w:r>
      <w:r w:rsidRPr="00203E3E">
        <w:rPr>
          <w:u w:val="single"/>
        </w:rPr>
        <w:t xml:space="preserve">the more nuclear weapons states present, the </w:t>
      </w:r>
      <w:r w:rsidRPr="00203E3E">
        <w:rPr>
          <w:iCs/>
          <w:u w:val="single"/>
        </w:rPr>
        <w:t>greater the likelihood</w:t>
      </w:r>
      <w:r w:rsidRPr="00203E3E">
        <w:rPr>
          <w:u w:val="single"/>
        </w:rPr>
        <w:t xml:space="preserve"> of multiple nuclear powers entering a crisis. A similar logic suggests that the more fingers on the nuclear trigger, the </w:t>
      </w:r>
      <w:r w:rsidRPr="00203E3E">
        <w:rPr>
          <w:iCs/>
          <w:u w:val="single"/>
        </w:rPr>
        <w:t>more likely it is</w:t>
      </w:r>
      <w:r w:rsidRPr="00203E3E">
        <w:rPr>
          <w:u w:val="single"/>
        </w:rPr>
        <w:t xml:space="preserve"> that nuclear weapons </w:t>
      </w:r>
      <w:r w:rsidRPr="00203E3E">
        <w:rPr>
          <w:iCs/>
          <w:u w:val="single"/>
        </w:rPr>
        <w:t>will be used</w:t>
      </w:r>
      <w:r w:rsidRPr="00203E3E">
        <w:rPr>
          <w:u w:val="single"/>
        </w:rPr>
        <w:t>.</w:t>
      </w:r>
      <w:r w:rsidRPr="00203E3E">
        <w:rPr>
          <w:sz w:val="12"/>
        </w:rPr>
        <w:t>¶</w:t>
      </w:r>
      <w:r w:rsidRPr="00203E3E">
        <w:rPr>
          <w:sz w:val="12"/>
          <w:u w:val="single"/>
        </w:rPr>
        <w:t xml:space="preserve"> </w:t>
      </w:r>
      <w:r w:rsidRPr="00203E3E">
        <w:rPr>
          <w:u w:val="single"/>
        </w:rPr>
        <w:t xml:space="preserve">Multipolar nuclear crises are </w:t>
      </w:r>
      <w:r w:rsidRPr="00203E3E">
        <w:rPr>
          <w:iCs/>
          <w:u w:val="single"/>
        </w:rPr>
        <w:t>not without historical precedent</w:t>
      </w:r>
      <w:r w:rsidRPr="00203E3E">
        <w:rPr>
          <w:sz w:val="14"/>
        </w:rPr>
        <w:t xml:space="preserve">.17 Several Cold War crises featured the Soviet Union against the United States and its European nuclear-armed allies, Britain and later France. The 1973 Arab-Israeli War involved the United States, the Soviet Union, and a nuclear-armed Israel. The United States has been an interested party in regional nuclear disputes, including the Sino-Soviet border war of 1969 and several crises in the past two decades on the Indian subcontinent. Indeed, </w:t>
      </w:r>
      <w:r w:rsidRPr="00203E3E">
        <w:rPr>
          <w:u w:val="single"/>
        </w:rPr>
        <w:t xml:space="preserve">many of these crises stand out as among </w:t>
      </w:r>
      <w:r w:rsidRPr="00203E3E">
        <w:rPr>
          <w:iCs/>
          <w:u w:val="single"/>
        </w:rPr>
        <w:t>the most dangerous of the nuclear era</w:t>
      </w:r>
      <w:r w:rsidRPr="00203E3E">
        <w:rPr>
          <w:u w:val="single"/>
        </w:rPr>
        <w:t>.</w:t>
      </w:r>
    </w:p>
    <w:p w14:paraId="39C5DD19" w14:textId="59DFA43E" w:rsidR="00E65B03" w:rsidRDefault="00E65B03" w:rsidP="00E65B03">
      <w:pPr>
        <w:pStyle w:val="Heading3"/>
        <w:rPr>
          <w:rFonts w:eastAsia="Cambria"/>
        </w:rPr>
      </w:pPr>
      <w:proofErr w:type="spellStart"/>
      <w:r>
        <w:rPr>
          <w:rFonts w:eastAsia="Cambria"/>
        </w:rPr>
        <w:t>Prolif</w:t>
      </w:r>
      <w:proofErr w:type="spellEnd"/>
      <w:r>
        <w:rPr>
          <w:rFonts w:eastAsia="Cambria"/>
        </w:rPr>
        <w:t xml:space="preserve"> Turns Terrorism </w:t>
      </w:r>
    </w:p>
    <w:p w14:paraId="44129A7E" w14:textId="2B7FEE21" w:rsidR="00E65B03" w:rsidRPr="000876AF" w:rsidRDefault="00E65B03" w:rsidP="00E65B03">
      <w:pPr>
        <w:pStyle w:val="Heading4"/>
      </w:pPr>
      <w:r w:rsidRPr="000876AF">
        <w:t xml:space="preserve">Proliferation enables nuclear terrorism </w:t>
      </w:r>
    </w:p>
    <w:p w14:paraId="18BDA7EC" w14:textId="77777777" w:rsidR="00E65B03" w:rsidRPr="00157D22" w:rsidRDefault="00E65B03" w:rsidP="00E65B03">
      <w:proofErr w:type="spellStart"/>
      <w:r w:rsidRPr="000876AF">
        <w:rPr>
          <w:rStyle w:val="Style13ptBold"/>
        </w:rPr>
        <w:t>Kroenig</w:t>
      </w:r>
      <w:proofErr w:type="spellEnd"/>
      <w:r w:rsidRPr="000876AF">
        <w:rPr>
          <w:rStyle w:val="Style13ptBold"/>
        </w:rPr>
        <w:t xml:space="preserve"> 15</w:t>
      </w:r>
      <w:r w:rsidRPr="00157D22">
        <w:t xml:space="preserve"> – Matthew, Associate Professor and International Relations Field Chair in the Department of Government and School of Foreign Service at Georgetown University and a Senior Fellow in the Brent Scowcroft Center on International Security at The Atlantic Council, “THE HISTORY OF PROLIFERATION OPTIMISM: DOES IT HAVE A FUTURE?” http://www.npolicy.org/books/Moving_Beyond_Pretense/Ch3_Kroenig.pdf</w:t>
      </w:r>
    </w:p>
    <w:p w14:paraId="3D2DD905" w14:textId="39749D92" w:rsidR="000A6C67" w:rsidRDefault="00E65B03" w:rsidP="00E65B03">
      <w:pPr>
        <w:rPr>
          <w:sz w:val="16"/>
        </w:rPr>
      </w:pPr>
      <w:r w:rsidRPr="00E65B03">
        <w:rPr>
          <w:b/>
          <w:iCs/>
          <w:szCs w:val="20"/>
          <w:u w:val="single"/>
        </w:rPr>
        <w:t>Nuclear Terrorism</w:t>
      </w:r>
      <w:r w:rsidRPr="008673AB">
        <w:rPr>
          <w:sz w:val="16"/>
        </w:rPr>
        <w:t xml:space="preserve">. </w:t>
      </w:r>
      <w:r w:rsidRPr="008673AB">
        <w:rPr>
          <w:u w:val="single"/>
        </w:rPr>
        <w:t xml:space="preserve">The spread of </w:t>
      </w:r>
      <w:r w:rsidRPr="00E65B03">
        <w:rPr>
          <w:b/>
          <w:iCs/>
          <w:szCs w:val="20"/>
          <w:u w:val="single"/>
        </w:rPr>
        <w:t>nuc</w:t>
      </w:r>
      <w:r w:rsidRPr="008673AB">
        <w:rPr>
          <w:sz w:val="16"/>
        </w:rPr>
        <w:t>lear weapon</w:t>
      </w:r>
      <w:r w:rsidRPr="00E65B03">
        <w:rPr>
          <w:b/>
          <w:iCs/>
          <w:szCs w:val="20"/>
          <w:u w:val="single"/>
        </w:rPr>
        <w:t>s</w:t>
      </w:r>
      <w:r w:rsidRPr="008673AB">
        <w:rPr>
          <w:sz w:val="16"/>
        </w:rPr>
        <w:t xml:space="preserve"> also </w:t>
      </w:r>
      <w:r w:rsidRPr="00E65B03">
        <w:rPr>
          <w:b/>
          <w:iCs/>
          <w:szCs w:val="20"/>
          <w:u w:val="single"/>
        </w:rPr>
        <w:t>increases the risk of nuclear terrorism</w:t>
      </w:r>
      <w:r w:rsidRPr="008673AB">
        <w:rPr>
          <w:sz w:val="16"/>
        </w:rPr>
        <w:t xml:space="preserve">.58 </w:t>
      </w:r>
      <w:r w:rsidRPr="008673AB">
        <w:rPr>
          <w:u w:val="single"/>
        </w:rPr>
        <w:t>It used</w:t>
      </w:r>
      <w:r w:rsidRPr="008673AB">
        <w:rPr>
          <w:sz w:val="16"/>
        </w:rPr>
        <w:t xml:space="preserve"> </w:t>
      </w:r>
      <w:r w:rsidRPr="008673AB">
        <w:rPr>
          <w:u w:val="single"/>
        </w:rPr>
        <w:t>to be</w:t>
      </w:r>
      <w:r w:rsidRPr="008673AB">
        <w:rPr>
          <w:sz w:val="16"/>
        </w:rPr>
        <w:t xml:space="preserve"> </w:t>
      </w:r>
      <w:r w:rsidRPr="008673AB">
        <w:rPr>
          <w:u w:val="single"/>
        </w:rPr>
        <w:t>said</w:t>
      </w:r>
      <w:r w:rsidRPr="008673AB">
        <w:rPr>
          <w:sz w:val="16"/>
        </w:rPr>
        <w:t xml:space="preserve"> that “</w:t>
      </w:r>
      <w:r w:rsidRPr="008673AB">
        <w:rPr>
          <w:u w:val="single"/>
        </w:rPr>
        <w:t>Terrorists</w:t>
      </w:r>
      <w:r w:rsidRPr="008673AB">
        <w:rPr>
          <w:sz w:val="16"/>
        </w:rPr>
        <w:t xml:space="preserve"> </w:t>
      </w:r>
      <w:r w:rsidRPr="008673AB">
        <w:rPr>
          <w:u w:val="single"/>
        </w:rPr>
        <w:t>want</w:t>
      </w:r>
      <w:r w:rsidRPr="008673AB">
        <w:rPr>
          <w:sz w:val="16"/>
        </w:rPr>
        <w:t xml:space="preserve"> a lot of </w:t>
      </w:r>
      <w:r w:rsidRPr="008673AB">
        <w:rPr>
          <w:u w:val="single"/>
        </w:rPr>
        <w:t>people watching</w:t>
      </w:r>
      <w:r w:rsidRPr="008673AB">
        <w:rPr>
          <w:sz w:val="16"/>
        </w:rPr>
        <w:t xml:space="preserve">, </w:t>
      </w:r>
      <w:r w:rsidRPr="008673AB">
        <w:rPr>
          <w:u w:val="single"/>
        </w:rPr>
        <w:t>not</w:t>
      </w:r>
      <w:r w:rsidRPr="008673AB">
        <w:rPr>
          <w:sz w:val="16"/>
        </w:rPr>
        <w:t xml:space="preserve"> a lot of people </w:t>
      </w:r>
      <w:r w:rsidRPr="008673AB">
        <w:rPr>
          <w:u w:val="single"/>
        </w:rPr>
        <w:t>dead</w:t>
      </w:r>
      <w:r w:rsidRPr="008673AB">
        <w:rPr>
          <w:sz w:val="16"/>
        </w:rPr>
        <w:t xml:space="preserve">,” </w:t>
      </w:r>
      <w:r w:rsidRPr="008673AB">
        <w:rPr>
          <w:u w:val="single"/>
        </w:rPr>
        <w:t xml:space="preserve">but </w:t>
      </w:r>
      <w:r w:rsidRPr="008673AB">
        <w:rPr>
          <w:sz w:val="16"/>
        </w:rPr>
        <w:t xml:space="preserve">the terrorist attacks of </w:t>
      </w:r>
      <w:r w:rsidRPr="008673AB">
        <w:rPr>
          <w:u w:val="single"/>
        </w:rPr>
        <w:t xml:space="preserve">9/11 </w:t>
      </w:r>
      <w:r w:rsidRPr="00E65B03">
        <w:rPr>
          <w:b/>
          <w:iCs/>
          <w:szCs w:val="20"/>
          <w:u w:val="single"/>
        </w:rPr>
        <w:t>changed expert perceptions of the terrorist threat</w:t>
      </w:r>
      <w:r w:rsidRPr="008673AB">
        <w:rPr>
          <w:sz w:val="16"/>
        </w:rPr>
        <w:t xml:space="preserve">.59 </w:t>
      </w:r>
      <w:r w:rsidRPr="008673AB">
        <w:rPr>
          <w:u w:val="single"/>
        </w:rPr>
        <w:t>These attacks demonstrated</w:t>
      </w:r>
      <w:r w:rsidRPr="008673AB">
        <w:rPr>
          <w:sz w:val="16"/>
        </w:rPr>
        <w:t xml:space="preserve"> that al-Qaeda and other </w:t>
      </w:r>
      <w:r w:rsidRPr="008673AB">
        <w:rPr>
          <w:u w:val="single"/>
        </w:rPr>
        <w:t>modern terrorist groups are interested in</w:t>
      </w:r>
      <w:r w:rsidRPr="008673AB">
        <w:rPr>
          <w:sz w:val="16"/>
        </w:rPr>
        <w:t xml:space="preserve"> imposing </w:t>
      </w:r>
      <w:r w:rsidRPr="00E65B03">
        <w:rPr>
          <w:b/>
          <w:iCs/>
          <w:szCs w:val="20"/>
          <w:u w:val="single"/>
        </w:rPr>
        <w:t>massive casualties</w:t>
      </w:r>
      <w:r w:rsidRPr="008673AB">
        <w:rPr>
          <w:sz w:val="16"/>
        </w:rPr>
        <w:t xml:space="preserve">, and </w:t>
      </w:r>
      <w:r w:rsidRPr="008673AB">
        <w:rPr>
          <w:u w:val="single"/>
        </w:rPr>
        <w:t>there are few better</w:t>
      </w:r>
      <w:r w:rsidRPr="008673AB">
        <w:rPr>
          <w:sz w:val="16"/>
        </w:rPr>
        <w:t xml:space="preserve"> </w:t>
      </w:r>
      <w:r w:rsidRPr="008673AB">
        <w:rPr>
          <w:u w:val="single"/>
        </w:rPr>
        <w:t>ways</w:t>
      </w:r>
      <w:r w:rsidRPr="008673AB">
        <w:rPr>
          <w:sz w:val="16"/>
        </w:rPr>
        <w:t xml:space="preserve"> of killing large numbers of civilians </w:t>
      </w:r>
      <w:r w:rsidRPr="008673AB">
        <w:rPr>
          <w:u w:val="single"/>
        </w:rPr>
        <w:t>than</w:t>
      </w:r>
      <w:r w:rsidRPr="008673AB">
        <w:rPr>
          <w:sz w:val="16"/>
        </w:rPr>
        <w:t xml:space="preserve"> detonating </w:t>
      </w:r>
      <w:r w:rsidRPr="008673AB">
        <w:rPr>
          <w:u w:val="single"/>
        </w:rPr>
        <w:t>a nuclear weapon in a major metro</w:t>
      </w:r>
      <w:r w:rsidRPr="008673AB">
        <w:rPr>
          <w:sz w:val="16"/>
        </w:rPr>
        <w:t xml:space="preserve">politan </w:t>
      </w:r>
      <w:r w:rsidRPr="008673AB">
        <w:rPr>
          <w:u w:val="single"/>
        </w:rPr>
        <w:t>area</w:t>
      </w:r>
      <w:r w:rsidRPr="008673AB">
        <w:rPr>
          <w:sz w:val="16"/>
        </w:rPr>
        <w:t xml:space="preserve">. While 9/11 was one of the greatest tragedies in American history, it would have been much worse had Osama </w:t>
      </w:r>
      <w:r w:rsidRPr="008673AB">
        <w:rPr>
          <w:u w:val="single"/>
        </w:rPr>
        <w:t>Bin Laden</w:t>
      </w:r>
      <w:r w:rsidRPr="008673AB">
        <w:rPr>
          <w:sz w:val="16"/>
        </w:rPr>
        <w:t xml:space="preserve"> been able to acquire nuclear weapons. Osama Bin Laden </w:t>
      </w:r>
      <w:r w:rsidRPr="008673AB">
        <w:rPr>
          <w:u w:val="single"/>
        </w:rPr>
        <w:t>declared it a “religious duty” for</w:t>
      </w:r>
      <w:r w:rsidRPr="008673AB">
        <w:rPr>
          <w:sz w:val="16"/>
        </w:rPr>
        <w:t xml:space="preserve"> </w:t>
      </w:r>
      <w:r w:rsidRPr="008673AB">
        <w:rPr>
          <w:u w:val="single"/>
        </w:rPr>
        <w:t>al-Qaeda to acquire nuclear weapons</w:t>
      </w:r>
      <w:r w:rsidRPr="008673AB">
        <w:rPr>
          <w:sz w:val="16"/>
        </w:rPr>
        <w:t xml:space="preserve">, and </w:t>
      </w:r>
      <w:r w:rsidRPr="008673AB">
        <w:rPr>
          <w:u w:val="single"/>
        </w:rPr>
        <w:t>radical clerics</w:t>
      </w:r>
      <w:r w:rsidRPr="008673AB">
        <w:rPr>
          <w:sz w:val="16"/>
        </w:rPr>
        <w:t xml:space="preserve"> have </w:t>
      </w:r>
      <w:r w:rsidRPr="008673AB">
        <w:rPr>
          <w:u w:val="single"/>
        </w:rPr>
        <w:t>issued fatwas declaring it permissible</w:t>
      </w:r>
      <w:r w:rsidRPr="008673AB">
        <w:rPr>
          <w:sz w:val="16"/>
        </w:rPr>
        <w:t xml:space="preserve"> to use nuclear weapons in jihad against the West.60 </w:t>
      </w:r>
      <w:r w:rsidRPr="008673AB">
        <w:rPr>
          <w:u w:val="single"/>
        </w:rPr>
        <w:t>Unlike states, which can be</w:t>
      </w:r>
      <w:r w:rsidRPr="008673AB">
        <w:rPr>
          <w:sz w:val="16"/>
        </w:rPr>
        <w:t xml:space="preserve"> more easily </w:t>
      </w:r>
      <w:r w:rsidRPr="008673AB">
        <w:rPr>
          <w:u w:val="single"/>
        </w:rPr>
        <w:t>deterred</w:t>
      </w:r>
      <w:r w:rsidRPr="008673AB">
        <w:rPr>
          <w:sz w:val="16"/>
        </w:rPr>
        <w:t xml:space="preserve">, there is little doubt that if </w:t>
      </w:r>
      <w:r w:rsidRPr="008673AB">
        <w:rPr>
          <w:u w:val="single"/>
        </w:rPr>
        <w:t>terrorists</w:t>
      </w:r>
      <w:r w:rsidRPr="008673AB">
        <w:rPr>
          <w:sz w:val="16"/>
        </w:rPr>
        <w:t xml:space="preserve"> acquired nuclear weapons, they </w:t>
      </w:r>
      <w:r w:rsidRPr="00E65B03">
        <w:rPr>
          <w:b/>
          <w:iCs/>
          <w:szCs w:val="20"/>
          <w:u w:val="single"/>
        </w:rPr>
        <w:t>would use them</w:t>
      </w:r>
      <w:r w:rsidRPr="008673AB">
        <w:rPr>
          <w:sz w:val="16"/>
        </w:rPr>
        <w:t xml:space="preserve">. Indeed, in recent years, many U.S. politicians and </w:t>
      </w:r>
      <w:proofErr w:type="spellStart"/>
      <w:r w:rsidRPr="008673AB">
        <w:rPr>
          <w:sz w:val="16"/>
        </w:rPr>
        <w:t>secu</w:t>
      </w:r>
      <w:proofErr w:type="spellEnd"/>
      <w:r w:rsidRPr="008673AB">
        <w:rPr>
          <w:sz w:val="16"/>
        </w:rPr>
        <w:t xml:space="preserve">- 75 </w:t>
      </w:r>
      <w:proofErr w:type="spellStart"/>
      <w:r w:rsidRPr="008673AB">
        <w:rPr>
          <w:sz w:val="16"/>
        </w:rPr>
        <w:t>rity</w:t>
      </w:r>
      <w:proofErr w:type="spellEnd"/>
      <w:r w:rsidRPr="008673AB">
        <w:rPr>
          <w:sz w:val="16"/>
        </w:rPr>
        <w:t xml:space="preserve"> analysts have agreed that nuclear terrorism poses the greatest threat to U.S. national security.61 Wanting nuclear weapons and actually possessing them, however, are two different things, and </w:t>
      </w:r>
      <w:r w:rsidRPr="008673AB">
        <w:rPr>
          <w:u w:val="single"/>
        </w:rPr>
        <w:t>many analysts</w:t>
      </w:r>
      <w:r w:rsidRPr="008673AB">
        <w:rPr>
          <w:sz w:val="16"/>
        </w:rPr>
        <w:t xml:space="preserve"> have </w:t>
      </w:r>
      <w:r w:rsidRPr="008673AB">
        <w:rPr>
          <w:u w:val="single"/>
        </w:rPr>
        <w:t>pointed out the tremendous hurdles</w:t>
      </w:r>
      <w:r w:rsidRPr="008673AB">
        <w:rPr>
          <w:sz w:val="16"/>
        </w:rPr>
        <w:t xml:space="preserve"> that </w:t>
      </w:r>
      <w:r w:rsidRPr="008673AB">
        <w:rPr>
          <w:u w:val="single"/>
        </w:rPr>
        <w:t>terrorists</w:t>
      </w:r>
      <w:r w:rsidRPr="008673AB">
        <w:rPr>
          <w:sz w:val="16"/>
        </w:rPr>
        <w:t xml:space="preserve"> would </w:t>
      </w:r>
      <w:r w:rsidRPr="008673AB">
        <w:rPr>
          <w:u w:val="single"/>
        </w:rPr>
        <w:t>have to overcome</w:t>
      </w:r>
      <w:r w:rsidRPr="008673AB">
        <w:rPr>
          <w:sz w:val="16"/>
        </w:rPr>
        <w:t xml:space="preserve"> </w:t>
      </w:r>
      <w:r w:rsidRPr="008673AB">
        <w:rPr>
          <w:u w:val="single"/>
        </w:rPr>
        <w:t>to acquire nuclear weapons</w:t>
      </w:r>
      <w:r w:rsidRPr="008673AB">
        <w:rPr>
          <w:sz w:val="16"/>
        </w:rPr>
        <w:t xml:space="preserve">.62 Nevertheless, </w:t>
      </w:r>
      <w:r w:rsidRPr="008673AB">
        <w:rPr>
          <w:u w:val="single"/>
        </w:rPr>
        <w:t>as nuclear weapons spread</w:t>
      </w:r>
      <w:r w:rsidRPr="008673AB">
        <w:rPr>
          <w:sz w:val="16"/>
        </w:rPr>
        <w:t xml:space="preserve">, </w:t>
      </w:r>
      <w:r w:rsidRPr="00E65B03">
        <w:rPr>
          <w:b/>
          <w:iCs/>
          <w:szCs w:val="20"/>
          <w:u w:val="single"/>
        </w:rPr>
        <w:t>the possibility that they will eventually fall into terrorist hands increases</w:t>
      </w:r>
      <w:r w:rsidRPr="008673AB">
        <w:rPr>
          <w:sz w:val="16"/>
        </w:rPr>
        <w:t xml:space="preserve">. </w:t>
      </w:r>
      <w:r w:rsidRPr="008673AB">
        <w:rPr>
          <w:u w:val="single"/>
        </w:rPr>
        <w:t>States could</w:t>
      </w:r>
      <w:r w:rsidRPr="008673AB">
        <w:rPr>
          <w:sz w:val="16"/>
        </w:rPr>
        <w:t xml:space="preserve"> intentionally </w:t>
      </w:r>
      <w:r w:rsidRPr="008673AB">
        <w:rPr>
          <w:u w:val="single"/>
        </w:rPr>
        <w:t>transfer nuclear weapons, or the</w:t>
      </w:r>
      <w:r w:rsidRPr="008673AB">
        <w:rPr>
          <w:sz w:val="16"/>
        </w:rPr>
        <w:t xml:space="preserve"> </w:t>
      </w:r>
      <w:r w:rsidRPr="008673AB">
        <w:rPr>
          <w:u w:val="single"/>
        </w:rPr>
        <w:t>fissile material</w:t>
      </w:r>
      <w:r w:rsidRPr="008673AB">
        <w:rPr>
          <w:sz w:val="16"/>
        </w:rPr>
        <w:t xml:space="preserve"> required to build them, </w:t>
      </w:r>
      <w:r w:rsidRPr="008673AB">
        <w:rPr>
          <w:u w:val="single"/>
        </w:rPr>
        <w:t>to terrorist groups. There are good reasons</w:t>
      </w:r>
      <w:r w:rsidRPr="008673AB">
        <w:rPr>
          <w:sz w:val="16"/>
        </w:rPr>
        <w:t xml:space="preserve"> why </w:t>
      </w:r>
      <w:r w:rsidRPr="008673AB">
        <w:rPr>
          <w:u w:val="single"/>
        </w:rPr>
        <w:t>a state might be</w:t>
      </w:r>
      <w:r w:rsidRPr="008673AB">
        <w:rPr>
          <w:sz w:val="16"/>
        </w:rPr>
        <w:t xml:space="preserve"> </w:t>
      </w:r>
      <w:r w:rsidRPr="008673AB">
        <w:rPr>
          <w:u w:val="single"/>
        </w:rPr>
        <w:t>reluctant to transfer</w:t>
      </w:r>
      <w:r w:rsidRPr="008673AB">
        <w:rPr>
          <w:sz w:val="16"/>
        </w:rPr>
        <w:t xml:space="preserve"> nuclear weapons to terrorists, </w:t>
      </w:r>
      <w:r w:rsidRPr="008673AB">
        <w:rPr>
          <w:u w:val="single"/>
        </w:rPr>
        <w:t>but as nuclear weapons spread, the possibility</w:t>
      </w:r>
      <w:r w:rsidRPr="008673AB">
        <w:rPr>
          <w:sz w:val="16"/>
        </w:rPr>
        <w:t xml:space="preserve"> that </w:t>
      </w:r>
      <w:r w:rsidRPr="008673AB">
        <w:rPr>
          <w:u w:val="single"/>
        </w:rPr>
        <w:t>a</w:t>
      </w:r>
      <w:r w:rsidRPr="008673AB">
        <w:rPr>
          <w:sz w:val="16"/>
        </w:rPr>
        <w:t xml:space="preserve"> </w:t>
      </w:r>
      <w:r w:rsidRPr="008673AB">
        <w:rPr>
          <w:u w:val="single"/>
        </w:rPr>
        <w:t>leader might</w:t>
      </w:r>
      <w:r w:rsidRPr="008673AB">
        <w:rPr>
          <w:sz w:val="16"/>
        </w:rPr>
        <w:t xml:space="preserve"> someday </w:t>
      </w:r>
      <w:r w:rsidRPr="008673AB">
        <w:rPr>
          <w:u w:val="single"/>
        </w:rPr>
        <w:t>purposely arm a terrorist group increases</w:t>
      </w:r>
      <w:r w:rsidRPr="008673AB">
        <w:rPr>
          <w:sz w:val="16"/>
        </w:rPr>
        <w:t xml:space="preserve">. Some fear, for example, that Iran, with its close ties to Hamas and Hezbollah, might be at a heightened risk of transferring nuclear weapons to terrorists. Moreover, </w:t>
      </w:r>
      <w:r w:rsidRPr="008673AB">
        <w:rPr>
          <w:u w:val="single"/>
        </w:rPr>
        <w:t>even if no state would ever intentionally transfer nuclear capabilities</w:t>
      </w:r>
      <w:r w:rsidRPr="008673AB">
        <w:rPr>
          <w:sz w:val="16"/>
        </w:rPr>
        <w:t xml:space="preserve"> to terrorists, </w:t>
      </w:r>
      <w:r w:rsidRPr="008673AB">
        <w:rPr>
          <w:u w:val="single"/>
        </w:rPr>
        <w:t xml:space="preserve">a new nuclear state, with </w:t>
      </w:r>
      <w:r w:rsidRPr="00E65B03">
        <w:rPr>
          <w:b/>
          <w:iCs/>
          <w:szCs w:val="20"/>
          <w:u w:val="single"/>
        </w:rPr>
        <w:t>underdeveloped security procedures</w:t>
      </w:r>
      <w:r w:rsidRPr="008673AB">
        <w:rPr>
          <w:sz w:val="16"/>
        </w:rPr>
        <w:t xml:space="preserve">, </w:t>
      </w:r>
      <w:r w:rsidRPr="008673AB">
        <w:rPr>
          <w:u w:val="single"/>
        </w:rPr>
        <w:t xml:space="preserve">might be </w:t>
      </w:r>
      <w:r w:rsidRPr="00E65B03">
        <w:rPr>
          <w:b/>
          <w:iCs/>
          <w:szCs w:val="20"/>
          <w:u w:val="single"/>
        </w:rPr>
        <w:t>vulnerable to theft</w:t>
      </w:r>
      <w:r w:rsidRPr="008673AB">
        <w:rPr>
          <w:u w:val="single"/>
        </w:rPr>
        <w:t>,</w:t>
      </w:r>
      <w:r w:rsidRPr="008673AB">
        <w:rPr>
          <w:sz w:val="16"/>
        </w:rPr>
        <w:t xml:space="preserve"> </w:t>
      </w:r>
      <w:r w:rsidRPr="008673AB">
        <w:rPr>
          <w:u w:val="single"/>
        </w:rPr>
        <w:t>allowing</w:t>
      </w:r>
      <w:r w:rsidRPr="008673AB">
        <w:rPr>
          <w:sz w:val="16"/>
        </w:rPr>
        <w:t xml:space="preserve"> </w:t>
      </w:r>
      <w:r w:rsidRPr="008673AB">
        <w:rPr>
          <w:u w:val="single"/>
        </w:rPr>
        <w:t xml:space="preserve">terrorist groups or </w:t>
      </w:r>
      <w:r w:rsidRPr="00E65B03">
        <w:rPr>
          <w:b/>
          <w:iCs/>
          <w:szCs w:val="20"/>
          <w:u w:val="single"/>
        </w:rPr>
        <w:t>corrupt or ideologically motivated insiders to transfer dangerous material to terrorists</w:t>
      </w:r>
      <w:r w:rsidRPr="008673AB">
        <w:rPr>
          <w:sz w:val="16"/>
        </w:rPr>
        <w:t xml:space="preserve">. </w:t>
      </w:r>
      <w:r w:rsidRPr="008673AB">
        <w:rPr>
          <w:u w:val="single"/>
        </w:rPr>
        <w:t>There is evidence</w:t>
      </w:r>
      <w:r w:rsidRPr="008673AB">
        <w:rPr>
          <w:sz w:val="16"/>
        </w:rPr>
        <w:t xml:space="preserve">, for example, that </w:t>
      </w:r>
      <w:r w:rsidRPr="008673AB">
        <w:rPr>
          <w:u w:val="single"/>
        </w:rPr>
        <w:t>representatives from Pakistan’s atomic energy establishment met with al-Qaeda members to discuss a possible nuclear deal</w:t>
      </w:r>
      <w:r w:rsidRPr="008673AB">
        <w:rPr>
          <w:sz w:val="16"/>
        </w:rPr>
        <w:t xml:space="preserve">.63 </w:t>
      </w:r>
      <w:r w:rsidRPr="008673AB">
        <w:rPr>
          <w:u w:val="single"/>
        </w:rPr>
        <w:t xml:space="preserve">Finally, a nuclear-armed state could collapse, resulting in a </w:t>
      </w:r>
      <w:r w:rsidRPr="00E65B03">
        <w:rPr>
          <w:b/>
          <w:iCs/>
          <w:szCs w:val="20"/>
          <w:u w:val="single"/>
        </w:rPr>
        <w:t>breakdown of law and order and a loose nuclear weapons problem</w:t>
      </w:r>
      <w:r w:rsidRPr="008673AB">
        <w:rPr>
          <w:sz w:val="16"/>
        </w:rPr>
        <w:t>. U.S. officials are currently very concerned about what would happen to Pakistan’s nuclear weapons if the government were to fall. As nuclear weapons spread, this problem is only further amplified. Iran is a country with a history of revolutions and a government with a tenuous hold on</w:t>
      </w:r>
    </w:p>
    <w:p w14:paraId="49CDC155" w14:textId="78D58A9A" w:rsidR="000A6C67" w:rsidRDefault="000A6C67" w:rsidP="000A6C67">
      <w:pPr>
        <w:pStyle w:val="Heading3"/>
      </w:pPr>
      <w:r>
        <w:t xml:space="preserve">UAE </w:t>
      </w:r>
      <w:proofErr w:type="spellStart"/>
      <w:r>
        <w:t>Prolif</w:t>
      </w:r>
      <w:proofErr w:type="spellEnd"/>
      <w:r>
        <w:t xml:space="preserve"> Impact </w:t>
      </w:r>
    </w:p>
    <w:p w14:paraId="5004524A" w14:textId="46110F46" w:rsidR="000A6C67" w:rsidRPr="00FD4242" w:rsidRDefault="000A6C67" w:rsidP="000A6C67">
      <w:pPr>
        <w:pStyle w:val="Heading4"/>
      </w:pPr>
      <w:r>
        <w:t>Loss of U.S. security assurances</w:t>
      </w:r>
      <w:r w:rsidRPr="00FD4242">
        <w:t xml:space="preserve"> sparks UAE uranium enrichment efforts</w:t>
      </w:r>
    </w:p>
    <w:p w14:paraId="50D5CDAE" w14:textId="77777777" w:rsidR="000A6C67" w:rsidRPr="00FD4242" w:rsidRDefault="000A6C67" w:rsidP="000A6C67">
      <w:proofErr w:type="spellStart"/>
      <w:r w:rsidRPr="00090A30">
        <w:rPr>
          <w:rStyle w:val="Style13ptBold"/>
        </w:rPr>
        <w:t>Guzansky</w:t>
      </w:r>
      <w:proofErr w:type="spellEnd"/>
      <w:r w:rsidRPr="00090A30">
        <w:rPr>
          <w:rStyle w:val="Style13ptBold"/>
        </w:rPr>
        <w:t xml:space="preserve"> 15</w:t>
      </w:r>
      <w:r w:rsidRPr="00FD4242">
        <w:t xml:space="preserve"> (</w:t>
      </w:r>
      <w:proofErr w:type="spellStart"/>
      <w:r w:rsidRPr="00FD4242">
        <w:t>Yoel</w:t>
      </w:r>
      <w:proofErr w:type="spellEnd"/>
      <w:r w:rsidRPr="00FD4242">
        <w:t>, Senior Research Fellow at the Institute for National Security Studies (INSS), Tel Aviv University, and a scholar at the School of Political Sciences, Haifa University, Israel, Civilian Nuclear Development in the Arabian Peninsula: Prestige, Energy, and Iran, Journal of Arabian Studies: Arabia, the Gulf, and the Red Sea, 5:1, 67-81, DOI: 10.1080/21534764.2015.1050879)</w:t>
      </w:r>
    </w:p>
    <w:p w14:paraId="35405C29" w14:textId="77777777" w:rsidR="000A6C67" w:rsidRDefault="000A6C67" w:rsidP="000A6C67">
      <w:pPr>
        <w:rPr>
          <w:sz w:val="16"/>
        </w:rPr>
      </w:pPr>
      <w:r w:rsidRPr="000A6C67">
        <w:rPr>
          <w:sz w:val="16"/>
        </w:rPr>
        <w:t xml:space="preserve">Even so, and </w:t>
      </w:r>
      <w:r w:rsidRPr="000A6C67">
        <w:rPr>
          <w:rStyle w:val="StyleUnderline"/>
        </w:rPr>
        <w:t>despite the UAE’s commitment to act with transparency</w:t>
      </w:r>
      <w:r w:rsidRPr="000A6C67">
        <w:rPr>
          <w:sz w:val="16"/>
        </w:rPr>
        <w:t xml:space="preserve"> and the steps it has undertaken in order to do so, </w:t>
      </w:r>
      <w:r w:rsidRPr="000A6C67">
        <w:rPr>
          <w:rStyle w:val="StyleUnderline"/>
        </w:rPr>
        <w:t>concerns remain regarding proliferation</w:t>
      </w:r>
      <w:r w:rsidRPr="000A6C67">
        <w:rPr>
          <w:sz w:val="16"/>
        </w:rPr>
        <w:t xml:space="preserve">. The primary fears stem from </w:t>
      </w:r>
      <w:r w:rsidRPr="000A6C67">
        <w:rPr>
          <w:rStyle w:val="StyleUnderline"/>
        </w:rPr>
        <w:t>the lack of monitoring of UAE exports</w:t>
      </w:r>
      <w:r w:rsidRPr="000A6C67">
        <w:rPr>
          <w:sz w:val="16"/>
        </w:rPr>
        <w:t xml:space="preserve">; the fact that Dubai had previously served as a base of operations for the smuggling network of Pakistani nuclear scientist A.Q. Khan; and </w:t>
      </w:r>
      <w:r w:rsidRPr="000A6C67">
        <w:rPr>
          <w:rStyle w:val="StyleUnderline"/>
        </w:rPr>
        <w:t>the continuing attractiveness of Dubai for smugglers</w:t>
      </w:r>
      <w:r w:rsidRPr="000A6C67">
        <w:rPr>
          <w:sz w:val="16"/>
        </w:rPr>
        <w:t xml:space="preserve">. This latter aspect includes the many Iranian front companies that allegedly engage in the smuggling of prohibited materials. </w:t>
      </w:r>
      <w:r w:rsidRPr="000A6C67">
        <w:rPr>
          <w:rStyle w:val="StyleUnderline"/>
        </w:rPr>
        <w:t xml:space="preserve">Taking advantage of geographic proximity and the high volume of Iran–Dubai trade, numerous Iranian entities involved in Iran’s energy sector and its WMD </w:t>
      </w:r>
      <w:proofErr w:type="spellStart"/>
      <w:r w:rsidRPr="000A6C67">
        <w:rPr>
          <w:rStyle w:val="StyleUnderline"/>
        </w:rPr>
        <w:t>programmes</w:t>
      </w:r>
      <w:proofErr w:type="spellEnd"/>
      <w:r w:rsidRPr="000A6C67">
        <w:rPr>
          <w:rStyle w:val="StyleUnderline"/>
        </w:rPr>
        <w:t xml:space="preserve"> have offices in the UAE that are used to try to procure needed technology and equipment</w:t>
      </w:r>
      <w:r w:rsidRPr="000A6C67">
        <w:rPr>
          <w:sz w:val="16"/>
        </w:rPr>
        <w:t xml:space="preserve">.32 However, the UAE’s record on preventing the re-export of advanced technology improved considerably after US sanctions against Iran’s nuclear </w:t>
      </w:r>
      <w:proofErr w:type="spellStart"/>
      <w:r w:rsidRPr="000A6C67">
        <w:rPr>
          <w:sz w:val="16"/>
        </w:rPr>
        <w:t>programme</w:t>
      </w:r>
      <w:proofErr w:type="spellEnd"/>
      <w:r w:rsidRPr="000A6C67">
        <w:rPr>
          <w:sz w:val="16"/>
        </w:rPr>
        <w:t xml:space="preserve"> were tightened in 2012. In addition, the previously discussed notion, that </w:t>
      </w:r>
      <w:r w:rsidRPr="000A6C67">
        <w:rPr>
          <w:rStyle w:val="StyleUnderline"/>
        </w:rPr>
        <w:t xml:space="preserve">civilian nuclear </w:t>
      </w:r>
      <w:proofErr w:type="spellStart"/>
      <w:r w:rsidRPr="000A6C67">
        <w:rPr>
          <w:rStyle w:val="StyleUnderline"/>
        </w:rPr>
        <w:t>programmes</w:t>
      </w:r>
      <w:proofErr w:type="spellEnd"/>
      <w:r w:rsidRPr="000A6C67">
        <w:rPr>
          <w:rStyle w:val="StyleUnderline"/>
        </w:rPr>
        <w:t xml:space="preserve"> can reduce the costs and difficulties connected to the formation of military ones when security threats increase and political motivations arise, remains plausible even when the existing peaceful nuclear cooperation excludes the construction of uranium enrichment or plutonium reprocessing facilities</w:t>
      </w:r>
      <w:r w:rsidRPr="000A6C67">
        <w:rPr>
          <w:sz w:val="16"/>
        </w:rPr>
        <w:t xml:space="preserve">, </w:t>
      </w:r>
      <w:r w:rsidRPr="000A6C67">
        <w:rPr>
          <w:rStyle w:val="StyleUnderline"/>
        </w:rPr>
        <w:t>as in the case of the UAE</w:t>
      </w:r>
      <w:r w:rsidRPr="000A6C67">
        <w:rPr>
          <w:sz w:val="16"/>
        </w:rPr>
        <w:t xml:space="preserve">. </w:t>
      </w:r>
      <w:r w:rsidRPr="000A6C67">
        <w:rPr>
          <w:rStyle w:val="Emphasis"/>
        </w:rPr>
        <w:t>Should the UAE</w:t>
      </w:r>
      <w:r w:rsidRPr="000A6C67">
        <w:rPr>
          <w:rStyle w:val="StyleUnderline"/>
        </w:rPr>
        <w:t xml:space="preserve"> at some point in the future </w:t>
      </w:r>
      <w:r w:rsidRPr="000A6C67">
        <w:rPr>
          <w:rStyle w:val="Emphasis"/>
        </w:rPr>
        <w:t>determine that Iran has begun to pose an existential threat, that the USA’ security guarantee is insufficient, and</w:t>
      </w:r>
      <w:r w:rsidRPr="000A6C67">
        <w:rPr>
          <w:rStyle w:val="StyleUnderline"/>
        </w:rPr>
        <w:t xml:space="preserve">/or that </w:t>
      </w:r>
      <w:r w:rsidRPr="000A6C67">
        <w:rPr>
          <w:rStyle w:val="Emphasis"/>
        </w:rPr>
        <w:t xml:space="preserve">the UAE requires its own nuclear military capability as a means of ensuring its </w:t>
      </w:r>
      <w:proofErr w:type="spellStart"/>
      <w:r w:rsidRPr="000A6C67">
        <w:rPr>
          <w:rStyle w:val="Emphasis"/>
        </w:rPr>
        <w:t>defence</w:t>
      </w:r>
      <w:proofErr w:type="spellEnd"/>
      <w:r w:rsidRPr="000A6C67">
        <w:rPr>
          <w:rStyle w:val="Emphasis"/>
        </w:rPr>
        <w:t xml:space="preserve">, its already-established civilian nuclear </w:t>
      </w:r>
      <w:proofErr w:type="spellStart"/>
      <w:r w:rsidRPr="000A6C67">
        <w:rPr>
          <w:rStyle w:val="Emphasis"/>
        </w:rPr>
        <w:t>programme</w:t>
      </w:r>
      <w:proofErr w:type="spellEnd"/>
      <w:r w:rsidRPr="000A6C67">
        <w:rPr>
          <w:rStyle w:val="Emphasis"/>
        </w:rPr>
        <w:t>,</w:t>
      </w:r>
      <w:r w:rsidRPr="000A6C67">
        <w:rPr>
          <w:rStyle w:val="StyleUnderline"/>
        </w:rPr>
        <w:t xml:space="preserve"> facilities, technology, materials, human resources, and expertise </w:t>
      </w:r>
      <w:r w:rsidRPr="000A6C67">
        <w:rPr>
          <w:rStyle w:val="Emphasis"/>
        </w:rPr>
        <w:t>would provide a</w:t>
      </w:r>
      <w:r w:rsidRPr="000A6C67">
        <w:rPr>
          <w:rStyle w:val="StyleUnderline"/>
        </w:rPr>
        <w:t xml:space="preserve"> much </w:t>
      </w:r>
      <w:r w:rsidRPr="000A6C67">
        <w:rPr>
          <w:rStyle w:val="Emphasis"/>
        </w:rPr>
        <w:t>quick</w:t>
      </w:r>
      <w:r w:rsidRPr="000A6C67">
        <w:rPr>
          <w:rStyle w:val="StyleUnderline"/>
        </w:rPr>
        <w:t xml:space="preserve">er and easier </w:t>
      </w:r>
      <w:r w:rsidRPr="000A6C67">
        <w:rPr>
          <w:rStyle w:val="Emphasis"/>
        </w:rPr>
        <w:t>route toward a nuclear weapon</w:t>
      </w:r>
      <w:r w:rsidRPr="000A6C67">
        <w:rPr>
          <w:sz w:val="16"/>
        </w:rPr>
        <w:t xml:space="preserve">. (Only two states outside Europe that have a well-developed civilian nuclear infrastructure — Japan and Mexico — have not considered the military nuclear option at any time.) However, the danger of a nuclear arms race in the Middle East, at least in the short term, is certainly not connected with the development of civilian nuclear </w:t>
      </w:r>
      <w:proofErr w:type="spellStart"/>
      <w:r w:rsidRPr="000A6C67">
        <w:rPr>
          <w:sz w:val="16"/>
        </w:rPr>
        <w:t>programmes</w:t>
      </w:r>
      <w:proofErr w:type="spellEnd"/>
      <w:r w:rsidRPr="000A6C67">
        <w:rPr>
          <w:sz w:val="16"/>
        </w:rPr>
        <w:t>, according to the model adopted by the UAE.</w:t>
      </w:r>
    </w:p>
    <w:p w14:paraId="011C6378" w14:textId="152F0EB3" w:rsidR="000A6C67" w:rsidRDefault="000A6C67" w:rsidP="000A6C67">
      <w:pPr>
        <w:pStyle w:val="Heading4"/>
      </w:pPr>
      <w:r>
        <w:t xml:space="preserve">Impact is global nuke </w:t>
      </w:r>
      <w:proofErr w:type="spellStart"/>
      <w:r>
        <w:t>prolif</w:t>
      </w:r>
      <w:proofErr w:type="spellEnd"/>
      <w:r>
        <w:t>—risks extinction</w:t>
      </w:r>
    </w:p>
    <w:p w14:paraId="3920AC84" w14:textId="77777777" w:rsidR="000A6C67" w:rsidRDefault="000A6C67" w:rsidP="000A6C67">
      <w:r w:rsidRPr="00FD4242">
        <w:rPr>
          <w:rStyle w:val="Style13ptBold"/>
        </w:rPr>
        <w:t>Bolton and Markey 12</w:t>
      </w:r>
      <w:r>
        <w:t xml:space="preserve"> (John and Edward, senior fellow at the American Enterprise Institute, previously served as US Ambassador to the United Nations and Undersecretary of State for Arms Control and International Security + Ranking Member of the Natural Resources Committee and founder of the Congressional Bipartisan Task Force on Nonproliferation, "How an Obama shift helps unstable regimes get nuclear weapons," </w:t>
      </w:r>
      <w:hyperlink r:id="rId49" w:history="1">
        <w:r w:rsidRPr="00883304">
          <w:rPr>
            <w:rStyle w:val="Hyperlink"/>
          </w:rPr>
          <w:t>http://www.csmonitor.com/Commentary/Opinion/2012/0210/How-an-Obama-shift-helps-unstable-regimes-get-nuclear-weapons</w:t>
        </w:r>
      </w:hyperlink>
      <w:r>
        <w:t>)</w:t>
      </w:r>
    </w:p>
    <w:p w14:paraId="33333EFE" w14:textId="5A8D9CB8" w:rsidR="000A6C67" w:rsidRDefault="000A6C67" w:rsidP="000A6C67">
      <w:pPr>
        <w:rPr>
          <w:rStyle w:val="Emphasis"/>
        </w:rPr>
      </w:pPr>
      <w:r w:rsidRPr="00FD4242">
        <w:rPr>
          <w:sz w:val="16"/>
        </w:rPr>
        <w:t xml:space="preserve">In 2009, in a burst of nonproliferation enthusiasm, the Obama administration insisted that </w:t>
      </w:r>
      <w:r w:rsidRPr="00FD4242">
        <w:rPr>
          <w:rStyle w:val="StyleUnderline"/>
        </w:rPr>
        <w:t>a nuclear cooperation agreement with the United Arab Emirates</w:t>
      </w:r>
      <w:r w:rsidRPr="00FD4242">
        <w:rPr>
          <w:sz w:val="16"/>
        </w:rPr>
        <w:t xml:space="preserve">, signed by the Bush administration, be reopened to </w:t>
      </w:r>
      <w:r w:rsidRPr="00FD4242">
        <w:rPr>
          <w:rStyle w:val="StyleUnderline"/>
        </w:rPr>
        <w:t>include a legally binding commitment by the UAE not to enrich uranium or reprocess plutonium</w:t>
      </w:r>
      <w:r w:rsidRPr="00FD4242">
        <w:rPr>
          <w:sz w:val="16"/>
        </w:rPr>
        <w:t xml:space="preserve"> and to open its nuclear sites to intrusive international inspections. The </w:t>
      </w:r>
      <w:r w:rsidRPr="00FD4242">
        <w:rPr>
          <w:rStyle w:val="StyleUnderline"/>
        </w:rPr>
        <w:t xml:space="preserve">State </w:t>
      </w:r>
      <w:r w:rsidRPr="00FD4242">
        <w:rPr>
          <w:sz w:val="16"/>
        </w:rPr>
        <w:t xml:space="preserve">Department </w:t>
      </w:r>
      <w:r w:rsidRPr="00FD4242">
        <w:rPr>
          <w:rStyle w:val="StyleUnderline"/>
        </w:rPr>
        <w:t>trumpeted this new set of conditions as the “gold standard” for future agreements</w:t>
      </w:r>
      <w:r w:rsidRPr="00FD4242">
        <w:rPr>
          <w:sz w:val="16"/>
        </w:rPr>
        <w:t xml:space="preserve">. But the Obama administration is now poised to send this “gold standard” to the trash heap. On Jan. 11, senior Obama administration officials informed lawmakers that instead of requiring the highest nonproliferation standards from every future nuclear trade partner, they would impose no standard, undertaking instead a “case-by-case” approach. This may expedite the profitability of such agreements for the nuclear </w:t>
      </w:r>
      <w:proofErr w:type="gramStart"/>
      <w:r w:rsidRPr="00FD4242">
        <w:rPr>
          <w:sz w:val="16"/>
        </w:rPr>
        <w:t>industry, but</w:t>
      </w:r>
      <w:proofErr w:type="gramEnd"/>
      <w:r w:rsidRPr="00FD4242">
        <w:rPr>
          <w:sz w:val="16"/>
        </w:rPr>
        <w:t xml:space="preserve"> will do so at the expense of US and world security. The nuclear industry bizarrely argues that relaxing nonproliferation standards would </w:t>
      </w:r>
      <w:proofErr w:type="gramStart"/>
      <w:r w:rsidRPr="00FD4242">
        <w:rPr>
          <w:sz w:val="16"/>
        </w:rPr>
        <w:t>actually advance</w:t>
      </w:r>
      <w:proofErr w:type="gramEnd"/>
      <w:r w:rsidRPr="00FD4242">
        <w:rPr>
          <w:sz w:val="16"/>
        </w:rPr>
        <w:t xml:space="preserve"> US nonproliferation policy because more deals would provide new opportunities for the US to influence nuclear decision-making in partner countries. But this assertion ignores the fact that any decision to clandestinely acquire nuclear weapons will certainly not be taken in consultation with the US. Instead, </w:t>
      </w:r>
      <w:r w:rsidRPr="00FD4242">
        <w:rPr>
          <w:rStyle w:val="Emphasis"/>
        </w:rPr>
        <w:t>the</w:t>
      </w:r>
      <w:r w:rsidRPr="00FD4242">
        <w:rPr>
          <w:sz w:val="16"/>
        </w:rPr>
        <w:t xml:space="preserve"> far more </w:t>
      </w:r>
      <w:r w:rsidRPr="00FD4242">
        <w:rPr>
          <w:rStyle w:val="Emphasis"/>
        </w:rPr>
        <w:t>likely result</w:t>
      </w:r>
      <w:r w:rsidRPr="00FD4242">
        <w:rPr>
          <w:sz w:val="16"/>
        </w:rPr>
        <w:t xml:space="preserve"> </w:t>
      </w:r>
      <w:r w:rsidRPr="00FD4242">
        <w:rPr>
          <w:rStyle w:val="StyleUnderline"/>
        </w:rPr>
        <w:t xml:space="preserve">of jettisoning the “gold standard” will be </w:t>
      </w:r>
      <w:r w:rsidRPr="00FD4242">
        <w:rPr>
          <w:rStyle w:val="Emphasis"/>
        </w:rPr>
        <w:t>throwing open the doors</w:t>
      </w:r>
      <w:r w:rsidRPr="00FD4242">
        <w:rPr>
          <w:rStyle w:val="StyleUnderline"/>
        </w:rPr>
        <w:t xml:space="preserve"> to the spread of nuclear weapons</w:t>
      </w:r>
      <w:r w:rsidRPr="00FD4242">
        <w:rPr>
          <w:sz w:val="16"/>
        </w:rPr>
        <w:t xml:space="preserve">. America will likely soon find itself in the inadvertent business of helping a multitude of countries pursue their deadly nuclear ambitions. Equally troubling, the Obama administration appears to have no red lines on who would qualify for that “help.” It is already actively engaged in nuclear trade talks with South Korea, Vietnam, and Jordan. South Korea is demanding that we allow it to make nuclear fuel in its new trade agreement. Not surprisingly, Jordan is complaining that if the US allows South Korea </w:t>
      </w:r>
      <w:proofErr w:type="gramStart"/>
      <w:r w:rsidRPr="00FD4242">
        <w:rPr>
          <w:sz w:val="16"/>
        </w:rPr>
        <w:t>make</w:t>
      </w:r>
      <w:proofErr w:type="gramEnd"/>
      <w:r w:rsidRPr="00FD4242">
        <w:rPr>
          <w:sz w:val="16"/>
        </w:rPr>
        <w:t xml:space="preserve"> nuclear fuels, it would be unfair not to allow Jordan to do so as well. Meanwhile, if Washington does not require Jordan to meet the same nonproliferation conditions of the UAE deal, the UAE has a legal right under the terms of its agreement to drop these key nonproliferation provisions. </w:t>
      </w:r>
      <w:r w:rsidRPr="00FD4242">
        <w:rPr>
          <w:rStyle w:val="Emphasis"/>
        </w:rPr>
        <w:t>It’s a nuclear house of cards,</w:t>
      </w:r>
      <w:r w:rsidRPr="00FD4242">
        <w:rPr>
          <w:sz w:val="16"/>
        </w:rPr>
        <w:t xml:space="preserve"> </w:t>
      </w:r>
      <w:r w:rsidRPr="00FD4242">
        <w:rPr>
          <w:rStyle w:val="StyleUnderline"/>
        </w:rPr>
        <w:t xml:space="preserve">set to collapse at the </w:t>
      </w:r>
      <w:r w:rsidRPr="00FD4242">
        <w:rPr>
          <w:rStyle w:val="Emphasis"/>
        </w:rPr>
        <w:t>first rumble</w:t>
      </w:r>
      <w:r w:rsidRPr="00FD4242">
        <w:rPr>
          <w:rStyle w:val="StyleUnderline"/>
        </w:rPr>
        <w:t xml:space="preserve"> from one of these nations</w:t>
      </w:r>
      <w:r w:rsidRPr="00FD4242">
        <w:rPr>
          <w:sz w:val="16"/>
        </w:rPr>
        <w:t xml:space="preserve">. And of course, </w:t>
      </w:r>
      <w:r w:rsidRPr="00FD4242">
        <w:rPr>
          <w:rStyle w:val="StyleUnderline"/>
        </w:rPr>
        <w:t xml:space="preserve">the </w:t>
      </w:r>
      <w:r w:rsidRPr="00991883">
        <w:rPr>
          <w:rStyle w:val="Emphasis"/>
        </w:rPr>
        <w:t>whole world is watching</w:t>
      </w:r>
      <w:r w:rsidRPr="00FD4242">
        <w:rPr>
          <w:sz w:val="16"/>
        </w:rPr>
        <w:t xml:space="preserve">, including Saudi Arabia, which is </w:t>
      </w:r>
      <w:proofErr w:type="spellStart"/>
      <w:proofErr w:type="gramStart"/>
      <w:r w:rsidRPr="00FD4242">
        <w:rPr>
          <w:sz w:val="16"/>
        </w:rPr>
        <w:t>loathe</w:t>
      </w:r>
      <w:proofErr w:type="spellEnd"/>
      <w:proofErr w:type="gramEnd"/>
      <w:r w:rsidRPr="00FD4242">
        <w:rPr>
          <w:sz w:val="16"/>
        </w:rPr>
        <w:t xml:space="preserve"> to see Iran’s nuclear program mature further without acquiring the same capabilities. Iran’s belligerent threats to shut the Strait of Hormuz in response to global sanctions aimed at thwarting its reported bid to acquire nuclear weapons demonstrates what happens when a “peaceful” nuclear program turns out to be not so peaceful. Under the outdated legislation governing nuclear agreements, there is little that Congress can currently do to reject or modify even the most egregious deals made the White House. It is a strange approach indeed to national security to require Congressional approval for agreements involving cars, yarn, and peaches but not for those concerning nuclear matters. There is an easy fix: Bipartisan legislation by Representatives Ileana Ros-Lehtinen (R) of Florida and Howard Berman (D) of California makes reasonable modifications to current law to give Congress more power to reject nuclear cooperation agreements that don’t include the UAE’s “gold standard” commitments. If a country agrees to the gold standard, the existing expedited process for Congressional approval remains in place. But if a country decides to retain the options of enrichment and reprocessing, the agreement must first be approved by Congress. It is alarming that precisely when </w:t>
      </w:r>
      <w:r w:rsidRPr="00FD4242">
        <w:rPr>
          <w:rStyle w:val="StyleUnderline"/>
        </w:rPr>
        <w:t>the global nonproliferation regime is breaking down</w:t>
      </w:r>
      <w:r w:rsidRPr="00FD4242">
        <w:rPr>
          <w:sz w:val="16"/>
        </w:rPr>
        <w:t xml:space="preserve">, and as North Korea, Iran, and Syria set a model for other regimes dreaming of their own nuclear weapons, the Obama administration would further undermine the already weak, </w:t>
      </w:r>
      <w:r w:rsidRPr="00FD4242">
        <w:rPr>
          <w:rStyle w:val="Emphasis"/>
        </w:rPr>
        <w:t>eroding restraints on the spread of these instruments of unparalleled terror and destruction</w:t>
      </w:r>
      <w:r w:rsidRPr="00FD4242">
        <w:rPr>
          <w:sz w:val="16"/>
        </w:rPr>
        <w:t xml:space="preserve">. The money to be made from </w:t>
      </w:r>
      <w:r w:rsidRPr="00FD4242">
        <w:rPr>
          <w:rStyle w:val="StyleUnderline"/>
        </w:rPr>
        <w:t xml:space="preserve">surrendering America and the world to the ambitions of nuclear-armed regimes will be long forgotten when </w:t>
      </w:r>
      <w:r w:rsidRPr="00FD4242">
        <w:rPr>
          <w:rStyle w:val="Emphasis"/>
        </w:rPr>
        <w:t>the tragic consequences</w:t>
      </w:r>
      <w:r w:rsidRPr="00FD4242">
        <w:rPr>
          <w:rStyle w:val="StyleUnderline"/>
        </w:rPr>
        <w:t xml:space="preserve"> </w:t>
      </w:r>
      <w:r w:rsidRPr="00FD4242">
        <w:rPr>
          <w:sz w:val="16"/>
        </w:rPr>
        <w:t>of these deals</w:t>
      </w:r>
      <w:r w:rsidRPr="00FD4242">
        <w:rPr>
          <w:rStyle w:val="StyleUnderline"/>
        </w:rPr>
        <w:t xml:space="preserve"> </w:t>
      </w:r>
      <w:r w:rsidRPr="00FD4242">
        <w:rPr>
          <w:rStyle w:val="Emphasis"/>
        </w:rPr>
        <w:t>become a reality.</w:t>
      </w:r>
    </w:p>
    <w:p w14:paraId="05C21CA8" w14:textId="3AED7653" w:rsidR="000A6C67" w:rsidRDefault="000A6C67" w:rsidP="000A6C67">
      <w:pPr>
        <w:pStyle w:val="Heading3"/>
      </w:pPr>
      <w:r>
        <w:t xml:space="preserve">UAE </w:t>
      </w:r>
      <w:proofErr w:type="spellStart"/>
      <w:r>
        <w:t>Prolif</w:t>
      </w:r>
      <w:proofErr w:type="spellEnd"/>
      <w:r>
        <w:t xml:space="preserve"> </w:t>
      </w:r>
      <w:proofErr w:type="spellStart"/>
      <w:r>
        <w:t>Spillsover</w:t>
      </w:r>
      <w:proofErr w:type="spellEnd"/>
      <w:r>
        <w:t xml:space="preserve"> </w:t>
      </w:r>
    </w:p>
    <w:p w14:paraId="51A5BA02" w14:textId="259B514B" w:rsidR="000A6C67" w:rsidRDefault="000A6C67" w:rsidP="000A6C67">
      <w:pPr>
        <w:pStyle w:val="Heading4"/>
      </w:pPr>
      <w:r>
        <w:t xml:space="preserve">UAE reprocessing sparks Middle Eastern nuke </w:t>
      </w:r>
      <w:proofErr w:type="spellStart"/>
      <w:r>
        <w:t>prolif</w:t>
      </w:r>
      <w:proofErr w:type="spellEnd"/>
      <w:r>
        <w:t xml:space="preserve">—their nuke policies are modeled </w:t>
      </w:r>
    </w:p>
    <w:p w14:paraId="5DDDB258" w14:textId="77777777" w:rsidR="000A6C67" w:rsidRPr="00FD4242" w:rsidRDefault="000A6C67" w:rsidP="000A6C67">
      <w:r w:rsidRPr="00A107BE">
        <w:rPr>
          <w:rStyle w:val="Style13ptBold"/>
        </w:rPr>
        <w:t>Malek 14</w:t>
      </w:r>
      <w:r w:rsidRPr="00FD4242">
        <w:t xml:space="preserve"> (</w:t>
      </w:r>
      <w:proofErr w:type="spellStart"/>
      <w:r w:rsidRPr="00FD4242">
        <w:t>Caline</w:t>
      </w:r>
      <w:proofErr w:type="spellEnd"/>
      <w:r w:rsidRPr="00FD4242">
        <w:t>, Contributor @ The National - UAE, "Praise for UAE stand on non-proliferation," http://www.thenational.ae/uae/praise-for-uae-stand-on-non-proliferation)</w:t>
      </w:r>
    </w:p>
    <w:p w14:paraId="42E1206C" w14:textId="65AB5EB8" w:rsidR="000A6C67" w:rsidRDefault="000A6C67" w:rsidP="000A6C67">
      <w:pPr>
        <w:rPr>
          <w:sz w:val="16"/>
        </w:rPr>
      </w:pPr>
      <w:r w:rsidRPr="00A107BE">
        <w:rPr>
          <w:sz w:val="16"/>
        </w:rPr>
        <w:t xml:space="preserve">TOKYO // </w:t>
      </w:r>
      <w:r w:rsidRPr="00356D90">
        <w:rPr>
          <w:rStyle w:val="StyleUnderline"/>
        </w:rPr>
        <w:t>The UAE can help lead the discussions to establish a Middle East zone free of nuclear weapons and weapons of mass destruction</w:t>
      </w:r>
      <w:r w:rsidRPr="00A107BE">
        <w:rPr>
          <w:sz w:val="16"/>
        </w:rPr>
        <w:t xml:space="preserve">, said a senior official at the Japan Atomic Energy Commission. </w:t>
      </w:r>
      <w:proofErr w:type="spellStart"/>
      <w:r w:rsidRPr="00A107BE">
        <w:rPr>
          <w:sz w:val="16"/>
        </w:rPr>
        <w:t>Nobuyasu</w:t>
      </w:r>
      <w:proofErr w:type="spellEnd"/>
      <w:r w:rsidRPr="00A107BE">
        <w:rPr>
          <w:sz w:val="16"/>
        </w:rPr>
        <w:t xml:space="preserve"> Abe, the </w:t>
      </w:r>
      <w:proofErr w:type="spellStart"/>
      <w:r w:rsidRPr="00A107BE">
        <w:rPr>
          <w:sz w:val="16"/>
        </w:rPr>
        <w:t>organisation’s</w:t>
      </w:r>
      <w:proofErr w:type="spellEnd"/>
      <w:r w:rsidRPr="00A107BE">
        <w:rPr>
          <w:sz w:val="16"/>
        </w:rPr>
        <w:t xml:space="preserve"> newly appointed commissioner, said the UAE could play a role on a non-proliferation aspect. “It has signed and ratified the International Atomic Energy Agency’s (IAEA) additional protocol and </w:t>
      </w:r>
      <w:r w:rsidRPr="00A107BE">
        <w:rPr>
          <w:rStyle w:val="StyleUnderline"/>
        </w:rPr>
        <w:t>the US-UAE nuclear cooperation agreement which commits the UAE not to work on uranium enrichment or plutonium separation</w:t>
      </w:r>
      <w:r w:rsidRPr="00A107BE">
        <w:rPr>
          <w:sz w:val="16"/>
        </w:rPr>
        <w:t xml:space="preserve">,” he said. “So, in a way, </w:t>
      </w:r>
      <w:r w:rsidRPr="00A107BE">
        <w:rPr>
          <w:rStyle w:val="Emphasis"/>
        </w:rPr>
        <w:t>the UAE is a model student. Some Americans call it the gold standard</w:t>
      </w:r>
      <w:r w:rsidRPr="00A107BE">
        <w:rPr>
          <w:sz w:val="16"/>
        </w:rPr>
        <w:t xml:space="preserve">.” But establishing such a zone will take time. “Peace has to be established first but peace has never been established, so we may never be able to establish a zone free of nuclear weapons if we keep focusing on peace,” he said, adding that basic peace between Israel and Arab countries had to come first. Martin </w:t>
      </w:r>
      <w:proofErr w:type="spellStart"/>
      <w:r w:rsidRPr="00A107BE">
        <w:rPr>
          <w:sz w:val="16"/>
        </w:rPr>
        <w:t>Malin</w:t>
      </w:r>
      <w:proofErr w:type="spellEnd"/>
      <w:r w:rsidRPr="00A107BE">
        <w:rPr>
          <w:sz w:val="16"/>
        </w:rPr>
        <w:t xml:space="preserve">, executive director of Managing the Atom at the </w:t>
      </w:r>
      <w:proofErr w:type="spellStart"/>
      <w:r w:rsidRPr="00A107BE">
        <w:rPr>
          <w:sz w:val="16"/>
        </w:rPr>
        <w:t>Belfer</w:t>
      </w:r>
      <w:proofErr w:type="spellEnd"/>
      <w:r w:rsidRPr="00A107BE">
        <w:rPr>
          <w:sz w:val="16"/>
        </w:rPr>
        <w:t xml:space="preserve"> Centre for Science and International Affairs at Harvard University, said no one believed such a zone would be established any time soon. But discussions were important, he said, and should not be permitted to fail. “Insofar as the UAE can contribute to constructive discussions, it should be encouraged to do so,” he said. “UAE efforts within the Gulf, within the Arab League, and within the broader region to help construct a practical agenda in which all parties have a stake in participating in WMD discussions should be accelerated.” Hamad </w:t>
      </w:r>
      <w:proofErr w:type="spellStart"/>
      <w:r w:rsidRPr="00A107BE">
        <w:rPr>
          <w:sz w:val="16"/>
        </w:rPr>
        <w:t>Alkaabi</w:t>
      </w:r>
      <w:proofErr w:type="spellEnd"/>
      <w:r w:rsidRPr="00A107BE">
        <w:rPr>
          <w:sz w:val="16"/>
        </w:rPr>
        <w:t>, ambassador to the IAEA, said the Emirates contributed to the establishment of a WMD-free zone in the Middle East. “</w:t>
      </w:r>
      <w:r w:rsidRPr="00A107BE">
        <w:rPr>
          <w:rStyle w:val="StyleUnderline"/>
        </w:rPr>
        <w:t xml:space="preserve">UAE non-proliferation credentials are well </w:t>
      </w:r>
      <w:proofErr w:type="spellStart"/>
      <w:r w:rsidRPr="00A107BE">
        <w:rPr>
          <w:rStyle w:val="StyleUnderline"/>
        </w:rPr>
        <w:t>recognised</w:t>
      </w:r>
      <w:proofErr w:type="spellEnd"/>
      <w:r w:rsidRPr="00A107BE">
        <w:rPr>
          <w:rStyle w:val="StyleUnderline"/>
        </w:rPr>
        <w:t xml:space="preserve"> internationally</w:t>
      </w:r>
      <w:r w:rsidRPr="00A107BE">
        <w:rPr>
          <w:sz w:val="16"/>
        </w:rPr>
        <w:t>,” he said. “</w:t>
      </w:r>
      <w:r w:rsidRPr="00A107BE">
        <w:rPr>
          <w:rStyle w:val="Emphasis"/>
        </w:rPr>
        <w:t>This makes it an important player in regional and international non-proliferation and disarmament efforts</w:t>
      </w:r>
      <w:r w:rsidRPr="00A107BE">
        <w:rPr>
          <w:sz w:val="16"/>
        </w:rPr>
        <w:t xml:space="preserve">.” Although Egypt led the idea of such a zone in the previous review conference of the Non-Proliferation Treaty (NPT), no progress has been made. “This has been a great disappointment to many,” said Ken </w:t>
      </w:r>
      <w:proofErr w:type="spellStart"/>
      <w:r w:rsidRPr="00A107BE">
        <w:rPr>
          <w:sz w:val="16"/>
        </w:rPr>
        <w:t>Luongo</w:t>
      </w:r>
      <w:proofErr w:type="spellEnd"/>
      <w:r w:rsidRPr="00A107BE">
        <w:rPr>
          <w:sz w:val="16"/>
        </w:rPr>
        <w:t xml:space="preserve">, the president of Partnership for Global Security, a Washington research </w:t>
      </w:r>
      <w:proofErr w:type="spellStart"/>
      <w:r w:rsidRPr="00A107BE">
        <w:rPr>
          <w:sz w:val="16"/>
        </w:rPr>
        <w:t>organisation</w:t>
      </w:r>
      <w:proofErr w:type="spellEnd"/>
      <w:r w:rsidRPr="00A107BE">
        <w:rPr>
          <w:sz w:val="16"/>
        </w:rPr>
        <w:t>. “But as the next NPT review conference approaches, the pressure for action may intensify. “</w:t>
      </w:r>
      <w:r w:rsidRPr="00A107BE">
        <w:rPr>
          <w:rStyle w:val="Emphasis"/>
        </w:rPr>
        <w:t>The UAE is a model of nuclear best practices in the Middle East</w:t>
      </w:r>
      <w:r w:rsidRPr="00A107BE">
        <w:rPr>
          <w:sz w:val="16"/>
        </w:rPr>
        <w:t>,” he said. “</w:t>
      </w:r>
      <w:r w:rsidRPr="00A107BE">
        <w:rPr>
          <w:rStyle w:val="Emphasis"/>
        </w:rPr>
        <w:t>It has agreed to forgo uranium enrichment and plutonium reprocessing</w:t>
      </w:r>
      <w:r w:rsidRPr="00A107BE">
        <w:rPr>
          <w:sz w:val="16"/>
        </w:rPr>
        <w:t xml:space="preserve">, it is being very diligent about developing nuclear regulations, and at The Hague Nuclear Security Summit, it signed on to a new initiative to fully implement IAEA nuclear security recommendations.” Other countries at the summit, including Jordan and Saudi Arabia, did not sign the initiative. “So </w:t>
      </w:r>
      <w:r w:rsidRPr="00A107BE">
        <w:rPr>
          <w:rStyle w:val="StyleUnderline"/>
        </w:rPr>
        <w:t>the UAE is showing that it is a responsible nuclear leader in the region</w:t>
      </w:r>
      <w:r w:rsidRPr="00A107BE">
        <w:rPr>
          <w:sz w:val="16"/>
        </w:rPr>
        <w:t xml:space="preserve">,” </w:t>
      </w:r>
      <w:proofErr w:type="spellStart"/>
      <w:r w:rsidRPr="00A107BE">
        <w:rPr>
          <w:sz w:val="16"/>
        </w:rPr>
        <w:t>Mr</w:t>
      </w:r>
      <w:proofErr w:type="spellEnd"/>
      <w:r w:rsidRPr="00A107BE">
        <w:rPr>
          <w:sz w:val="16"/>
        </w:rPr>
        <w:t xml:space="preserve"> </w:t>
      </w:r>
      <w:proofErr w:type="spellStart"/>
      <w:r w:rsidRPr="00A107BE">
        <w:rPr>
          <w:sz w:val="16"/>
        </w:rPr>
        <w:t>Luongo</w:t>
      </w:r>
      <w:proofErr w:type="spellEnd"/>
      <w:r w:rsidRPr="00A107BE">
        <w:rPr>
          <w:sz w:val="16"/>
        </w:rPr>
        <w:t xml:space="preserve"> said.</w:t>
      </w:r>
    </w:p>
    <w:p w14:paraId="755D97E3" w14:textId="77777777" w:rsidR="000A6C67" w:rsidRDefault="000A6C67" w:rsidP="000A6C67">
      <w:pPr>
        <w:pStyle w:val="Heading4"/>
      </w:pPr>
      <w:r>
        <w:t>UAE nuclear policy developments are emulated regionally and globally</w:t>
      </w:r>
    </w:p>
    <w:p w14:paraId="2298D089" w14:textId="131940D3" w:rsidR="000A6C67" w:rsidRDefault="000A6C67" w:rsidP="000A6C67">
      <w:r w:rsidRPr="00D43BC6">
        <w:rPr>
          <w:rStyle w:val="Style13ptBold"/>
        </w:rPr>
        <w:t>McAuley</w:t>
      </w:r>
      <w:r>
        <w:rPr>
          <w:rStyle w:val="Style13ptBold"/>
        </w:rPr>
        <w:t xml:space="preserve"> </w:t>
      </w:r>
      <w:r w:rsidRPr="00D43BC6">
        <w:rPr>
          <w:rStyle w:val="Style13ptBold"/>
        </w:rPr>
        <w:t>15</w:t>
      </w:r>
      <w:r w:rsidRPr="0035542A">
        <w:t xml:space="preserve"> (Anthony, Business Columnist @ The National, "UAE nuclear project enters critical phase," </w:t>
      </w:r>
      <w:r>
        <w:t xml:space="preserve">7/715, </w:t>
      </w:r>
      <w:r w:rsidRPr="0035542A">
        <w:t>http://www.thenational.ae/business/energy/uae-nuclear-project-enters-critical-phase#full)</w:t>
      </w:r>
    </w:p>
    <w:p w14:paraId="7A5DA3B0" w14:textId="4AD89952" w:rsidR="000A6C67" w:rsidRDefault="000A6C67" w:rsidP="000A6C67">
      <w:pPr>
        <w:rPr>
          <w:sz w:val="16"/>
        </w:rPr>
      </w:pPr>
      <w:r w:rsidRPr="002B3340">
        <w:rPr>
          <w:rStyle w:val="StyleUnderline"/>
        </w:rPr>
        <w:t xml:space="preserve">The UAE’s nuclear energy </w:t>
      </w:r>
      <w:proofErr w:type="spellStart"/>
      <w:r w:rsidRPr="002B3340">
        <w:rPr>
          <w:rStyle w:val="StyleUnderline"/>
        </w:rPr>
        <w:t>programme</w:t>
      </w:r>
      <w:proofErr w:type="spellEnd"/>
      <w:r w:rsidRPr="002B3340">
        <w:rPr>
          <w:rStyle w:val="StyleUnderline"/>
        </w:rPr>
        <w:t xml:space="preserve">, </w:t>
      </w:r>
      <w:r w:rsidRPr="002B3340">
        <w:rPr>
          <w:rStyle w:val="Emphasis"/>
        </w:rPr>
        <w:t>which has been held up</w:t>
      </w:r>
      <w:r w:rsidRPr="002B3340">
        <w:rPr>
          <w:rStyle w:val="StyleUnderline"/>
        </w:rPr>
        <w:t xml:space="preserve"> </w:t>
      </w:r>
      <w:r w:rsidRPr="002B3340">
        <w:rPr>
          <w:sz w:val="16"/>
        </w:rPr>
        <w:t>by the industry</w:t>
      </w:r>
      <w:r w:rsidRPr="002B3340">
        <w:rPr>
          <w:rStyle w:val="StyleUnderline"/>
        </w:rPr>
        <w:t xml:space="preserve"> </w:t>
      </w:r>
      <w:r w:rsidRPr="002B3340">
        <w:rPr>
          <w:rStyle w:val="Emphasis"/>
        </w:rPr>
        <w:t>worldwide as a model for newcomers to nuclear energy</w:t>
      </w:r>
      <w:r w:rsidRPr="002B3340">
        <w:rPr>
          <w:sz w:val="16"/>
        </w:rPr>
        <w:t xml:space="preserve">, </w:t>
      </w:r>
      <w:r w:rsidRPr="002B3340">
        <w:rPr>
          <w:rStyle w:val="StyleUnderline"/>
        </w:rPr>
        <w:t>is facing its biggest challenges in the run in to its first reactor’s start-up, scheduled for late 2017</w:t>
      </w:r>
      <w:r w:rsidRPr="002B3340">
        <w:rPr>
          <w:sz w:val="16"/>
        </w:rPr>
        <w:t>. The Emirates Nuclear Energy Corporation (</w:t>
      </w:r>
      <w:proofErr w:type="spellStart"/>
      <w:r w:rsidRPr="002B3340">
        <w:rPr>
          <w:sz w:val="16"/>
        </w:rPr>
        <w:t>Enec</w:t>
      </w:r>
      <w:proofErr w:type="spellEnd"/>
      <w:r w:rsidRPr="002B3340">
        <w:rPr>
          <w:sz w:val="16"/>
        </w:rPr>
        <w:t xml:space="preserve">) has so far hit </w:t>
      </w:r>
      <w:proofErr w:type="gramStart"/>
      <w:r w:rsidRPr="002B3340">
        <w:rPr>
          <w:sz w:val="16"/>
        </w:rPr>
        <w:t>all of</w:t>
      </w:r>
      <w:proofErr w:type="gramEnd"/>
      <w:r w:rsidRPr="002B3340">
        <w:rPr>
          <w:sz w:val="16"/>
        </w:rPr>
        <w:t xml:space="preserve"> its milestones since construction began on the US$20 billion </w:t>
      </w:r>
      <w:proofErr w:type="spellStart"/>
      <w:r w:rsidRPr="002B3340">
        <w:rPr>
          <w:sz w:val="16"/>
        </w:rPr>
        <w:t>programme</w:t>
      </w:r>
      <w:proofErr w:type="spellEnd"/>
      <w:r w:rsidRPr="002B3340">
        <w:rPr>
          <w:sz w:val="16"/>
        </w:rPr>
        <w:t xml:space="preserve"> in 2012, and in June installed the plant’s second reactor vessel at the Barakah site in Abu Dhabi’s remote Western Region. Now, however, </w:t>
      </w:r>
      <w:r w:rsidRPr="002B3340">
        <w:rPr>
          <w:rStyle w:val="StyleUnderline"/>
        </w:rPr>
        <w:t xml:space="preserve">the UAE’s </w:t>
      </w:r>
      <w:proofErr w:type="spellStart"/>
      <w:r w:rsidRPr="002B3340">
        <w:rPr>
          <w:rStyle w:val="StyleUnderline"/>
        </w:rPr>
        <w:t>programme</w:t>
      </w:r>
      <w:proofErr w:type="spellEnd"/>
      <w:r w:rsidRPr="002B3340">
        <w:rPr>
          <w:rStyle w:val="StyleUnderline"/>
        </w:rPr>
        <w:t xml:space="preserve"> moves into its most difficult final phase for the first reactor, in which </w:t>
      </w:r>
      <w:proofErr w:type="gramStart"/>
      <w:r w:rsidRPr="002B3340">
        <w:rPr>
          <w:rStyle w:val="StyleUnderline"/>
        </w:rPr>
        <w:t>a number of</w:t>
      </w:r>
      <w:proofErr w:type="gramEnd"/>
      <w:r w:rsidRPr="002B3340">
        <w:rPr>
          <w:rStyle w:val="StyleUnderline"/>
        </w:rPr>
        <w:t xml:space="preserve"> interlinked challenges could mean delays</w:t>
      </w:r>
      <w:r w:rsidRPr="002B3340">
        <w:rPr>
          <w:sz w:val="16"/>
        </w:rPr>
        <w:t xml:space="preserve">, according to well-placed sources. The </w:t>
      </w:r>
      <w:proofErr w:type="spellStart"/>
      <w:r w:rsidRPr="002B3340">
        <w:rPr>
          <w:sz w:val="16"/>
        </w:rPr>
        <w:t>programme</w:t>
      </w:r>
      <w:proofErr w:type="spellEnd"/>
      <w:r w:rsidRPr="002B3340">
        <w:rPr>
          <w:sz w:val="16"/>
        </w:rPr>
        <w:t xml:space="preserve">, which has a building budget in excess of $20bn, with another $20bn estimated cost to run the plant over its 60-year life according to figures reported in the media in 2009 at the time that tenders were being awarded, is strategically important for the </w:t>
      </w:r>
      <w:r w:rsidRPr="002B3340">
        <w:rPr>
          <w:rStyle w:val="StyleUnderline"/>
        </w:rPr>
        <w:t>UAE.</w:t>
      </w:r>
      <w:r w:rsidRPr="002B3340">
        <w:rPr>
          <w:sz w:val="16"/>
        </w:rPr>
        <w:t xml:space="preserve"> It </w:t>
      </w:r>
      <w:r w:rsidRPr="002B3340">
        <w:rPr>
          <w:rStyle w:val="StyleUnderline"/>
        </w:rPr>
        <w:t>expects to generate up to 25 per cent of its growing electricity demand from nuclear power by 2020</w:t>
      </w:r>
      <w:r w:rsidRPr="002B3340">
        <w:rPr>
          <w:sz w:val="16"/>
        </w:rPr>
        <w:t xml:space="preserve">, when all four of its reactors are due to be fully operational. </w:t>
      </w:r>
      <w:r w:rsidRPr="002B3340">
        <w:rPr>
          <w:rStyle w:val="Emphasis"/>
        </w:rPr>
        <w:t xml:space="preserve">The </w:t>
      </w:r>
      <w:proofErr w:type="spellStart"/>
      <w:r w:rsidRPr="002B3340">
        <w:rPr>
          <w:rStyle w:val="Emphasis"/>
        </w:rPr>
        <w:t>programme</w:t>
      </w:r>
      <w:proofErr w:type="spellEnd"/>
      <w:r w:rsidRPr="002B3340">
        <w:rPr>
          <w:rStyle w:val="Emphasis"/>
        </w:rPr>
        <w:t xml:space="preserve"> is also being closely </w:t>
      </w:r>
      <w:proofErr w:type="spellStart"/>
      <w:r w:rsidRPr="002B3340">
        <w:rPr>
          <w:rStyle w:val="Emphasis"/>
        </w:rPr>
        <w:t>scrutinised</w:t>
      </w:r>
      <w:proofErr w:type="spellEnd"/>
      <w:r w:rsidRPr="002B3340">
        <w:rPr>
          <w:rStyle w:val="Emphasis"/>
        </w:rPr>
        <w:t xml:space="preserve"> as an exemplar for the whole of the Middle East</w:t>
      </w:r>
      <w:r w:rsidRPr="002B3340">
        <w:rPr>
          <w:sz w:val="16"/>
        </w:rPr>
        <w:t xml:space="preserve">, </w:t>
      </w:r>
      <w:r w:rsidRPr="002B3340">
        <w:rPr>
          <w:rStyle w:val="StyleUnderline"/>
        </w:rPr>
        <w:t xml:space="preserve">where </w:t>
      </w:r>
      <w:proofErr w:type="gramStart"/>
      <w:r w:rsidRPr="002B3340">
        <w:rPr>
          <w:rStyle w:val="StyleUnderline"/>
        </w:rPr>
        <w:t>a number of</w:t>
      </w:r>
      <w:proofErr w:type="gramEnd"/>
      <w:r w:rsidRPr="002B3340">
        <w:rPr>
          <w:rStyle w:val="StyleUnderline"/>
        </w:rPr>
        <w:t xml:space="preserve"> countries are keen to develop nuclear energy for peaceful purposes</w:t>
      </w:r>
      <w:r w:rsidRPr="002B3340">
        <w:rPr>
          <w:sz w:val="16"/>
        </w:rPr>
        <w:t>. “</w:t>
      </w:r>
      <w:r w:rsidRPr="002B3340">
        <w:rPr>
          <w:rStyle w:val="StyleUnderline"/>
        </w:rPr>
        <w:t xml:space="preserve">The UAE nuclear </w:t>
      </w:r>
      <w:proofErr w:type="spellStart"/>
      <w:r w:rsidRPr="002B3340">
        <w:rPr>
          <w:rStyle w:val="StyleUnderline"/>
        </w:rPr>
        <w:t>programme</w:t>
      </w:r>
      <w:proofErr w:type="spellEnd"/>
      <w:r w:rsidRPr="002B3340">
        <w:rPr>
          <w:rStyle w:val="StyleUnderline"/>
        </w:rPr>
        <w:t xml:space="preserve"> is very special as it is the first newcomer to start building in 27 years</w:t>
      </w:r>
      <w:r w:rsidRPr="002B3340">
        <w:rPr>
          <w:sz w:val="16"/>
        </w:rPr>
        <w:t xml:space="preserve">,” said Marta Ferrari, a nuclear engineer in the Nuclear Power Infrastructure Group of the International Atomic Energy Agency (IAEA) in Vienna. “Being the first in a long time, </w:t>
      </w:r>
      <w:r w:rsidRPr="002B3340">
        <w:rPr>
          <w:rStyle w:val="Emphasis"/>
        </w:rPr>
        <w:t>it was bound to get a lot of scrutiny and attention</w:t>
      </w:r>
      <w:r w:rsidRPr="002B3340">
        <w:rPr>
          <w:sz w:val="16"/>
        </w:rPr>
        <w:t xml:space="preserve">,” she added. </w:t>
      </w:r>
      <w:r w:rsidRPr="002B3340">
        <w:rPr>
          <w:rStyle w:val="StyleUnderline"/>
        </w:rPr>
        <w:t>Although the first reactor is nearly 75 per cent complete</w:t>
      </w:r>
      <w:r w:rsidRPr="002B3340">
        <w:rPr>
          <w:sz w:val="16"/>
        </w:rPr>
        <w:t xml:space="preserve"> and is on time and on budget, </w:t>
      </w:r>
      <w:r w:rsidRPr="002B3340">
        <w:rPr>
          <w:rStyle w:val="StyleUnderline"/>
        </w:rPr>
        <w:t>industry executives said that the last phase would be the toughest</w:t>
      </w:r>
      <w:r w:rsidRPr="002B3340">
        <w:rPr>
          <w:sz w:val="16"/>
        </w:rPr>
        <w:t xml:space="preserve">. “With a nuclear plant it gets a lot more complicated at the end when all the pieces have to come together,” said an executive who was until recently one of </w:t>
      </w:r>
      <w:proofErr w:type="spellStart"/>
      <w:r w:rsidRPr="002B3340">
        <w:rPr>
          <w:sz w:val="16"/>
        </w:rPr>
        <w:t>Enec’s</w:t>
      </w:r>
      <w:proofErr w:type="spellEnd"/>
      <w:r w:rsidRPr="002B3340">
        <w:rPr>
          <w:sz w:val="16"/>
        </w:rPr>
        <w:t xml:space="preserve"> senior division heads, and who did not want to be quoted by name. “</w:t>
      </w:r>
      <w:r w:rsidRPr="002B3340">
        <w:rPr>
          <w:rStyle w:val="StyleUnderline"/>
        </w:rPr>
        <w:t>The first 80 to 90 per cent is pretty standard construction</w:t>
      </w:r>
      <w:r w:rsidRPr="002B3340">
        <w:rPr>
          <w:sz w:val="16"/>
        </w:rPr>
        <w:t>,” added the local head of a Barakah subcontractor. “</w:t>
      </w:r>
      <w:r w:rsidRPr="002B3340">
        <w:rPr>
          <w:rStyle w:val="StyleUnderline"/>
        </w:rPr>
        <w:t>The last bit is the really hard part</w:t>
      </w:r>
      <w:r w:rsidRPr="002B3340">
        <w:rPr>
          <w:sz w:val="16"/>
        </w:rPr>
        <w:t>.”</w:t>
      </w:r>
    </w:p>
    <w:p w14:paraId="727EC13E" w14:textId="39DD53CE" w:rsidR="000A6C67" w:rsidRDefault="000A6C67" w:rsidP="000A6C67">
      <w:pPr>
        <w:pStyle w:val="Heading3"/>
      </w:pPr>
      <w:r>
        <w:t xml:space="preserve">Yes UAE </w:t>
      </w:r>
      <w:proofErr w:type="spellStart"/>
      <w:r>
        <w:t>Prolif</w:t>
      </w:r>
      <w:proofErr w:type="spellEnd"/>
      <w:r>
        <w:t xml:space="preserve"> </w:t>
      </w:r>
    </w:p>
    <w:p w14:paraId="12EFAA78" w14:textId="77777777" w:rsidR="000A6C67" w:rsidRDefault="000A6C67" w:rsidP="000A6C67">
      <w:pPr>
        <w:pStyle w:val="Heading4"/>
      </w:pPr>
      <w:r>
        <w:t>UAE nuclear policy developments are emulated regionally and globally</w:t>
      </w:r>
    </w:p>
    <w:p w14:paraId="0F6B67DB" w14:textId="77777777" w:rsidR="000A6C67" w:rsidRDefault="000A6C67" w:rsidP="000A6C67">
      <w:r w:rsidRPr="00D43BC6">
        <w:rPr>
          <w:rStyle w:val="Style13ptBold"/>
        </w:rPr>
        <w:t>McAuley 7/7/15</w:t>
      </w:r>
      <w:r w:rsidRPr="0035542A">
        <w:t xml:space="preserve"> (Anthony, Business Columnist @ The National, "UAE nuclear project enters critical phase," http://www.thenational.ae/business/energy/uae-nuclear-project-enters-critical-phase#full)</w:t>
      </w:r>
    </w:p>
    <w:p w14:paraId="267C011F" w14:textId="77777777" w:rsidR="000A6C67" w:rsidRPr="006D6235" w:rsidRDefault="000A6C67" w:rsidP="000A6C67">
      <w:pPr>
        <w:rPr>
          <w:sz w:val="16"/>
        </w:rPr>
      </w:pPr>
      <w:r w:rsidRPr="002B3340">
        <w:rPr>
          <w:rStyle w:val="StyleUnderline"/>
        </w:rPr>
        <w:t xml:space="preserve">The UAE’s nuclear energy </w:t>
      </w:r>
      <w:proofErr w:type="spellStart"/>
      <w:r w:rsidRPr="002B3340">
        <w:rPr>
          <w:rStyle w:val="StyleUnderline"/>
        </w:rPr>
        <w:t>programme</w:t>
      </w:r>
      <w:proofErr w:type="spellEnd"/>
      <w:r w:rsidRPr="002B3340">
        <w:rPr>
          <w:rStyle w:val="StyleUnderline"/>
        </w:rPr>
        <w:t xml:space="preserve">, </w:t>
      </w:r>
      <w:r w:rsidRPr="002B3340">
        <w:rPr>
          <w:rStyle w:val="Emphasis"/>
        </w:rPr>
        <w:t>which has been held up</w:t>
      </w:r>
      <w:r w:rsidRPr="002B3340">
        <w:rPr>
          <w:rStyle w:val="StyleUnderline"/>
        </w:rPr>
        <w:t xml:space="preserve"> </w:t>
      </w:r>
      <w:r w:rsidRPr="002B3340">
        <w:rPr>
          <w:sz w:val="16"/>
        </w:rPr>
        <w:t>by the industry</w:t>
      </w:r>
      <w:r w:rsidRPr="002B3340">
        <w:rPr>
          <w:rStyle w:val="StyleUnderline"/>
        </w:rPr>
        <w:t xml:space="preserve"> </w:t>
      </w:r>
      <w:r w:rsidRPr="002B3340">
        <w:rPr>
          <w:rStyle w:val="Emphasis"/>
        </w:rPr>
        <w:t>worldwide as a model for newcomers to nuclear energy</w:t>
      </w:r>
      <w:r w:rsidRPr="002B3340">
        <w:rPr>
          <w:sz w:val="16"/>
        </w:rPr>
        <w:t xml:space="preserve">, </w:t>
      </w:r>
      <w:r w:rsidRPr="002B3340">
        <w:rPr>
          <w:rStyle w:val="StyleUnderline"/>
        </w:rPr>
        <w:t>is facing its biggest challenges in the run in to its first reactor’s start-up, scheduled for late 2017</w:t>
      </w:r>
      <w:r w:rsidRPr="002B3340">
        <w:rPr>
          <w:sz w:val="16"/>
        </w:rPr>
        <w:t>. The Emirates Nuclear Energy Corporation (</w:t>
      </w:r>
      <w:proofErr w:type="spellStart"/>
      <w:r w:rsidRPr="002B3340">
        <w:rPr>
          <w:sz w:val="16"/>
        </w:rPr>
        <w:t>Enec</w:t>
      </w:r>
      <w:proofErr w:type="spellEnd"/>
      <w:r w:rsidRPr="002B3340">
        <w:rPr>
          <w:sz w:val="16"/>
        </w:rPr>
        <w:t xml:space="preserve">) has so far hit </w:t>
      </w:r>
      <w:proofErr w:type="gramStart"/>
      <w:r w:rsidRPr="002B3340">
        <w:rPr>
          <w:sz w:val="16"/>
        </w:rPr>
        <w:t>all of</w:t>
      </w:r>
      <w:proofErr w:type="gramEnd"/>
      <w:r w:rsidRPr="002B3340">
        <w:rPr>
          <w:sz w:val="16"/>
        </w:rPr>
        <w:t xml:space="preserve"> its milestones since construction began on the US$20 billion </w:t>
      </w:r>
      <w:proofErr w:type="spellStart"/>
      <w:r w:rsidRPr="002B3340">
        <w:rPr>
          <w:sz w:val="16"/>
        </w:rPr>
        <w:t>programme</w:t>
      </w:r>
      <w:proofErr w:type="spellEnd"/>
      <w:r w:rsidRPr="002B3340">
        <w:rPr>
          <w:sz w:val="16"/>
        </w:rPr>
        <w:t xml:space="preserve"> in 2012, and in June installed the plant’s second reactor vessel at the Barakah site in Abu Dhabi’s remote Western Region. Now, however, </w:t>
      </w:r>
      <w:r w:rsidRPr="002B3340">
        <w:rPr>
          <w:rStyle w:val="StyleUnderline"/>
        </w:rPr>
        <w:t xml:space="preserve">the UAE’s </w:t>
      </w:r>
      <w:proofErr w:type="spellStart"/>
      <w:r w:rsidRPr="002B3340">
        <w:rPr>
          <w:rStyle w:val="StyleUnderline"/>
        </w:rPr>
        <w:t>programme</w:t>
      </w:r>
      <w:proofErr w:type="spellEnd"/>
      <w:r w:rsidRPr="002B3340">
        <w:rPr>
          <w:rStyle w:val="StyleUnderline"/>
        </w:rPr>
        <w:t xml:space="preserve"> moves into its most difficult final phase for the first reactor, in which </w:t>
      </w:r>
      <w:proofErr w:type="gramStart"/>
      <w:r w:rsidRPr="002B3340">
        <w:rPr>
          <w:rStyle w:val="StyleUnderline"/>
        </w:rPr>
        <w:t>a number of</w:t>
      </w:r>
      <w:proofErr w:type="gramEnd"/>
      <w:r w:rsidRPr="002B3340">
        <w:rPr>
          <w:rStyle w:val="StyleUnderline"/>
        </w:rPr>
        <w:t xml:space="preserve"> interlinked challenges could mean delays</w:t>
      </w:r>
      <w:r w:rsidRPr="002B3340">
        <w:rPr>
          <w:sz w:val="16"/>
        </w:rPr>
        <w:t xml:space="preserve">, according to well-placed sources. The </w:t>
      </w:r>
      <w:proofErr w:type="spellStart"/>
      <w:r w:rsidRPr="002B3340">
        <w:rPr>
          <w:sz w:val="16"/>
        </w:rPr>
        <w:t>programme</w:t>
      </w:r>
      <w:proofErr w:type="spellEnd"/>
      <w:r w:rsidRPr="002B3340">
        <w:rPr>
          <w:sz w:val="16"/>
        </w:rPr>
        <w:t xml:space="preserve">, which has a building budget in excess of $20bn, with another $20bn estimated cost to run the plant over its 60-year life according to figures reported in the media in 2009 at the time that tenders were being awarded, is strategically important for the </w:t>
      </w:r>
      <w:r w:rsidRPr="002B3340">
        <w:rPr>
          <w:rStyle w:val="StyleUnderline"/>
        </w:rPr>
        <w:t>UAE.</w:t>
      </w:r>
      <w:r w:rsidRPr="002B3340">
        <w:rPr>
          <w:sz w:val="16"/>
        </w:rPr>
        <w:t xml:space="preserve"> It </w:t>
      </w:r>
      <w:r w:rsidRPr="002B3340">
        <w:rPr>
          <w:rStyle w:val="StyleUnderline"/>
        </w:rPr>
        <w:t>expects to generate up to 25 per cent of its growing electricity demand from nuclear power by 2020</w:t>
      </w:r>
      <w:r w:rsidRPr="002B3340">
        <w:rPr>
          <w:sz w:val="16"/>
        </w:rPr>
        <w:t xml:space="preserve">, when all four of its reactors are due to be fully operational. </w:t>
      </w:r>
      <w:r w:rsidRPr="002B3340">
        <w:rPr>
          <w:rStyle w:val="Emphasis"/>
        </w:rPr>
        <w:t xml:space="preserve">The </w:t>
      </w:r>
      <w:proofErr w:type="spellStart"/>
      <w:r w:rsidRPr="002B3340">
        <w:rPr>
          <w:rStyle w:val="Emphasis"/>
        </w:rPr>
        <w:t>programme</w:t>
      </w:r>
      <w:proofErr w:type="spellEnd"/>
      <w:r w:rsidRPr="002B3340">
        <w:rPr>
          <w:rStyle w:val="Emphasis"/>
        </w:rPr>
        <w:t xml:space="preserve"> is also being closely </w:t>
      </w:r>
      <w:proofErr w:type="spellStart"/>
      <w:r w:rsidRPr="002B3340">
        <w:rPr>
          <w:rStyle w:val="Emphasis"/>
        </w:rPr>
        <w:t>scrutinised</w:t>
      </w:r>
      <w:proofErr w:type="spellEnd"/>
      <w:r w:rsidRPr="002B3340">
        <w:rPr>
          <w:rStyle w:val="Emphasis"/>
        </w:rPr>
        <w:t xml:space="preserve"> as an exemplar for the whole of the Middle East</w:t>
      </w:r>
      <w:r w:rsidRPr="002B3340">
        <w:rPr>
          <w:sz w:val="16"/>
        </w:rPr>
        <w:t xml:space="preserve">, </w:t>
      </w:r>
      <w:r w:rsidRPr="002B3340">
        <w:rPr>
          <w:rStyle w:val="StyleUnderline"/>
        </w:rPr>
        <w:t xml:space="preserve">where </w:t>
      </w:r>
      <w:proofErr w:type="gramStart"/>
      <w:r w:rsidRPr="002B3340">
        <w:rPr>
          <w:rStyle w:val="StyleUnderline"/>
        </w:rPr>
        <w:t>a number of</w:t>
      </w:r>
      <w:proofErr w:type="gramEnd"/>
      <w:r w:rsidRPr="002B3340">
        <w:rPr>
          <w:rStyle w:val="StyleUnderline"/>
        </w:rPr>
        <w:t xml:space="preserve"> countries are keen to develop nuclear energy for peaceful purposes</w:t>
      </w:r>
      <w:r w:rsidRPr="002B3340">
        <w:rPr>
          <w:sz w:val="16"/>
        </w:rPr>
        <w:t>. “</w:t>
      </w:r>
      <w:r w:rsidRPr="002B3340">
        <w:rPr>
          <w:rStyle w:val="StyleUnderline"/>
        </w:rPr>
        <w:t xml:space="preserve">The UAE nuclear </w:t>
      </w:r>
      <w:proofErr w:type="spellStart"/>
      <w:r w:rsidRPr="002B3340">
        <w:rPr>
          <w:rStyle w:val="StyleUnderline"/>
        </w:rPr>
        <w:t>programme</w:t>
      </w:r>
      <w:proofErr w:type="spellEnd"/>
      <w:r w:rsidRPr="002B3340">
        <w:rPr>
          <w:rStyle w:val="StyleUnderline"/>
        </w:rPr>
        <w:t xml:space="preserve"> is very special as it is the first newcomer to start building in 27 years</w:t>
      </w:r>
      <w:r w:rsidRPr="002B3340">
        <w:rPr>
          <w:sz w:val="16"/>
        </w:rPr>
        <w:t xml:space="preserve">,” said Marta Ferrari, a nuclear engineer in the Nuclear Power Infrastructure Group of the International Atomic Energy Agency (IAEA) in Vienna. “Being the first in a long time, </w:t>
      </w:r>
      <w:r w:rsidRPr="002B3340">
        <w:rPr>
          <w:rStyle w:val="Emphasis"/>
        </w:rPr>
        <w:t>it was bound to get a lot of scrutiny and attention</w:t>
      </w:r>
      <w:r w:rsidRPr="002B3340">
        <w:rPr>
          <w:sz w:val="16"/>
        </w:rPr>
        <w:t xml:space="preserve">,” she added. </w:t>
      </w:r>
      <w:r w:rsidRPr="002B3340">
        <w:rPr>
          <w:rStyle w:val="StyleUnderline"/>
        </w:rPr>
        <w:t>Although the first reactor is nearly 75 per cent complete</w:t>
      </w:r>
      <w:r w:rsidRPr="002B3340">
        <w:rPr>
          <w:sz w:val="16"/>
        </w:rPr>
        <w:t xml:space="preserve"> and is on time and on budget, </w:t>
      </w:r>
      <w:r w:rsidRPr="002B3340">
        <w:rPr>
          <w:rStyle w:val="StyleUnderline"/>
        </w:rPr>
        <w:t>industry executives said that the last phase would be the toughest</w:t>
      </w:r>
      <w:r w:rsidRPr="002B3340">
        <w:rPr>
          <w:sz w:val="16"/>
        </w:rPr>
        <w:t xml:space="preserve">. “With a nuclear plant it gets a lot more complicated at the end when all the pieces have to come together,” said an executive who was until recently one of </w:t>
      </w:r>
      <w:proofErr w:type="spellStart"/>
      <w:r w:rsidRPr="002B3340">
        <w:rPr>
          <w:sz w:val="16"/>
        </w:rPr>
        <w:t>Enec’s</w:t>
      </w:r>
      <w:proofErr w:type="spellEnd"/>
      <w:r w:rsidRPr="002B3340">
        <w:rPr>
          <w:sz w:val="16"/>
        </w:rPr>
        <w:t xml:space="preserve"> senior division heads, and who did not want to be quoted by name. “</w:t>
      </w:r>
      <w:r w:rsidRPr="002B3340">
        <w:rPr>
          <w:rStyle w:val="StyleUnderline"/>
        </w:rPr>
        <w:t>The first 80 to 90 per cent is pretty standard construction</w:t>
      </w:r>
      <w:r w:rsidRPr="002B3340">
        <w:rPr>
          <w:sz w:val="16"/>
        </w:rPr>
        <w:t>,” added the local head of a Barakah subcontractor. “</w:t>
      </w:r>
      <w:r w:rsidRPr="002B3340">
        <w:rPr>
          <w:rStyle w:val="StyleUnderline"/>
        </w:rPr>
        <w:t>The last bit is the really hard part</w:t>
      </w:r>
      <w:r w:rsidRPr="002B3340">
        <w:rPr>
          <w:sz w:val="16"/>
        </w:rPr>
        <w:t>.”</w:t>
      </w:r>
    </w:p>
    <w:p w14:paraId="2DF9950C" w14:textId="524DB0D4" w:rsidR="000A6C67" w:rsidRPr="00DE6C69" w:rsidRDefault="000A6C67" w:rsidP="000A6C67">
      <w:pPr>
        <w:pStyle w:val="Heading4"/>
      </w:pPr>
      <w:r>
        <w:t xml:space="preserve">UAE enrichment is easy—civilian nuke program gives them the tools they need </w:t>
      </w:r>
    </w:p>
    <w:p w14:paraId="5AD7C9E5" w14:textId="77777777" w:rsidR="000A6C67" w:rsidRPr="00DE6C69" w:rsidRDefault="000A6C67" w:rsidP="000A6C67">
      <w:r w:rsidRPr="00DE6C69">
        <w:rPr>
          <w:rStyle w:val="Style13ptBold"/>
        </w:rPr>
        <w:t>Dreazen 12</w:t>
      </w:r>
      <w:r w:rsidRPr="00DE6C69">
        <w:t xml:space="preserve"> (</w:t>
      </w:r>
      <w:proofErr w:type="spellStart"/>
      <w:r w:rsidRPr="00DE6C69">
        <w:t>Yochi</w:t>
      </w:r>
      <w:proofErr w:type="spellEnd"/>
      <w:r w:rsidRPr="00DE6C69">
        <w:t>, a senior writer for Foreign Policy, covering national security and foreign affairs. He is also writer-in-residence at the Center for a New American Security, "The Persian Gulf's Nuclear Choice," 2/3, http://pulitzercenter.org/reporting/persian-gulf-nuclear-power-bomb-united-arab-emirates-iran-arms-race-braka)</w:t>
      </w:r>
    </w:p>
    <w:p w14:paraId="23693C8C" w14:textId="77777777" w:rsidR="000A6C67" w:rsidRDefault="000A6C67" w:rsidP="000A6C67">
      <w:pPr>
        <w:rPr>
          <w:sz w:val="16"/>
        </w:rPr>
      </w:pPr>
      <w:r w:rsidRPr="00DE6C69">
        <w:rPr>
          <w:sz w:val="16"/>
        </w:rPr>
        <w:t xml:space="preserve">Even with all of Abu Dhabi’s assurances, supporting its agenda entails a big risk. </w:t>
      </w:r>
      <w:r w:rsidRPr="00DE6C69">
        <w:rPr>
          <w:rStyle w:val="StyleUnderline"/>
        </w:rPr>
        <w:t>Nuclear programs are peaceful only so long as their managers want them to be</w:t>
      </w:r>
      <w:r w:rsidRPr="00DE6C69">
        <w:rPr>
          <w:sz w:val="16"/>
        </w:rPr>
        <w:t xml:space="preserve">. </w:t>
      </w:r>
      <w:r w:rsidRPr="00DE6C69">
        <w:rPr>
          <w:rStyle w:val="StyleUnderline"/>
        </w:rPr>
        <w:t>Graham Allison, a proliferation expert at Harvard University, says that the U.A.E. is a “poster child for peaceful civilian nuclear energy” but</w:t>
      </w:r>
      <w:r w:rsidRPr="00DE6C69">
        <w:rPr>
          <w:sz w:val="16"/>
        </w:rPr>
        <w:t xml:space="preserve"> that, nevertheless, </w:t>
      </w:r>
      <w:r w:rsidRPr="00DE6C69">
        <w:rPr>
          <w:rStyle w:val="Emphasis"/>
        </w:rPr>
        <w:t>it could one day decide</w:t>
      </w:r>
      <w:r w:rsidRPr="00DE6C69">
        <w:t xml:space="preserve"> that t</w:t>
      </w:r>
      <w:r w:rsidRPr="00DE6C69">
        <w:rPr>
          <w:sz w:val="16"/>
        </w:rPr>
        <w:t xml:space="preserve">he existential threat from Iran required it </w:t>
      </w:r>
      <w:r w:rsidRPr="00DE6C69">
        <w:rPr>
          <w:rStyle w:val="Emphasis"/>
        </w:rPr>
        <w:t>to seek a bomb of its own</w:t>
      </w:r>
      <w:r w:rsidRPr="00DE6C69">
        <w:rPr>
          <w:sz w:val="16"/>
        </w:rPr>
        <w:t xml:space="preserve">. </w:t>
      </w:r>
      <w:r w:rsidRPr="00DE6C69">
        <w:rPr>
          <w:rStyle w:val="StyleUnderline"/>
        </w:rPr>
        <w:t>Unlike its neighbors, it wouldn’t have to scour the black market for a weapon</w:t>
      </w:r>
      <w:r w:rsidRPr="00DE6C69">
        <w:rPr>
          <w:sz w:val="16"/>
        </w:rPr>
        <w:t xml:space="preserve">; </w:t>
      </w:r>
      <w:r w:rsidRPr="00DE6C69">
        <w:rPr>
          <w:rStyle w:val="Emphasis"/>
        </w:rPr>
        <w:t>its growing nuclear expertise could help it build one</w:t>
      </w:r>
      <w:r w:rsidRPr="00DE6C69">
        <w:rPr>
          <w:sz w:val="16"/>
        </w:rPr>
        <w:t>. “</w:t>
      </w:r>
      <w:r w:rsidRPr="00DE6C69">
        <w:rPr>
          <w:rStyle w:val="StyleUnderline"/>
        </w:rPr>
        <w:t>If developing nuclear weapons is like climbing a mountain, the U.A.E. will soon reach the first big plateau</w:t>
      </w:r>
      <w:r w:rsidRPr="00DE6C69">
        <w:rPr>
          <w:sz w:val="16"/>
        </w:rPr>
        <w:t>,” Allison said. “</w:t>
      </w:r>
      <w:r w:rsidRPr="00DE6C69">
        <w:rPr>
          <w:rStyle w:val="StyleUnderline"/>
        </w:rPr>
        <w:t>As a result of its peaceful nuclear program</w:t>
      </w:r>
      <w:r w:rsidRPr="00DE6C69">
        <w:rPr>
          <w:sz w:val="16"/>
        </w:rPr>
        <w:t xml:space="preserve">, </w:t>
      </w:r>
      <w:r w:rsidRPr="00DE6C69">
        <w:rPr>
          <w:rStyle w:val="Emphasis"/>
        </w:rPr>
        <w:t>the country will end up with a cadre of nuclear physicists, nuclear engineers, nuclear facilities, and people with basic nuclear know-how</w:t>
      </w:r>
      <w:r w:rsidRPr="00DE6C69">
        <w:rPr>
          <w:sz w:val="16"/>
        </w:rPr>
        <w:t>.”</w:t>
      </w:r>
    </w:p>
    <w:p w14:paraId="73743BD9" w14:textId="77777777" w:rsidR="000A6C67" w:rsidRDefault="000A6C67" w:rsidP="000A6C67">
      <w:pPr>
        <w:pStyle w:val="Heading4"/>
      </w:pPr>
      <w:r>
        <w:t xml:space="preserve">UAE developing necessary nuclear infrastructure now </w:t>
      </w:r>
    </w:p>
    <w:p w14:paraId="4D28F1C9" w14:textId="77777777" w:rsidR="000A6C67" w:rsidRDefault="000A6C67" w:rsidP="000A6C67">
      <w:r w:rsidRPr="00C03DBC">
        <w:rPr>
          <w:rStyle w:val="Style13ptBold"/>
        </w:rPr>
        <w:t>Russell 9</w:t>
      </w:r>
      <w:r>
        <w:t xml:space="preserve"> (Richard, a Professor of National Security Affairs at the National Defense University’s Near East and South Asia Center for Strategic Studies and Adjunct Professor of Security Studies at Georgetown University’s Edmund A. Walsh School of Foreign Service, "Key Determinates of Nuclear Developments in the Middle East," 7/1, http://www.npolicy.org/article.php?aid=61&amp;rid=4)</w:t>
      </w:r>
    </w:p>
    <w:p w14:paraId="7AE4D76E" w14:textId="380FE95C" w:rsidR="000A6C67" w:rsidRDefault="000A6C67" w:rsidP="000A6C67">
      <w:pPr>
        <w:rPr>
          <w:rStyle w:val="StyleUnderline"/>
        </w:rPr>
      </w:pPr>
      <w:r w:rsidRPr="00C70670">
        <w:rPr>
          <w:rStyle w:val="StyleUnderline"/>
        </w:rPr>
        <w:t>The Arab Gulf states are relying on international technical assistance</w:t>
      </w:r>
      <w:r w:rsidRPr="00C70670">
        <w:rPr>
          <w:sz w:val="16"/>
        </w:rPr>
        <w:t xml:space="preserve"> from France, the United States, China and Russia to name just a few, </w:t>
      </w:r>
      <w:r w:rsidRPr="00C70670">
        <w:rPr>
          <w:rStyle w:val="StyleUnderline"/>
        </w:rPr>
        <w:t>to get their nuclear power infrastructure foundations laid and then up and running.</w:t>
      </w:r>
      <w:r w:rsidRPr="00C70670">
        <w:rPr>
          <w:sz w:val="16"/>
        </w:rPr>
        <w:t xml:space="preserve"> In the meantime, </w:t>
      </w:r>
      <w:r w:rsidRPr="00C70670">
        <w:rPr>
          <w:rStyle w:val="StyleUnderline"/>
        </w:rPr>
        <w:t>Arab Gulf states are training a cadre of domestic talent which over a generation could be ready to fill foreign shoes and assume the reigns of the nuclear power infrastructure</w:t>
      </w:r>
      <w:r w:rsidRPr="00C70670">
        <w:rPr>
          <w:sz w:val="16"/>
        </w:rPr>
        <w:t xml:space="preserve">, especially if Arab Gulf states withdrew from IAEA safeguards and the Nonproliferation Treaty and shifted their civilian programs to wartime-like military nuclear weapons programs. </w:t>
      </w:r>
      <w:r w:rsidRPr="00C70670">
        <w:rPr>
          <w:rStyle w:val="Emphasis"/>
        </w:rPr>
        <w:t>Emirati officials</w:t>
      </w:r>
      <w:r w:rsidRPr="00C70670">
        <w:rPr>
          <w:sz w:val="16"/>
        </w:rPr>
        <w:t xml:space="preserve">, for example, </w:t>
      </w:r>
      <w:r w:rsidRPr="00C70670">
        <w:rPr>
          <w:rStyle w:val="Emphasis"/>
        </w:rPr>
        <w:t>readily admit</w:t>
      </w:r>
      <w:r w:rsidRPr="00C70670">
        <w:rPr>
          <w:sz w:val="16"/>
        </w:rPr>
        <w:t xml:space="preserve"> today </w:t>
      </w:r>
      <w:r w:rsidRPr="00C70670">
        <w:rPr>
          <w:rStyle w:val="StyleUnderline"/>
        </w:rPr>
        <w:t>that they are developing domestic talent to run and maintain nuclear reactors by creating nuclear science and engineering degree programs at Khalifa University</w:t>
      </w:r>
      <w:r w:rsidRPr="00C70670">
        <w:rPr>
          <w:sz w:val="16"/>
        </w:rPr>
        <w:t xml:space="preserve">, the country's largest technical school.[30] On cannot help but suspect that </w:t>
      </w:r>
      <w:r w:rsidRPr="00C70670">
        <w:rPr>
          <w:rStyle w:val="StyleUnderline"/>
        </w:rPr>
        <w:t xml:space="preserve">U.A.E. officials look to how far Iran has progressed in its nuclear programs and are </w:t>
      </w:r>
      <w:r w:rsidRPr="00C70670">
        <w:rPr>
          <w:rStyle w:val="Emphasis"/>
        </w:rPr>
        <w:t>determined to keep pace</w:t>
      </w:r>
      <w:r w:rsidRPr="00C70670">
        <w:rPr>
          <w:rStyle w:val="StyleUnderline"/>
        </w:rPr>
        <w:t xml:space="preserve"> even though the Emirates got a late start.</w:t>
      </w:r>
    </w:p>
    <w:p w14:paraId="55783694" w14:textId="5A5AE6C5" w:rsidR="00CF0954" w:rsidRDefault="00CF0954" w:rsidP="00CF0954">
      <w:pPr>
        <w:pStyle w:val="Heading3"/>
      </w:pPr>
      <w:r>
        <w:t xml:space="preserve">Turkey </w:t>
      </w:r>
      <w:proofErr w:type="spellStart"/>
      <w:r>
        <w:t>Prolif</w:t>
      </w:r>
      <w:proofErr w:type="spellEnd"/>
      <w:r>
        <w:t xml:space="preserve"> Impact </w:t>
      </w:r>
    </w:p>
    <w:p w14:paraId="6BB055FA" w14:textId="0E528A2F" w:rsidR="00CF0954" w:rsidRPr="00C73918" w:rsidRDefault="00CF0954" w:rsidP="00CF0954">
      <w:pPr>
        <w:pStyle w:val="Heading4"/>
      </w:pPr>
      <w:r>
        <w:t xml:space="preserve">Weakened assurances cause </w:t>
      </w:r>
      <w:r w:rsidRPr="00C73918">
        <w:t xml:space="preserve">Turkey </w:t>
      </w:r>
      <w:proofErr w:type="spellStart"/>
      <w:r w:rsidRPr="00C73918">
        <w:t>prolif</w:t>
      </w:r>
      <w:proofErr w:type="spellEnd"/>
      <w:r>
        <w:t>—t</w:t>
      </w:r>
      <w:r w:rsidRPr="00C73918">
        <w:t>hat causes wildfire escalation across the Middle East</w:t>
      </w:r>
      <w:r>
        <w:t>—t</w:t>
      </w:r>
      <w:r w:rsidRPr="00C73918">
        <w:t>hat goes nuclear</w:t>
      </w:r>
    </w:p>
    <w:p w14:paraId="66DF3CBF" w14:textId="77777777" w:rsidR="00CF0954" w:rsidRPr="008B63B1" w:rsidRDefault="00CF0954" w:rsidP="00CF0954">
      <w:r w:rsidRPr="00C73918">
        <w:rPr>
          <w:rStyle w:val="Style13ptBold"/>
        </w:rPr>
        <w:t>Garfinkle 18</w:t>
      </w:r>
      <w:r w:rsidRPr="00C73918">
        <w:t xml:space="preserve"> (Senior Fellow at the Foreign Policy Research Institute, editor of The American </w:t>
      </w:r>
      <w:proofErr w:type="spellStart"/>
      <w:r w:rsidRPr="00C73918">
        <w:t>Initorialerest</w:t>
      </w:r>
      <w:proofErr w:type="spellEnd"/>
      <w:r w:rsidRPr="00C73918">
        <w:t xml:space="preserve">, former speechwriter for Colin Powell and Condoleezza Rice, taught at many universities and has been a staff member at high levels of the government, really quite an impressive Wikipedia page, Adam, “The U.S.-Turkish Unraveling and the </w:t>
      </w:r>
      <w:r w:rsidRPr="008B63B1">
        <w:t xml:space="preserve">Arabs,” </w:t>
      </w:r>
      <w:hyperlink r:id="rId50" w:history="1">
        <w:r w:rsidRPr="008B63B1">
          <w:rPr>
            <w:rStyle w:val="Hyperlink"/>
          </w:rPr>
          <w:t>https://www.the-american-interest.com/2018/09/03/the-u-s-turkish-unraveling-and-the-arabs/</w:t>
        </w:r>
      </w:hyperlink>
      <w:r w:rsidRPr="008B63B1">
        <w:t>)</w:t>
      </w:r>
    </w:p>
    <w:p w14:paraId="6C53F379" w14:textId="522CCE79" w:rsidR="00CF0954" w:rsidRDefault="00CF0954" w:rsidP="00CF0954">
      <w:pPr>
        <w:rPr>
          <w:rStyle w:val="StyleUnderline"/>
        </w:rPr>
      </w:pPr>
      <w:r w:rsidRPr="008B63B1">
        <w:rPr>
          <w:sz w:val="14"/>
        </w:rPr>
        <w:t xml:space="preserve">The reasons for wanting to suppress such regional security competitions have been several. First, </w:t>
      </w:r>
      <w:r w:rsidRPr="008B63B1">
        <w:rPr>
          <w:rStyle w:val="StyleUnderline"/>
        </w:rPr>
        <w:t>competitions between and among allies</w:t>
      </w:r>
      <w:r w:rsidRPr="008B63B1">
        <w:rPr>
          <w:sz w:val="14"/>
        </w:rPr>
        <w:t>—</w:t>
      </w:r>
      <w:r w:rsidRPr="008B63B1">
        <w:rPr>
          <w:rStyle w:val="Emphasis"/>
        </w:rPr>
        <w:t>Turkey</w:t>
      </w:r>
      <w:r w:rsidRPr="008B63B1">
        <w:rPr>
          <w:rStyle w:val="StyleUnderline"/>
        </w:rPr>
        <w:t xml:space="preserve"> and </w:t>
      </w:r>
      <w:r w:rsidRPr="008B63B1">
        <w:rPr>
          <w:rStyle w:val="Emphasis"/>
        </w:rPr>
        <w:t>Greece</w:t>
      </w:r>
      <w:r w:rsidRPr="008B63B1">
        <w:rPr>
          <w:rStyle w:val="StyleUnderline"/>
        </w:rPr>
        <w:t xml:space="preserve">, for example, over </w:t>
      </w:r>
      <w:r w:rsidRPr="008B63B1">
        <w:rPr>
          <w:rStyle w:val="Emphasis"/>
        </w:rPr>
        <w:t>Cyprus</w:t>
      </w:r>
      <w:r w:rsidRPr="008B63B1">
        <w:rPr>
          <w:sz w:val="14"/>
        </w:rPr>
        <w:t xml:space="preserve">—were thought to </w:t>
      </w:r>
      <w:r w:rsidRPr="008B63B1">
        <w:rPr>
          <w:rStyle w:val="StyleUnderline"/>
        </w:rPr>
        <w:t xml:space="preserve">provide opportunities for adversaries to </w:t>
      </w:r>
      <w:r w:rsidRPr="008B63B1">
        <w:rPr>
          <w:rStyle w:val="Emphasis"/>
        </w:rPr>
        <w:t>divide alliances</w:t>
      </w:r>
      <w:r w:rsidRPr="008B63B1">
        <w:rPr>
          <w:rStyle w:val="StyleUnderline"/>
        </w:rPr>
        <w:t xml:space="preserve"> and </w:t>
      </w:r>
      <w:r w:rsidRPr="008B63B1">
        <w:rPr>
          <w:rStyle w:val="Emphasis"/>
        </w:rPr>
        <w:t>complicate alliance management</w:t>
      </w:r>
      <w:r w:rsidRPr="008B63B1">
        <w:rPr>
          <w:sz w:val="14"/>
        </w:rPr>
        <w:t xml:space="preserve">.1 Second, </w:t>
      </w:r>
      <w:r w:rsidRPr="008B63B1">
        <w:rPr>
          <w:rStyle w:val="StyleUnderline"/>
        </w:rPr>
        <w:t xml:space="preserve">competitions could </w:t>
      </w:r>
      <w:r w:rsidRPr="008B63B1">
        <w:rPr>
          <w:rStyle w:val="Emphasis"/>
        </w:rPr>
        <w:t>breed local arms races</w:t>
      </w:r>
      <w:r w:rsidRPr="008B63B1">
        <w:rPr>
          <w:rStyle w:val="StyleUnderline"/>
        </w:rPr>
        <w:t>, and thus invite ambient insecurity and raise the costs of any crises gotten out of hand</w:t>
      </w:r>
      <w:r w:rsidRPr="008B63B1">
        <w:rPr>
          <w:sz w:val="14"/>
        </w:rPr>
        <w:t xml:space="preserve">. Third, some </w:t>
      </w:r>
      <w:r w:rsidRPr="008B63B1">
        <w:rPr>
          <w:rStyle w:val="StyleUnderline"/>
        </w:rPr>
        <w:t xml:space="preserve">arms races could lead to </w:t>
      </w:r>
      <w:r w:rsidRPr="008B63B1">
        <w:rPr>
          <w:rStyle w:val="Emphasis"/>
        </w:rPr>
        <w:t>weapons-of-mass-destruction proliferation</w:t>
      </w:r>
      <w:r w:rsidRPr="008B63B1">
        <w:rPr>
          <w:rStyle w:val="StyleUnderline"/>
        </w:rPr>
        <w:t xml:space="preserve">, threatening the </w:t>
      </w:r>
      <w:r w:rsidRPr="008B63B1">
        <w:rPr>
          <w:rStyle w:val="Emphasis"/>
        </w:rPr>
        <w:t>global security commons</w:t>
      </w:r>
      <w:r w:rsidRPr="008B63B1">
        <w:rPr>
          <w:rStyle w:val="StyleUnderline"/>
        </w:rPr>
        <w:t xml:space="preserve"> in general and generating a </w:t>
      </w:r>
      <w:r w:rsidRPr="008B63B1">
        <w:rPr>
          <w:rStyle w:val="Emphasis"/>
        </w:rPr>
        <w:t>more dangerous world</w:t>
      </w:r>
      <w:r w:rsidRPr="008B63B1">
        <w:rPr>
          <w:rStyle w:val="StyleUnderline"/>
        </w:rPr>
        <w:t xml:space="preserve"> overall</w:t>
      </w:r>
      <w:r w:rsidRPr="008B63B1">
        <w:rPr>
          <w:sz w:val="14"/>
        </w:rPr>
        <w:t xml:space="preserve"> for the United States, as webmaster of the system, to manage. From the U.S. point of view, minimizing the number and size of wars and minimizing WMD proliferation constituted an act of doing good and doing well simultaneously: It was valuable for most others even as it was also valuable for the United States at the pinnacle of the postwar pecking order. The Cold War is over, but the imperative to limit WMD proliferation remains—and so back to the Turkish situation we must go. Consider that </w:t>
      </w:r>
      <w:r w:rsidRPr="008B63B1">
        <w:rPr>
          <w:rStyle w:val="StyleUnderline"/>
        </w:rPr>
        <w:t xml:space="preserve">Turkey sits in a regional environment in which states armed with nuclear weapons, or prospectively armed with nuclear weapons, are </w:t>
      </w:r>
      <w:r w:rsidRPr="008B63B1">
        <w:rPr>
          <w:rStyle w:val="Emphasis"/>
        </w:rPr>
        <w:t>abundant</w:t>
      </w:r>
      <w:r w:rsidRPr="008B63B1">
        <w:rPr>
          <w:sz w:val="14"/>
        </w:rPr>
        <w:t xml:space="preserve">. If a statesman or military planner sits in a swivel chair in Ankara and rotates 360° around, he can barely catch his breath between identifying actors capable of targeting Turkey with nuclear weapons: </w:t>
      </w:r>
      <w:r w:rsidRPr="008B63B1">
        <w:rPr>
          <w:rStyle w:val="Emphasis"/>
        </w:rPr>
        <w:t>Russia</w:t>
      </w:r>
      <w:r w:rsidRPr="008B63B1">
        <w:rPr>
          <w:rStyle w:val="StyleUnderline"/>
        </w:rPr>
        <w:t xml:space="preserve">, </w:t>
      </w:r>
      <w:r w:rsidRPr="008B63B1">
        <w:rPr>
          <w:rStyle w:val="Emphasis"/>
        </w:rPr>
        <w:t>Pakistan</w:t>
      </w:r>
      <w:r w:rsidRPr="008B63B1">
        <w:rPr>
          <w:rStyle w:val="StyleUnderline"/>
        </w:rPr>
        <w:t xml:space="preserve">, </w:t>
      </w:r>
      <w:r w:rsidRPr="008B63B1">
        <w:rPr>
          <w:rStyle w:val="Emphasis"/>
        </w:rPr>
        <w:t>India</w:t>
      </w:r>
      <w:r w:rsidRPr="008B63B1">
        <w:rPr>
          <w:rStyle w:val="StyleUnderline"/>
        </w:rPr>
        <w:t xml:space="preserve">, </w:t>
      </w:r>
      <w:r w:rsidRPr="008B63B1">
        <w:rPr>
          <w:rStyle w:val="Emphasis"/>
        </w:rPr>
        <w:t>Israel</w:t>
      </w:r>
      <w:r w:rsidRPr="008B63B1">
        <w:rPr>
          <w:rStyle w:val="StyleUnderline"/>
        </w:rPr>
        <w:t xml:space="preserve">, </w:t>
      </w:r>
      <w:r w:rsidRPr="008B63B1">
        <w:rPr>
          <w:rStyle w:val="Emphasis"/>
        </w:rPr>
        <w:t>France</w:t>
      </w:r>
      <w:r w:rsidRPr="008B63B1">
        <w:rPr>
          <w:rStyle w:val="StyleUnderline"/>
        </w:rPr>
        <w:t xml:space="preserve">, the </w:t>
      </w:r>
      <w:r w:rsidRPr="008B63B1">
        <w:rPr>
          <w:rStyle w:val="Emphasis"/>
        </w:rPr>
        <w:t>United Kingdom</w:t>
      </w:r>
      <w:r w:rsidRPr="008B63B1">
        <w:rPr>
          <w:rStyle w:val="StyleUnderline"/>
        </w:rPr>
        <w:t xml:space="preserve">, the </w:t>
      </w:r>
      <w:r w:rsidRPr="008B63B1">
        <w:rPr>
          <w:rStyle w:val="Emphasis"/>
        </w:rPr>
        <w:t>United States</w:t>
      </w:r>
      <w:r w:rsidRPr="008B63B1">
        <w:rPr>
          <w:rStyle w:val="StyleUnderline"/>
        </w:rPr>
        <w:t xml:space="preserve"> both from its homeland and from other points in Europe, and of course prospectively </w:t>
      </w:r>
      <w:r w:rsidRPr="008B63B1">
        <w:rPr>
          <w:rStyle w:val="Emphasis"/>
        </w:rPr>
        <w:t>Iran</w:t>
      </w:r>
      <w:r w:rsidRPr="008B63B1">
        <w:rPr>
          <w:sz w:val="14"/>
        </w:rPr>
        <w:t xml:space="preserve">.2 Now, </w:t>
      </w:r>
      <w:r w:rsidRPr="008B63B1">
        <w:rPr>
          <w:rStyle w:val="StyleUnderline"/>
        </w:rPr>
        <w:t xml:space="preserve">the logic of the security dilemma is such that </w:t>
      </w:r>
      <w:r w:rsidRPr="008B63B1">
        <w:rPr>
          <w:rStyle w:val="Emphasis"/>
        </w:rPr>
        <w:t xml:space="preserve">in the absence of the </w:t>
      </w:r>
      <w:r w:rsidRPr="00CF0954">
        <w:rPr>
          <w:rStyle w:val="Emphasis"/>
        </w:rPr>
        <w:t>credible</w:t>
      </w:r>
      <w:r w:rsidRPr="008B63B1">
        <w:rPr>
          <w:rStyle w:val="Emphasis"/>
        </w:rPr>
        <w:t xml:space="preserve"> U.S. provision of extended deterrence</w:t>
      </w:r>
      <w:r w:rsidRPr="008B63B1">
        <w:rPr>
          <w:rStyle w:val="StyleUnderline"/>
        </w:rPr>
        <w:t xml:space="preserve">, Turkey would </w:t>
      </w:r>
      <w:r w:rsidRPr="008B63B1">
        <w:rPr>
          <w:rStyle w:val="Emphasis"/>
        </w:rPr>
        <w:t>feel pressure to develop its own nuclear weapons</w:t>
      </w:r>
      <w:r w:rsidRPr="008B63B1">
        <w:rPr>
          <w:rStyle w:val="StyleUnderline"/>
        </w:rPr>
        <w:t xml:space="preserve">. That it </w:t>
      </w:r>
      <w:r w:rsidRPr="008B63B1">
        <w:rPr>
          <w:rStyle w:val="Emphasis"/>
        </w:rPr>
        <w:t>has not exerted itself</w:t>
      </w:r>
      <w:r w:rsidRPr="008B63B1">
        <w:rPr>
          <w:rStyle w:val="StyleUnderline"/>
        </w:rPr>
        <w:t xml:space="preserve"> in that direction, despite its </w:t>
      </w:r>
      <w:r w:rsidRPr="008B63B1">
        <w:rPr>
          <w:rStyle w:val="Emphasis"/>
        </w:rPr>
        <w:t>formidable engineering</w:t>
      </w:r>
      <w:r w:rsidRPr="008B63B1">
        <w:rPr>
          <w:rStyle w:val="StyleUnderline"/>
        </w:rPr>
        <w:t xml:space="preserve"> and </w:t>
      </w:r>
      <w:r w:rsidRPr="008B63B1">
        <w:rPr>
          <w:rStyle w:val="Emphasis"/>
        </w:rPr>
        <w:t>scientific capacities</w:t>
      </w:r>
      <w:r w:rsidRPr="008B63B1">
        <w:rPr>
          <w:rStyle w:val="StyleUnderline"/>
        </w:rPr>
        <w:t xml:space="preserve">, illustrates the </w:t>
      </w:r>
      <w:r w:rsidRPr="008B63B1">
        <w:rPr>
          <w:rStyle w:val="Emphasis"/>
        </w:rPr>
        <w:t>stability of Turkish trust in U.S. protection</w:t>
      </w:r>
      <w:r w:rsidRPr="008B63B1">
        <w:rPr>
          <w:rStyle w:val="StyleUnderline"/>
        </w:rPr>
        <w:t xml:space="preserve">—until </w:t>
      </w:r>
      <w:r w:rsidRPr="008B63B1">
        <w:rPr>
          <w:rStyle w:val="Emphasis"/>
        </w:rPr>
        <w:t>recently</w:t>
      </w:r>
      <w:r w:rsidRPr="008B63B1">
        <w:rPr>
          <w:rStyle w:val="StyleUnderline"/>
        </w:rPr>
        <w:t xml:space="preserve">—and the ability of both sides to </w:t>
      </w:r>
      <w:r w:rsidRPr="008B63B1">
        <w:rPr>
          <w:rStyle w:val="Emphasis"/>
        </w:rPr>
        <w:t>bracket the core security relationship away from various disagreements</w:t>
      </w:r>
      <w:r w:rsidRPr="008B63B1">
        <w:rPr>
          <w:sz w:val="14"/>
        </w:rPr>
        <w:t xml:space="preserve">. As with other nuclear-armed states, should Turkey go its own way it would do so with no active intention of </w:t>
      </w:r>
      <w:proofErr w:type="gramStart"/>
      <w:r w:rsidRPr="008B63B1">
        <w:rPr>
          <w:sz w:val="14"/>
        </w:rPr>
        <w:t>actually using</w:t>
      </w:r>
      <w:proofErr w:type="gramEnd"/>
      <w:r w:rsidRPr="008B63B1">
        <w:rPr>
          <w:sz w:val="14"/>
        </w:rPr>
        <w:t xml:space="preserve"> such weapons, but rather as a kind of insurance policy against diplomatic extortion at the hands of other nuclear-armed powers. But of course </w:t>
      </w:r>
      <w:r w:rsidRPr="008B63B1">
        <w:rPr>
          <w:rStyle w:val="StyleUnderline"/>
        </w:rPr>
        <w:t xml:space="preserve">if Turkey, </w:t>
      </w:r>
      <w:r w:rsidRPr="008B63B1">
        <w:rPr>
          <w:rStyle w:val="Emphasis"/>
        </w:rPr>
        <w:t>no longer tethered to U.S. security protection</w:t>
      </w:r>
      <w:r w:rsidRPr="008B63B1">
        <w:rPr>
          <w:rStyle w:val="StyleUnderline"/>
        </w:rPr>
        <w:t xml:space="preserve"> in one way or another, developed nuclear weapons for such a purpose, other regional states would probably </w:t>
      </w:r>
      <w:r w:rsidRPr="008B63B1">
        <w:rPr>
          <w:rStyle w:val="Emphasis"/>
        </w:rPr>
        <w:t>feel obliged to develop</w:t>
      </w:r>
      <w:r w:rsidRPr="008B63B1">
        <w:rPr>
          <w:rStyle w:val="StyleUnderline"/>
        </w:rPr>
        <w:t xml:space="preserve"> or </w:t>
      </w:r>
      <w:r w:rsidRPr="008B63B1">
        <w:rPr>
          <w:rStyle w:val="Emphasis"/>
        </w:rPr>
        <w:t>otherwise acquire their own weapons</w:t>
      </w:r>
      <w:r w:rsidRPr="008B63B1">
        <w:rPr>
          <w:sz w:val="14"/>
        </w:rPr>
        <w:t xml:space="preserve">, if they could, </w:t>
      </w:r>
      <w:r w:rsidRPr="008B63B1">
        <w:rPr>
          <w:rStyle w:val="StyleUnderline"/>
        </w:rPr>
        <w:t>as an insurance policy against nuclear extortion by Turkey</w:t>
      </w:r>
      <w:r w:rsidRPr="008B63B1">
        <w:rPr>
          <w:sz w:val="14"/>
        </w:rPr>
        <w:t xml:space="preserve">.3 </w:t>
      </w:r>
      <w:r w:rsidRPr="008B63B1">
        <w:rPr>
          <w:rStyle w:val="StyleUnderline"/>
        </w:rPr>
        <w:t xml:space="preserve">They have </w:t>
      </w:r>
      <w:r w:rsidRPr="008B63B1">
        <w:rPr>
          <w:rStyle w:val="Emphasis"/>
        </w:rPr>
        <w:t>already practiced that way of thinking</w:t>
      </w:r>
      <w:r w:rsidRPr="008B63B1">
        <w:rPr>
          <w:rStyle w:val="StyleUnderline"/>
        </w:rPr>
        <w:t xml:space="preserve"> in reaction to the possibility of an Iranian nuclear breakout</w:t>
      </w:r>
      <w:r w:rsidRPr="008B63B1">
        <w:rPr>
          <w:sz w:val="14"/>
        </w:rPr>
        <w:t xml:space="preserve">, of course. Indeed, that kind of hedging behavior is exactly what analysts have discussed for many years now as the so-called N+ danger inherent in the development of Iranian nuclear weapons. </w:t>
      </w:r>
      <w:r w:rsidRPr="008B63B1">
        <w:rPr>
          <w:rStyle w:val="StyleUnderline"/>
        </w:rPr>
        <w:t>It is not just the danger posed by</w:t>
      </w:r>
      <w:r w:rsidRPr="008B63B1">
        <w:rPr>
          <w:sz w:val="14"/>
        </w:rPr>
        <w:t xml:space="preserve"> Iranian </w:t>
      </w:r>
      <w:r w:rsidRPr="008B63B1">
        <w:rPr>
          <w:rStyle w:val="StyleUnderline"/>
        </w:rPr>
        <w:t>nuclear weapons</w:t>
      </w:r>
      <w:r w:rsidRPr="008B63B1">
        <w:rPr>
          <w:sz w:val="14"/>
        </w:rPr>
        <w:t xml:space="preserve">, bad enough as that would be, </w:t>
      </w:r>
      <w:r w:rsidRPr="008B63B1">
        <w:rPr>
          <w:rStyle w:val="StyleUnderline"/>
        </w:rPr>
        <w:t xml:space="preserve">but the </w:t>
      </w:r>
      <w:r w:rsidRPr="008B63B1">
        <w:rPr>
          <w:rStyle w:val="Emphasis"/>
        </w:rPr>
        <w:t>mousetrap effect</w:t>
      </w:r>
      <w:r w:rsidRPr="008B63B1">
        <w:rPr>
          <w:rStyle w:val="StyleUnderline"/>
        </w:rPr>
        <w:t xml:space="preserve"> of proliferation that would likely drive other states to want such an insurance policy: </w:t>
      </w:r>
      <w:r w:rsidRPr="008B63B1">
        <w:rPr>
          <w:rStyle w:val="Emphasis"/>
        </w:rPr>
        <w:t>Saudi Arabia</w:t>
      </w:r>
      <w:r w:rsidRPr="008B63B1">
        <w:rPr>
          <w:rStyle w:val="StyleUnderline"/>
        </w:rPr>
        <w:t xml:space="preserve">, the </w:t>
      </w:r>
      <w:r w:rsidRPr="008B63B1">
        <w:rPr>
          <w:rStyle w:val="Emphasis"/>
        </w:rPr>
        <w:t>UAE</w:t>
      </w:r>
      <w:r w:rsidRPr="008B63B1">
        <w:rPr>
          <w:rStyle w:val="StyleUnderline"/>
        </w:rPr>
        <w:t xml:space="preserve">, </w:t>
      </w:r>
      <w:r w:rsidRPr="008B63B1">
        <w:rPr>
          <w:rStyle w:val="Emphasis"/>
        </w:rPr>
        <w:t>Egypt</w:t>
      </w:r>
      <w:r w:rsidRPr="008B63B1">
        <w:rPr>
          <w:rStyle w:val="StyleUnderline"/>
        </w:rPr>
        <w:t xml:space="preserve">, </w:t>
      </w:r>
      <w:r w:rsidRPr="008B63B1">
        <w:rPr>
          <w:rStyle w:val="Emphasis"/>
        </w:rPr>
        <w:t>Algeria</w:t>
      </w:r>
      <w:r w:rsidRPr="008B63B1">
        <w:rPr>
          <w:rStyle w:val="StyleUnderline"/>
        </w:rPr>
        <w:t>, and so on</w:t>
      </w:r>
      <w:r w:rsidRPr="008B63B1">
        <w:rPr>
          <w:sz w:val="14"/>
        </w:rPr>
        <w:t xml:space="preserve">. Now, some observers have argued that nuclear weapons are </w:t>
      </w:r>
      <w:proofErr w:type="gramStart"/>
      <w:r w:rsidRPr="008B63B1">
        <w:rPr>
          <w:sz w:val="14"/>
        </w:rPr>
        <w:t>really not</w:t>
      </w:r>
      <w:proofErr w:type="gramEnd"/>
      <w:r w:rsidRPr="008B63B1">
        <w:rPr>
          <w:sz w:val="14"/>
        </w:rPr>
        <w:t xml:space="preserve"> very important after all. If the United States and the Soviet Union, as well as China, France, and the United Kingdom, survived the Cold War without any nuclear use, it must be because deterrence is easy and hence stable, since all rational people know that the weapons are unusable save for the since-become-impossible exception of a state holding a monopoly over them. One well-known scholar, Kenneth Waltz, argued persistently that the more nuclear the weapons the better—because they would sober everyone up and lead to more stability and fewer wars. Happily, those with actual government responsibility did not agree. </w:t>
      </w:r>
      <w:r w:rsidRPr="008B63B1">
        <w:rPr>
          <w:rStyle w:val="StyleUnderline"/>
        </w:rPr>
        <w:t xml:space="preserve">It is </w:t>
      </w:r>
      <w:r w:rsidRPr="008B63B1">
        <w:rPr>
          <w:rStyle w:val="Emphasis"/>
        </w:rPr>
        <w:t>unspeakably lazy thinking</w:t>
      </w:r>
      <w:r w:rsidRPr="008B63B1">
        <w:rPr>
          <w:rStyle w:val="StyleUnderline"/>
        </w:rPr>
        <w:t xml:space="preserve"> to </w:t>
      </w:r>
      <w:r w:rsidRPr="008B63B1">
        <w:rPr>
          <w:rStyle w:val="Emphasis"/>
        </w:rPr>
        <w:t>glibly superimpose</w:t>
      </w:r>
      <w:r w:rsidRPr="008B63B1">
        <w:rPr>
          <w:sz w:val="14"/>
        </w:rPr>
        <w:t xml:space="preserve"> the U.S.-Soviet Cold War </w:t>
      </w:r>
      <w:r w:rsidRPr="008B63B1">
        <w:rPr>
          <w:rStyle w:val="Emphasis"/>
        </w:rPr>
        <w:t>deterrence experience</w:t>
      </w:r>
      <w:r w:rsidRPr="008B63B1">
        <w:rPr>
          <w:rStyle w:val="StyleUnderline"/>
        </w:rPr>
        <w:t xml:space="preserve"> onto</w:t>
      </w:r>
      <w:r w:rsidRPr="008B63B1">
        <w:rPr>
          <w:sz w:val="14"/>
        </w:rPr>
        <w:t xml:space="preserve"> places like </w:t>
      </w:r>
      <w:r w:rsidRPr="008B63B1">
        <w:rPr>
          <w:rStyle w:val="StyleUnderline"/>
        </w:rPr>
        <w:t xml:space="preserve">the </w:t>
      </w:r>
      <w:r w:rsidRPr="008B63B1">
        <w:rPr>
          <w:rStyle w:val="Emphasis"/>
        </w:rPr>
        <w:t>Middle East</w:t>
      </w:r>
      <w:r w:rsidRPr="008B63B1">
        <w:rPr>
          <w:rStyle w:val="StyleUnderline"/>
        </w:rPr>
        <w:t>. It is</w:t>
      </w:r>
      <w:r w:rsidRPr="008B63B1">
        <w:rPr>
          <w:sz w:val="14"/>
        </w:rPr>
        <w:t xml:space="preserve">, after all, </w:t>
      </w:r>
      <w:r w:rsidRPr="008B63B1">
        <w:rPr>
          <w:rStyle w:val="StyleUnderline"/>
        </w:rPr>
        <w:t xml:space="preserve">one thing to maintain stable deterrence when there are </w:t>
      </w:r>
      <w:r w:rsidRPr="008B63B1">
        <w:rPr>
          <w:rStyle w:val="Emphasis"/>
        </w:rPr>
        <w:t>only two</w:t>
      </w:r>
      <w:r w:rsidRPr="008B63B1">
        <w:rPr>
          <w:rStyle w:val="StyleUnderline"/>
        </w:rPr>
        <w:t xml:space="preserve">, or a </w:t>
      </w:r>
      <w:r w:rsidRPr="008B63B1">
        <w:rPr>
          <w:rStyle w:val="Emphasis"/>
        </w:rPr>
        <w:t>small number</w:t>
      </w:r>
      <w:r w:rsidRPr="008B63B1">
        <w:rPr>
          <w:rStyle w:val="StyleUnderline"/>
        </w:rPr>
        <w:t xml:space="preserve"> of, nuclear powers, and quite another to maintain stable deterrence when the number of nuclear actors gets </w:t>
      </w:r>
      <w:r w:rsidRPr="008B63B1">
        <w:rPr>
          <w:rStyle w:val="Emphasis"/>
        </w:rPr>
        <w:t>larger</w:t>
      </w:r>
      <w:r w:rsidRPr="008B63B1">
        <w:rPr>
          <w:rStyle w:val="StyleUnderline"/>
        </w:rPr>
        <w:t xml:space="preserve"> and becomes somewhat </w:t>
      </w:r>
      <w:r w:rsidRPr="008B63B1">
        <w:rPr>
          <w:rStyle w:val="Emphasis"/>
        </w:rPr>
        <w:t>open-ended</w:t>
      </w:r>
      <w:r w:rsidRPr="008B63B1">
        <w:rPr>
          <w:rStyle w:val="StyleUnderline"/>
        </w:rPr>
        <w:t xml:space="preserve"> as more states lean that way</w:t>
      </w:r>
      <w:r w:rsidRPr="008B63B1">
        <w:rPr>
          <w:sz w:val="14"/>
        </w:rPr>
        <w:t xml:space="preserve">. Under such conditions </w:t>
      </w:r>
      <w:r w:rsidRPr="008B63B1">
        <w:rPr>
          <w:rStyle w:val="StyleUnderline"/>
        </w:rPr>
        <w:t xml:space="preserve">it becomes </w:t>
      </w:r>
      <w:r w:rsidRPr="008B63B1">
        <w:rPr>
          <w:rStyle w:val="Emphasis"/>
        </w:rPr>
        <w:t>much more difficult</w:t>
      </w:r>
      <w:r w:rsidRPr="008B63B1">
        <w:rPr>
          <w:rStyle w:val="StyleUnderline"/>
        </w:rPr>
        <w:t xml:space="preserve"> to calculate </w:t>
      </w:r>
      <w:r w:rsidRPr="008B63B1">
        <w:rPr>
          <w:rStyle w:val="Emphasis"/>
        </w:rPr>
        <w:t xml:space="preserve">what a </w:t>
      </w:r>
      <w:proofErr w:type="gramStart"/>
      <w:r w:rsidRPr="008B63B1">
        <w:rPr>
          <w:rStyle w:val="Emphasis"/>
        </w:rPr>
        <w:t>sufficient</w:t>
      </w:r>
      <w:proofErr w:type="gramEnd"/>
      <w:r w:rsidRPr="008B63B1">
        <w:rPr>
          <w:rStyle w:val="Emphasis"/>
        </w:rPr>
        <w:t xml:space="preserve"> deterrent is</w:t>
      </w:r>
      <w:r w:rsidRPr="008B63B1">
        <w:rPr>
          <w:rStyle w:val="StyleUnderline"/>
        </w:rPr>
        <w:t>, and so efforts to make sure of having “</w:t>
      </w:r>
      <w:r w:rsidRPr="008B63B1">
        <w:rPr>
          <w:rStyle w:val="Emphasis"/>
        </w:rPr>
        <w:t>enough</w:t>
      </w:r>
      <w:r w:rsidRPr="008B63B1">
        <w:rPr>
          <w:rStyle w:val="StyleUnderline"/>
        </w:rPr>
        <w:t xml:space="preserve">” can touch off a </w:t>
      </w:r>
      <w:r w:rsidRPr="008B63B1">
        <w:rPr>
          <w:rStyle w:val="Emphasis"/>
        </w:rPr>
        <w:t>multilateral arms competition</w:t>
      </w:r>
      <w:r w:rsidRPr="008B63B1">
        <w:rPr>
          <w:rStyle w:val="StyleUnderline"/>
        </w:rPr>
        <w:t xml:space="preserve"> in which sufficiency becomes an </w:t>
      </w:r>
      <w:r w:rsidRPr="008B63B1">
        <w:rPr>
          <w:rStyle w:val="Emphasis"/>
        </w:rPr>
        <w:t>ever-moving target</w:t>
      </w:r>
      <w:r w:rsidRPr="008B63B1">
        <w:rPr>
          <w:sz w:val="14"/>
        </w:rPr>
        <w:t xml:space="preserve">, almost impossible to hit. At the same time </w:t>
      </w:r>
      <w:r w:rsidRPr="008B63B1">
        <w:rPr>
          <w:rStyle w:val="StyleUnderline"/>
        </w:rPr>
        <w:t xml:space="preserve">it becomes much more difficult to imagine crisis stability if one or more states resort to </w:t>
      </w:r>
      <w:r w:rsidRPr="008B63B1">
        <w:rPr>
          <w:rStyle w:val="Emphasis"/>
        </w:rPr>
        <w:t>launch-on-warning deployment postures</w:t>
      </w:r>
      <w:r w:rsidRPr="008B63B1">
        <w:rPr>
          <w:rStyle w:val="StyleUnderline"/>
        </w:rPr>
        <w:t xml:space="preserve">, which are </w:t>
      </w:r>
      <w:r w:rsidRPr="008B63B1">
        <w:rPr>
          <w:rStyle w:val="Emphasis"/>
        </w:rPr>
        <w:t>more likely</w:t>
      </w:r>
      <w:r w:rsidRPr="008B63B1">
        <w:rPr>
          <w:rStyle w:val="StyleUnderline"/>
        </w:rPr>
        <w:t xml:space="preserve"> when young arsenals are </w:t>
      </w:r>
      <w:r w:rsidRPr="008B63B1">
        <w:rPr>
          <w:rStyle w:val="Emphasis"/>
        </w:rPr>
        <w:t>small</w:t>
      </w:r>
      <w:r w:rsidRPr="008B63B1">
        <w:rPr>
          <w:rStyle w:val="StyleUnderline"/>
        </w:rPr>
        <w:t xml:space="preserve"> and </w:t>
      </w:r>
      <w:r w:rsidRPr="008B63B1">
        <w:rPr>
          <w:rStyle w:val="Emphasis"/>
        </w:rPr>
        <w:t>unprotectable</w:t>
      </w:r>
      <w:r w:rsidRPr="008B63B1">
        <w:rPr>
          <w:rStyle w:val="StyleUnderline"/>
        </w:rPr>
        <w:t xml:space="preserve"> against preemptive attack</w:t>
      </w:r>
      <w:r w:rsidRPr="008B63B1">
        <w:rPr>
          <w:sz w:val="14"/>
        </w:rPr>
        <w:t xml:space="preserve">. </w:t>
      </w:r>
      <w:r w:rsidRPr="008B63B1">
        <w:rPr>
          <w:rStyle w:val="StyleUnderline"/>
        </w:rPr>
        <w:t>Other important potential differences between</w:t>
      </w:r>
      <w:r w:rsidRPr="008B63B1">
        <w:rPr>
          <w:sz w:val="14"/>
        </w:rPr>
        <w:t xml:space="preserve"> U.S.-Soviet </w:t>
      </w:r>
      <w:r w:rsidRPr="008B63B1">
        <w:rPr>
          <w:rStyle w:val="StyleUnderline"/>
        </w:rPr>
        <w:t>Cold War deterrence and potential multiparty deterrence in the Middle East exist</w:t>
      </w:r>
      <w:r w:rsidRPr="008B63B1">
        <w:rPr>
          <w:sz w:val="14"/>
        </w:rPr>
        <w:t xml:space="preserve">, too. Let us note just three. First, </w:t>
      </w:r>
      <w:r w:rsidRPr="008B63B1">
        <w:rPr>
          <w:rStyle w:val="StyleUnderline"/>
        </w:rPr>
        <w:t xml:space="preserve">U.S. and Soviet arsenals displayed clear lines of civil-military authority in highly institutionalized state systems, but many Middle Eastern countries </w:t>
      </w:r>
      <w:r w:rsidRPr="008B63B1">
        <w:rPr>
          <w:rStyle w:val="Emphasis"/>
        </w:rPr>
        <w:t>lack both such clear lines of authority</w:t>
      </w:r>
      <w:r w:rsidRPr="008B63B1">
        <w:rPr>
          <w:rStyle w:val="StyleUnderline"/>
        </w:rPr>
        <w:t xml:space="preserve"> and </w:t>
      </w:r>
      <w:r w:rsidRPr="008B63B1">
        <w:rPr>
          <w:rStyle w:val="Emphasis"/>
        </w:rPr>
        <w:t>highly institutionalized arrangements</w:t>
      </w:r>
      <w:r w:rsidRPr="008B63B1">
        <w:rPr>
          <w:rStyle w:val="StyleUnderline"/>
        </w:rPr>
        <w:t xml:space="preserve">, being instead </w:t>
      </w:r>
      <w:r w:rsidRPr="008B63B1">
        <w:rPr>
          <w:rStyle w:val="Emphasis"/>
        </w:rPr>
        <w:t>looser</w:t>
      </w:r>
      <w:r w:rsidRPr="008B63B1">
        <w:rPr>
          <w:rStyle w:val="StyleUnderline"/>
        </w:rPr>
        <w:t xml:space="preserve"> and </w:t>
      </w:r>
      <w:r w:rsidRPr="008B63B1">
        <w:rPr>
          <w:rStyle w:val="Emphasis"/>
        </w:rPr>
        <w:t>more personalized</w:t>
      </w:r>
      <w:r w:rsidRPr="008B63B1">
        <w:rPr>
          <w:rStyle w:val="StyleUnderline"/>
        </w:rPr>
        <w:t xml:space="preserve"> by nature</w:t>
      </w:r>
      <w:r w:rsidRPr="008B63B1">
        <w:rPr>
          <w:sz w:val="14"/>
        </w:rPr>
        <w:t xml:space="preserve">. Second, </w:t>
      </w:r>
      <w:r w:rsidRPr="008B63B1">
        <w:rPr>
          <w:rStyle w:val="StyleUnderline"/>
        </w:rPr>
        <w:t xml:space="preserve">it was taken for granted that both U.S. and Soviet leaderships </w:t>
      </w:r>
      <w:r w:rsidRPr="008B63B1">
        <w:rPr>
          <w:rStyle w:val="Emphasis"/>
        </w:rPr>
        <w:t>cared about the safety of their populations</w:t>
      </w:r>
      <w:r w:rsidRPr="008B63B1">
        <w:rPr>
          <w:sz w:val="14"/>
        </w:rPr>
        <w:t xml:space="preserve">, a necessary assumption for effective deterrence. </w:t>
      </w:r>
      <w:r w:rsidRPr="008B63B1">
        <w:rPr>
          <w:rStyle w:val="StyleUnderline"/>
        </w:rPr>
        <w:t xml:space="preserve">But in some </w:t>
      </w:r>
      <w:r w:rsidRPr="008B63B1">
        <w:rPr>
          <w:rStyle w:val="Emphasis"/>
        </w:rPr>
        <w:t>heterogeneous</w:t>
      </w:r>
      <w:r w:rsidRPr="008B63B1">
        <w:rPr>
          <w:rStyle w:val="StyleUnderline"/>
        </w:rPr>
        <w:t xml:space="preserve"> and </w:t>
      </w:r>
      <w:r w:rsidRPr="008B63B1">
        <w:rPr>
          <w:rStyle w:val="Emphasis"/>
        </w:rPr>
        <w:t>authoritarian Middle Eastern countries</w:t>
      </w:r>
      <w:r w:rsidRPr="008B63B1">
        <w:rPr>
          <w:rStyle w:val="StyleUnderline"/>
        </w:rPr>
        <w:t xml:space="preserve"> this premise </w:t>
      </w:r>
      <w:r w:rsidRPr="008B63B1">
        <w:rPr>
          <w:rStyle w:val="Emphasis"/>
        </w:rPr>
        <w:t>may not so surely apply</w:t>
      </w:r>
      <w:r w:rsidRPr="008B63B1">
        <w:rPr>
          <w:sz w:val="14"/>
        </w:rPr>
        <w:t xml:space="preserve">—think </w:t>
      </w:r>
      <w:r w:rsidRPr="008B63B1">
        <w:rPr>
          <w:rStyle w:val="StyleUnderline"/>
        </w:rPr>
        <w:t xml:space="preserve">both </w:t>
      </w:r>
      <w:r w:rsidRPr="008B63B1">
        <w:rPr>
          <w:rStyle w:val="Emphasis"/>
        </w:rPr>
        <w:t>Iraq</w:t>
      </w:r>
      <w:r w:rsidRPr="008B63B1">
        <w:rPr>
          <w:rStyle w:val="StyleUnderline"/>
        </w:rPr>
        <w:t xml:space="preserve"> and </w:t>
      </w:r>
      <w:r w:rsidRPr="008B63B1">
        <w:rPr>
          <w:rStyle w:val="Emphasis"/>
        </w:rPr>
        <w:t>Syria</w:t>
      </w:r>
      <w:r w:rsidRPr="008B63B1">
        <w:rPr>
          <w:rStyle w:val="StyleUnderline"/>
        </w:rPr>
        <w:t xml:space="preserve"> under minoritarian</w:t>
      </w:r>
      <w:r w:rsidRPr="008B63B1">
        <w:rPr>
          <w:sz w:val="14"/>
        </w:rPr>
        <w:t xml:space="preserve"> (and coincidentally </w:t>
      </w:r>
      <w:proofErr w:type="spellStart"/>
      <w:proofErr w:type="gramStart"/>
      <w:r w:rsidRPr="008B63B1">
        <w:rPr>
          <w:sz w:val="14"/>
        </w:rPr>
        <w:t>Ba‘</w:t>
      </w:r>
      <w:proofErr w:type="gramEnd"/>
      <w:r w:rsidRPr="008B63B1">
        <w:rPr>
          <w:sz w:val="14"/>
        </w:rPr>
        <w:t>athi</w:t>
      </w:r>
      <w:proofErr w:type="spellEnd"/>
      <w:r w:rsidRPr="008B63B1">
        <w:rPr>
          <w:sz w:val="14"/>
        </w:rPr>
        <w:t xml:space="preserve">) </w:t>
      </w:r>
      <w:r w:rsidRPr="008B63B1">
        <w:rPr>
          <w:rStyle w:val="StyleUnderline"/>
        </w:rPr>
        <w:t>leadership</w:t>
      </w:r>
      <w:r w:rsidRPr="008B63B1">
        <w:rPr>
          <w:sz w:val="14"/>
        </w:rPr>
        <w:t xml:space="preserve">, both of which </w:t>
      </w:r>
      <w:r w:rsidRPr="008B63B1">
        <w:rPr>
          <w:rStyle w:val="StyleUnderline"/>
        </w:rPr>
        <w:t>committed mass murder against its own citizens</w:t>
      </w:r>
      <w:r w:rsidRPr="008B63B1">
        <w:rPr>
          <w:sz w:val="14"/>
        </w:rPr>
        <w:t xml:space="preserve">. And third, </w:t>
      </w:r>
      <w:r w:rsidRPr="008B63B1">
        <w:rPr>
          <w:rStyle w:val="StyleUnderline"/>
        </w:rPr>
        <w:t xml:space="preserve">U.S.-Soviet deterrence operations became </w:t>
      </w:r>
      <w:r w:rsidRPr="008B63B1">
        <w:rPr>
          <w:rStyle w:val="Emphasis"/>
        </w:rPr>
        <w:t>inextricably bound up</w:t>
      </w:r>
      <w:r w:rsidRPr="008B63B1">
        <w:rPr>
          <w:rStyle w:val="StyleUnderline"/>
        </w:rPr>
        <w:t xml:space="preserve"> in the minds of observers with </w:t>
      </w:r>
      <w:r w:rsidRPr="008B63B1">
        <w:rPr>
          <w:rStyle w:val="Emphasis"/>
        </w:rPr>
        <w:t>i</w:t>
      </w:r>
      <w:r w:rsidRPr="008B63B1">
        <w:rPr>
          <w:sz w:val="14"/>
        </w:rPr>
        <w:t>nter</w:t>
      </w:r>
      <w:r w:rsidRPr="008B63B1">
        <w:rPr>
          <w:rStyle w:val="Emphasis"/>
        </w:rPr>
        <w:t>c</w:t>
      </w:r>
      <w:r w:rsidRPr="008B63B1">
        <w:rPr>
          <w:sz w:val="14"/>
        </w:rPr>
        <w:t xml:space="preserve">ontinental </w:t>
      </w:r>
      <w:r w:rsidRPr="008B63B1">
        <w:rPr>
          <w:rStyle w:val="Emphasis"/>
        </w:rPr>
        <w:t>b</w:t>
      </w:r>
      <w:r w:rsidRPr="008B63B1">
        <w:rPr>
          <w:sz w:val="14"/>
        </w:rPr>
        <w:t xml:space="preserve">allistic </w:t>
      </w:r>
      <w:r w:rsidRPr="008B63B1">
        <w:rPr>
          <w:rStyle w:val="Emphasis"/>
        </w:rPr>
        <w:t>m</w:t>
      </w:r>
      <w:r w:rsidRPr="008B63B1">
        <w:rPr>
          <w:sz w:val="14"/>
        </w:rPr>
        <w:t xml:space="preserve">issile delivery </w:t>
      </w:r>
      <w:r w:rsidRPr="008B63B1">
        <w:rPr>
          <w:rStyle w:val="StyleUnderline"/>
        </w:rPr>
        <w:t>systems</w:t>
      </w:r>
      <w:r w:rsidRPr="008B63B1">
        <w:rPr>
          <w:sz w:val="14"/>
        </w:rPr>
        <w:t xml:space="preserve">. The result is that </w:t>
      </w:r>
      <w:r w:rsidRPr="008B63B1">
        <w:rPr>
          <w:rStyle w:val="StyleUnderline"/>
        </w:rPr>
        <w:t xml:space="preserve">some people today think that </w:t>
      </w:r>
      <w:r w:rsidRPr="008B63B1">
        <w:rPr>
          <w:rStyle w:val="Emphasis"/>
        </w:rPr>
        <w:t>if missiles can be limited</w:t>
      </w:r>
      <w:r w:rsidRPr="008B63B1">
        <w:rPr>
          <w:sz w:val="14"/>
        </w:rPr>
        <w:t xml:space="preserve"> in one way or another, </w:t>
      </w:r>
      <w:r w:rsidRPr="008B63B1">
        <w:rPr>
          <w:rStyle w:val="StyleUnderline"/>
        </w:rPr>
        <w:t>then the dangers of nuclear weapons</w:t>
      </w:r>
      <w:r w:rsidRPr="008B63B1">
        <w:rPr>
          <w:sz w:val="14"/>
        </w:rPr>
        <w:t xml:space="preserve">, even if they come to exist, </w:t>
      </w:r>
      <w:r w:rsidRPr="008B63B1">
        <w:rPr>
          <w:rStyle w:val="StyleUnderline"/>
        </w:rPr>
        <w:t xml:space="preserve">would be </w:t>
      </w:r>
      <w:r w:rsidRPr="008B63B1">
        <w:rPr>
          <w:rStyle w:val="Emphasis"/>
        </w:rPr>
        <w:t>much mitigated</w:t>
      </w:r>
      <w:r w:rsidRPr="008B63B1">
        <w:rPr>
          <w:rStyle w:val="StyleUnderline"/>
        </w:rPr>
        <w:t>. This is</w:t>
      </w:r>
      <w:r w:rsidRPr="008B63B1">
        <w:rPr>
          <w:sz w:val="14"/>
        </w:rPr>
        <w:t xml:space="preserve"> delusional because it is </w:t>
      </w:r>
      <w:r w:rsidRPr="008B63B1">
        <w:rPr>
          <w:rStyle w:val="Emphasis"/>
        </w:rPr>
        <w:t>technologically obtuse</w:t>
      </w:r>
      <w:r w:rsidRPr="008B63B1">
        <w:rPr>
          <w:sz w:val="14"/>
        </w:rPr>
        <w:t xml:space="preserve">. You need intercontinental ballistic missiles if you’re trying to shoot a warhead across an ocean. But </w:t>
      </w:r>
      <w:r w:rsidRPr="008B63B1">
        <w:rPr>
          <w:rStyle w:val="StyleUnderline"/>
        </w:rPr>
        <w:t>if your enemy target is not across an ocean</w:t>
      </w:r>
      <w:r w:rsidRPr="008B63B1">
        <w:rPr>
          <w:sz w:val="14"/>
        </w:rPr>
        <w:t xml:space="preserve">, but, as in the Middle East, quite nearby, </w:t>
      </w:r>
      <w:r w:rsidRPr="008B63B1">
        <w:rPr>
          <w:rStyle w:val="StyleUnderline"/>
        </w:rPr>
        <w:t xml:space="preserve">airplanes are </w:t>
      </w:r>
      <w:r w:rsidRPr="008B63B1">
        <w:rPr>
          <w:rStyle w:val="Emphasis"/>
        </w:rPr>
        <w:t>immensely less expensive</w:t>
      </w:r>
      <w:r w:rsidRPr="008B63B1">
        <w:rPr>
          <w:rStyle w:val="StyleUnderline"/>
        </w:rPr>
        <w:t xml:space="preserve"> and </w:t>
      </w:r>
      <w:r w:rsidRPr="008B63B1">
        <w:rPr>
          <w:rStyle w:val="Emphasis"/>
        </w:rPr>
        <w:t>more reliable</w:t>
      </w:r>
      <w:r w:rsidRPr="008B63B1">
        <w:rPr>
          <w:rStyle w:val="StyleUnderline"/>
        </w:rPr>
        <w:t xml:space="preserve"> as delivery systems</w:t>
      </w:r>
      <w:r w:rsidRPr="008B63B1">
        <w:rPr>
          <w:sz w:val="14"/>
        </w:rPr>
        <w:t xml:space="preserve">. The basic point is that in both theory and practice, there is little difference between the proliferation stimulating effects of a Turkish nuclear weapons breakout and an Iranian one. So </w:t>
      </w:r>
      <w:r w:rsidRPr="008B63B1">
        <w:rPr>
          <w:rStyle w:val="Emphasis"/>
        </w:rPr>
        <w:t>if the U.S.-Turkish strategic partnership unravels</w:t>
      </w:r>
      <w:r w:rsidRPr="008B63B1">
        <w:rPr>
          <w:rStyle w:val="StyleUnderline"/>
        </w:rPr>
        <w:t xml:space="preserve">, logic </w:t>
      </w:r>
      <w:r w:rsidRPr="008B63B1">
        <w:rPr>
          <w:rStyle w:val="Emphasis"/>
        </w:rPr>
        <w:t>does indeed suggest</w:t>
      </w:r>
      <w:r w:rsidRPr="008B63B1">
        <w:rPr>
          <w:rStyle w:val="StyleUnderline"/>
        </w:rPr>
        <w:t xml:space="preserve"> a Turkish effort to </w:t>
      </w:r>
      <w:r w:rsidRPr="008B63B1">
        <w:rPr>
          <w:rStyle w:val="Emphasis"/>
        </w:rPr>
        <w:t>develop its own nuclear capabilities</w:t>
      </w:r>
      <w:r w:rsidRPr="008B63B1">
        <w:rPr>
          <w:sz w:val="14"/>
        </w:rPr>
        <w:t xml:space="preserve">. (Of course, the same kinds of pressures pertain to other key countries were they to lose, one way or another, their U.S. nuclear umbrellas, including Germany, Japan, South Korea, and others.) </w:t>
      </w:r>
      <w:r w:rsidRPr="008B63B1">
        <w:rPr>
          <w:rStyle w:val="StyleUnderline"/>
        </w:rPr>
        <w:t xml:space="preserve">If that happens, the Turkish government could probably develop deliverable nuclear warheads at least on its side of the ocean </w:t>
      </w:r>
      <w:r w:rsidRPr="008B63B1">
        <w:rPr>
          <w:rStyle w:val="Emphasis"/>
        </w:rPr>
        <w:t>within two</w:t>
      </w:r>
      <w:r w:rsidRPr="008B63B1">
        <w:rPr>
          <w:rStyle w:val="StyleUnderline"/>
        </w:rPr>
        <w:t xml:space="preserve"> to </w:t>
      </w:r>
      <w:r w:rsidRPr="008B63B1">
        <w:rPr>
          <w:rStyle w:val="Emphasis"/>
        </w:rPr>
        <w:t>three years</w:t>
      </w:r>
      <w:r w:rsidRPr="008B63B1">
        <w:rPr>
          <w:rStyle w:val="StyleUnderline"/>
        </w:rPr>
        <w:t xml:space="preserve">. If the Iranian government had thought for its own good reasons to </w:t>
      </w:r>
      <w:r w:rsidRPr="008B63B1">
        <w:rPr>
          <w:rStyle w:val="Emphasis"/>
        </w:rPr>
        <w:t>avoid overt testing</w:t>
      </w:r>
      <w:r w:rsidRPr="008B63B1">
        <w:rPr>
          <w:rStyle w:val="StyleUnderline"/>
        </w:rPr>
        <w:t xml:space="preserve"> and </w:t>
      </w:r>
      <w:r w:rsidRPr="008B63B1">
        <w:rPr>
          <w:rStyle w:val="Emphasis"/>
        </w:rPr>
        <w:t>breakout postures</w:t>
      </w:r>
      <w:r w:rsidRPr="008B63B1">
        <w:rPr>
          <w:rStyle w:val="StyleUnderline"/>
        </w:rPr>
        <w:t xml:space="preserve"> once the nuclear deal expires</w:t>
      </w:r>
      <w:r w:rsidRPr="008B63B1">
        <w:rPr>
          <w:sz w:val="14"/>
        </w:rPr>
        <w:t xml:space="preserve"> by calendar or “is expired” by volition, </w:t>
      </w:r>
      <w:r w:rsidRPr="008B63B1">
        <w:rPr>
          <w:rStyle w:val="StyleUnderline"/>
        </w:rPr>
        <w:t xml:space="preserve">a Turkish bomb would make that posture </w:t>
      </w:r>
      <w:r w:rsidRPr="008B63B1">
        <w:rPr>
          <w:rStyle w:val="Emphasis"/>
        </w:rPr>
        <w:t>far more difficult to justify</w:t>
      </w:r>
      <w:r w:rsidRPr="008B63B1">
        <w:rPr>
          <w:rStyle w:val="StyleUnderline"/>
        </w:rPr>
        <w:t>. One could therefore imagine</w:t>
      </w:r>
      <w:r w:rsidRPr="008B63B1">
        <w:rPr>
          <w:sz w:val="14"/>
        </w:rPr>
        <w:t xml:space="preserve"> a situation of </w:t>
      </w:r>
      <w:r w:rsidRPr="008B63B1">
        <w:rPr>
          <w:rStyle w:val="Emphasis"/>
        </w:rPr>
        <w:t>twinned</w:t>
      </w:r>
      <w:r w:rsidRPr="008B63B1">
        <w:rPr>
          <w:rStyle w:val="StyleUnderline"/>
        </w:rPr>
        <w:t xml:space="preserve"> or </w:t>
      </w:r>
      <w:r w:rsidRPr="008B63B1">
        <w:rPr>
          <w:rStyle w:val="Emphasis"/>
        </w:rPr>
        <w:t>near-simultaneous breakouts</w:t>
      </w:r>
      <w:r w:rsidRPr="008B63B1">
        <w:rPr>
          <w:rStyle w:val="StyleUnderline"/>
        </w:rPr>
        <w:t xml:space="preserve"> of Turkish and Iranian nuclear weapons</w:t>
      </w:r>
      <w:r w:rsidRPr="008B63B1">
        <w:rPr>
          <w:sz w:val="14"/>
        </w:rPr>
        <w:t xml:space="preserve"> even a mere </w:t>
      </w:r>
      <w:r w:rsidRPr="008B63B1">
        <w:rPr>
          <w:rStyle w:val="Emphasis"/>
        </w:rPr>
        <w:t>three</w:t>
      </w:r>
      <w:r w:rsidRPr="008B63B1">
        <w:rPr>
          <w:rStyle w:val="StyleUnderline"/>
        </w:rPr>
        <w:t xml:space="preserve">, </w:t>
      </w:r>
      <w:r w:rsidRPr="008B63B1">
        <w:rPr>
          <w:rStyle w:val="Emphasis"/>
        </w:rPr>
        <w:t>four</w:t>
      </w:r>
      <w:r w:rsidRPr="008B63B1">
        <w:rPr>
          <w:rStyle w:val="StyleUnderline"/>
        </w:rPr>
        <w:t xml:space="preserve">, or </w:t>
      </w:r>
      <w:r w:rsidRPr="008B63B1">
        <w:rPr>
          <w:rStyle w:val="Emphasis"/>
        </w:rPr>
        <w:t>five years from now</w:t>
      </w:r>
      <w:r w:rsidRPr="008B63B1">
        <w:rPr>
          <w:rStyle w:val="StyleUnderline"/>
        </w:rPr>
        <w:t xml:space="preserve">. The shock to the region would be </w:t>
      </w:r>
      <w:r w:rsidRPr="008B63B1">
        <w:rPr>
          <w:rStyle w:val="Emphasis"/>
        </w:rPr>
        <w:t>profound</w:t>
      </w:r>
      <w:r w:rsidRPr="008B63B1">
        <w:rPr>
          <w:rStyle w:val="StyleUnderline"/>
        </w:rPr>
        <w:t xml:space="preserve">, and possibly </w:t>
      </w:r>
      <w:r w:rsidRPr="008B63B1">
        <w:rPr>
          <w:rStyle w:val="Emphasis"/>
        </w:rPr>
        <w:t>very dangerous</w:t>
      </w:r>
      <w:r w:rsidRPr="008B63B1">
        <w:rPr>
          <w:sz w:val="14"/>
        </w:rPr>
        <w:t xml:space="preserve">. It almost goes without saying that these larger strategic implications of the current U.S.-Turkish disagreement bear significantly on the security of U.S. allies, friends, and associates in the Arab world. </w:t>
      </w:r>
      <w:proofErr w:type="gramStart"/>
      <w:r w:rsidRPr="008B63B1">
        <w:rPr>
          <w:sz w:val="14"/>
        </w:rPr>
        <w:t>First of all</w:t>
      </w:r>
      <w:proofErr w:type="gramEnd"/>
      <w:r w:rsidRPr="008B63B1">
        <w:rPr>
          <w:sz w:val="14"/>
        </w:rPr>
        <w:t xml:space="preserve">, </w:t>
      </w:r>
      <w:r w:rsidRPr="00CF0954">
        <w:rPr>
          <w:rStyle w:val="Emphasis"/>
        </w:rPr>
        <w:t>any significant weakening</w:t>
      </w:r>
      <w:r w:rsidRPr="008B63B1">
        <w:rPr>
          <w:rStyle w:val="Emphasis"/>
        </w:rPr>
        <w:t xml:space="preserve"> of the structure of the U.S. alliance system diminishes the reputation</w:t>
      </w:r>
      <w:r w:rsidRPr="008B63B1">
        <w:rPr>
          <w:rStyle w:val="StyleUnderline"/>
        </w:rPr>
        <w:t xml:space="preserve"> and </w:t>
      </w:r>
      <w:r w:rsidRPr="008B63B1">
        <w:rPr>
          <w:rStyle w:val="Emphasis"/>
        </w:rPr>
        <w:t>effective power of the U.S. government</w:t>
      </w:r>
      <w:r w:rsidRPr="008B63B1">
        <w:rPr>
          <w:rStyle w:val="StyleUnderline"/>
        </w:rPr>
        <w:t xml:space="preserve">, and hence its </w:t>
      </w:r>
      <w:r w:rsidRPr="008B63B1">
        <w:rPr>
          <w:rStyle w:val="Emphasis"/>
        </w:rPr>
        <w:t>ability to protect its friends</w:t>
      </w:r>
      <w:r w:rsidRPr="008B63B1">
        <w:rPr>
          <w:rStyle w:val="StyleUnderline"/>
        </w:rPr>
        <w:t xml:space="preserve"> and </w:t>
      </w:r>
      <w:r w:rsidRPr="008B63B1">
        <w:rPr>
          <w:rStyle w:val="Emphasis"/>
        </w:rPr>
        <w:t>associates</w:t>
      </w:r>
      <w:r w:rsidRPr="008B63B1">
        <w:rPr>
          <w:rStyle w:val="StyleUnderline"/>
        </w:rPr>
        <w:t xml:space="preserve"> even outside the core of that alliance system</w:t>
      </w:r>
      <w:r w:rsidRPr="008B63B1">
        <w:rPr>
          <w:sz w:val="14"/>
        </w:rPr>
        <w:t xml:space="preserve">. The United States does not have explicit defense treaty obligations, as ratified by the U.S. Senate according to the U.S. Constitution, with any Arab state on a par with its obligations within NATO, ANZUS, and its bilateral obligations to Japan and South Korea in Asia. Nevertheless, </w:t>
      </w:r>
      <w:r w:rsidRPr="008B63B1">
        <w:rPr>
          <w:rStyle w:val="StyleUnderline"/>
        </w:rPr>
        <w:t>its longstanding ties to Jordan and Saudi Arabia</w:t>
      </w:r>
      <w:r w:rsidRPr="008B63B1">
        <w:rPr>
          <w:sz w:val="14"/>
        </w:rPr>
        <w:t xml:space="preserve">, its special arrangements with </w:t>
      </w:r>
      <w:r w:rsidRPr="008B63B1">
        <w:rPr>
          <w:rStyle w:val="StyleUnderline"/>
        </w:rPr>
        <w:t>Egypt</w:t>
      </w:r>
      <w:r w:rsidRPr="008B63B1">
        <w:rPr>
          <w:sz w:val="14"/>
        </w:rPr>
        <w:t xml:space="preserve"> since 1973, its more recent ties with </w:t>
      </w:r>
      <w:r w:rsidRPr="008B63B1">
        <w:rPr>
          <w:rStyle w:val="StyleUnderline"/>
        </w:rPr>
        <w:t>Bahrain, the United Arab Emirates, Kuwait, Oman, and Qatar,</w:t>
      </w:r>
      <w:r w:rsidRPr="008B63B1">
        <w:rPr>
          <w:sz w:val="14"/>
        </w:rPr>
        <w:t xml:space="preserve"> and its looser but still friendly arrangements with </w:t>
      </w:r>
      <w:r w:rsidRPr="008B63B1">
        <w:rPr>
          <w:rStyle w:val="StyleUnderline"/>
        </w:rPr>
        <w:t xml:space="preserve">Morocco and Tunisia, are </w:t>
      </w:r>
      <w:r w:rsidRPr="008B63B1">
        <w:rPr>
          <w:rStyle w:val="Emphasis"/>
        </w:rPr>
        <w:t>all affected</w:t>
      </w:r>
      <w:r w:rsidRPr="008B63B1">
        <w:rPr>
          <w:rStyle w:val="StyleUnderline"/>
        </w:rPr>
        <w:t xml:space="preserve"> by both America’s reputation as a </w:t>
      </w:r>
      <w:r w:rsidRPr="008B63B1">
        <w:rPr>
          <w:rStyle w:val="Emphasis"/>
        </w:rPr>
        <w:t>reliable</w:t>
      </w:r>
      <w:r w:rsidRPr="008B63B1">
        <w:rPr>
          <w:rStyle w:val="StyleUnderline"/>
        </w:rPr>
        <w:t xml:space="preserve"> and </w:t>
      </w:r>
      <w:r w:rsidRPr="008B63B1">
        <w:rPr>
          <w:rStyle w:val="Emphasis"/>
        </w:rPr>
        <w:t>sympathetic partner</w:t>
      </w:r>
      <w:r w:rsidRPr="008B63B1">
        <w:rPr>
          <w:rStyle w:val="StyleUnderline"/>
        </w:rPr>
        <w:t xml:space="preserve"> and its willingness to </w:t>
      </w:r>
      <w:r w:rsidRPr="008B63B1">
        <w:rPr>
          <w:rStyle w:val="Emphasis"/>
        </w:rPr>
        <w:t>affirm consistently its interests</w:t>
      </w:r>
      <w:r w:rsidRPr="008B63B1">
        <w:rPr>
          <w:rStyle w:val="StyleUnderline"/>
        </w:rPr>
        <w:t xml:space="preserve"> in those relationships</w:t>
      </w:r>
      <w:r w:rsidRPr="008B63B1">
        <w:rPr>
          <w:sz w:val="14"/>
        </w:rPr>
        <w:t xml:space="preserve">. In a sense, America’s associated Arab governments (whatever one thinks of them) have been indirect but still real beneficiaries of a strong NATO, not much less so than European “neutral” countries such as Sweden, Finland, and Austria, or Israel for that matter. </w:t>
      </w:r>
      <w:proofErr w:type="gramStart"/>
      <w:r w:rsidRPr="008B63B1">
        <w:rPr>
          <w:sz w:val="14"/>
          <w:szCs w:val="10"/>
        </w:rPr>
        <w:t>This is why</w:t>
      </w:r>
      <w:proofErr w:type="gramEnd"/>
      <w:r w:rsidRPr="008B63B1">
        <w:rPr>
          <w:sz w:val="14"/>
          <w:szCs w:val="10"/>
        </w:rPr>
        <w:t xml:space="preserve"> the fact that some Arab leaders rejoiced at the coming of the Trump Administration now looks so maladroit. They rejoiced because the new President clearly took a far less benign view of the potential for a major amelioration of U.S. relations with Iran. Some of these leaders had previously urged the Obama Administration to “cut off the head of the snake,” not </w:t>
      </w:r>
      <w:proofErr w:type="spellStart"/>
      <w:r w:rsidRPr="008B63B1">
        <w:rPr>
          <w:sz w:val="14"/>
          <w:szCs w:val="10"/>
        </w:rPr>
        <w:t>to</w:t>
      </w:r>
      <w:proofErr w:type="spellEnd"/>
      <w:r w:rsidRPr="008B63B1">
        <w:rPr>
          <w:sz w:val="14"/>
          <w:szCs w:val="10"/>
        </w:rPr>
        <w:t xml:space="preserve"> cozy up in bed with the snake, so to them, Trump seemed a huge improvement. This, however, was a narrow and shortsighted judgment. It has since become clear that the Trump Administration is busy with an historically unprecedented act of great power self-abnegation. The President does not believe in any but zero-sum relationships. He thinks of inherited alliance ties on an entirely transactional basis, and the thinking—such as it is—proceeds almost exclusively in the literal “coin” of trade dollar numbers. Trump is not just a protectionist in trade; he is a mercantilist in terms of overall statecraft—an approach that had heretofore been obsolete for nearly two centuries, and for good reason. Trump’s reticence to think of the United Stated as a provider of global common security goods has expressed itself in his manifest desire to have nothing to do with Syria; his instinct to leave, and let the Russians have their way with it, has been restrained only by dint of great and subtle effort by key advisers. This instinct shows even more clearly in the President’s dour attitude toward the Article 5 pledge that is the very foundation of NATO, and toward the European Union which, however troubled at present, has been a major postwar project of every U.S. administration—again, for good reason. In short, this Administration’s admittedly tougher attitude toward Iran does not presume any willingness to take significant risks on behalf of Arab associates who may find themselves in some sort of trouble. In this context, Turkey has been and remains special as a link between NATO-Europe and the Near East. During the Cold War the U.S. government explicitly guaranteed Turkey’s borders with the Soviet Union and Bulgaria, as a Warsaw Pact Soviet ally. </w:t>
      </w:r>
      <w:proofErr w:type="gramStart"/>
      <w:r w:rsidRPr="008B63B1">
        <w:rPr>
          <w:sz w:val="14"/>
          <w:szCs w:val="10"/>
        </w:rPr>
        <w:t>It</w:t>
      </w:r>
      <w:proofErr w:type="gramEnd"/>
      <w:r w:rsidRPr="008B63B1">
        <w:rPr>
          <w:sz w:val="14"/>
          <w:szCs w:val="10"/>
        </w:rPr>
        <w:t xml:space="preserve"> managed Turkey’s border with Greece as an intra-NATO affair, again in the interest of suppressing regional security competitions among allies. Successive U.S. administrations did not formally guarantee Turkey’s borders with Iran, Iraq, and Syria. Informally, however, those countries aligned with the Soviet Union and possessing a Soviet-supplied order of battle (Iraq and Syria) were considered threats and were addressed accordingly. For example, the Soviet government used its position in Syria, largely via Syria’s Kurdish community, to build up and support the PKK inside Turkey. Arguably, that was a factor in stimulating a 1980 Turkish military coup—a development that clearly concerned the U.S. government and complicated the bilateral relationship. So Turkey had a dual status as a U.S. ally—formal with respect to its NATO-facing flanks, informal but still real with respect to its Near Eastern flanks. Of course, things have changed: There is no more Soviet Union and Iraq is no longer a Russian client; but Russia’s role in Syria, with Iran and for a time ISIS playing roles in the context of the revenant Kurdish question, is if anything more important to Turkey than ever. The Russian position in Syria gives it considerable leverage over Turkey, so much so that in the current declined state of U.S.-Turkish relations, the U.S. government is at a loss to offset it at reasonable cost or risk. The United States and Turkey have had, at best, sometimes overlapping and sometimes incongruent interests in </w:t>
      </w:r>
      <w:proofErr w:type="gramStart"/>
      <w:r w:rsidRPr="008B63B1">
        <w:rPr>
          <w:sz w:val="14"/>
          <w:szCs w:val="10"/>
        </w:rPr>
        <w:t>all of</w:t>
      </w:r>
      <w:proofErr w:type="gramEnd"/>
      <w:r w:rsidRPr="008B63B1">
        <w:rPr>
          <w:sz w:val="14"/>
          <w:szCs w:val="10"/>
        </w:rPr>
        <w:t xml:space="preserve"> these shifting sands of events, which in the absence of a dominant Soviet threat has vastly complicated the bilateral relationship. </w:t>
      </w:r>
      <w:r w:rsidRPr="008B63B1">
        <w:rPr>
          <w:sz w:val="14"/>
        </w:rPr>
        <w:t xml:space="preserve">Suffice it to say that </w:t>
      </w:r>
      <w:r w:rsidRPr="008B63B1">
        <w:rPr>
          <w:rStyle w:val="StyleUnderline"/>
        </w:rPr>
        <w:t xml:space="preserve">if Turkey were indeed to </w:t>
      </w:r>
      <w:r w:rsidRPr="008B63B1">
        <w:rPr>
          <w:rStyle w:val="Emphasis"/>
        </w:rPr>
        <w:t>fall away from its core strategic relationship</w:t>
      </w:r>
      <w:r w:rsidRPr="008B63B1">
        <w:rPr>
          <w:rStyle w:val="StyleUnderline"/>
        </w:rPr>
        <w:t xml:space="preserve"> with the United States it would have different effects on the strategic environment in Europe and in the Near East</w:t>
      </w:r>
      <w:r w:rsidRPr="008B63B1">
        <w:rPr>
          <w:sz w:val="14"/>
        </w:rPr>
        <w:t xml:space="preserve">. For one thing, as to the Near East, </w:t>
      </w:r>
      <w:r w:rsidRPr="008B63B1">
        <w:rPr>
          <w:rStyle w:val="StyleUnderline"/>
        </w:rPr>
        <w:t>one needs to think of the U.S.</w:t>
      </w:r>
      <w:r w:rsidRPr="008B63B1">
        <w:rPr>
          <w:sz w:val="14"/>
        </w:rPr>
        <w:t xml:space="preserve"> military and intelligence </w:t>
      </w:r>
      <w:r w:rsidRPr="008B63B1">
        <w:rPr>
          <w:rStyle w:val="StyleUnderline"/>
        </w:rPr>
        <w:t xml:space="preserve">footprint in the region as an </w:t>
      </w:r>
      <w:r w:rsidRPr="008B63B1">
        <w:rPr>
          <w:rStyle w:val="Emphasis"/>
        </w:rPr>
        <w:t>integrated whole</w:t>
      </w:r>
      <w:r w:rsidRPr="008B63B1">
        <w:rPr>
          <w:sz w:val="14"/>
        </w:rPr>
        <w:t>: Assets at Incirlik cover the Gulf as well as the Levant, just as al-</w:t>
      </w:r>
      <w:proofErr w:type="spellStart"/>
      <w:r w:rsidRPr="008B63B1">
        <w:rPr>
          <w:sz w:val="14"/>
        </w:rPr>
        <w:t>Odeid</w:t>
      </w:r>
      <w:proofErr w:type="spellEnd"/>
      <w:r w:rsidRPr="008B63B1">
        <w:rPr>
          <w:sz w:val="14"/>
        </w:rPr>
        <w:t xml:space="preserve"> in Qatar, as a command-and-control facility for air power, covers Afghanistan as well as the Gulf. The same can be said, more or perhaps less, about the basing of the Fifth Fleet in Bahrain and the concentration of U.S. intelligence assets in Jordan: These </w:t>
      </w:r>
      <w:r w:rsidRPr="008B63B1">
        <w:rPr>
          <w:rStyle w:val="StyleUnderline"/>
        </w:rPr>
        <w:t xml:space="preserve">assets </w:t>
      </w:r>
      <w:r w:rsidRPr="008B63B1">
        <w:rPr>
          <w:rStyle w:val="Emphasis"/>
        </w:rPr>
        <w:t>radiate generally</w:t>
      </w:r>
      <w:r w:rsidRPr="008B63B1">
        <w:rPr>
          <w:rStyle w:val="StyleUnderline"/>
        </w:rPr>
        <w:t xml:space="preserve">, their reputational clout </w:t>
      </w:r>
      <w:r w:rsidRPr="008B63B1">
        <w:rPr>
          <w:rStyle w:val="Emphasis"/>
        </w:rPr>
        <w:t>transcending the specific countries</w:t>
      </w:r>
      <w:r w:rsidRPr="008B63B1">
        <w:rPr>
          <w:rStyle w:val="StyleUnderline"/>
        </w:rPr>
        <w:t xml:space="preserve"> in which they are located</w:t>
      </w:r>
      <w:r w:rsidRPr="008B63B1">
        <w:rPr>
          <w:sz w:val="14"/>
        </w:rPr>
        <w:t xml:space="preserve">. When it comes to the Near East, </w:t>
      </w:r>
      <w:r w:rsidRPr="008B63B1">
        <w:rPr>
          <w:rStyle w:val="StyleUnderline"/>
        </w:rPr>
        <w:t>the end of the U.S.-Turkish strategic relationship would</w:t>
      </w:r>
      <w:r w:rsidRPr="008B63B1">
        <w:rPr>
          <w:sz w:val="14"/>
        </w:rPr>
        <w:t xml:space="preserve"> basically </w:t>
      </w:r>
      <w:r w:rsidRPr="008B63B1">
        <w:rPr>
          <w:rStyle w:val="StyleUnderline"/>
        </w:rPr>
        <w:t xml:space="preserve">come down to this: Instead of Turkey being </w:t>
      </w:r>
      <w:r w:rsidRPr="008B63B1">
        <w:rPr>
          <w:rStyle w:val="Emphasis"/>
        </w:rPr>
        <w:t>part of a coherent</w:t>
      </w:r>
      <w:r w:rsidRPr="008B63B1">
        <w:rPr>
          <w:rStyle w:val="StyleUnderline"/>
        </w:rPr>
        <w:t xml:space="preserve">, </w:t>
      </w:r>
      <w:r w:rsidRPr="008B63B1">
        <w:rPr>
          <w:rStyle w:val="Emphasis"/>
        </w:rPr>
        <w:t>stabilizing</w:t>
      </w:r>
      <w:r w:rsidRPr="008B63B1">
        <w:rPr>
          <w:rStyle w:val="StyleUnderline"/>
        </w:rPr>
        <w:t xml:space="preserve">, and </w:t>
      </w:r>
      <w:r w:rsidRPr="008B63B1">
        <w:rPr>
          <w:rStyle w:val="Emphasis"/>
        </w:rPr>
        <w:t>protective U.S.-led power</w:t>
      </w:r>
      <w:r w:rsidRPr="008B63B1">
        <w:rPr>
          <w:rStyle w:val="StyleUnderline"/>
        </w:rPr>
        <w:t xml:space="preserve"> in the region, it would play a </w:t>
      </w:r>
      <w:r w:rsidRPr="008B63B1">
        <w:rPr>
          <w:rStyle w:val="Emphasis"/>
        </w:rPr>
        <w:t>more independent</w:t>
      </w:r>
      <w:r w:rsidRPr="008B63B1">
        <w:rPr>
          <w:rStyle w:val="StyleUnderline"/>
        </w:rPr>
        <w:t xml:space="preserve"> and </w:t>
      </w:r>
      <w:r w:rsidRPr="008B63B1">
        <w:rPr>
          <w:rStyle w:val="Emphasis"/>
        </w:rPr>
        <w:t>divisive role</w:t>
      </w:r>
      <w:r w:rsidRPr="008B63B1">
        <w:rPr>
          <w:sz w:val="14"/>
        </w:rPr>
        <w:t xml:space="preserve">.4 One case in point is already manifest: </w:t>
      </w:r>
      <w:r w:rsidRPr="008B63B1">
        <w:rPr>
          <w:rStyle w:val="StyleUnderline"/>
        </w:rPr>
        <w:t>When the Saudi/UAE-Qatari spat broke out</w:t>
      </w:r>
      <w:r w:rsidRPr="008B63B1">
        <w:rPr>
          <w:sz w:val="14"/>
        </w:rPr>
        <w:t xml:space="preserve"> in June of this past year, </w:t>
      </w:r>
      <w:r w:rsidRPr="008B63B1">
        <w:rPr>
          <w:rStyle w:val="StyleUnderline"/>
        </w:rPr>
        <w:t>the Turkish leadership sent troops to Qatar as a symbol of its support</w:t>
      </w:r>
      <w:r w:rsidRPr="008B63B1">
        <w:rPr>
          <w:sz w:val="14"/>
        </w:rPr>
        <w:t xml:space="preserve">; and just recently, in the face of punitive U.S. tariffs slapped on Turkey, Qatar pledged $15 billion in investment to ease the impact. </w:t>
      </w:r>
      <w:r w:rsidRPr="008B63B1">
        <w:rPr>
          <w:rStyle w:val="StyleUnderline"/>
        </w:rPr>
        <w:t xml:space="preserve">Were the U.S.-Turkish strategic partnership to </w:t>
      </w:r>
      <w:r w:rsidRPr="008B63B1">
        <w:rPr>
          <w:rStyle w:val="Emphasis"/>
        </w:rPr>
        <w:t>fully end</w:t>
      </w:r>
      <w:r w:rsidRPr="008B63B1">
        <w:rPr>
          <w:rStyle w:val="StyleUnderline"/>
        </w:rPr>
        <w:t xml:space="preserve">, the political and geostrategic landscape of the Levant and the Gulf would be </w:t>
      </w:r>
      <w:r w:rsidRPr="008B63B1">
        <w:rPr>
          <w:rStyle w:val="Emphasis"/>
        </w:rPr>
        <w:t>transformed</w:t>
      </w:r>
      <w:r w:rsidRPr="008B63B1">
        <w:rPr>
          <w:rStyle w:val="StyleUnderline"/>
        </w:rPr>
        <w:t xml:space="preserve"> on account of a </w:t>
      </w:r>
      <w:r w:rsidRPr="008B63B1">
        <w:rPr>
          <w:rStyle w:val="Emphasis"/>
        </w:rPr>
        <w:t>truly independent</w:t>
      </w:r>
      <w:r w:rsidRPr="008B63B1">
        <w:rPr>
          <w:rStyle w:val="StyleUnderline"/>
        </w:rPr>
        <w:t xml:space="preserve">, </w:t>
      </w:r>
      <w:r w:rsidRPr="008B63B1">
        <w:rPr>
          <w:rStyle w:val="Emphasis"/>
        </w:rPr>
        <w:t>unfettered Turkish policy</w:t>
      </w:r>
      <w:r w:rsidRPr="008B63B1">
        <w:rPr>
          <w:sz w:val="14"/>
        </w:rPr>
        <w:t xml:space="preserve">—in ways we can study, but cannot possibly know for sure. Some of the scenarios one can imagine are </w:t>
      </w:r>
      <w:proofErr w:type="gramStart"/>
      <w:r w:rsidRPr="008B63B1">
        <w:rPr>
          <w:sz w:val="14"/>
        </w:rPr>
        <w:t>fairly stunning</w:t>
      </w:r>
      <w:proofErr w:type="gramEnd"/>
      <w:r w:rsidRPr="008B63B1">
        <w:rPr>
          <w:sz w:val="14"/>
        </w:rPr>
        <w:t xml:space="preserve">. For example, there was an extended time, before the United States even existed, when Turks and Persians tried to kill one another in large numbers. </w:t>
      </w:r>
      <w:r w:rsidRPr="008B63B1">
        <w:rPr>
          <w:rStyle w:val="StyleUnderline"/>
        </w:rPr>
        <w:t>The Ottoman-Safavid wars raged for much of the 16th century</w:t>
      </w:r>
      <w:r w:rsidRPr="008B63B1">
        <w:rPr>
          <w:sz w:val="14"/>
        </w:rPr>
        <w:t xml:space="preserve">, their enmity reshaping the sectarian bounds within </w:t>
      </w:r>
      <w:proofErr w:type="spellStart"/>
      <w:r w:rsidRPr="008B63B1">
        <w:rPr>
          <w:sz w:val="14"/>
        </w:rPr>
        <w:t>dar</w:t>
      </w:r>
      <w:proofErr w:type="spellEnd"/>
      <w:r w:rsidRPr="008B63B1">
        <w:rPr>
          <w:sz w:val="14"/>
        </w:rPr>
        <w:t xml:space="preserve"> al-Islam. </w:t>
      </w:r>
      <w:r w:rsidRPr="008B63B1">
        <w:rPr>
          <w:rStyle w:val="StyleUnderline"/>
        </w:rPr>
        <w:t xml:space="preserve">But as much tragedy as those wars caused back then, it </w:t>
      </w:r>
      <w:r w:rsidRPr="008B63B1">
        <w:rPr>
          <w:rStyle w:val="Emphasis"/>
        </w:rPr>
        <w:t>pales in comparison</w:t>
      </w:r>
      <w:r w:rsidRPr="008B63B1">
        <w:rPr>
          <w:rStyle w:val="StyleUnderline"/>
        </w:rPr>
        <w:t xml:space="preserve"> to the destruction that an </w:t>
      </w:r>
      <w:r w:rsidRPr="008B63B1">
        <w:rPr>
          <w:rStyle w:val="Emphasis"/>
        </w:rPr>
        <w:t>Iranian-Turkish nuclear war</w:t>
      </w:r>
      <w:r w:rsidRPr="008B63B1">
        <w:rPr>
          <w:rStyle w:val="StyleUnderline"/>
        </w:rPr>
        <w:t xml:space="preserve"> would cause</w:t>
      </w:r>
      <w:r w:rsidRPr="008B63B1">
        <w:rPr>
          <w:sz w:val="14"/>
        </w:rPr>
        <w:t xml:space="preserve"> in the 21st century for all the peoples of the region. Of course </w:t>
      </w:r>
      <w:r w:rsidRPr="008B63B1">
        <w:rPr>
          <w:rStyle w:val="StyleUnderline"/>
        </w:rPr>
        <w:t xml:space="preserve">there is </w:t>
      </w:r>
      <w:r w:rsidRPr="008B63B1">
        <w:rPr>
          <w:rStyle w:val="Emphasis"/>
        </w:rPr>
        <w:t>nothing inevitable</w:t>
      </w:r>
      <w:r w:rsidRPr="008B63B1">
        <w:rPr>
          <w:rStyle w:val="StyleUnderline"/>
        </w:rPr>
        <w:t xml:space="preserve"> about Turkish-Iranian enmity in the years ahead; but given the </w:t>
      </w:r>
      <w:r w:rsidRPr="008B63B1">
        <w:rPr>
          <w:rStyle w:val="Emphasis"/>
        </w:rPr>
        <w:t>sectarian</w:t>
      </w:r>
      <w:r w:rsidRPr="008B63B1">
        <w:rPr>
          <w:rStyle w:val="StyleUnderline"/>
        </w:rPr>
        <w:t xml:space="preserve">, </w:t>
      </w:r>
      <w:r w:rsidRPr="008B63B1">
        <w:rPr>
          <w:rStyle w:val="Emphasis"/>
        </w:rPr>
        <w:t>cultural</w:t>
      </w:r>
      <w:r w:rsidRPr="008B63B1">
        <w:rPr>
          <w:rStyle w:val="StyleUnderline"/>
        </w:rPr>
        <w:t xml:space="preserve">, and </w:t>
      </w:r>
      <w:r w:rsidRPr="008B63B1">
        <w:rPr>
          <w:rStyle w:val="Emphasis"/>
        </w:rPr>
        <w:t>strategic cleavages</w:t>
      </w:r>
      <w:r w:rsidRPr="008B63B1">
        <w:rPr>
          <w:rStyle w:val="StyleUnderline"/>
        </w:rPr>
        <w:t xml:space="preserve"> between the two, </w:t>
      </w:r>
      <w:r w:rsidRPr="008B63B1">
        <w:rPr>
          <w:rStyle w:val="Emphasis"/>
        </w:rPr>
        <w:t>only a fool would rule it out completely</w:t>
      </w:r>
      <w:r w:rsidRPr="008B63B1">
        <w:rPr>
          <w:rStyle w:val="StyleUnderline"/>
        </w:rPr>
        <w:t>.</w:t>
      </w:r>
      <w:r w:rsidRPr="008B63B1">
        <w:rPr>
          <w:u w:val="single"/>
        </w:rPr>
        <w:t xml:space="preserve"> </w:t>
      </w:r>
      <w:r w:rsidRPr="008B63B1">
        <w:rPr>
          <w:rStyle w:val="StyleUnderline"/>
        </w:rPr>
        <w:t xml:space="preserve">It therefore behooves everyone, each according to their own capacities, to </w:t>
      </w:r>
      <w:r w:rsidRPr="008B63B1">
        <w:rPr>
          <w:rStyle w:val="Emphasis"/>
        </w:rPr>
        <w:t>do everything possible to prevent the development</w:t>
      </w:r>
      <w:r w:rsidRPr="008B63B1">
        <w:rPr>
          <w:rStyle w:val="StyleUnderline"/>
        </w:rPr>
        <w:t xml:space="preserve"> of additional independent nuclear weapons capabilities in or near the Middle East</w:t>
      </w:r>
      <w:r w:rsidRPr="008B63B1">
        <w:rPr>
          <w:sz w:val="14"/>
        </w:rPr>
        <w:t xml:space="preserve">. For the moment, </w:t>
      </w:r>
      <w:r w:rsidRPr="008B63B1">
        <w:rPr>
          <w:rStyle w:val="StyleUnderline"/>
        </w:rPr>
        <w:t xml:space="preserve">everything possible </w:t>
      </w:r>
      <w:r w:rsidRPr="008B63B1">
        <w:rPr>
          <w:rStyle w:val="Emphasis"/>
        </w:rPr>
        <w:t>certainly includes not threatening to remove U.S. nuclear weapons from Turkey</w:t>
      </w:r>
      <w:r w:rsidRPr="008B63B1">
        <w:rPr>
          <w:sz w:val="14"/>
        </w:rPr>
        <w:t xml:space="preserve">, let alone actually doing it, for </w:t>
      </w:r>
      <w:r w:rsidRPr="008B63B1">
        <w:rPr>
          <w:rStyle w:val="StyleUnderline"/>
        </w:rPr>
        <w:t xml:space="preserve">that would be the </w:t>
      </w:r>
      <w:r w:rsidRPr="008B63B1">
        <w:rPr>
          <w:rStyle w:val="Emphasis"/>
        </w:rPr>
        <w:t>single most powerful motivating force</w:t>
      </w:r>
      <w:r w:rsidRPr="008B63B1">
        <w:rPr>
          <w:rStyle w:val="StyleUnderline"/>
        </w:rPr>
        <w:t xml:space="preserve"> behind a Turkish decision to build its own nuclear weapons arsenal</w:t>
      </w:r>
      <w:r w:rsidRPr="008B63B1">
        <w:rPr>
          <w:sz w:val="14"/>
        </w:rPr>
        <w:t xml:space="preserve">. The U.S. government must not allow its pique at President </w:t>
      </w:r>
      <w:proofErr w:type="spellStart"/>
      <w:r w:rsidRPr="008B63B1">
        <w:rPr>
          <w:sz w:val="14"/>
        </w:rPr>
        <w:t>Erdoğan</w:t>
      </w:r>
      <w:proofErr w:type="spellEnd"/>
      <w:r w:rsidRPr="008B63B1">
        <w:rPr>
          <w:sz w:val="14"/>
        </w:rPr>
        <w:t xml:space="preserve"> to displace its good and common sense—whatever remains of it—despite what some experts may now be saying. For note well: </w:t>
      </w:r>
      <w:r w:rsidRPr="008B63B1">
        <w:rPr>
          <w:rStyle w:val="StyleUnderline"/>
        </w:rPr>
        <w:t xml:space="preserve">It would be </w:t>
      </w:r>
      <w:r w:rsidRPr="008B63B1">
        <w:rPr>
          <w:rStyle w:val="Emphasis"/>
        </w:rPr>
        <w:t>much harder</w:t>
      </w:r>
      <w:r w:rsidRPr="008B63B1">
        <w:rPr>
          <w:rStyle w:val="StyleUnderline"/>
        </w:rPr>
        <w:t xml:space="preserve">, and perhaps </w:t>
      </w:r>
      <w:r w:rsidRPr="008B63B1">
        <w:rPr>
          <w:rStyle w:val="Emphasis"/>
        </w:rPr>
        <w:t>impossible</w:t>
      </w:r>
      <w:r w:rsidRPr="008B63B1">
        <w:rPr>
          <w:rStyle w:val="StyleUnderline"/>
        </w:rPr>
        <w:t xml:space="preserve">, to </w:t>
      </w:r>
      <w:r w:rsidRPr="008B63B1">
        <w:rPr>
          <w:rStyle w:val="Emphasis"/>
        </w:rPr>
        <w:t>reknit the strategic relationship</w:t>
      </w:r>
      <w:r w:rsidRPr="008B63B1">
        <w:rPr>
          <w:sz w:val="14"/>
        </w:rPr>
        <w:t xml:space="preserve"> in the post-</w:t>
      </w:r>
      <w:proofErr w:type="spellStart"/>
      <w:r w:rsidRPr="008B63B1">
        <w:rPr>
          <w:sz w:val="14"/>
        </w:rPr>
        <w:t>Erdoğan</w:t>
      </w:r>
      <w:proofErr w:type="spellEnd"/>
      <w:r w:rsidRPr="008B63B1">
        <w:rPr>
          <w:sz w:val="14"/>
        </w:rPr>
        <w:t xml:space="preserve"> era </w:t>
      </w:r>
      <w:r w:rsidRPr="008B63B1">
        <w:rPr>
          <w:rStyle w:val="StyleUnderline"/>
        </w:rPr>
        <w:t xml:space="preserve">if the </w:t>
      </w:r>
      <w:r w:rsidRPr="008B63B1">
        <w:rPr>
          <w:rStyle w:val="Emphasis"/>
        </w:rPr>
        <w:t>core military-strategic understanding</w:t>
      </w:r>
      <w:r w:rsidRPr="008B63B1">
        <w:rPr>
          <w:rStyle w:val="StyleUnderline"/>
        </w:rPr>
        <w:t xml:space="preserve"> upon which it has been based were </w:t>
      </w:r>
      <w:r w:rsidRPr="008B63B1">
        <w:rPr>
          <w:rStyle w:val="Emphasis"/>
        </w:rPr>
        <w:t>no longer in existence</w:t>
      </w:r>
      <w:r w:rsidRPr="008B63B1">
        <w:rPr>
          <w:rStyle w:val="StyleUnderline"/>
        </w:rPr>
        <w:t>. A decision of this kind</w:t>
      </w:r>
      <w:r w:rsidRPr="008B63B1">
        <w:rPr>
          <w:sz w:val="14"/>
        </w:rPr>
        <w:t xml:space="preserve">, whether sparked by a judgment on the U.S. or the Turkish side, </w:t>
      </w:r>
      <w:r w:rsidRPr="008B63B1">
        <w:rPr>
          <w:rStyle w:val="StyleUnderline"/>
        </w:rPr>
        <w:t xml:space="preserve">is </w:t>
      </w:r>
      <w:r w:rsidRPr="008B63B1">
        <w:rPr>
          <w:rStyle w:val="Emphasis"/>
        </w:rPr>
        <w:t>not a toggle switch</w:t>
      </w:r>
      <w:r w:rsidRPr="008B63B1">
        <w:rPr>
          <w:rStyle w:val="StyleUnderline"/>
        </w:rPr>
        <w:t xml:space="preserve"> that</w:t>
      </w:r>
    </w:p>
    <w:p w14:paraId="1BF9CDE7" w14:textId="550ADB6F" w:rsidR="00CF0954" w:rsidRDefault="00CF0954" w:rsidP="00CF0954">
      <w:pPr>
        <w:pStyle w:val="Heading3"/>
      </w:pPr>
      <w:r>
        <w:t xml:space="preserve">Yes Turkey </w:t>
      </w:r>
      <w:proofErr w:type="spellStart"/>
      <w:r>
        <w:t>Prolif</w:t>
      </w:r>
      <w:proofErr w:type="spellEnd"/>
      <w:r>
        <w:t xml:space="preserve"> </w:t>
      </w:r>
    </w:p>
    <w:p w14:paraId="0731B039" w14:textId="77777777" w:rsidR="00CF0954" w:rsidRPr="00E64075" w:rsidRDefault="00CF0954" w:rsidP="00CF0954">
      <w:pPr>
        <w:pStyle w:val="Heading4"/>
        <w:rPr>
          <w:u w:val="single"/>
        </w:rPr>
      </w:pPr>
      <w:r>
        <w:t xml:space="preserve">They’ve been investing in the infrastructure—their defense is </w:t>
      </w:r>
      <w:r w:rsidRPr="0015701C">
        <w:t>only true because of lack of will which the plan provides</w:t>
      </w:r>
    </w:p>
    <w:p w14:paraId="184221E6" w14:textId="77777777" w:rsidR="00CF0954" w:rsidRDefault="00CF0954" w:rsidP="00CF0954">
      <w:r w:rsidRPr="0032499B">
        <w:rPr>
          <w:rStyle w:val="Style13ptBold"/>
        </w:rPr>
        <w:t>Burkhard</w:t>
      </w:r>
      <w:r>
        <w:rPr>
          <w:rStyle w:val="Style13ptBold"/>
        </w:rPr>
        <w:t xml:space="preserve"> </w:t>
      </w:r>
      <w:r w:rsidRPr="0032499B">
        <w:rPr>
          <w:rStyle w:val="Style13ptBold"/>
        </w:rPr>
        <w:t>et al</w:t>
      </w:r>
      <w:r>
        <w:rPr>
          <w:rStyle w:val="Style13ptBold"/>
        </w:rPr>
        <w:t xml:space="preserve">. </w:t>
      </w:r>
      <w:r w:rsidRPr="0032499B">
        <w:rPr>
          <w:rStyle w:val="Style13ptBold"/>
        </w:rPr>
        <w:t>17</w:t>
      </w:r>
      <w:r>
        <w:t xml:space="preserve"> (the Institute for Science and International Security, not the caliphate, Sarah, with Erica </w:t>
      </w:r>
      <w:proofErr w:type="spellStart"/>
      <w:r>
        <w:t>Wenig</w:t>
      </w:r>
      <w:proofErr w:type="spellEnd"/>
      <w:r>
        <w:t xml:space="preserve">, David Albright, and Andrea Stricker, “Nuclear Infrastructure and Proliferation Risks of the United Arab Emirates, Turkey, and Egypt,” </w:t>
      </w:r>
      <w:hyperlink r:id="rId51" w:history="1">
        <w:r w:rsidRPr="0096192C">
          <w:rPr>
            <w:rStyle w:val="Hyperlink"/>
          </w:rPr>
          <w:t>http://isis-online.org/uploads/isis-reports/documents/Middle_East_Proliferation_Assessments_25Aug2017_Final.pdf</w:t>
        </w:r>
      </w:hyperlink>
      <w:r>
        <w:t>)</w:t>
      </w:r>
    </w:p>
    <w:p w14:paraId="3C1B27F5" w14:textId="77777777" w:rsidR="00CF0954" w:rsidRPr="00CF0954" w:rsidRDefault="00CF0954" w:rsidP="00CF0954">
      <w:pPr>
        <w:rPr>
          <w:sz w:val="14"/>
        </w:rPr>
      </w:pPr>
      <w:r w:rsidRPr="00CF0954">
        <w:rPr>
          <w:rStyle w:val="StyleUnderline"/>
        </w:rPr>
        <w:t xml:space="preserve">Turkey has no official plans to construct an enrichment or reprocessing facility but it has </w:t>
      </w:r>
      <w:r w:rsidRPr="00CF0954">
        <w:rPr>
          <w:rStyle w:val="Emphasis"/>
        </w:rPr>
        <w:t>assiduously defended its right</w:t>
      </w:r>
      <w:r w:rsidRPr="00CF0954">
        <w:rPr>
          <w:rStyle w:val="StyleUnderline"/>
        </w:rPr>
        <w:t xml:space="preserve"> to acquire such facilities in the future: Turkey</w:t>
      </w:r>
      <w:r w:rsidRPr="00CF0954">
        <w:rPr>
          <w:sz w:val="14"/>
        </w:rPr>
        <w:t xml:space="preserve"> interprets Article IV of the NPT as granting the “right to enrich,” and </w:t>
      </w:r>
      <w:r w:rsidRPr="00CF0954">
        <w:rPr>
          <w:rStyle w:val="StyleUnderline"/>
        </w:rPr>
        <w:t xml:space="preserve">has </w:t>
      </w:r>
      <w:r w:rsidRPr="00CF0954">
        <w:rPr>
          <w:rStyle w:val="Emphasis"/>
        </w:rPr>
        <w:t>actively opposed further NSG restrictions</w:t>
      </w:r>
      <w:r w:rsidRPr="00CF0954">
        <w:rPr>
          <w:rStyle w:val="StyleUnderline"/>
        </w:rPr>
        <w:t xml:space="preserve"> on the transfer of enrichment and reprocessing technology</w:t>
      </w:r>
      <w:r w:rsidRPr="00CF0954">
        <w:rPr>
          <w:sz w:val="14"/>
        </w:rPr>
        <w:t xml:space="preserve">. Turkey became member of the NSG in 2000, shortly after joining the Zangger Committee in 1999.98 </w:t>
      </w:r>
      <w:r w:rsidRPr="00CF0954">
        <w:rPr>
          <w:rStyle w:val="StyleUnderline"/>
        </w:rPr>
        <w:t>Acquiring these steps</w:t>
      </w:r>
      <w:r w:rsidRPr="00CF0954">
        <w:rPr>
          <w:sz w:val="14"/>
        </w:rPr>
        <w:t xml:space="preserve"> would be attractive from the point of nuclear energy independence, or ‘closing’ the domestic nuclear fuel cycle, but it </w:t>
      </w:r>
      <w:r w:rsidRPr="00CF0954">
        <w:rPr>
          <w:rStyle w:val="StyleUnderline"/>
        </w:rPr>
        <w:t>would</w:t>
      </w:r>
      <w:r w:rsidRPr="00CF0954">
        <w:rPr>
          <w:sz w:val="14"/>
        </w:rPr>
        <w:t xml:space="preserve"> also </w:t>
      </w:r>
      <w:r w:rsidRPr="00CF0954">
        <w:rPr>
          <w:rStyle w:val="StyleUnderline"/>
        </w:rPr>
        <w:t xml:space="preserve">bring Turkey </w:t>
      </w:r>
      <w:r w:rsidRPr="00CF0954">
        <w:rPr>
          <w:rStyle w:val="Emphasis"/>
        </w:rPr>
        <w:t>significantly closer to nuclear weapons</w:t>
      </w:r>
      <w:r w:rsidRPr="00CF0954">
        <w:rPr>
          <w:sz w:val="14"/>
        </w:rPr>
        <w:t xml:space="preserve">. Enrichment ambitions were dismissed publicly by Energy Minister Taney Yildiz.99 </w:t>
      </w:r>
      <w:proofErr w:type="spellStart"/>
      <w:r w:rsidRPr="00CF0954">
        <w:rPr>
          <w:sz w:val="14"/>
        </w:rPr>
        <w:t>Yildiz</w:t>
      </w:r>
      <w:proofErr w:type="spellEnd"/>
      <w:r w:rsidRPr="00CF0954">
        <w:rPr>
          <w:sz w:val="14"/>
        </w:rPr>
        <w:t xml:space="preserve"> stated in October 2013 that enriched uranium will remain imported, and in 2014, he reconfirmed: “Turkey does not have an aim of building an atom bomb, nor nuclear enrichment.”100 At both the 2009 and 2010 meetings of the NSG, however, Turkey objected to “further restrictions on access to nuclear material, equipment, and technology beyond restrictions expressed in the NPT.”101 More specifically, Turkey was concerned that its own nuclear infrastructure would be disadvantaged because the proposed guidelines asked suppliers to consider “’[g]</w:t>
      </w:r>
      <w:proofErr w:type="spellStart"/>
      <w:r w:rsidRPr="00CF0954">
        <w:rPr>
          <w:sz w:val="14"/>
        </w:rPr>
        <w:t>eneral</w:t>
      </w:r>
      <w:proofErr w:type="spellEnd"/>
      <w:r w:rsidRPr="00CF0954">
        <w:rPr>
          <w:sz w:val="14"/>
        </w:rPr>
        <w:t xml:space="preserve"> conditions of stability and security’” within the recipient’s state and the state’s region before agreeing to the transfer of any material.102 Turkey also opposed the “black-box” approach, proposed by the United States, which asks suppliers to ensure that the transfer “take[s] place under conditions that will not permit or enable the replication of the technology.”103 In 2012, the NSG reached an agreement on the revision of the guidelines, and the 2013 version of the NSG guidelines contained both ideas Turkey had opposed, but in looser language. </w:t>
      </w:r>
      <w:r w:rsidRPr="00CF0954">
        <w:rPr>
          <w:rStyle w:val="StyleUnderline"/>
        </w:rPr>
        <w:t xml:space="preserve">Turkey has invested in a </w:t>
      </w:r>
      <w:r w:rsidRPr="00CF0954">
        <w:rPr>
          <w:rStyle w:val="Emphasis"/>
        </w:rPr>
        <w:t>fuel rod production facility</w:t>
      </w:r>
      <w:r w:rsidRPr="00CF0954">
        <w:rPr>
          <w:rStyle w:val="StyleUnderline"/>
        </w:rPr>
        <w:t xml:space="preserve"> and </w:t>
      </w:r>
      <w:r w:rsidRPr="00CF0954">
        <w:rPr>
          <w:rStyle w:val="Emphasis"/>
        </w:rPr>
        <w:t>uranium mining</w:t>
      </w:r>
      <w:r w:rsidRPr="00CF0954">
        <w:rPr>
          <w:rStyle w:val="StyleUnderline"/>
        </w:rPr>
        <w:t xml:space="preserve">, </w:t>
      </w:r>
      <w:r w:rsidRPr="00CF0954">
        <w:rPr>
          <w:rStyle w:val="Emphasis"/>
        </w:rPr>
        <w:t>crucial steps</w:t>
      </w:r>
      <w:r w:rsidRPr="00CF0954">
        <w:rPr>
          <w:rStyle w:val="StyleUnderline"/>
        </w:rPr>
        <w:t xml:space="preserve"> toward making domestically produced nuclear fuel</w:t>
      </w:r>
      <w:r w:rsidRPr="00CF0954">
        <w:rPr>
          <w:sz w:val="14"/>
        </w:rPr>
        <w:t xml:space="preserve">. A 2015 research center report cites Turkish newspapers reporting Turkey’s hopes to construct a fuel rod production facility.104 The report mentions a $300 million investment planned for the production facility.105 According to </w:t>
      </w:r>
      <w:proofErr w:type="spellStart"/>
      <w:r w:rsidRPr="00CF0954">
        <w:rPr>
          <w:sz w:val="14"/>
        </w:rPr>
        <w:t>Yildiz</w:t>
      </w:r>
      <w:proofErr w:type="spellEnd"/>
      <w:r w:rsidRPr="00CF0954">
        <w:rPr>
          <w:sz w:val="14"/>
        </w:rPr>
        <w:t xml:space="preserve">, Turkey plans on producing the “outer shell”106 of nuclear fuel pellets; enriched uranium will be imported. </w:t>
      </w:r>
      <w:proofErr w:type="spellStart"/>
      <w:r w:rsidRPr="00CF0954">
        <w:rPr>
          <w:sz w:val="14"/>
        </w:rPr>
        <w:t>Yildiz</w:t>
      </w:r>
      <w:proofErr w:type="spellEnd"/>
      <w:r w:rsidRPr="00CF0954">
        <w:rPr>
          <w:sz w:val="14"/>
        </w:rPr>
        <w:t xml:space="preserve"> does not name a potential </w:t>
      </w:r>
      <w:proofErr w:type="gramStart"/>
      <w:r w:rsidRPr="00CF0954">
        <w:rPr>
          <w:sz w:val="14"/>
        </w:rPr>
        <w:t>supplier, but</w:t>
      </w:r>
      <w:proofErr w:type="gramEnd"/>
      <w:r w:rsidRPr="00CF0954">
        <w:rPr>
          <w:sz w:val="14"/>
        </w:rPr>
        <w:t xml:space="preserve"> refers to the “seven countries that enrich uranium” as possible suppliers. </w:t>
      </w:r>
      <w:r w:rsidRPr="00CF0954">
        <w:rPr>
          <w:rStyle w:val="StyleUnderline"/>
        </w:rPr>
        <w:t>The plan to import raw enriched uranium</w:t>
      </w:r>
      <w:r w:rsidRPr="00CF0954">
        <w:rPr>
          <w:sz w:val="14"/>
        </w:rPr>
        <w:t xml:space="preserve">, not in the form of fuel pellets, </w:t>
      </w:r>
      <w:r w:rsidRPr="00CF0954">
        <w:rPr>
          <w:rStyle w:val="StyleUnderline"/>
        </w:rPr>
        <w:t xml:space="preserve">is in accord with Turkey’s </w:t>
      </w:r>
      <w:r w:rsidRPr="00CF0954">
        <w:rPr>
          <w:rStyle w:val="Emphasis"/>
        </w:rPr>
        <w:t>refusal to agree</w:t>
      </w:r>
      <w:r w:rsidRPr="00CF0954">
        <w:rPr>
          <w:rStyle w:val="StyleUnderline"/>
        </w:rPr>
        <w:t xml:space="preserve"> to</w:t>
      </w:r>
      <w:r w:rsidRPr="00CF0954">
        <w:rPr>
          <w:sz w:val="14"/>
        </w:rPr>
        <w:t xml:space="preserve"> the 2008 version of the NSG’s proposed </w:t>
      </w:r>
      <w:r w:rsidRPr="00CF0954">
        <w:rPr>
          <w:rStyle w:val="StyleUnderline"/>
        </w:rPr>
        <w:t>stricter guidelines on enrichment</w:t>
      </w:r>
      <w:r w:rsidRPr="00CF0954">
        <w:rPr>
          <w:sz w:val="14"/>
        </w:rPr>
        <w:t xml:space="preserve"> (and reprocessing). </w:t>
      </w:r>
      <w:r w:rsidRPr="00CF0954">
        <w:rPr>
          <w:rStyle w:val="StyleUnderline"/>
        </w:rPr>
        <w:t>Turkey does not have an enrichment facility</w:t>
      </w:r>
      <w:r w:rsidRPr="00CF0954">
        <w:rPr>
          <w:sz w:val="14"/>
        </w:rPr>
        <w:t xml:space="preserve">; all enriched fuel has been imported. </w:t>
      </w:r>
      <w:r w:rsidRPr="00CF0954">
        <w:rPr>
          <w:rStyle w:val="StyleUnderline"/>
        </w:rPr>
        <w:t>However</w:t>
      </w:r>
      <w:r w:rsidRPr="00CF0954">
        <w:rPr>
          <w:sz w:val="14"/>
        </w:rPr>
        <w:t xml:space="preserve">, in 2009, </w:t>
      </w:r>
      <w:r w:rsidRPr="00CF0954">
        <w:rPr>
          <w:rStyle w:val="StyleUnderline"/>
        </w:rPr>
        <w:t>the</w:t>
      </w:r>
      <w:r w:rsidRPr="00CF0954">
        <w:rPr>
          <w:sz w:val="14"/>
        </w:rPr>
        <w:t xml:space="preserve"> Mineral Research &amp; Exploration General Directorate (</w:t>
      </w:r>
      <w:r w:rsidRPr="00CF0954">
        <w:rPr>
          <w:rStyle w:val="StyleUnderline"/>
        </w:rPr>
        <w:t>MTA</w:t>
      </w:r>
      <w:r w:rsidRPr="00CF0954">
        <w:rPr>
          <w:sz w:val="14"/>
        </w:rPr>
        <w:t xml:space="preserve">) </w:t>
      </w:r>
      <w:r w:rsidRPr="00CF0954">
        <w:rPr>
          <w:rStyle w:val="StyleUnderline"/>
        </w:rPr>
        <w:t xml:space="preserve">laboratory began to produce small quantities of uranium hexafluoride, the uranium compound </w:t>
      </w:r>
      <w:r w:rsidRPr="00CF0954">
        <w:rPr>
          <w:rStyle w:val="Emphasis"/>
        </w:rPr>
        <w:t>used for enrichment</w:t>
      </w:r>
      <w:r w:rsidRPr="00CF0954">
        <w:rPr>
          <w:sz w:val="14"/>
        </w:rPr>
        <w:t xml:space="preserve"> in gas centrifuges.107 Laboratory reports and publications indicate small scale usage of uranium hexafluoride and other uranium fluoride compounds at the Technical University in Istanbul108 and other institutions. Also in small quantities, </w:t>
      </w:r>
      <w:r w:rsidRPr="00CF0954">
        <w:rPr>
          <w:rStyle w:val="StyleUnderline"/>
        </w:rPr>
        <w:t>the MTA</w:t>
      </w:r>
      <w:r w:rsidRPr="00CF0954">
        <w:rPr>
          <w:sz w:val="14"/>
        </w:rPr>
        <w:t xml:space="preserve"> converts natural uranium to uranium oxide, and since 1986 it </w:t>
      </w:r>
      <w:r w:rsidRPr="00CF0954">
        <w:rPr>
          <w:rStyle w:val="StyleUnderline"/>
        </w:rPr>
        <w:t xml:space="preserve">has been producing UO2 pellets that can be </w:t>
      </w:r>
      <w:r w:rsidRPr="00CF0954">
        <w:rPr>
          <w:rStyle w:val="Emphasis"/>
        </w:rPr>
        <w:t>used for a nuclear reactor</w:t>
      </w:r>
      <w:r w:rsidRPr="00CF0954">
        <w:rPr>
          <w:sz w:val="14"/>
        </w:rPr>
        <w:t xml:space="preserve">.109 An active IAEA project, approved in 2012, is titled “Supporting Uranium Exploration, Resource Augmentation and Production Using Advanced Techniques.”110 </w:t>
      </w:r>
      <w:r w:rsidRPr="00CF0954">
        <w:rPr>
          <w:rStyle w:val="StyleUnderline"/>
        </w:rPr>
        <w:t xml:space="preserve">Turkey has </w:t>
      </w:r>
      <w:r w:rsidRPr="00CF0954">
        <w:rPr>
          <w:rStyle w:val="Emphasis"/>
        </w:rPr>
        <w:t>abundant natural uranium</w:t>
      </w:r>
      <w:r w:rsidRPr="00CF0954">
        <w:rPr>
          <w:rStyle w:val="StyleUnderline"/>
        </w:rPr>
        <w:t xml:space="preserve"> and </w:t>
      </w:r>
      <w:r w:rsidRPr="00CF0954">
        <w:rPr>
          <w:rStyle w:val="Emphasis"/>
        </w:rPr>
        <w:t>thorium deposits</w:t>
      </w:r>
      <w:r w:rsidRPr="00CF0954">
        <w:rPr>
          <w:rStyle w:val="StyleUnderline"/>
        </w:rPr>
        <w:t>.</w:t>
      </w:r>
      <w:r w:rsidRPr="00CF0954">
        <w:rPr>
          <w:sz w:val="14"/>
        </w:rPr>
        <w:t xml:space="preserve"> After decades of researching and evaluating different sites, Turkey started its first mining and purification project, the </w:t>
      </w:r>
      <w:proofErr w:type="spellStart"/>
      <w:r w:rsidRPr="00CF0954">
        <w:rPr>
          <w:sz w:val="14"/>
        </w:rPr>
        <w:t>Temrezli</w:t>
      </w:r>
      <w:proofErr w:type="spellEnd"/>
      <w:r w:rsidRPr="00CF0954">
        <w:rPr>
          <w:sz w:val="14"/>
        </w:rPr>
        <w:t xml:space="preserve"> project, in 2011.111 An annual 385 </w:t>
      </w:r>
      <w:proofErr w:type="spellStart"/>
      <w:r w:rsidRPr="00CF0954">
        <w:rPr>
          <w:sz w:val="14"/>
        </w:rPr>
        <w:t>tonnes</w:t>
      </w:r>
      <w:proofErr w:type="spellEnd"/>
      <w:r w:rsidRPr="00CF0954">
        <w:rPr>
          <w:sz w:val="14"/>
        </w:rPr>
        <w:t xml:space="preserve"> of uranium are planned to be produced, however, a drop in uranium market prices has stalled the effort temporarily112 There are units within CNRTC’s Nuclear Technology Division of interest from a proliferation standpoint: within nuclear physics, radioisotope, reactor technology, and material technology units, studies are conducted on power plant and research reactor design and technology, fuel and material, fuel production techniques, and safety. Specific activities include purifying small quantities of uranium,113 analyzing “every type of nuclear material” and neutron activation, and manufacturing UO2, ThO2 and ThUO2 powder and pellets.114 </w:t>
      </w:r>
      <w:r w:rsidRPr="00CF0954">
        <w:rPr>
          <w:rStyle w:val="StyleUnderline"/>
        </w:rPr>
        <w:t xml:space="preserve">While developing its nuclear infrastructure, Turkey is also investing in a </w:t>
      </w:r>
      <w:r w:rsidRPr="00CF0954">
        <w:rPr>
          <w:rStyle w:val="Emphasis"/>
        </w:rPr>
        <w:t>domestic ballistic missile system</w:t>
      </w:r>
      <w:r w:rsidRPr="00CF0954">
        <w:rPr>
          <w:sz w:val="14"/>
        </w:rPr>
        <w:t xml:space="preserve">, which adds weight to the international community’s task to ensure Turkey’s nuclear program remains strictly civilian.115 </w:t>
      </w:r>
      <w:r w:rsidRPr="00CF0954">
        <w:rPr>
          <w:rStyle w:val="StyleUnderline"/>
        </w:rPr>
        <w:t xml:space="preserve">Turkey already has </w:t>
      </w:r>
      <w:r w:rsidRPr="00CF0954">
        <w:rPr>
          <w:rStyle w:val="Emphasis"/>
        </w:rPr>
        <w:t>nuclear-capable aircraft</w:t>
      </w:r>
      <w:r w:rsidRPr="00CF0954">
        <w:rPr>
          <w:sz w:val="14"/>
        </w:rPr>
        <w:t xml:space="preserve">, such as Turkish McDonnell-Douglas F-4 aircraft, </w:t>
      </w:r>
      <w:r w:rsidRPr="00CF0954">
        <w:rPr>
          <w:rStyle w:val="StyleUnderline"/>
        </w:rPr>
        <w:t xml:space="preserve">which are capable of </w:t>
      </w:r>
      <w:r w:rsidRPr="00CF0954">
        <w:rPr>
          <w:rStyle w:val="Emphasis"/>
        </w:rPr>
        <w:t>delivering tactical B61 nuclear weapons</w:t>
      </w:r>
      <w:r w:rsidRPr="00CF0954">
        <w:rPr>
          <w:sz w:val="14"/>
        </w:rPr>
        <w:t xml:space="preserve"> (B61-3 and B61-4).116,117 Research and Training In addition to its physical infrastructure, </w:t>
      </w:r>
      <w:r w:rsidRPr="00CF0954">
        <w:rPr>
          <w:rStyle w:val="StyleUnderline"/>
        </w:rPr>
        <w:t>Turkey must also invest in its academic sector in order to have a burgeoning nuclear power program</w:t>
      </w:r>
      <w:r w:rsidRPr="00CF0954">
        <w:rPr>
          <w:sz w:val="14"/>
        </w:rPr>
        <w:t xml:space="preserve">; currently there are only a few nuclear engineering and related programs. Ankara University has a “subcritical assembly” where students learn about reactor mechanisms using light water and natural uranium.118 The core consists of 2,500 kilograms of natural uranium that was supplied by the United States.119 </w:t>
      </w:r>
      <w:r w:rsidRPr="00CF0954">
        <w:rPr>
          <w:rStyle w:val="StyleUnderline"/>
        </w:rPr>
        <w:t xml:space="preserve">Extensive exchange programs with Russia and Japan are taking place to </w:t>
      </w:r>
      <w:r w:rsidRPr="00CF0954">
        <w:rPr>
          <w:rStyle w:val="Emphasis"/>
        </w:rPr>
        <w:t>increase the number of engineering students</w:t>
      </w:r>
      <w:r w:rsidRPr="00CF0954">
        <w:rPr>
          <w:rStyle w:val="StyleUnderline"/>
        </w:rPr>
        <w:t>. Additionally, the second nuclear power plant</w:t>
      </w:r>
      <w:r w:rsidRPr="00CF0954">
        <w:rPr>
          <w:sz w:val="14"/>
        </w:rPr>
        <w:t xml:space="preserve"> at </w:t>
      </w:r>
      <w:proofErr w:type="spellStart"/>
      <w:r w:rsidRPr="00CF0954">
        <w:rPr>
          <w:sz w:val="14"/>
        </w:rPr>
        <w:t>Sinop</w:t>
      </w:r>
      <w:proofErr w:type="spellEnd"/>
      <w:r w:rsidRPr="00CF0954">
        <w:rPr>
          <w:sz w:val="14"/>
        </w:rPr>
        <w:t xml:space="preserve"> </w:t>
      </w:r>
      <w:r w:rsidRPr="00CF0954">
        <w:rPr>
          <w:rStyle w:val="StyleUnderline"/>
        </w:rPr>
        <w:t xml:space="preserve">will incorporate a </w:t>
      </w:r>
      <w:r w:rsidRPr="00CF0954">
        <w:rPr>
          <w:rStyle w:val="Emphasis"/>
        </w:rPr>
        <w:t>nuclear training center</w:t>
      </w:r>
      <w:r w:rsidRPr="00CF0954">
        <w:rPr>
          <w:sz w:val="14"/>
        </w:rPr>
        <w:t xml:space="preserve"> for simulators, laboratories, and workshops.120 </w:t>
      </w:r>
      <w:r w:rsidRPr="00CF0954">
        <w:rPr>
          <w:rStyle w:val="StyleUnderline"/>
        </w:rPr>
        <w:t xml:space="preserve">Although Turkey’s nuclear energy workforce currently lacks the quantity of personnel needed, it has been </w:t>
      </w:r>
      <w:r w:rsidRPr="00CF0954">
        <w:rPr>
          <w:rStyle w:val="Emphasis"/>
        </w:rPr>
        <w:t>developing good quality personnel</w:t>
      </w:r>
      <w:r w:rsidRPr="00CF0954">
        <w:rPr>
          <w:rStyle w:val="StyleUnderline"/>
        </w:rPr>
        <w:t xml:space="preserve"> in other scientific and engineering fields</w:t>
      </w:r>
      <w:r w:rsidRPr="00CF0954">
        <w:rPr>
          <w:sz w:val="14"/>
        </w:rPr>
        <w:t xml:space="preserve">. In May 2014, </w:t>
      </w:r>
      <w:r w:rsidRPr="00CF0954">
        <w:rPr>
          <w:rStyle w:val="StyleUnderline"/>
        </w:rPr>
        <w:t>Turkey’s</w:t>
      </w:r>
      <w:r w:rsidRPr="00CF0954">
        <w:rPr>
          <w:sz w:val="14"/>
        </w:rPr>
        <w:t xml:space="preserve"> European Council for Nuclear Research (</w:t>
      </w:r>
      <w:r w:rsidRPr="00CF0954">
        <w:rPr>
          <w:rStyle w:val="StyleUnderline"/>
        </w:rPr>
        <w:t>CERN</w:t>
      </w:r>
      <w:r w:rsidRPr="00CF0954">
        <w:rPr>
          <w:sz w:val="14"/>
        </w:rPr>
        <w:t xml:space="preserve">) </w:t>
      </w:r>
      <w:r w:rsidRPr="00CF0954">
        <w:rPr>
          <w:rStyle w:val="StyleUnderline"/>
        </w:rPr>
        <w:t>membership was upgraded</w:t>
      </w:r>
      <w:r w:rsidRPr="00CF0954">
        <w:rPr>
          <w:sz w:val="14"/>
        </w:rPr>
        <w:t xml:space="preserve"> from observer status to associate member, </w:t>
      </w:r>
      <w:r w:rsidRPr="00CF0954">
        <w:rPr>
          <w:rStyle w:val="StyleUnderline"/>
        </w:rPr>
        <w:t xml:space="preserve">which means that Turkish physicists can </w:t>
      </w:r>
      <w:r w:rsidRPr="00CF0954">
        <w:rPr>
          <w:rStyle w:val="Emphasis"/>
        </w:rPr>
        <w:t>actively participate</w:t>
      </w:r>
      <w:r w:rsidRPr="00CF0954">
        <w:rPr>
          <w:rStyle w:val="StyleUnderline"/>
        </w:rPr>
        <w:t xml:space="preserve"> in “high energy” physics experiments</w:t>
      </w:r>
      <w:r w:rsidRPr="00CF0954">
        <w:rPr>
          <w:sz w:val="14"/>
        </w:rPr>
        <w:t xml:space="preserve">, although it should be noted that these activities have nothing to do with sensitive nuclear facilities or nuclear weapons. 121 However, they show that </w:t>
      </w:r>
      <w:r w:rsidRPr="00CF0954">
        <w:rPr>
          <w:rStyle w:val="StyleUnderline"/>
        </w:rPr>
        <w:t xml:space="preserve">if Turkey </w:t>
      </w:r>
      <w:r w:rsidRPr="00CF0954">
        <w:rPr>
          <w:rStyle w:val="Emphasis"/>
        </w:rPr>
        <w:t>invests the resources</w:t>
      </w:r>
      <w:r w:rsidRPr="00CF0954">
        <w:rPr>
          <w:rStyle w:val="StyleUnderline"/>
        </w:rPr>
        <w:t xml:space="preserve">, it will develop a </w:t>
      </w:r>
      <w:r w:rsidRPr="00CF0954">
        <w:rPr>
          <w:rStyle w:val="Emphasis"/>
        </w:rPr>
        <w:t>more sophisticated scientific</w:t>
      </w:r>
      <w:r w:rsidRPr="00CF0954">
        <w:rPr>
          <w:rStyle w:val="StyleUnderline"/>
        </w:rPr>
        <w:t xml:space="preserve"> and </w:t>
      </w:r>
      <w:r w:rsidRPr="00CF0954">
        <w:rPr>
          <w:rStyle w:val="Emphasis"/>
        </w:rPr>
        <w:t>technical workforce</w:t>
      </w:r>
      <w:r w:rsidRPr="00CF0954">
        <w:rPr>
          <w:sz w:val="14"/>
        </w:rPr>
        <w:t xml:space="preserve">. </w:t>
      </w:r>
    </w:p>
    <w:p w14:paraId="78D8ACB4" w14:textId="77777777" w:rsidR="00CF0954" w:rsidRPr="00CF0954" w:rsidRDefault="00CF0954" w:rsidP="00CF0954">
      <w:pPr>
        <w:pStyle w:val="Heading4"/>
      </w:pPr>
      <w:r w:rsidRPr="00CF0954">
        <w:t>Err neg—their defense assumes outdated Turkish government structures</w:t>
      </w:r>
    </w:p>
    <w:p w14:paraId="2B667944" w14:textId="77777777" w:rsidR="00CF0954" w:rsidRPr="00CF0954" w:rsidRDefault="00CF0954" w:rsidP="00CF0954">
      <w:proofErr w:type="spellStart"/>
      <w:r w:rsidRPr="00CF0954">
        <w:rPr>
          <w:rStyle w:val="Style13ptBold"/>
        </w:rPr>
        <w:t>Protothema</w:t>
      </w:r>
      <w:proofErr w:type="spellEnd"/>
      <w:r w:rsidRPr="00CF0954">
        <w:rPr>
          <w:rStyle w:val="Style13ptBold"/>
        </w:rPr>
        <w:t xml:space="preserve"> 17</w:t>
      </w:r>
      <w:r w:rsidRPr="00CF0954">
        <w:t xml:space="preserve"> (Greek news service, “Is Erdogan’s Turkey after nuclear weapons?,” </w:t>
      </w:r>
      <w:hyperlink r:id="rId52" w:history="1">
        <w:r w:rsidRPr="00CF0954">
          <w:rPr>
            <w:rStyle w:val="Hyperlink"/>
          </w:rPr>
          <w:t>http://en.protothema.gr/is-erdogans-turkey-after-nuclear-weapons/</w:t>
        </w:r>
      </w:hyperlink>
      <w:r w:rsidRPr="00CF0954">
        <w:t>,)</w:t>
      </w:r>
    </w:p>
    <w:p w14:paraId="1C91247E" w14:textId="5DFA5DDC" w:rsidR="00CF0954" w:rsidRPr="00CF0954" w:rsidRDefault="00CF0954" w:rsidP="00CF0954">
      <w:pPr>
        <w:rPr>
          <w:sz w:val="14"/>
        </w:rPr>
      </w:pPr>
      <w:r w:rsidRPr="00CF0954">
        <w:rPr>
          <w:sz w:val="14"/>
        </w:rPr>
        <w:t xml:space="preserve">What is more, </w:t>
      </w:r>
      <w:r w:rsidRPr="00CF0954">
        <w:rPr>
          <w:rStyle w:val="StyleUnderline"/>
        </w:rPr>
        <w:t xml:space="preserve">Turkey is </w:t>
      </w:r>
      <w:r w:rsidRPr="00CF0954">
        <w:rPr>
          <w:rStyle w:val="Emphasis"/>
        </w:rPr>
        <w:t>not</w:t>
      </w:r>
      <w:r w:rsidRPr="00CF0954">
        <w:rPr>
          <w:sz w:val="14"/>
        </w:rPr>
        <w:t xml:space="preserve"> </w:t>
      </w:r>
      <w:proofErr w:type="gramStart"/>
      <w:r w:rsidRPr="00CF0954">
        <w:rPr>
          <w:sz w:val="14"/>
        </w:rPr>
        <w:t xml:space="preserve">really </w:t>
      </w:r>
      <w:r w:rsidRPr="00CF0954">
        <w:rPr>
          <w:rStyle w:val="Emphasis"/>
        </w:rPr>
        <w:t>forthcoming</w:t>
      </w:r>
      <w:proofErr w:type="gramEnd"/>
      <w:r w:rsidRPr="00CF0954">
        <w:rPr>
          <w:rStyle w:val="StyleUnderline"/>
        </w:rPr>
        <w:t xml:space="preserve"> on the details of the deals it struck with Russia and Japan on </w:t>
      </w:r>
      <w:r w:rsidRPr="00CF0954">
        <w:rPr>
          <w:rStyle w:val="Emphasis"/>
        </w:rPr>
        <w:t>building two nuclear power plants</w:t>
      </w:r>
      <w:r w:rsidRPr="00CF0954">
        <w:rPr>
          <w:rStyle w:val="StyleUnderline"/>
        </w:rPr>
        <w:t xml:space="preserve"> in Turkey and </w:t>
      </w:r>
      <w:r w:rsidRPr="00CF0954">
        <w:rPr>
          <w:rStyle w:val="Emphasis"/>
        </w:rPr>
        <w:t>provides little clarity</w:t>
      </w:r>
      <w:r w:rsidRPr="00CF0954">
        <w:rPr>
          <w:rStyle w:val="StyleUnderline"/>
        </w:rPr>
        <w:t xml:space="preserve"> on what it really hopes to accomplish</w:t>
      </w:r>
      <w:r w:rsidRPr="00CF0954">
        <w:rPr>
          <w:sz w:val="14"/>
        </w:rPr>
        <w:t xml:space="preserve">. Opposition lawmakers’ </w:t>
      </w:r>
      <w:r w:rsidRPr="00CF0954">
        <w:rPr>
          <w:rStyle w:val="StyleUnderline"/>
        </w:rPr>
        <w:t>questions</w:t>
      </w:r>
      <w:r w:rsidRPr="00CF0954">
        <w:rPr>
          <w:sz w:val="14"/>
        </w:rPr>
        <w:t xml:space="preserve"> in Parliament on these deals </w:t>
      </w:r>
      <w:r w:rsidRPr="00CF0954">
        <w:rPr>
          <w:rStyle w:val="StyleUnderline"/>
        </w:rPr>
        <w:t>were either not responded to</w:t>
      </w:r>
      <w:r w:rsidRPr="00CF0954">
        <w:rPr>
          <w:sz w:val="14"/>
        </w:rPr>
        <w:t xml:space="preserve">, in violation of parliamentary by-laws, </w:t>
      </w:r>
      <w:r w:rsidRPr="00CF0954">
        <w:rPr>
          <w:rStyle w:val="StyleUnderline"/>
        </w:rPr>
        <w:t>or were given an answer that lacked substance</w:t>
      </w:r>
      <w:r w:rsidRPr="00CF0954">
        <w:rPr>
          <w:sz w:val="14"/>
        </w:rPr>
        <w:t xml:space="preserve">. Main opposition party Republican People’s Party (CHP) lawmaker </w:t>
      </w:r>
      <w:proofErr w:type="spellStart"/>
      <w:r w:rsidRPr="00CF0954">
        <w:rPr>
          <w:sz w:val="14"/>
        </w:rPr>
        <w:t>Aytuğ</w:t>
      </w:r>
      <w:proofErr w:type="spellEnd"/>
      <w:r w:rsidRPr="00CF0954">
        <w:rPr>
          <w:sz w:val="14"/>
        </w:rPr>
        <w:t xml:space="preserve"> </w:t>
      </w:r>
      <w:proofErr w:type="spellStart"/>
      <w:r w:rsidRPr="00CF0954">
        <w:rPr>
          <w:rStyle w:val="StyleUnderline"/>
        </w:rPr>
        <w:t>Atıcı</w:t>
      </w:r>
      <w:proofErr w:type="spellEnd"/>
      <w:r w:rsidRPr="00CF0954">
        <w:rPr>
          <w:sz w:val="14"/>
        </w:rPr>
        <w:t xml:space="preserve">, who posed several questions to the energy minister on deals to build nuclear power plants, </w:t>
      </w:r>
      <w:r w:rsidRPr="00CF0954">
        <w:rPr>
          <w:rStyle w:val="StyleUnderline"/>
        </w:rPr>
        <w:t xml:space="preserve">believes the </w:t>
      </w:r>
      <w:proofErr w:type="spellStart"/>
      <w:r w:rsidRPr="00CF0954">
        <w:rPr>
          <w:rStyle w:val="StyleUnderline"/>
        </w:rPr>
        <w:t>Erdoğan</w:t>
      </w:r>
      <w:proofErr w:type="spellEnd"/>
      <w:r w:rsidRPr="00CF0954">
        <w:rPr>
          <w:rStyle w:val="StyleUnderline"/>
        </w:rPr>
        <w:t xml:space="preserve"> government is </w:t>
      </w:r>
      <w:r w:rsidRPr="00CF0954">
        <w:rPr>
          <w:rStyle w:val="Emphasis"/>
        </w:rPr>
        <w:t>really going after weapons grade technology</w:t>
      </w:r>
      <w:r w:rsidRPr="00CF0954">
        <w:rPr>
          <w:sz w:val="14"/>
        </w:rPr>
        <w:t xml:space="preserve">. Hayrettin </w:t>
      </w:r>
      <w:proofErr w:type="spellStart"/>
      <w:r w:rsidRPr="00CF0954">
        <w:rPr>
          <w:rStyle w:val="StyleUnderline"/>
        </w:rPr>
        <w:t>Kılıç</w:t>
      </w:r>
      <w:proofErr w:type="spellEnd"/>
      <w:r w:rsidRPr="00CF0954">
        <w:rPr>
          <w:sz w:val="14"/>
        </w:rPr>
        <w:t xml:space="preserve">, a US-based nuclear physicist who opposed the Turkish government building nuclear power plants, </w:t>
      </w:r>
      <w:r w:rsidRPr="00CF0954">
        <w:rPr>
          <w:rStyle w:val="StyleUnderline"/>
        </w:rPr>
        <w:t xml:space="preserve">also said he believes the </w:t>
      </w:r>
      <w:r w:rsidRPr="00CF0954">
        <w:rPr>
          <w:rStyle w:val="Emphasis"/>
        </w:rPr>
        <w:t>real goal</w:t>
      </w:r>
      <w:r w:rsidRPr="00CF0954">
        <w:rPr>
          <w:rStyle w:val="StyleUnderline"/>
        </w:rPr>
        <w:t xml:space="preserve"> of Turkey is to </w:t>
      </w:r>
      <w:r w:rsidRPr="00CF0954">
        <w:rPr>
          <w:rStyle w:val="Emphasis"/>
        </w:rPr>
        <w:t>manufacture nuclear weapons</w:t>
      </w:r>
      <w:r w:rsidRPr="00CF0954">
        <w:rPr>
          <w:rStyle w:val="StyleUnderline"/>
        </w:rPr>
        <w:t xml:space="preserve"> rather than produce electricity. Whatever the real motivation that drives </w:t>
      </w:r>
      <w:proofErr w:type="spellStart"/>
      <w:r w:rsidRPr="00CF0954">
        <w:rPr>
          <w:rStyle w:val="StyleUnderline"/>
        </w:rPr>
        <w:t>Erdoğan</w:t>
      </w:r>
      <w:proofErr w:type="spellEnd"/>
      <w:r w:rsidRPr="00CF0954">
        <w:rPr>
          <w:rStyle w:val="StyleUnderline"/>
        </w:rPr>
        <w:t xml:space="preserve"> to build</w:t>
      </w:r>
      <w:r w:rsidRPr="00CF0954">
        <w:rPr>
          <w:sz w:val="14"/>
        </w:rPr>
        <w:t xml:space="preserve"> not two but three </w:t>
      </w:r>
      <w:r w:rsidRPr="00CF0954">
        <w:rPr>
          <w:rStyle w:val="StyleUnderline"/>
        </w:rPr>
        <w:t>nuclear power plants</w:t>
      </w:r>
      <w:r w:rsidRPr="00CF0954">
        <w:rPr>
          <w:sz w:val="14"/>
        </w:rPr>
        <w:t xml:space="preserve"> with technology transfers and local manufacturing capabilities, </w:t>
      </w:r>
      <w:r w:rsidRPr="00CF0954">
        <w:rPr>
          <w:rStyle w:val="StyleUnderline"/>
        </w:rPr>
        <w:t xml:space="preserve">there are </w:t>
      </w:r>
      <w:r w:rsidRPr="00CF0954">
        <w:rPr>
          <w:rStyle w:val="Emphasis"/>
        </w:rPr>
        <w:t>reasonable grounds to become suspicious</w:t>
      </w:r>
      <w:r w:rsidRPr="00CF0954">
        <w:rPr>
          <w:rStyle w:val="StyleUnderline"/>
        </w:rPr>
        <w:t xml:space="preserve"> of Turkish government behavior under </w:t>
      </w:r>
      <w:proofErr w:type="spellStart"/>
      <w:r w:rsidRPr="00CF0954">
        <w:rPr>
          <w:rStyle w:val="StyleUnderline"/>
        </w:rPr>
        <w:t>Erdoğan’s</w:t>
      </w:r>
      <w:proofErr w:type="spellEnd"/>
      <w:r w:rsidRPr="00CF0954">
        <w:rPr>
          <w:rStyle w:val="StyleUnderline"/>
        </w:rPr>
        <w:t xml:space="preserve"> leadership</w:t>
      </w:r>
      <w:r w:rsidRPr="00CF0954">
        <w:rPr>
          <w:sz w:val="14"/>
        </w:rPr>
        <w:t xml:space="preserve">. The fact that he brought in his son-in-law </w:t>
      </w:r>
      <w:proofErr w:type="spellStart"/>
      <w:r w:rsidRPr="00CF0954">
        <w:rPr>
          <w:sz w:val="14"/>
        </w:rPr>
        <w:t>Berat</w:t>
      </w:r>
      <w:proofErr w:type="spellEnd"/>
      <w:r w:rsidRPr="00CF0954">
        <w:rPr>
          <w:sz w:val="14"/>
        </w:rPr>
        <w:t xml:space="preserve"> Albayrak to </w:t>
      </w:r>
      <w:proofErr w:type="gramStart"/>
      <w:r w:rsidRPr="00CF0954">
        <w:rPr>
          <w:sz w:val="14"/>
        </w:rPr>
        <w:t>be in charge of</w:t>
      </w:r>
      <w:proofErr w:type="gramEnd"/>
      <w:r w:rsidRPr="00CF0954">
        <w:rPr>
          <w:sz w:val="14"/>
        </w:rPr>
        <w:t xml:space="preserve"> those nuclear deals suggests that </w:t>
      </w:r>
      <w:proofErr w:type="spellStart"/>
      <w:r w:rsidRPr="00CF0954">
        <w:rPr>
          <w:sz w:val="14"/>
        </w:rPr>
        <w:t>Erdoğan</w:t>
      </w:r>
      <w:proofErr w:type="spellEnd"/>
      <w:r w:rsidRPr="00CF0954">
        <w:rPr>
          <w:sz w:val="14"/>
        </w:rPr>
        <w:t xml:space="preserve"> is keen to keep the details of these negotiations close to the chest by having his family members oversee the negotiations. </w:t>
      </w:r>
      <w:r w:rsidRPr="00CF0954">
        <w:rPr>
          <w:rStyle w:val="StyleUnderline"/>
        </w:rPr>
        <w:t xml:space="preserve">Turkey is </w:t>
      </w:r>
      <w:r w:rsidRPr="00CF0954">
        <w:rPr>
          <w:rStyle w:val="Emphasis"/>
        </w:rPr>
        <w:t>no longer the same country</w:t>
      </w:r>
      <w:r w:rsidRPr="00CF0954">
        <w:rPr>
          <w:rStyle w:val="StyleUnderline"/>
        </w:rPr>
        <w:t xml:space="preserve"> we used to know, and </w:t>
      </w:r>
      <w:r w:rsidRPr="00CF0954">
        <w:rPr>
          <w:rStyle w:val="Emphasis"/>
        </w:rPr>
        <w:t>a lot has changed</w:t>
      </w:r>
      <w:r w:rsidRPr="00CF0954">
        <w:rPr>
          <w:rStyle w:val="StyleUnderline"/>
        </w:rPr>
        <w:t xml:space="preserve"> since </w:t>
      </w:r>
      <w:proofErr w:type="spellStart"/>
      <w:r w:rsidRPr="00CF0954">
        <w:rPr>
          <w:rStyle w:val="StyleUnderline"/>
        </w:rPr>
        <w:t>Erdoğan</w:t>
      </w:r>
      <w:proofErr w:type="spellEnd"/>
      <w:r w:rsidRPr="00CF0954">
        <w:rPr>
          <w:rStyle w:val="StyleUnderline"/>
        </w:rPr>
        <w:t xml:space="preserve"> consolidated his power base and started dismantling democratic institutions. He has built a</w:t>
      </w:r>
      <w:r w:rsidRPr="00CF0954">
        <w:rPr>
          <w:sz w:val="14"/>
        </w:rPr>
        <w:t xml:space="preserve">n Islamist </w:t>
      </w:r>
      <w:r w:rsidRPr="00CF0954">
        <w:rPr>
          <w:rStyle w:val="StyleUnderline"/>
        </w:rPr>
        <w:t xml:space="preserve">dictatorship where the </w:t>
      </w:r>
      <w:r w:rsidRPr="00CF0954">
        <w:rPr>
          <w:rStyle w:val="Emphasis"/>
        </w:rPr>
        <w:t>rule of law no longer applies</w:t>
      </w:r>
      <w:r w:rsidRPr="00CF0954">
        <w:rPr>
          <w:rStyle w:val="StyleUnderline"/>
        </w:rPr>
        <w:t xml:space="preserve">, </w:t>
      </w:r>
      <w:r w:rsidRPr="00CF0954">
        <w:rPr>
          <w:rStyle w:val="Emphasis"/>
        </w:rPr>
        <w:t>fundamental rights</w:t>
      </w:r>
      <w:r w:rsidRPr="00CF0954">
        <w:rPr>
          <w:rStyle w:val="StyleUnderline"/>
        </w:rPr>
        <w:t xml:space="preserve"> and </w:t>
      </w:r>
      <w:r w:rsidRPr="00CF0954">
        <w:rPr>
          <w:rStyle w:val="Emphasis"/>
        </w:rPr>
        <w:t>freedoms are violated</w:t>
      </w:r>
      <w:r w:rsidRPr="00CF0954">
        <w:rPr>
          <w:rStyle w:val="StyleUnderline"/>
        </w:rPr>
        <w:t xml:space="preserve"> on a large scale and democratic principles such as separation of powers, accountability and checks and balances are </w:t>
      </w:r>
      <w:r w:rsidRPr="00CF0954">
        <w:rPr>
          <w:rStyle w:val="Emphasis"/>
        </w:rPr>
        <w:t>no longer respected</w:t>
      </w:r>
      <w:r w:rsidRPr="00CF0954">
        <w:rPr>
          <w:rStyle w:val="StyleUnderline"/>
        </w:rPr>
        <w:t>. Turkey as we know it never ventured into regime change before the Syrian crisis started</w:t>
      </w:r>
      <w:r w:rsidRPr="00CF0954">
        <w:rPr>
          <w:sz w:val="14"/>
        </w:rPr>
        <w:t xml:space="preserve"> in 2011, or armed and funded jihadists to destabilize neighboring countries and never engaged in exporting political Islamist ideology to other countries including to Europe and North America. </w:t>
      </w:r>
      <w:r w:rsidRPr="00CF0954">
        <w:rPr>
          <w:rStyle w:val="StyleUnderline"/>
        </w:rPr>
        <w:t xml:space="preserve">Perhaps a change that we never thought possible in </w:t>
      </w:r>
      <w:r w:rsidRPr="00CF0954">
        <w:rPr>
          <w:rStyle w:val="Emphasis"/>
        </w:rPr>
        <w:t>acquiring nuclear weapons</w:t>
      </w:r>
      <w:r w:rsidRPr="00CF0954">
        <w:rPr>
          <w:rStyle w:val="StyleUnderline"/>
        </w:rPr>
        <w:t xml:space="preserve"> in the face of Turkey’s strong commitments to international treaties </w:t>
      </w:r>
      <w:r w:rsidRPr="00CF0954">
        <w:rPr>
          <w:rStyle w:val="Emphasis"/>
        </w:rPr>
        <w:t>may also be on the way</w:t>
      </w:r>
      <w:r w:rsidRPr="00CF0954">
        <w:rPr>
          <w:rStyle w:val="StyleUnderline"/>
        </w:rPr>
        <w:t xml:space="preserve">. It would be wise to be </w:t>
      </w:r>
      <w:r w:rsidRPr="00CF0954">
        <w:rPr>
          <w:rStyle w:val="Emphasis"/>
        </w:rPr>
        <w:t>better safe than sorry</w:t>
      </w:r>
      <w:r w:rsidRPr="00CF0954">
        <w:rPr>
          <w:rStyle w:val="StyleUnderline"/>
        </w:rPr>
        <w:t xml:space="preserve"> by holding </w:t>
      </w:r>
      <w:proofErr w:type="spellStart"/>
      <w:r w:rsidRPr="00CF0954">
        <w:rPr>
          <w:rStyle w:val="StyleUnderline"/>
        </w:rPr>
        <w:t>Erdoğan’s</w:t>
      </w:r>
      <w:proofErr w:type="spellEnd"/>
      <w:r w:rsidRPr="00CF0954">
        <w:rPr>
          <w:rStyle w:val="StyleUnderline"/>
        </w:rPr>
        <w:t xml:space="preserve"> Turkey up to </w:t>
      </w:r>
      <w:r w:rsidRPr="00CF0954">
        <w:rPr>
          <w:rStyle w:val="Emphasis"/>
        </w:rPr>
        <w:t>closer scrutiny</w:t>
      </w:r>
      <w:r w:rsidRPr="00CF0954">
        <w:rPr>
          <w:sz w:val="14"/>
        </w:rPr>
        <w:t>.</w:t>
      </w:r>
    </w:p>
    <w:p w14:paraId="7AA9E7AF" w14:textId="029278AC" w:rsidR="00783E8A" w:rsidRPr="00203E3E" w:rsidRDefault="00783E8A" w:rsidP="00783E8A">
      <w:pPr>
        <w:pStyle w:val="Heading3"/>
      </w:pPr>
      <w:r w:rsidRPr="00203E3E">
        <w:t xml:space="preserve">Iran Deterrence </w:t>
      </w:r>
      <w:r w:rsidR="00E65B03">
        <w:t xml:space="preserve">Impact </w:t>
      </w:r>
    </w:p>
    <w:p w14:paraId="0919A91E" w14:textId="77777777" w:rsidR="00783E8A" w:rsidRPr="00203E3E" w:rsidRDefault="00783E8A" w:rsidP="00783E8A">
      <w:pPr>
        <w:pStyle w:val="Heading4"/>
      </w:pPr>
      <w:r w:rsidRPr="00203E3E">
        <w:t xml:space="preserve">Saudi Arabia arms are key to deter Iran. That checks several scenarios for military escalation. </w:t>
      </w:r>
    </w:p>
    <w:p w14:paraId="3879871E" w14:textId="069D6FCA" w:rsidR="00783E8A" w:rsidRPr="00203E3E" w:rsidRDefault="00783E8A" w:rsidP="00783E8A">
      <w:r w:rsidRPr="00203E3E">
        <w:rPr>
          <w:rStyle w:val="Style13ptBold"/>
        </w:rPr>
        <w:t>Heinrichs 18</w:t>
      </w:r>
      <w:r w:rsidRPr="00203E3E">
        <w:t xml:space="preserve"> (</w:t>
      </w:r>
      <w:proofErr w:type="spellStart"/>
      <w:r w:rsidRPr="00203E3E">
        <w:t>Rebeccah</w:t>
      </w:r>
      <w:proofErr w:type="spellEnd"/>
      <w:r w:rsidRPr="00203E3E">
        <w:t xml:space="preserve"> L. Heinrichs is a senior fellow at Hudson Institute where she specializes in nuclear deterrence and missile defense. </w:t>
      </w:r>
      <w:proofErr w:type="spellStart"/>
      <w:r w:rsidRPr="00203E3E">
        <w:t>Rebeccah</w:t>
      </w:r>
      <w:proofErr w:type="spellEnd"/>
      <w:r w:rsidRPr="00203E3E">
        <w:t xml:space="preserve"> serves as an adjunct professor at the Institute of World Politics where she teaches nuclear deterrence theory, “Why Breaking </w:t>
      </w:r>
      <w:proofErr w:type="gramStart"/>
      <w:r w:rsidRPr="00203E3E">
        <w:t>With</w:t>
      </w:r>
      <w:proofErr w:type="gramEnd"/>
      <w:r w:rsidRPr="00203E3E">
        <w:t xml:space="preserve"> Saudi Arabia Over Khashoggi Would Hurt America,” 10/23/18, https://www.hudson.org/research/14636-why-breaking-with-saudi-arabia-over-khashoggi-would-hurt-america)</w:t>
      </w:r>
    </w:p>
    <w:p w14:paraId="29414B9D" w14:textId="656422FD" w:rsidR="00783E8A" w:rsidRDefault="00783E8A" w:rsidP="00783E8A">
      <w:pPr>
        <w:rPr>
          <w:sz w:val="16"/>
        </w:rPr>
      </w:pPr>
      <w:r w:rsidRPr="00203E3E">
        <w:rPr>
          <w:rStyle w:val="StyleUnderline"/>
        </w:rPr>
        <w:t>Saudi Arabia is famously the largest customer of American foreign military sales</w:t>
      </w:r>
      <w:r w:rsidRPr="00203E3E">
        <w:rPr>
          <w:sz w:val="16"/>
        </w:rPr>
        <w:t xml:space="preserve">. Unfortunately, this relationship is frequently disparaged as based on greed and nothing more. No doubt American companies and therefore plenty of Americans benefit directly from selling expensive military equipment and weapons to other nations. But </w:t>
      </w:r>
      <w:r w:rsidRPr="00203E3E">
        <w:rPr>
          <w:rStyle w:val="StyleUnderline"/>
        </w:rPr>
        <w:t xml:space="preserve">the primary reason that the United States invests so heavily in Saudi Arabia is because of </w:t>
      </w:r>
      <w:r w:rsidRPr="00203E3E">
        <w:rPr>
          <w:rStyle w:val="Emphasis"/>
        </w:rPr>
        <w:t>its strategic importance</w:t>
      </w:r>
      <w:r w:rsidRPr="00203E3E">
        <w:rPr>
          <w:sz w:val="16"/>
        </w:rPr>
        <w:t xml:space="preserve">. </w:t>
      </w:r>
      <w:r w:rsidRPr="00203E3E">
        <w:rPr>
          <w:rStyle w:val="StyleUnderline"/>
        </w:rPr>
        <w:t>Saudi Arabia is a crucial counterweight to the Islamic Republic of Iran</w:t>
      </w:r>
      <w:r w:rsidRPr="00203E3E">
        <w:rPr>
          <w:sz w:val="16"/>
        </w:rPr>
        <w:t xml:space="preserve">. </w:t>
      </w:r>
      <w:r w:rsidRPr="00203E3E">
        <w:rPr>
          <w:rStyle w:val="StyleUnderline"/>
        </w:rPr>
        <w:t xml:space="preserve">Iran is a sworn enemy of the United States </w:t>
      </w:r>
      <w:r w:rsidRPr="00203E3E">
        <w:rPr>
          <w:sz w:val="16"/>
        </w:rPr>
        <w:t xml:space="preserve">and Israel. It is responsible for the deaths of hundreds of American soldiers in Iraq, and for maiming countless other American warfighters in Iraq and Afghanistan. The Iran regime oppresses its own people and fails to invest in its own economy, because it has prioritized funding Bashar al Assad’s brutal civil war in Syria, enabling him to repeatedly use chemical weapons on his own people. </w:t>
      </w:r>
      <w:r w:rsidRPr="00203E3E">
        <w:rPr>
          <w:rStyle w:val="Emphasis"/>
        </w:rPr>
        <w:t>Iran is a constant destabilizing force</w:t>
      </w:r>
      <w:r w:rsidRPr="00203E3E">
        <w:rPr>
          <w:rStyle w:val="StyleUnderline"/>
        </w:rPr>
        <w:t>, seeking to undermine the governments of sovereign nations like Iraq and Yemen.</w:t>
      </w:r>
      <w:r w:rsidRPr="00203E3E">
        <w:rPr>
          <w:sz w:val="16"/>
        </w:rPr>
        <w:t xml:space="preserve"> Although Saudi rightly receives flak for its atrocious (and in many cases, avoidable) civilian casualties in Yemen, that war only exists because Iran is funding and arming the Houthi rebels. </w:t>
      </w:r>
      <w:r w:rsidRPr="00203E3E">
        <w:rPr>
          <w:rStyle w:val="StyleUnderline"/>
        </w:rPr>
        <w:t>It is a proxy war between Iran and Saudi Arabia, in which Iran is the aggressor and Saudi is the defender</w:t>
      </w:r>
      <w:r w:rsidRPr="00203E3E">
        <w:rPr>
          <w:sz w:val="16"/>
        </w:rPr>
        <w:t xml:space="preserve">. Last, and certainly not least, </w:t>
      </w:r>
      <w:r w:rsidRPr="00203E3E">
        <w:rPr>
          <w:rStyle w:val="StyleUnderline"/>
        </w:rPr>
        <w:t xml:space="preserve">Iran continues to </w:t>
      </w:r>
      <w:r w:rsidRPr="00203E3E">
        <w:rPr>
          <w:rStyle w:val="Emphasis"/>
        </w:rPr>
        <w:t>fund</w:t>
      </w:r>
      <w:r w:rsidRPr="00203E3E">
        <w:rPr>
          <w:rStyle w:val="StyleUnderline"/>
        </w:rPr>
        <w:t xml:space="preserve"> and </w:t>
      </w:r>
      <w:r w:rsidRPr="00203E3E">
        <w:rPr>
          <w:rStyle w:val="Emphasis"/>
        </w:rPr>
        <w:t>export terrorism</w:t>
      </w:r>
      <w:r w:rsidRPr="00203E3E">
        <w:rPr>
          <w:rStyle w:val="StyleUnderline"/>
        </w:rPr>
        <w:t xml:space="preserve"> in the Middle East and Europe</w:t>
      </w:r>
      <w:r w:rsidRPr="00203E3E">
        <w:rPr>
          <w:sz w:val="16"/>
        </w:rPr>
        <w:t xml:space="preserve">. It is not too strong to say </w:t>
      </w:r>
      <w:r w:rsidRPr="00203E3E">
        <w:rPr>
          <w:rStyle w:val="StyleUnderline"/>
        </w:rPr>
        <w:t>Saudi Arabia is our most important strategic partner in mitigating and rolling back Iran’s power and malign activities</w:t>
      </w:r>
      <w:r w:rsidRPr="00203E3E">
        <w:rPr>
          <w:sz w:val="16"/>
        </w:rPr>
        <w:t xml:space="preserve">. While true that the United States is becoming energy independent, it is still inextricably tied to the global market and our Asian allies remain reliant on Golf petroleum. </w:t>
      </w:r>
      <w:r w:rsidRPr="00203E3E">
        <w:rPr>
          <w:rStyle w:val="StyleUnderline"/>
        </w:rPr>
        <w:t xml:space="preserve">The stability and diversification of the energy market is a critical factor in matters of war and peace. Iran has repeatedly brandished its ability to affect the energy market by, for example, threatening to close the Strait of Hormuz. Saudi Arabia leads the Gulf coalition in maritime security </w:t>
      </w:r>
      <w:r w:rsidRPr="00203E3E">
        <w:rPr>
          <w:rStyle w:val="Emphasis"/>
        </w:rPr>
        <w:t>to keep critical shipping lanes open.</w:t>
      </w:r>
      <w:r w:rsidRPr="00203E3E">
        <w:rPr>
          <w:sz w:val="16"/>
        </w:rPr>
        <w:t xml:space="preserve"> And should the United States and allies like Saudi Arabia lose control of the security of those shipping lanes, countries like Iran and its increasingly bold partners — large nuclear powers China and Russia — would be greatly empowered to more effectively blackmail and coerce the United States and our allies.</w:t>
      </w:r>
    </w:p>
    <w:p w14:paraId="70475240" w14:textId="535DF20D" w:rsidR="00E65B03" w:rsidRPr="00627E5F" w:rsidRDefault="00E65B03" w:rsidP="00E65B03">
      <w:pPr>
        <w:pStyle w:val="Heading4"/>
      </w:pPr>
      <w:r w:rsidRPr="00627E5F">
        <w:t xml:space="preserve">Escalates </w:t>
      </w:r>
      <w:proofErr w:type="gramStart"/>
      <w:r w:rsidRPr="00627E5F">
        <w:t>globally</w:t>
      </w:r>
      <w:r>
        <w:t>—g</w:t>
      </w:r>
      <w:r w:rsidRPr="00627E5F">
        <w:t>reat</w:t>
      </w:r>
      <w:proofErr w:type="gramEnd"/>
      <w:r w:rsidRPr="00627E5F">
        <w:t xml:space="preserve"> powers will be drawn in. </w:t>
      </w:r>
    </w:p>
    <w:p w14:paraId="7B2B5396" w14:textId="24994C87" w:rsidR="00E65B03" w:rsidRPr="00627E5F" w:rsidRDefault="00E65B03" w:rsidP="00E65B03">
      <w:proofErr w:type="spellStart"/>
      <w:r w:rsidRPr="00627E5F">
        <w:rPr>
          <w:rStyle w:val="Style13ptBold"/>
        </w:rPr>
        <w:t>Haltiwanger</w:t>
      </w:r>
      <w:proofErr w:type="spellEnd"/>
      <w:r w:rsidRPr="00627E5F">
        <w:rPr>
          <w:rStyle w:val="Style13ptBold"/>
        </w:rPr>
        <w:t xml:space="preserve"> 6</w:t>
      </w:r>
      <w:r>
        <w:rPr>
          <w:rStyle w:val="Style13ptBold"/>
        </w:rPr>
        <w:t>/22</w:t>
      </w:r>
      <w:r w:rsidRPr="00E65B03">
        <w:rPr>
          <w:rStyle w:val="Style13ptBold"/>
          <w:b w:val="0"/>
          <w:bCs w:val="0"/>
          <w:sz w:val="22"/>
          <w:szCs w:val="18"/>
        </w:rPr>
        <w:t>/19</w:t>
      </w:r>
      <w:r w:rsidRPr="00E65B03">
        <w:rPr>
          <w:sz w:val="18"/>
          <w:szCs w:val="18"/>
        </w:rPr>
        <w:t xml:space="preserve"> </w:t>
      </w:r>
      <w:r>
        <w:t xml:space="preserve">(John - </w:t>
      </w:r>
      <w:r w:rsidRPr="00627E5F">
        <w:t xml:space="preserve">A politics reporter with a specific focus on national security and foreign affairs, “Trump and Iran may be on the brink of a war that would likely be devastating to both sides,” Business Insider, </w:t>
      </w:r>
      <w:hyperlink r:id="rId53" w:history="1">
        <w:r w:rsidRPr="00627E5F">
          <w:rPr>
            <w:rStyle w:val="Hyperlink"/>
          </w:rPr>
          <w:t>https://www.businessinsider.com/trump-iran-near-brink-of-a-war-that-would-likely-devastate-both-sides-2019-5</w:t>
        </w:r>
      </w:hyperlink>
      <w:r>
        <w:t>)</w:t>
      </w:r>
    </w:p>
    <w:p w14:paraId="4832A8E3" w14:textId="77777777" w:rsidR="00E65B03" w:rsidRPr="00627E5F" w:rsidRDefault="00E65B03" w:rsidP="00E65B03">
      <w:pPr>
        <w:rPr>
          <w:color w:val="000000" w:themeColor="text1"/>
          <w:u w:val="single"/>
        </w:rPr>
      </w:pPr>
      <w:r w:rsidRPr="00627E5F">
        <w:rPr>
          <w:sz w:val="16"/>
        </w:rPr>
        <w:t xml:space="preserve">A war with Iran would potentially be more calamitous than the US invasion of Iraq in 2003, which led to </w:t>
      </w:r>
      <w:hyperlink r:id="rId54" w:history="1">
        <w:r w:rsidRPr="00627E5F">
          <w:rPr>
            <w:rStyle w:val="Hyperlink"/>
            <w:color w:val="000000" w:themeColor="text1"/>
            <w:u w:val="single"/>
          </w:rPr>
          <w:t>hundreds of thousands of deaths</w:t>
        </w:r>
      </w:hyperlink>
      <w:r w:rsidRPr="00627E5F">
        <w:rPr>
          <w:sz w:val="16"/>
        </w:rPr>
        <w:t xml:space="preserve">, bogged the US down in </w:t>
      </w:r>
      <w:hyperlink r:id="rId55" w:history="1">
        <w:r w:rsidRPr="00627E5F">
          <w:rPr>
            <w:rStyle w:val="Hyperlink"/>
            <w:color w:val="000000" w:themeColor="text1"/>
            <w:u w:val="single"/>
          </w:rPr>
          <w:t>a costly and lengthy war</w:t>
        </w:r>
      </w:hyperlink>
      <w:r w:rsidRPr="00627E5F">
        <w:rPr>
          <w:sz w:val="16"/>
        </w:rPr>
        <w:t xml:space="preserve">, and </w:t>
      </w:r>
      <w:hyperlink r:id="rId56" w:history="1">
        <w:r w:rsidRPr="00627E5F">
          <w:rPr>
            <w:rStyle w:val="Hyperlink"/>
            <w:color w:val="000000" w:themeColor="text1"/>
            <w:u w:val="single"/>
          </w:rPr>
          <w:t>helped catalyze the rise of the Islamic State group.</w:t>
        </w:r>
      </w:hyperlink>
      <w:r w:rsidRPr="00627E5F">
        <w:rPr>
          <w:sz w:val="16"/>
        </w:rPr>
        <w:t xml:space="preserve"> Iran has a population of about 82 million people, and its military is ranked as </w:t>
      </w:r>
      <w:hyperlink r:id="rId57" w:history="1">
        <w:r w:rsidRPr="00627E5F">
          <w:rPr>
            <w:rStyle w:val="Hyperlink"/>
            <w:color w:val="000000" w:themeColor="text1"/>
            <w:sz w:val="16"/>
          </w:rPr>
          <w:t>the 14th most powerful</w:t>
        </w:r>
      </w:hyperlink>
      <w:r w:rsidRPr="00627E5F">
        <w:rPr>
          <w:sz w:val="16"/>
        </w:rPr>
        <w:t xml:space="preserve">. According to recent estimates, Iran has </w:t>
      </w:r>
      <w:hyperlink r:id="rId58" w:history="1">
        <w:r w:rsidRPr="00627E5F">
          <w:rPr>
            <w:rStyle w:val="Hyperlink"/>
            <w:color w:val="000000" w:themeColor="text1"/>
            <w:sz w:val="16"/>
          </w:rPr>
          <w:t>523,000 active military personnel</w:t>
        </w:r>
      </w:hyperlink>
      <w:r w:rsidRPr="00627E5F">
        <w:rPr>
          <w:sz w:val="16"/>
        </w:rPr>
        <w:t xml:space="preserve"> in addition to 250,000 reserve personnel. Comparatively, Iraq had a population of about 25 million people, and the Iraqi military had </w:t>
      </w:r>
      <w:hyperlink r:id="rId59" w:history="1">
        <w:r w:rsidRPr="00627E5F">
          <w:rPr>
            <w:rStyle w:val="Hyperlink"/>
            <w:color w:val="000000" w:themeColor="text1"/>
            <w:sz w:val="16"/>
          </w:rPr>
          <w:t>fewer than 450,000 personnel</w:t>
        </w:r>
      </w:hyperlink>
      <w:r w:rsidRPr="00627E5F">
        <w:rPr>
          <w:sz w:val="16"/>
        </w:rPr>
        <w:t xml:space="preserve"> when the US invaded over a decade ago. </w:t>
      </w:r>
      <w:r w:rsidRPr="00627E5F">
        <w:rPr>
          <w:color w:val="000000" w:themeColor="text1"/>
          <w:sz w:val="16"/>
        </w:rPr>
        <w:t xml:space="preserve">Iran is also much bigger than Iraq geographically. It has </w:t>
      </w:r>
      <w:hyperlink r:id="rId60" w:tgtFrame="_blank" w:history="1">
        <w:r w:rsidRPr="00627E5F">
          <w:rPr>
            <w:rStyle w:val="Hyperlink"/>
            <w:color w:val="000000" w:themeColor="text1"/>
            <w:sz w:val="16"/>
          </w:rPr>
          <w:t>591,000 square miles of land</w:t>
        </w:r>
      </w:hyperlink>
      <w:r w:rsidRPr="00627E5F">
        <w:rPr>
          <w:color w:val="000000" w:themeColor="text1"/>
          <w:sz w:val="16"/>
        </w:rPr>
        <w:t xml:space="preserve"> versus Iraq's 168,000 square miles, and its influence has grown as the power of its rival Iraq collapsed in the wake of the US war there. </w:t>
      </w:r>
      <w:r w:rsidRPr="00627E5F">
        <w:rPr>
          <w:color w:val="000000" w:themeColor="text1"/>
          <w:u w:val="single"/>
        </w:rPr>
        <w:t xml:space="preserve">If the US launched an attack against Iran, it would also reverberate across the Middle East. Iran has proxies throughout the region and is allied with militant groups, such as Hezbollah in Lebanon. A revised Pentagon estimate released in April found Iranian proxy forces killed </w:t>
      </w:r>
      <w:hyperlink r:id="rId61" w:history="1">
        <w:r w:rsidRPr="00627E5F">
          <w:rPr>
            <w:rStyle w:val="Hyperlink"/>
            <w:color w:val="000000" w:themeColor="text1"/>
            <w:u w:val="single"/>
          </w:rPr>
          <w:t>at least 608 US troops</w:t>
        </w:r>
      </w:hyperlink>
      <w:r w:rsidRPr="00627E5F">
        <w:rPr>
          <w:color w:val="000000" w:themeColor="text1"/>
          <w:u w:val="single"/>
        </w:rPr>
        <w:t xml:space="preserve"> in Iraq between 2003 and 2011. </w:t>
      </w:r>
      <w:r w:rsidRPr="00627E5F">
        <w:rPr>
          <w:color w:val="000000" w:themeColor="text1"/>
          <w:sz w:val="16"/>
        </w:rPr>
        <w:t xml:space="preserve">Moreover, </w:t>
      </w:r>
      <w:r w:rsidRPr="00627E5F">
        <w:rPr>
          <w:color w:val="000000" w:themeColor="text1"/>
          <w:u w:val="single"/>
        </w:rPr>
        <w:t xml:space="preserve">Iran shares a border with </w:t>
      </w:r>
      <w:proofErr w:type="gramStart"/>
      <w:r w:rsidRPr="00627E5F">
        <w:rPr>
          <w:color w:val="000000" w:themeColor="text1"/>
          <w:u w:val="single"/>
        </w:rPr>
        <w:t>a number of</w:t>
      </w:r>
      <w:proofErr w:type="gramEnd"/>
      <w:r w:rsidRPr="00627E5F">
        <w:rPr>
          <w:color w:val="000000" w:themeColor="text1"/>
          <w:u w:val="single"/>
        </w:rPr>
        <w:t xml:space="preserve"> countries the US considers allies and has a military presence in — including Turkey, Iraq, and Afghanistan. None of these countries are especially stable at the moment, as they all continue to deal with ongoing conflicts and their consequences</w:t>
      </w:r>
      <w:r w:rsidRPr="00627E5F">
        <w:rPr>
          <w:color w:val="000000" w:themeColor="text1"/>
          <w:sz w:val="16"/>
        </w:rPr>
        <w:t xml:space="preserve"> </w:t>
      </w:r>
      <w:hyperlink r:id="rId62" w:history="1">
        <w:r w:rsidRPr="00627E5F">
          <w:rPr>
            <w:rStyle w:val="Hyperlink"/>
            <w:color w:val="000000" w:themeColor="text1"/>
            <w:sz w:val="16"/>
          </w:rPr>
          <w:t>(including millions of displaced people).</w:t>
        </w:r>
      </w:hyperlink>
      <w:r w:rsidRPr="00627E5F">
        <w:rPr>
          <w:color w:val="000000" w:themeColor="text1"/>
          <w:sz w:val="16"/>
        </w:rPr>
        <w:t xml:space="preserve"> </w:t>
      </w:r>
      <w:r w:rsidRPr="00627E5F">
        <w:rPr>
          <w:color w:val="000000" w:themeColor="text1"/>
          <w:u w:val="single"/>
        </w:rPr>
        <w:t xml:space="preserve">In terms of other geopolitical blowback, Iran is </w:t>
      </w:r>
      <w:hyperlink r:id="rId63" w:history="1">
        <w:r w:rsidRPr="00627E5F">
          <w:rPr>
            <w:rStyle w:val="Hyperlink"/>
            <w:color w:val="000000" w:themeColor="text1"/>
            <w:u w:val="single"/>
          </w:rPr>
          <w:t>allied with Russia and China</w:t>
        </w:r>
      </w:hyperlink>
      <w:r w:rsidRPr="00627E5F">
        <w:rPr>
          <w:color w:val="000000" w:themeColor="text1"/>
          <w:u w:val="single"/>
        </w:rPr>
        <w:t>,</w:t>
      </w:r>
      <w:r w:rsidRPr="00627E5F">
        <w:rPr>
          <w:color w:val="000000" w:themeColor="text1"/>
          <w:sz w:val="16"/>
        </w:rPr>
        <w:t xml:space="preserve"> and it's unclear how these major powers might react if conflict breaks out.</w:t>
      </w:r>
      <w:r w:rsidRPr="00627E5F">
        <w:rPr>
          <w:color w:val="000000" w:themeColor="text1"/>
          <w:u w:val="single"/>
        </w:rPr>
        <w:t xml:space="preserve"> Key US allies such as Israel and Saudi Arabia, which are adversaries of Iran and just a stone's throw away from it, would also likely get sucked into a US-Iran war.</w:t>
      </w:r>
    </w:p>
    <w:p w14:paraId="4D9F3880" w14:textId="59536C42" w:rsidR="00E65B03" w:rsidRPr="00203E3E" w:rsidRDefault="00E65B03" w:rsidP="00E65B03">
      <w:pPr>
        <w:pStyle w:val="Heading3"/>
      </w:pPr>
      <w:r>
        <w:t xml:space="preserve">Iran Deterrence Ext </w:t>
      </w:r>
    </w:p>
    <w:p w14:paraId="48FE84FA" w14:textId="77777777" w:rsidR="00783E8A" w:rsidRPr="00203E3E" w:rsidRDefault="00783E8A" w:rsidP="00783E8A">
      <w:pPr>
        <w:pStyle w:val="Heading4"/>
      </w:pPr>
      <w:r w:rsidRPr="00203E3E">
        <w:t>Interoperability of sales and US forces are key to check regional threats including Iran and terror groups.</w:t>
      </w:r>
    </w:p>
    <w:p w14:paraId="67403479" w14:textId="4CE57242" w:rsidR="00783E8A" w:rsidRPr="00203E3E" w:rsidRDefault="00783E8A" w:rsidP="00783E8A">
      <w:r w:rsidRPr="00203E3E">
        <w:rPr>
          <w:rStyle w:val="Style13ptBold"/>
        </w:rPr>
        <w:t>Cordesman 10</w:t>
      </w:r>
      <w:r w:rsidRPr="00203E3E">
        <w:t xml:space="preserve"> (Anthony H. Cordesman is the </w:t>
      </w:r>
      <w:proofErr w:type="spellStart"/>
      <w:r w:rsidRPr="00203E3E">
        <w:t>Arleigh</w:t>
      </w:r>
      <w:proofErr w:type="spellEnd"/>
      <w:r w:rsidRPr="00203E3E">
        <w:t xml:space="preserve"> A. Burke Chair in Strategy at CSIS. During his time at CSIS, Cordesman has been director of the Gulf Net Assessment Project and the Gulf in Transition Study, as well as principal investigator of the CSIS Homeland Defense Project. He has led studies on national missile defense, asymmetric warfare and weapons of mass destruction, and critical infrastructure protection, “THE SAUDI ARMS SALE: Reinforcing a Strategic Partnership in the Gulf” –https://csis-prod.s3.amazonaws.com/s3fs-public/legacy_files/files/publication/101103_SaudiArmssale.pdf)</w:t>
      </w:r>
    </w:p>
    <w:p w14:paraId="6A06272C" w14:textId="2BDD2C59" w:rsidR="00783E8A" w:rsidRPr="00203E3E" w:rsidRDefault="00783E8A" w:rsidP="00783E8A">
      <w:pPr>
        <w:rPr>
          <w:sz w:val="16"/>
        </w:rPr>
      </w:pPr>
      <w:r w:rsidRPr="00203E3E">
        <w:rPr>
          <w:rStyle w:val="StyleUnderline"/>
        </w:rPr>
        <w:t>The US has critical strategic interests that it shares with Saudi Arabia</w:t>
      </w:r>
      <w:r w:rsidRPr="00203E3E">
        <w:rPr>
          <w:sz w:val="16"/>
        </w:rPr>
        <w:t xml:space="preserve">, and shape the proposed Saudi arms sale: First, for all the talk of the energy independence over the last four decades, </w:t>
      </w:r>
      <w:r w:rsidRPr="00203E3E">
        <w:rPr>
          <w:rStyle w:val="StyleUnderline"/>
        </w:rPr>
        <w:t>the US Department of Energy estimates that the US will be as strategically dependent on imported oil through 2035</w:t>
      </w:r>
      <w:r w:rsidRPr="00203E3E">
        <w:rPr>
          <w:sz w:val="16"/>
        </w:rPr>
        <w:t xml:space="preserve"> as it is today (over 40% of all liquids in the reference case). And, these projections do not take account of our indirect imports of oil in the form of manufactured goods, or our dependence on the health of a global economy that is dependent on stable supply and market driven prices. </w:t>
      </w:r>
      <w:r w:rsidRPr="00203E3E">
        <w:rPr>
          <w:rStyle w:val="StyleUnderline"/>
        </w:rPr>
        <w:t xml:space="preserve">The stability of Gulf energy exports is critical to our economy and every job in the US. Second, the US has </w:t>
      </w:r>
      <w:r w:rsidRPr="00203E3E">
        <w:rPr>
          <w:rStyle w:val="Emphasis"/>
        </w:rPr>
        <w:t>finite limits to its military power</w:t>
      </w:r>
      <w:r w:rsidRPr="00203E3E">
        <w:rPr>
          <w:rStyle w:val="StyleUnderline"/>
        </w:rPr>
        <w:t>,</w:t>
      </w:r>
      <w:r w:rsidRPr="00203E3E">
        <w:rPr>
          <w:sz w:val="16"/>
        </w:rPr>
        <w:t xml:space="preserve"> and </w:t>
      </w:r>
      <w:r w:rsidRPr="00203E3E">
        <w:rPr>
          <w:rStyle w:val="StyleUnderline"/>
        </w:rPr>
        <w:t xml:space="preserve">both the US and Saudi Arabia face </w:t>
      </w:r>
      <w:r w:rsidRPr="00203E3E">
        <w:rPr>
          <w:rStyle w:val="Emphasis"/>
        </w:rPr>
        <w:t>rapidly changing threats</w:t>
      </w:r>
      <w:r w:rsidRPr="00203E3E">
        <w:rPr>
          <w:rStyle w:val="StyleUnderline"/>
        </w:rPr>
        <w:t xml:space="preserve">. The US needs allies </w:t>
      </w:r>
      <w:r w:rsidRPr="00203E3E">
        <w:rPr>
          <w:rStyle w:val="Emphasis"/>
        </w:rPr>
        <w:t xml:space="preserve">that have interoperable forces </w:t>
      </w:r>
      <w:proofErr w:type="gramStart"/>
      <w:r w:rsidRPr="00203E3E">
        <w:rPr>
          <w:rStyle w:val="Emphasis"/>
        </w:rPr>
        <w:t>the</w:t>
      </w:r>
      <w:proofErr w:type="gramEnd"/>
      <w:r w:rsidRPr="00203E3E">
        <w:rPr>
          <w:rStyle w:val="Emphasis"/>
        </w:rPr>
        <w:t xml:space="preserve"> can fight effectively </w:t>
      </w:r>
      <w:proofErr w:type="spellStart"/>
      <w:r w:rsidRPr="00203E3E">
        <w:rPr>
          <w:rStyle w:val="Emphasis"/>
        </w:rPr>
        <w:t>along side</w:t>
      </w:r>
      <w:proofErr w:type="spellEnd"/>
      <w:r w:rsidRPr="00203E3E">
        <w:rPr>
          <w:rStyle w:val="Emphasis"/>
        </w:rPr>
        <w:t xml:space="preserve"> the US,</w:t>
      </w:r>
      <w:r w:rsidRPr="00203E3E">
        <w:rPr>
          <w:rStyle w:val="StyleUnderline"/>
        </w:rPr>
        <w:t xml:space="preserve"> and that can </w:t>
      </w:r>
      <w:r w:rsidRPr="00203E3E">
        <w:rPr>
          <w:rStyle w:val="Emphasis"/>
        </w:rPr>
        <w:t>ease the burden on the US</w:t>
      </w:r>
      <w:r w:rsidRPr="00203E3E">
        <w:rPr>
          <w:rStyle w:val="StyleUnderline"/>
        </w:rPr>
        <w:t xml:space="preserve"> by defending themselves.</w:t>
      </w:r>
      <w:r w:rsidRPr="00203E3E">
        <w:rPr>
          <w:sz w:val="16"/>
        </w:rPr>
        <w:t xml:space="preserve"> Iran already poses a massive asymmetric </w:t>
      </w:r>
      <w:proofErr w:type="spellStart"/>
      <w:r w:rsidRPr="00203E3E">
        <w:rPr>
          <w:sz w:val="16"/>
        </w:rPr>
        <w:t>navalair</w:t>
      </w:r>
      <w:proofErr w:type="spellEnd"/>
      <w:r w:rsidRPr="00203E3E">
        <w:rPr>
          <w:sz w:val="16"/>
        </w:rPr>
        <w:t xml:space="preserve">-assault force threat to the Gulf states. The US invasion of Iraq has left Iraqi forces a decade away from being any kind of counterbalance to Iran, and </w:t>
      </w:r>
      <w:r w:rsidRPr="00203E3E">
        <w:rPr>
          <w:rStyle w:val="StyleUnderline"/>
        </w:rPr>
        <w:t>Saudi Arabia as the only meaningful regional power to work with.</w:t>
      </w:r>
      <w:r w:rsidRPr="00203E3E">
        <w:rPr>
          <w:sz w:val="16"/>
        </w:rPr>
        <w:t xml:space="preserve"> Al </w:t>
      </w:r>
      <w:proofErr w:type="spellStart"/>
      <w:r w:rsidRPr="00203E3E">
        <w:rPr>
          <w:sz w:val="16"/>
        </w:rPr>
        <w:t>Qa’ida</w:t>
      </w:r>
      <w:proofErr w:type="spellEnd"/>
      <w:r w:rsidRPr="00203E3E">
        <w:rPr>
          <w:sz w:val="16"/>
        </w:rPr>
        <w:t xml:space="preserve"> in the Peninsula is based in Yemen, and </w:t>
      </w:r>
      <w:r w:rsidRPr="00203E3E">
        <w:rPr>
          <w:rStyle w:val="StyleUnderline"/>
        </w:rPr>
        <w:t>terrorism and outside infiltration is a serious threat.</w:t>
      </w:r>
      <w:r w:rsidRPr="00203E3E">
        <w:rPr>
          <w:sz w:val="16"/>
        </w:rPr>
        <w:t xml:space="preserve"> As a result, </w:t>
      </w:r>
      <w:r w:rsidRPr="00203E3E">
        <w:rPr>
          <w:rStyle w:val="StyleUnderline"/>
        </w:rPr>
        <w:t>creating strong, highly mobile Saudi forces is critical to the security of Saudi energy and civil facilities.</w:t>
      </w:r>
      <w:r w:rsidRPr="00203E3E">
        <w:rPr>
          <w:sz w:val="16"/>
        </w:rPr>
        <w:t xml:space="preserve"> Helping Saudi Arabia create a combination of effective air and naval power not only affects the Gulf, but the security of tanker and other shipping in the Gulf of Oman and steadily more unstable Red Sea. Third, </w:t>
      </w:r>
      <w:r w:rsidRPr="00203E3E">
        <w:rPr>
          <w:rStyle w:val="Emphasis"/>
        </w:rPr>
        <w:t>Iran already poses a missile and chemical weapons threat</w:t>
      </w:r>
      <w:r w:rsidRPr="00203E3E">
        <w:rPr>
          <w:rStyle w:val="StyleUnderline"/>
        </w:rPr>
        <w:t xml:space="preserve"> and may pose a nuclear one</w:t>
      </w:r>
      <w:r w:rsidRPr="00203E3E">
        <w:rPr>
          <w:sz w:val="16"/>
        </w:rPr>
        <w:t xml:space="preserve"> within the next 3-5 years. </w:t>
      </w:r>
      <w:r w:rsidRPr="00203E3E">
        <w:rPr>
          <w:rStyle w:val="StyleUnderline"/>
        </w:rPr>
        <w:t>Upgrades of the Saudi Patriots have created a base for an integrated approach to air and missile defense</w:t>
      </w:r>
      <w:r w:rsidRPr="00203E3E">
        <w:rPr>
          <w:sz w:val="16"/>
        </w:rPr>
        <w:t xml:space="preserve">. </w:t>
      </w:r>
      <w:r w:rsidRPr="00203E3E">
        <w:rPr>
          <w:rStyle w:val="StyleUnderline"/>
        </w:rPr>
        <w:t>They lay the groundwork for follow-on sales</w:t>
      </w:r>
      <w:r w:rsidRPr="00203E3E">
        <w:rPr>
          <w:sz w:val="16"/>
        </w:rPr>
        <w:t xml:space="preserve"> of advanced missile defense systems system like THAAD, </w:t>
      </w:r>
      <w:r w:rsidRPr="00203E3E">
        <w:rPr>
          <w:rStyle w:val="StyleUnderline"/>
        </w:rPr>
        <w:t>and an emphasis on defense</w:t>
      </w:r>
      <w:r w:rsidRPr="00203E3E">
        <w:rPr>
          <w:sz w:val="16"/>
        </w:rPr>
        <w:t xml:space="preserve"> – not Saudi purchases of missiles or nuclear systems. Coupled to recent US offers of “extended regional deterrence,” and the </w:t>
      </w:r>
      <w:r w:rsidRPr="00203E3E">
        <w:rPr>
          <w:rStyle w:val="StyleUnderline"/>
        </w:rPr>
        <w:t>new</w:t>
      </w:r>
      <w:r w:rsidRPr="00203E3E">
        <w:rPr>
          <w:sz w:val="16"/>
        </w:rPr>
        <w:t xml:space="preserve"> proposed </w:t>
      </w:r>
      <w:r w:rsidRPr="00203E3E">
        <w:rPr>
          <w:rStyle w:val="StyleUnderline"/>
        </w:rPr>
        <w:t>arms sales</w:t>
      </w:r>
      <w:r w:rsidRPr="00203E3E">
        <w:rPr>
          <w:sz w:val="16"/>
        </w:rPr>
        <w:t xml:space="preserve"> that </w:t>
      </w:r>
      <w:r w:rsidRPr="00203E3E">
        <w:rPr>
          <w:rStyle w:val="StyleUnderline"/>
        </w:rPr>
        <w:t>can help create a Saudi Air Force that is more of a threat to Iran than Iran’s conventional missiles are to Saudi Arabia</w:t>
      </w:r>
      <w:r w:rsidRPr="00203E3E">
        <w:rPr>
          <w:sz w:val="16"/>
        </w:rPr>
        <w:t>, US arms transfers offer the best hope of both giving Saudi Arabia and other Gulf states security and stopping the spread of a nuclear arms race in the region.</w:t>
      </w:r>
    </w:p>
    <w:p w14:paraId="4B1DE0D3" w14:textId="72D856B6" w:rsidR="00124B87" w:rsidRPr="00203E3E" w:rsidRDefault="00124B87" w:rsidP="00124B87">
      <w:pPr>
        <w:pStyle w:val="Heading2"/>
        <w:rPr>
          <w:rFonts w:cs="Times New Roman"/>
        </w:rPr>
      </w:pPr>
      <w:r w:rsidRPr="00203E3E">
        <w:rPr>
          <w:rFonts w:cs="Times New Roman"/>
        </w:rPr>
        <w:t xml:space="preserve">Aff Answers </w:t>
      </w:r>
    </w:p>
    <w:p w14:paraId="70838943" w14:textId="5AE27842" w:rsidR="00124B87" w:rsidRPr="00203E3E" w:rsidRDefault="00124B87" w:rsidP="00124B87">
      <w:pPr>
        <w:pStyle w:val="Heading3"/>
        <w:rPr>
          <w:rFonts w:cs="Times New Roman"/>
        </w:rPr>
      </w:pPr>
      <w:r w:rsidRPr="00203E3E">
        <w:rPr>
          <w:rFonts w:cs="Times New Roman"/>
        </w:rPr>
        <w:t xml:space="preserve">Non-Unique </w:t>
      </w:r>
    </w:p>
    <w:p w14:paraId="5AFB66B8" w14:textId="77777777" w:rsidR="00E65B03" w:rsidRPr="00203E3E" w:rsidRDefault="00E65B03" w:rsidP="00E65B03">
      <w:pPr>
        <w:pStyle w:val="Heading4"/>
        <w:rPr>
          <w:rFonts w:cs="Times New Roman"/>
        </w:rPr>
      </w:pPr>
      <w:r w:rsidRPr="00203E3E">
        <w:rPr>
          <w:rFonts w:cs="Times New Roman"/>
        </w:rPr>
        <w:t xml:space="preserve">Middle East allies have already lost trust in U.S. security commitments </w:t>
      </w:r>
    </w:p>
    <w:p w14:paraId="79A089D1" w14:textId="77777777" w:rsidR="00E65B03" w:rsidRPr="00203E3E" w:rsidRDefault="00E65B03" w:rsidP="00E65B03">
      <w:r w:rsidRPr="00203E3E">
        <w:rPr>
          <w:rStyle w:val="Style13ptBold"/>
        </w:rPr>
        <w:t>Vakil 3/28</w:t>
      </w:r>
      <w:r w:rsidRPr="00203E3E">
        <w:t>/19 (</w:t>
      </w:r>
      <w:proofErr w:type="spellStart"/>
      <w:r w:rsidRPr="00203E3E">
        <w:t>Sanam</w:t>
      </w:r>
      <w:proofErr w:type="spellEnd"/>
      <w:r w:rsidRPr="00203E3E">
        <w:t xml:space="preserve"> - PhD in International Relations from Johns Hopkins School of Advanced International Studies, “Middle East Perceptions </w:t>
      </w:r>
      <w:proofErr w:type="gramStart"/>
      <w:r w:rsidRPr="00203E3E">
        <w:t>Of</w:t>
      </w:r>
      <w:proofErr w:type="gramEnd"/>
      <w:r w:rsidRPr="00203E3E">
        <w:t xml:space="preserve"> An America Adrift,” https://www.hoover.org/research/middle-east-perceptions-america-adrift)</w:t>
      </w:r>
    </w:p>
    <w:p w14:paraId="1ED40320" w14:textId="77777777" w:rsidR="00E65B03" w:rsidRPr="00203E3E" w:rsidRDefault="00E65B03" w:rsidP="00E65B03">
      <w:pPr>
        <w:rPr>
          <w:rStyle w:val="Emphasis"/>
        </w:rPr>
      </w:pPr>
      <w:r w:rsidRPr="00203E3E">
        <w:rPr>
          <w:rStyle w:val="StyleUnderline"/>
        </w:rPr>
        <w:t xml:space="preserve">Over the past two decades, America’s policy towards the Middle East appears to have </w:t>
      </w:r>
      <w:r w:rsidRPr="00203E3E">
        <w:rPr>
          <w:rStyle w:val="Emphasis"/>
        </w:rPr>
        <w:t>lost its mooring.</w:t>
      </w:r>
      <w:r w:rsidRPr="00203E3E">
        <w:rPr>
          <w:sz w:val="12"/>
        </w:rPr>
        <w:t xml:space="preserve"> While wider U.S. strategy remains directed towards security and stability, </w:t>
      </w:r>
      <w:r w:rsidRPr="00203E3E">
        <w:rPr>
          <w:rStyle w:val="StyleUnderline"/>
        </w:rPr>
        <w:t xml:space="preserve">tactics and policy have shifted widely from administration to administration </w:t>
      </w:r>
      <w:r w:rsidRPr="00203E3E">
        <w:rPr>
          <w:rStyle w:val="Emphasis"/>
        </w:rPr>
        <w:t>leaving American allies deeply insecure and uncertain of America’s commitment</w:t>
      </w:r>
      <w:r w:rsidRPr="00203E3E">
        <w:rPr>
          <w:rStyle w:val="StyleUnderline"/>
        </w:rPr>
        <w:t xml:space="preserve"> to them and the region.</w:t>
      </w:r>
      <w:r w:rsidRPr="00203E3E">
        <w:rPr>
          <w:sz w:val="12"/>
        </w:rPr>
        <w:t xml:space="preserve"> The consequence of this insecurity has fueled greater intra-regional competition and conflict alongside the development of stronger ties between Middle Eastern states and China and Russia. To counter these variations and reaffirm American interests, policymakers would be wise to consider the words of Henry Kissinger who </w:t>
      </w:r>
      <w:proofErr w:type="gramStart"/>
      <w:r w:rsidRPr="00203E3E">
        <w:rPr>
          <w:sz w:val="12"/>
        </w:rPr>
        <w:t>stated</w:t>
      </w:r>
      <w:proofErr w:type="gramEnd"/>
      <w:r w:rsidRPr="00203E3E">
        <w:rPr>
          <w:sz w:val="12"/>
        </w:rPr>
        <w:t xml:space="preserve"> “the U.S. needs a strategy and diplomacy that allow for the complexity of the journey.” The question that policymakers need to evaluate is, despite the repeated pronouncements to the contrary, is the journey and the strategy for the Middle East still the same? A review of recent history might indicate otherwise. Dramatic policy vacillations towards the Middle East have been evidenced from President George W. Bush’s intervention and nation-building in Iraq and Afghanistan to President Barack Obama’s effort at rebalancing America’s role and relationships in the Middle East to President Donald Trump’s America First vision. These policy swings have resulted in a tenuous, violent and long nation-building process in Iraq and Afghanistan that has exhausted U.S. resources and public support while witnessing the emergence of the Islamic State and its radical brand of terror. </w:t>
      </w:r>
      <w:r w:rsidRPr="00203E3E">
        <w:rPr>
          <w:rStyle w:val="StyleUnderline"/>
        </w:rPr>
        <w:t>The Obama led sponsorship of the 2015 Iran nuclear agreement is</w:t>
      </w:r>
      <w:r w:rsidRPr="00203E3E">
        <w:rPr>
          <w:sz w:val="12"/>
        </w:rPr>
        <w:t xml:space="preserve"> yet </w:t>
      </w:r>
      <w:r w:rsidRPr="00203E3E">
        <w:rPr>
          <w:rStyle w:val="StyleUnderline"/>
        </w:rPr>
        <w:t>another example of a double-edged policy.</w:t>
      </w:r>
      <w:r w:rsidRPr="00203E3E">
        <w:rPr>
          <w:sz w:val="12"/>
        </w:rPr>
        <w:t xml:space="preserve"> It was designed to remove the Iranian nuclear threat and create a new regional balance of power. Instead, </w:t>
      </w:r>
      <w:r w:rsidRPr="00203E3E">
        <w:rPr>
          <w:rStyle w:val="StyleUnderline"/>
        </w:rPr>
        <w:t>American allies felt that the deal turned a blind eye to Iranian regional activism and did nothing to redress regional tensions.</w:t>
      </w:r>
      <w:r w:rsidRPr="00203E3E">
        <w:rPr>
          <w:sz w:val="12"/>
        </w:rPr>
        <w:t xml:space="preserve"> </w:t>
      </w:r>
      <w:r w:rsidRPr="00203E3E">
        <w:rPr>
          <w:rStyle w:val="StyleUnderline"/>
        </w:rPr>
        <w:t>The subsequent US rejection of the nuclear agreement under Trump in 2018 and the re-imposition of nuclear related sanctions on Tehran have created yet another shift in relations with the region</w:t>
      </w:r>
      <w:r w:rsidRPr="00203E3E">
        <w:rPr>
          <w:sz w:val="12"/>
        </w:rPr>
        <w:t xml:space="preserve">. </w:t>
      </w:r>
      <w:r w:rsidRPr="00203E3E">
        <w:rPr>
          <w:rStyle w:val="StyleUnderline"/>
        </w:rPr>
        <w:t xml:space="preserve">While Israel, Saudi Arabia and the United Arab Emirates (UAE) have </w:t>
      </w:r>
      <w:proofErr w:type="spellStart"/>
      <w:r w:rsidRPr="00203E3E">
        <w:rPr>
          <w:rStyle w:val="StyleUnderline"/>
        </w:rPr>
        <w:t>publically</w:t>
      </w:r>
      <w:proofErr w:type="spellEnd"/>
      <w:r w:rsidRPr="00203E3E">
        <w:rPr>
          <w:rStyle w:val="StyleUnderline"/>
        </w:rPr>
        <w:t xml:space="preserve"> championed Trump’s exit from the deal, they also quietly interpreted the move as an example of U.S. unpredictability.</w:t>
      </w:r>
      <w:r w:rsidRPr="00203E3E">
        <w:rPr>
          <w:sz w:val="12"/>
        </w:rPr>
        <w:t xml:space="preserve"> Washington’s withdrawal from the deal has also provoked a still unresolved transatlantic crisis over Iran policy and the importance of multilateralism. America’s European allies, specifically Great Britain, France and Germany known as the E3, have been dismayed by Trump’s pullout from the nuclear agreement believing that his policy of “maximum pressure” on Iran will not produce concessions and will continue to forestall their ability to address Iran’s ballistic missile program and regional involvement beyond its borders. The gradual drawdown of American troops from regional bases followed by the surprise December 2018 declaration of the US withdrawal from Syria has also taken America’s allies by surprise. Trump’s Syria announcement was neither communicated nor coordinated with regional allies, unleashing deep concern about the abandonment of American-supported Kurdish and Syrian Arab opposition groups, a move that would favor Bashar al Assad’s consolidation of power. Changing position again, the Trump administration has gradually walked back that decision recently revealing that a small contingent of American forces would remain in Syria after all. A final example of these policy swings can be seen in the juxtaposition of Obama’s 2011 Cairo speech that called for shared and supported values of human rights, freedom and democracy with President Trump’s realist defense of Saudi Arabia in the aftermath of Jamal Khashoggi’s brutal murder. In the region, this change in priorities and abandonment of the rhetoric of democracy might be welcome by authoritarian elites but is seen on the street </w:t>
      </w:r>
      <w:proofErr w:type="gramStart"/>
      <w:r w:rsidRPr="00203E3E">
        <w:rPr>
          <w:sz w:val="12"/>
        </w:rPr>
        <w:t>as yet</w:t>
      </w:r>
      <w:proofErr w:type="gramEnd"/>
      <w:r w:rsidRPr="00203E3E">
        <w:rPr>
          <w:sz w:val="12"/>
        </w:rPr>
        <w:t xml:space="preserve"> another sign of unpredictability and inconsistency if not hypocrisy of America’s policies. Regional developments have also exacerbated the divide and underlying uncertainty separating Middle Eastern capitals and Washington D.C. Here, too, the outcome of these events has not produced consistent policy nor promoted greater stability in the region. </w:t>
      </w:r>
      <w:r w:rsidRPr="00203E3E">
        <w:rPr>
          <w:rStyle w:val="StyleUnderline"/>
        </w:rPr>
        <w:t>The 2011 Arab Spring protests that spread like wildfire throughout the region have had profound consequences on internal Arab politics and U.S. ties. The downfall of Egypt’s</w:t>
      </w:r>
      <w:r w:rsidRPr="00203E3E">
        <w:rPr>
          <w:sz w:val="12"/>
        </w:rPr>
        <w:t xml:space="preserve"> Hosni </w:t>
      </w:r>
      <w:r w:rsidRPr="00203E3E">
        <w:rPr>
          <w:rStyle w:val="StyleUnderline"/>
        </w:rPr>
        <w:t>Mubarak, long allied with Washington, created deep insecurity among the Arab Gulf monarchies.</w:t>
      </w:r>
      <w:r w:rsidRPr="00203E3E">
        <w:rPr>
          <w:sz w:val="12"/>
        </w:rPr>
        <w:t xml:space="preserve"> </w:t>
      </w:r>
      <w:r w:rsidRPr="00203E3E">
        <w:rPr>
          <w:rStyle w:val="StyleUnderline"/>
        </w:rPr>
        <w:t>With similar historical and military ties to Washington, the Arab Gulf questioned their own security dependency on the U.S.</w:t>
      </w:r>
      <w:r w:rsidRPr="00203E3E">
        <w:rPr>
          <w:sz w:val="12"/>
        </w:rPr>
        <w:t xml:space="preserve"> To protect the Arab Gulf from any domino effect, Saudi Arabia and the UAE embarked on a more activist foreign policy dispatching troops to quell protests in neighboring Bahrain. The civil war in Syria ongoing since 2011 saw the growth of Iranian influence stoking Arab fears of Iran’s outsized influence in four Arab capitals from Beirut to Damascus, and Baghdad to Sana’a. Russia has stepped into the vacuum as a key interlocutor in Syria opening the door to Russian military expansion. Conversely, Washington granted a green light to the 2015 Saudi Emirati war in Yemen, supporting the coalition’s war effort to contain the Houthi expansionism. With the war still ongoing, the objectives </w:t>
      </w:r>
      <w:proofErr w:type="gramStart"/>
      <w:r w:rsidRPr="00203E3E">
        <w:rPr>
          <w:sz w:val="12"/>
        </w:rPr>
        <w:t>as yet</w:t>
      </w:r>
      <w:proofErr w:type="gramEnd"/>
      <w:r w:rsidRPr="00203E3E">
        <w:rPr>
          <w:sz w:val="12"/>
        </w:rPr>
        <w:t xml:space="preserve"> unmet and the humanitarian impact disproportionately dire, international public opinion has turned against the conflict, and criticism of America’s role in the crisis has been amplified. Finally, the 2017 Qatar blockade has emerged </w:t>
      </w:r>
      <w:proofErr w:type="gramStart"/>
      <w:r w:rsidRPr="00203E3E">
        <w:rPr>
          <w:sz w:val="12"/>
        </w:rPr>
        <w:t>as yet</w:t>
      </w:r>
      <w:proofErr w:type="gramEnd"/>
      <w:r w:rsidRPr="00203E3E">
        <w:rPr>
          <w:sz w:val="12"/>
        </w:rPr>
        <w:t xml:space="preserve"> another crisis stemming from Saudi and Emirati activism in the absence of America’s attention to affairs in the region. Aimed at reducing Qatari foreign policy independence and severing Doha’s ties with Iran, the blockade has had the opposite effect. Of graver consequence is that the crisis has broken the edifice of the Gulf Cooperation Council and pitted the Arab Gulf states, all of whom are American allies, against each other. To date, Washington has not been able to bridge the divide amongst its allies. Its inability to do so calls into question its influence as well as its plans regarding the Middle East Strategic Alliance (MESA), a Trump sponsored regional security and burden sharing policy with the goal of creating an Arab NATO to counter the influence of China, Russia and Iran. Shifts regarding American energy independence are also important. Due to the shale revolution, the US is no longer dependent on Middle East energy. In fact, it has shifted after decades from being a net importer of energy to a net exporter. and therefore an international competitor with its own regional allies. This shift has had ripple effects, where the Middle East countries have pivoted and reoriented their trade ties towards energy hungry Asian nations. Amidst these policy inconsistencies and uncertainties about the future commitment of the United States to the Middle East, the emergence of Russia as an arbiter on the regional scene in Syria and China as an economic investment engine tied to its Belt and Road Initiative (BRI) is also furthering regional rivalries. With its enhanced influence in Syria, a leading role in the Astana process, and an ability to maintain relations with all countries of the region, President Putin has become an important regional crisis manager, priding himself on his ability to deal with all Middle Eastern heads of state. Moscow has been working with Israel to manage tensions vis-à-vis Iran in Syria, with Saudi Arabia to manage oil policy, with Turkey to manage a post- conflict Syria and coordinate with Iran regarding the nuclear agreement. China on the other hand has been cultivating financial and investment overland and maritime links developing diversified partnerships, ranging from Israel to Egypt, Algeria, the UAE, Saudi Arabia and Iran. Middle Eastern states have gravitated to Beijing as part of a strategic hedging strategy that provides diversified investment and energy ties, alongside the appealing promise of non-intervention. Collectively, these dynamics reveal that, </w:t>
      </w:r>
      <w:r w:rsidRPr="00203E3E">
        <w:rPr>
          <w:rStyle w:val="StyleUnderline"/>
        </w:rPr>
        <w:t xml:space="preserve">in the absence of unwavering U.S. policy, regional tensions and anxieties have fostered increased competition much to the detriment of regional stability. </w:t>
      </w:r>
      <w:r w:rsidRPr="00203E3E">
        <w:rPr>
          <w:sz w:val="12"/>
        </w:rPr>
        <w:t xml:space="preserve">The consequence of an America adrift can be seen in the insecurity and regional activism of the Arab Gulf states, Iranian adventurism and Russian and Chinese encroachment. </w:t>
      </w:r>
      <w:r w:rsidRPr="00203E3E">
        <w:rPr>
          <w:rStyle w:val="StyleUnderline"/>
        </w:rPr>
        <w:t xml:space="preserve">The danger that lies beneath is the subtle but rising tenor of anti-Americanism among America’s allies and foes alike. These feelings are not yet lethal but reflect a </w:t>
      </w:r>
      <w:r w:rsidRPr="00203E3E">
        <w:rPr>
          <w:rStyle w:val="Emphasis"/>
        </w:rPr>
        <w:t>deep anxiety of abandonment by America’s partners in the region.</w:t>
      </w:r>
    </w:p>
    <w:p w14:paraId="5A0AAA68" w14:textId="77777777" w:rsidR="00E65B03" w:rsidRPr="00203E3E" w:rsidRDefault="00E65B03" w:rsidP="00E65B03">
      <w:pPr>
        <w:pStyle w:val="Heading4"/>
        <w:rPr>
          <w:rFonts w:cs="Times New Roman"/>
        </w:rPr>
      </w:pPr>
      <w:r w:rsidRPr="00203E3E">
        <w:rPr>
          <w:rFonts w:cs="Times New Roman"/>
        </w:rPr>
        <w:t>Middle East assurances are low now—leaders already perceive U.S. abandonment and “new nationalism” makes that perception irreversible</w:t>
      </w:r>
    </w:p>
    <w:p w14:paraId="66383B22" w14:textId="77777777" w:rsidR="00E65B03" w:rsidRPr="00203E3E" w:rsidRDefault="00E65B03" w:rsidP="00E65B03">
      <w:r w:rsidRPr="00203E3E">
        <w:rPr>
          <w:rStyle w:val="Style13ptBold"/>
        </w:rPr>
        <w:t>Mueller 17</w:t>
      </w:r>
      <w:r w:rsidRPr="00203E3E">
        <w:t xml:space="preserve"> (Karl P. - senior political scientist at the RAND Corporation focusing on military and national security strategy, coercion and deterrence, military history, and wargaming, U.S. Strategic Interests in the Middle East and Implications for the Army &amp; Becca Wasser &amp; Jeffery Martini &amp; Stephen Watts, “U.S. Strategic Interests in the Middle East and Implications for the Army,” p. 6-7, </w:t>
      </w:r>
      <w:r w:rsidRPr="00203E3E">
        <w:rPr>
          <w:i/>
          <w:iCs/>
        </w:rPr>
        <w:t>Rand Corporation</w:t>
      </w:r>
      <w:r w:rsidRPr="00203E3E">
        <w:t>, https://www.rand.org/pubs/perspectives/PE265.html)</w:t>
      </w:r>
    </w:p>
    <w:p w14:paraId="16418203" w14:textId="77777777" w:rsidR="00E65B03" w:rsidRPr="00203E3E" w:rsidRDefault="00E65B03" w:rsidP="00E65B03">
      <w:pPr>
        <w:rPr>
          <w:rStyle w:val="Emphasis"/>
        </w:rPr>
      </w:pPr>
      <w:r w:rsidRPr="00203E3E">
        <w:rPr>
          <w:rStyle w:val="StyleUnderline"/>
        </w:rPr>
        <w:t>The political arrangements of the Middle East look vastly different now than they did when</w:t>
      </w:r>
      <w:r w:rsidRPr="00203E3E">
        <w:rPr>
          <w:sz w:val="16"/>
        </w:rPr>
        <w:t xml:space="preserve"> President Barack </w:t>
      </w:r>
      <w:r w:rsidRPr="00203E3E">
        <w:rPr>
          <w:rStyle w:val="StyleUnderline"/>
        </w:rPr>
        <w:t>Obama took office. Popular uprisings in Tunisia, Egypt, Libya, Syria, Bahrain and Yemen</w:t>
      </w:r>
      <w:r w:rsidRPr="00203E3E">
        <w:rPr>
          <w:rStyle w:val="StyleUnderline"/>
          <w:u w:val="none"/>
        </w:rPr>
        <w:t>, t</w:t>
      </w:r>
      <w:r w:rsidRPr="00203E3E">
        <w:rPr>
          <w:sz w:val="16"/>
        </w:rPr>
        <w:t xml:space="preserve">hree of which evolved into civil wars, have altered the landscape. These </w:t>
      </w:r>
      <w:r w:rsidRPr="00203E3E">
        <w:rPr>
          <w:rStyle w:val="StyleUnderline"/>
        </w:rPr>
        <w:t>have</w:t>
      </w:r>
      <w:r w:rsidRPr="00203E3E">
        <w:rPr>
          <w:sz w:val="16"/>
        </w:rPr>
        <w:t xml:space="preserve"> resulted in occasional opportunities, such as the effort to build a stronger relationship with Tunisia, the only country that navigated its political transition via consensual politics. But more often, this tumult </w:t>
      </w:r>
      <w:r w:rsidRPr="00203E3E">
        <w:rPr>
          <w:rStyle w:val="StyleUnderline"/>
        </w:rPr>
        <w:t xml:space="preserve">has </w:t>
      </w:r>
      <w:r w:rsidRPr="00203E3E">
        <w:rPr>
          <w:rStyle w:val="Emphasis"/>
        </w:rPr>
        <w:t>strained relations</w:t>
      </w:r>
      <w:r w:rsidRPr="00203E3E">
        <w:rPr>
          <w:rStyle w:val="StyleUnderline"/>
        </w:rPr>
        <w:t xml:space="preserve"> between the United States and its partners.</w:t>
      </w:r>
      <w:r w:rsidRPr="00203E3E">
        <w:rPr>
          <w:sz w:val="16"/>
        </w:rPr>
        <w:t xml:space="preserve"> </w:t>
      </w:r>
      <w:r w:rsidRPr="00203E3E">
        <w:rPr>
          <w:rStyle w:val="StyleUnderline"/>
        </w:rPr>
        <w:t xml:space="preserve">This is largely attributable to </w:t>
      </w:r>
      <w:r w:rsidRPr="00203E3E">
        <w:rPr>
          <w:rStyle w:val="Emphasis"/>
        </w:rPr>
        <w:t>Middle Eastern allies’ reduced faith in the U.S. security commitment</w:t>
      </w:r>
      <w:r w:rsidRPr="00203E3E">
        <w:rPr>
          <w:rStyle w:val="StyleUnderline"/>
        </w:rPr>
        <w:t>, which they tend to read into every action and inaction.</w:t>
      </w:r>
      <w:r w:rsidRPr="00203E3E">
        <w:rPr>
          <w:sz w:val="16"/>
        </w:rPr>
        <w:t xml:space="preserve"> </w:t>
      </w:r>
      <w:r w:rsidRPr="00203E3E">
        <w:rPr>
          <w:rStyle w:val="StyleUnderline"/>
        </w:rPr>
        <w:t>In the eyes of Arab rulers, not intervening to save Egypt’s</w:t>
      </w:r>
      <w:r w:rsidRPr="00203E3E">
        <w:rPr>
          <w:sz w:val="16"/>
        </w:rPr>
        <w:t xml:space="preserve"> president Hosni </w:t>
      </w:r>
      <w:r w:rsidRPr="00203E3E">
        <w:rPr>
          <w:rStyle w:val="StyleUnderline"/>
        </w:rPr>
        <w:t>Mubarak, chastising Bahrain for its crackdown on Pearl Square</w:t>
      </w:r>
      <w:r w:rsidRPr="00203E3E">
        <w:rPr>
          <w:sz w:val="16"/>
        </w:rPr>
        <w:t xml:space="preserve"> demonstrators, </w:t>
      </w:r>
      <w:r w:rsidRPr="00203E3E">
        <w:rPr>
          <w:rStyle w:val="StyleUnderline"/>
        </w:rPr>
        <w:t>intervening in Libya’s 2011 civil war without a plan for postwar stabilization, allowing the chemical weapons red line in Syria to be crossed</w:t>
      </w:r>
      <w:r w:rsidRPr="00203E3E">
        <w:t xml:space="preserve"> </w:t>
      </w:r>
      <w:r w:rsidRPr="00203E3E">
        <w:rPr>
          <w:sz w:val="16"/>
        </w:rPr>
        <w:t xml:space="preserve">without going to war against the Assad regime, </w:t>
      </w:r>
      <w:r w:rsidRPr="00203E3E">
        <w:rPr>
          <w:rStyle w:val="StyleUnderline"/>
        </w:rPr>
        <w:t xml:space="preserve">and ultimately concluding a nuclear deal with Iran are all </w:t>
      </w:r>
      <w:r w:rsidRPr="00203E3E">
        <w:rPr>
          <w:rStyle w:val="Emphasis"/>
        </w:rPr>
        <w:t xml:space="preserve">evidence of the same sin: abandonment. </w:t>
      </w:r>
      <w:r w:rsidRPr="00203E3E">
        <w:rPr>
          <w:rStyle w:val="StyleUnderline"/>
        </w:rPr>
        <w:t>It is hard to overstate how strained relations became with Ankara, Jerusalem, Cairo, and Riyadh</w:t>
      </w:r>
      <w:r w:rsidRPr="00203E3E">
        <w:rPr>
          <w:sz w:val="16"/>
        </w:rPr>
        <w:t xml:space="preserve"> in the second term of the Obama administration. </w:t>
      </w:r>
      <w:r w:rsidRPr="00203E3E">
        <w:rPr>
          <w:rStyle w:val="StyleUnderline"/>
        </w:rPr>
        <w:t>Turkey alleged U.S. involvement in a coup</w:t>
      </w:r>
      <w:r w:rsidRPr="00203E3E">
        <w:rPr>
          <w:sz w:val="16"/>
        </w:rPr>
        <w:t xml:space="preserve"> 7 </w:t>
      </w:r>
      <w:r w:rsidRPr="00203E3E">
        <w:rPr>
          <w:rStyle w:val="StyleUnderline"/>
        </w:rPr>
        <w:t xml:space="preserve">against the government, felt betrayed by the United States partnering with Kurdish forces in Syria, and has now taken to coordinating its own cross-border operations with Russia. Israel publicly opposed the Iran nuclear deal </w:t>
      </w:r>
      <w:r w:rsidRPr="00203E3E">
        <w:rPr>
          <w:sz w:val="16"/>
        </w:rPr>
        <w:t xml:space="preserve">and undertook an unprecedented lobbying campaign to try to defeat it in Congress. </w:t>
      </w:r>
      <w:r w:rsidRPr="00203E3E">
        <w:rPr>
          <w:rStyle w:val="StyleUnderline"/>
        </w:rPr>
        <w:t>Riyadh mounted a military campaign in Yemen against U.S. urging and has prosecuted it in a way that Washington considers escalatory. And Egypt accused the previous American administration of cozying up to the Muslim Brotherhood</w:t>
      </w:r>
      <w:r w:rsidRPr="00203E3E">
        <w:rPr>
          <w:sz w:val="16"/>
        </w:rPr>
        <w:t xml:space="preserve"> while failing to recognize the legitimacy of the 2013 “corrective revolution.” These partnerships have always been rocky—recall the 1973 oil embargo or Turkey’s restriction of access to its military bases during periods of Operation Northern Watch. But whether the state of relations between Washington and Middle Eastern capitals is at an exceptionally low point or not, it is objectively poor. In designing an alliance management strategy that can place these partnerships on firmer footing, the current administration will have to walk a careful line. </w:t>
      </w:r>
      <w:r w:rsidRPr="00203E3E">
        <w:rPr>
          <w:rStyle w:val="StyleUnderline"/>
        </w:rPr>
        <w:t>Unconditional support is not an option, as these partners often operate against U.S. interests.</w:t>
      </w:r>
      <w:r w:rsidRPr="00203E3E">
        <w:rPr>
          <w:sz w:val="16"/>
        </w:rPr>
        <w:t xml:space="preserve"> For example, many would argue that Turkey abetted the growth of extremists in Syria in its early effort to bring down Assad in 2012 and 2013. Israel continues to take unilateral actions—including the expansion of settlements—that poison the water for a </w:t>
      </w:r>
      <w:proofErr w:type="spellStart"/>
      <w:r w:rsidRPr="00203E3E">
        <w:rPr>
          <w:sz w:val="16"/>
        </w:rPr>
        <w:t>twostate</w:t>
      </w:r>
      <w:proofErr w:type="spellEnd"/>
      <w:r w:rsidRPr="00203E3E">
        <w:rPr>
          <w:sz w:val="16"/>
        </w:rPr>
        <w:t xml:space="preserve"> solution to the Israeli-Palestinian conflict. The new regime in Cairo has carried out a crackdown on opposition of all stripes that is widely recognized as more repressive than Mubarak. And Saudi Arabia continues to fan sectarianism to counter Iranian influence. Therefore, going along to get along is not an option. Furthermore, it is essential to maintain strong security ties with such countries as Jordan, Tunisia, and the UAE, who are key security partners of the United States and recipients of Army security cooperation. Moreover, </w:t>
      </w:r>
      <w:r w:rsidRPr="00203E3E">
        <w:rPr>
          <w:rStyle w:val="Emphasis"/>
        </w:rPr>
        <w:t>it is unclear whether declining faith in American commitments to partner security is reversible.</w:t>
      </w:r>
      <w:r w:rsidRPr="00203E3E">
        <w:rPr>
          <w:sz w:val="16"/>
        </w:rPr>
        <w:t xml:space="preserve"> </w:t>
      </w:r>
      <w:r w:rsidRPr="00203E3E">
        <w:rPr>
          <w:rStyle w:val="StyleUnderline"/>
        </w:rPr>
        <w:t xml:space="preserve">These states’ perception of abandonment is partly driven by their read of American policies, but it also reflects a </w:t>
      </w:r>
      <w:r w:rsidRPr="00203E3E">
        <w:rPr>
          <w:rStyle w:val="Emphasis"/>
        </w:rPr>
        <w:t>new nationalism</w:t>
      </w:r>
      <w:r w:rsidRPr="00203E3E">
        <w:rPr>
          <w:rStyle w:val="StyleUnderline"/>
        </w:rPr>
        <w:t xml:space="preserve"> that is neither caused by U.S. actions nor susceptible to influence by them.</w:t>
      </w:r>
      <w:r w:rsidRPr="00203E3E">
        <w:rPr>
          <w:sz w:val="16"/>
        </w:rPr>
        <w:t xml:space="preserve"> </w:t>
      </w:r>
      <w:r w:rsidRPr="00203E3E">
        <w:rPr>
          <w:rStyle w:val="StyleUnderline"/>
        </w:rPr>
        <w:t xml:space="preserve">In other words, has Saudi Arabia acquired a taste for independent action? Does Turkey’s autocratic turn under Erdogan allow a constructive partnership with Washington? It may be that irrespective of U.S. policies, these partners are </w:t>
      </w:r>
      <w:proofErr w:type="gramStart"/>
      <w:r w:rsidRPr="00203E3E">
        <w:rPr>
          <w:rStyle w:val="StyleUnderline"/>
        </w:rPr>
        <w:t>in the midst of</w:t>
      </w:r>
      <w:proofErr w:type="gramEnd"/>
      <w:r w:rsidRPr="00203E3E">
        <w:rPr>
          <w:rStyle w:val="StyleUnderline"/>
        </w:rPr>
        <w:t xml:space="preserve"> an </w:t>
      </w:r>
      <w:r w:rsidRPr="00203E3E">
        <w:rPr>
          <w:rStyle w:val="Emphasis"/>
        </w:rPr>
        <w:t xml:space="preserve">inward refocusing that precludes the United States from playing its traditional role as the region’s external balancer. </w:t>
      </w:r>
    </w:p>
    <w:p w14:paraId="6B51E8A9" w14:textId="77777777" w:rsidR="00687067" w:rsidRPr="00203E3E" w:rsidRDefault="00687067" w:rsidP="00687067">
      <w:pPr>
        <w:pStyle w:val="Heading4"/>
        <w:rPr>
          <w:rFonts w:cs="Times New Roman"/>
        </w:rPr>
      </w:pPr>
      <w:r w:rsidRPr="00203E3E">
        <w:rPr>
          <w:rFonts w:cs="Times New Roman"/>
        </w:rPr>
        <w:t>Relations are already terminally unstable—Trump will inevitably break them down</w:t>
      </w:r>
    </w:p>
    <w:p w14:paraId="7ABCDC8D" w14:textId="2A949AA8" w:rsidR="00687067" w:rsidRPr="00203E3E" w:rsidRDefault="00687067" w:rsidP="00687067">
      <w:pPr>
        <w:rPr>
          <w:rFonts w:eastAsia="Times New Roman"/>
          <w:sz w:val="24"/>
        </w:rPr>
      </w:pPr>
      <w:proofErr w:type="spellStart"/>
      <w:r w:rsidRPr="00203E3E">
        <w:rPr>
          <w:b/>
          <w:bCs/>
          <w:sz w:val="26"/>
          <w:szCs w:val="26"/>
        </w:rPr>
        <w:t>Drezner</w:t>
      </w:r>
      <w:proofErr w:type="spellEnd"/>
      <w:r w:rsidRPr="00203E3E">
        <w:rPr>
          <w:b/>
          <w:bCs/>
          <w:sz w:val="26"/>
          <w:szCs w:val="26"/>
        </w:rPr>
        <w:t xml:space="preserve"> 19</w:t>
      </w:r>
      <w:r w:rsidRPr="00203E3E">
        <w:t xml:space="preserve"> (</w:t>
      </w:r>
      <w:proofErr w:type="spellStart"/>
      <w:r w:rsidRPr="00203E3E">
        <w:rPr>
          <w:rFonts w:eastAsia="Times New Roman"/>
          <w:color w:val="333333"/>
          <w:sz w:val="24"/>
          <w:shd w:val="clear" w:color="auto" w:fill="FFFFFF"/>
        </w:rPr>
        <w:t>Drezner</w:t>
      </w:r>
      <w:proofErr w:type="spellEnd"/>
      <w:r w:rsidRPr="00203E3E">
        <w:rPr>
          <w:rFonts w:eastAsia="Times New Roman"/>
          <w:color w:val="333333"/>
          <w:sz w:val="24"/>
          <w:shd w:val="clear" w:color="auto" w:fill="FFFFFF"/>
        </w:rPr>
        <w:t>, Daniel W. “The Brittle Foundation of Trump's Middle East Policy.” </w:t>
      </w:r>
      <w:r w:rsidRPr="00203E3E">
        <w:rPr>
          <w:rFonts w:eastAsia="Times New Roman"/>
          <w:i/>
          <w:iCs/>
          <w:color w:val="333333"/>
          <w:sz w:val="24"/>
          <w:shd w:val="clear" w:color="auto" w:fill="FFFFFF"/>
        </w:rPr>
        <w:t>The Washington Post</w:t>
      </w:r>
      <w:r w:rsidRPr="00203E3E">
        <w:rPr>
          <w:rFonts w:eastAsia="Times New Roman"/>
          <w:color w:val="333333"/>
          <w:sz w:val="24"/>
          <w:shd w:val="clear" w:color="auto" w:fill="FFFFFF"/>
        </w:rPr>
        <w:t xml:space="preserve">, WP Company, 14 Jan. 2019, </w:t>
      </w:r>
      <w:hyperlink r:id="rId64" w:history="1">
        <w:r w:rsidRPr="00203E3E">
          <w:rPr>
            <w:rStyle w:val="Hyperlink"/>
            <w:rFonts w:eastAsia="Times New Roman"/>
            <w:sz w:val="24"/>
            <w:shd w:val="clear" w:color="auto" w:fill="FFFFFF"/>
          </w:rPr>
          <w:t>www.washingtonpost.com/outlook/2019/01/14/brittle-foundation-trumps-middle-east-policy/?noredirect=on&amp;utm_term=.60ce8e037265</w:t>
        </w:r>
      </w:hyperlink>
      <w:r w:rsidRPr="00203E3E">
        <w:rPr>
          <w:rFonts w:eastAsia="Times New Roman"/>
          <w:color w:val="333333"/>
          <w:sz w:val="24"/>
          <w:shd w:val="clear" w:color="auto" w:fill="FFFFFF"/>
        </w:rPr>
        <w:t>. DG)</w:t>
      </w:r>
    </w:p>
    <w:p w14:paraId="21FDF101" w14:textId="77777777" w:rsidR="00687067" w:rsidRPr="00203E3E" w:rsidRDefault="00687067" w:rsidP="00687067">
      <w:pPr>
        <w:rPr>
          <w:rFonts w:eastAsia="Times New Roman"/>
          <w:sz w:val="24"/>
        </w:rPr>
      </w:pPr>
    </w:p>
    <w:p w14:paraId="3D2C6600" w14:textId="1BB393E6" w:rsidR="00687067" w:rsidRDefault="00687067" w:rsidP="00687067">
      <w:pPr>
        <w:pStyle w:val="NormalWeb"/>
        <w:spacing w:before="0" w:beforeAutospacing="0" w:after="0" w:afterAutospacing="0"/>
        <w:textAlignment w:val="baseline"/>
        <w:rPr>
          <w:rStyle w:val="Emphasis"/>
        </w:rPr>
      </w:pPr>
      <w:r w:rsidRPr="00203E3E">
        <w:rPr>
          <w:color w:val="000000" w:themeColor="text1"/>
          <w:sz w:val="16"/>
        </w:rPr>
        <w:t>One of the standard attack lines about the Trump administration’s foreign policy has been that</w:t>
      </w:r>
      <w:r w:rsidRPr="00203E3E">
        <w:rPr>
          <w:rStyle w:val="apple-converted-space"/>
          <w:rFonts w:eastAsiaTheme="majorEastAsia"/>
          <w:color w:val="000000" w:themeColor="text1"/>
          <w:sz w:val="16"/>
        </w:rPr>
        <w:t xml:space="preserve"> </w:t>
      </w:r>
      <w:hyperlink r:id="rId65" w:tgtFrame="_blank" w:history="1">
        <w:r w:rsidRPr="00203E3E">
          <w:rPr>
            <w:rStyle w:val="StyleUnderline"/>
            <w:rFonts w:eastAsiaTheme="majorEastAsia"/>
          </w:rPr>
          <w:t>“America First” really means America alone</w:t>
        </w:r>
      </w:hyperlink>
      <w:r w:rsidRPr="00203E3E">
        <w:rPr>
          <w:rStyle w:val="StyleUnderline"/>
        </w:rPr>
        <w:t>. The Trump administration has alienated many of America’s traditional allies, with too many moments when President Trump was</w:t>
      </w:r>
      <w:r w:rsidRPr="00203E3E">
        <w:rPr>
          <w:rStyle w:val="StyleUnderline"/>
          <w:rFonts w:eastAsiaTheme="majorEastAsia"/>
        </w:rPr>
        <w:t xml:space="preserve"> </w:t>
      </w:r>
      <w:hyperlink r:id="rId66" w:tgtFrame="_blank" w:history="1">
        <w:r w:rsidRPr="00203E3E">
          <w:rPr>
            <w:rStyle w:val="StyleUnderline"/>
            <w:rFonts w:eastAsiaTheme="majorEastAsia"/>
          </w:rPr>
          <w:t>the object of international ridicule</w:t>
        </w:r>
      </w:hyperlink>
      <w:r w:rsidRPr="00203E3E">
        <w:rPr>
          <w:rStyle w:val="StyleUnderline"/>
        </w:rPr>
        <w:t>.</w:t>
      </w:r>
      <w:r w:rsidRPr="00203E3E">
        <w:rPr>
          <w:color w:val="000000" w:themeColor="text1"/>
          <w:sz w:val="16"/>
        </w:rPr>
        <w:t xml:space="preserve"> Little wonder that </w:t>
      </w:r>
      <w:r w:rsidRPr="00203E3E">
        <w:rPr>
          <w:rStyle w:val="StyleUnderline"/>
        </w:rPr>
        <w:t>the United States is</w:t>
      </w:r>
      <w:r w:rsidRPr="00203E3E">
        <w:rPr>
          <w:rStyle w:val="StyleUnderline"/>
          <w:rFonts w:eastAsiaTheme="majorEastAsia"/>
        </w:rPr>
        <w:t xml:space="preserve"> </w:t>
      </w:r>
      <w:hyperlink r:id="rId67" w:tgtFrame="_blank" w:history="1">
        <w:r w:rsidRPr="00203E3E">
          <w:rPr>
            <w:rStyle w:val="StyleUnderline"/>
            <w:rFonts w:eastAsiaTheme="majorEastAsia"/>
          </w:rPr>
          <w:t>not as respected</w:t>
        </w:r>
      </w:hyperlink>
      <w:r w:rsidRPr="00203E3E">
        <w:rPr>
          <w:rStyle w:val="StyleUnderline"/>
        </w:rPr>
        <w:t xml:space="preserve"> as it used to be</w:t>
      </w:r>
      <w:r w:rsidRPr="00203E3E">
        <w:rPr>
          <w:color w:val="000000" w:themeColor="text1"/>
          <w:sz w:val="16"/>
        </w:rPr>
        <w:t xml:space="preserve">. To be scrupulously fair to the administration, however, there had always been an important exception to the assertion that the United States was turning off its allies and partners. </w:t>
      </w:r>
      <w:r w:rsidRPr="00203E3E">
        <w:rPr>
          <w:rStyle w:val="StyleUnderline"/>
        </w:rPr>
        <w:t>Sure, the administration has alienated most U.S. allies in Europe, Latin America and the Pacific Rim, but there was always the Middle East</w:t>
      </w:r>
      <w:r w:rsidRPr="00203E3E">
        <w:rPr>
          <w:color w:val="000000" w:themeColor="text1"/>
          <w:sz w:val="16"/>
        </w:rPr>
        <w:t>. Israel is one of the few countries in the world whose population has a</w:t>
      </w:r>
      <w:r w:rsidRPr="00203E3E">
        <w:rPr>
          <w:rStyle w:val="apple-converted-space"/>
          <w:rFonts w:eastAsiaTheme="majorEastAsia"/>
          <w:color w:val="000000" w:themeColor="text1"/>
          <w:sz w:val="16"/>
        </w:rPr>
        <w:t xml:space="preserve"> </w:t>
      </w:r>
      <w:hyperlink r:id="rId68" w:tgtFrame="_blank" w:history="1">
        <w:r w:rsidRPr="00203E3E">
          <w:rPr>
            <w:rStyle w:val="Hyperlink"/>
            <w:rFonts w:eastAsiaTheme="majorEastAsia"/>
            <w:color w:val="000000" w:themeColor="text1"/>
            <w:sz w:val="16"/>
          </w:rPr>
          <w:t>more favorable impression of Trump</w:t>
        </w:r>
      </w:hyperlink>
      <w:r w:rsidRPr="00203E3E">
        <w:rPr>
          <w:rStyle w:val="apple-converted-space"/>
          <w:rFonts w:eastAsiaTheme="majorEastAsia"/>
          <w:color w:val="000000" w:themeColor="text1"/>
          <w:sz w:val="16"/>
        </w:rPr>
        <w:t xml:space="preserve"> </w:t>
      </w:r>
      <w:r w:rsidRPr="00203E3E">
        <w:rPr>
          <w:color w:val="000000" w:themeColor="text1"/>
          <w:sz w:val="16"/>
        </w:rPr>
        <w:t xml:space="preserve">than his predecessor. </w:t>
      </w:r>
      <w:r w:rsidRPr="00203E3E">
        <w:rPr>
          <w:rStyle w:val="StyleUnderline"/>
        </w:rPr>
        <w:t>There is no denying that Turkish President Recep Tayyip Erdogan</w:t>
      </w:r>
      <w:r w:rsidRPr="00203E3E">
        <w:rPr>
          <w:rStyle w:val="StyleUnderline"/>
          <w:rFonts w:eastAsiaTheme="majorEastAsia"/>
        </w:rPr>
        <w:t xml:space="preserve"> </w:t>
      </w:r>
      <w:hyperlink r:id="rId69" w:tgtFrame="_blank" w:history="1">
        <w:r w:rsidRPr="00203E3E">
          <w:rPr>
            <w:rStyle w:val="StyleUnderline"/>
            <w:rFonts w:eastAsiaTheme="majorEastAsia"/>
          </w:rPr>
          <w:t xml:space="preserve">gets along better with Trump </w:t>
        </w:r>
      </w:hyperlink>
      <w:r w:rsidRPr="00203E3E">
        <w:rPr>
          <w:rStyle w:val="StyleUnderline"/>
        </w:rPr>
        <w:t>than he did with President Barack Obama.</w:t>
      </w:r>
      <w:r w:rsidRPr="00203E3E">
        <w:rPr>
          <w:color w:val="000000" w:themeColor="text1"/>
          <w:sz w:val="16"/>
        </w:rPr>
        <w:t xml:space="preserve"> Israel, Saudi Arabia and the United Arab Emirates have all been thrilled with the Trump administration’s </w:t>
      </w:r>
      <w:proofErr w:type="spellStart"/>
      <w:r w:rsidRPr="00203E3E">
        <w:rPr>
          <w:color w:val="000000" w:themeColor="text1"/>
          <w:sz w:val="16"/>
        </w:rPr>
        <w:t>hard-line</w:t>
      </w:r>
      <w:proofErr w:type="spellEnd"/>
      <w:r w:rsidRPr="00203E3E">
        <w:rPr>
          <w:color w:val="000000" w:themeColor="text1"/>
          <w:sz w:val="16"/>
        </w:rPr>
        <w:t xml:space="preserve"> approach toward Iran. </w:t>
      </w:r>
      <w:r w:rsidRPr="00203E3E">
        <w:rPr>
          <w:rStyle w:val="StyleUnderline"/>
        </w:rPr>
        <w:t>The leaders of all these Middle Eastern countries</w:t>
      </w:r>
      <w:r w:rsidRPr="00203E3E">
        <w:rPr>
          <w:color w:val="000000" w:themeColor="text1"/>
          <w:sz w:val="16"/>
        </w:rPr>
        <w:t>, as well as Egypt’s President Abdel Fatah al-</w:t>
      </w:r>
      <w:proofErr w:type="spellStart"/>
      <w:r w:rsidRPr="00203E3E">
        <w:rPr>
          <w:color w:val="000000" w:themeColor="text1"/>
          <w:sz w:val="16"/>
        </w:rPr>
        <w:t>Sissi</w:t>
      </w:r>
      <w:proofErr w:type="spellEnd"/>
      <w:r w:rsidRPr="00203E3E">
        <w:rPr>
          <w:color w:val="000000" w:themeColor="text1"/>
          <w:sz w:val="16"/>
        </w:rPr>
        <w:t xml:space="preserve">, </w:t>
      </w:r>
      <w:r w:rsidRPr="00203E3E">
        <w:rPr>
          <w:rStyle w:val="StyleUnderline"/>
        </w:rPr>
        <w:t>have clearly enjoyed having a U.S. president who does not give a flying fig about human rights</w:t>
      </w:r>
      <w:r w:rsidRPr="00203E3E">
        <w:rPr>
          <w:color w:val="000000" w:themeColor="text1"/>
          <w:sz w:val="16"/>
        </w:rPr>
        <w:t xml:space="preserve">. If there is one constant in the foreign policy universe under Trump, </w:t>
      </w:r>
      <w:r w:rsidRPr="00203E3E">
        <w:rPr>
          <w:rStyle w:val="StyleUnderline"/>
        </w:rPr>
        <w:t>however</w:t>
      </w:r>
      <w:r w:rsidRPr="00203E3E">
        <w:rPr>
          <w:color w:val="000000" w:themeColor="text1"/>
          <w:sz w:val="16"/>
        </w:rPr>
        <w:t xml:space="preserve">, it is that </w:t>
      </w:r>
      <w:r w:rsidRPr="00203E3E">
        <w:rPr>
          <w:rStyle w:val="Emphasis"/>
        </w:rPr>
        <w:t>he will eventually do something that flummoxes his friends</w:t>
      </w:r>
      <w:r w:rsidRPr="00203E3E">
        <w:rPr>
          <w:color w:val="000000" w:themeColor="text1"/>
          <w:sz w:val="16"/>
        </w:rPr>
        <w:t xml:space="preserve">. With his abrupt Syria decision, </w:t>
      </w:r>
      <w:r w:rsidRPr="00203E3E">
        <w:rPr>
          <w:rStyle w:val="StyleUnderline"/>
        </w:rPr>
        <w:t>Trump has finally managed to annoy his allies in the Middle East.</w:t>
      </w:r>
      <w:r w:rsidRPr="00203E3E">
        <w:rPr>
          <w:color w:val="000000" w:themeColor="text1"/>
          <w:sz w:val="16"/>
        </w:rPr>
        <w:t xml:space="preserve"> My Post colleagues</w:t>
      </w:r>
      <w:r w:rsidRPr="00203E3E">
        <w:rPr>
          <w:rStyle w:val="apple-converted-space"/>
          <w:rFonts w:eastAsiaTheme="majorEastAsia"/>
          <w:color w:val="000000" w:themeColor="text1"/>
          <w:sz w:val="16"/>
        </w:rPr>
        <w:t xml:space="preserve"> </w:t>
      </w:r>
      <w:hyperlink r:id="rId70" w:tgtFrame="_blank" w:history="1">
        <w:r w:rsidRPr="00203E3E">
          <w:rPr>
            <w:rStyle w:val="Hyperlink"/>
            <w:rFonts w:eastAsiaTheme="majorEastAsia"/>
            <w:color w:val="000000" w:themeColor="text1"/>
            <w:sz w:val="16"/>
          </w:rPr>
          <w:t xml:space="preserve">Anne </w:t>
        </w:r>
        <w:proofErr w:type="spellStart"/>
        <w:r w:rsidRPr="00203E3E">
          <w:rPr>
            <w:rStyle w:val="StyleUnderline"/>
            <w:rFonts w:eastAsiaTheme="majorEastAsia"/>
            <w:sz w:val="16"/>
          </w:rPr>
          <w:t>Gearan</w:t>
        </w:r>
        <w:proofErr w:type="spellEnd"/>
        <w:r w:rsidRPr="00203E3E">
          <w:rPr>
            <w:rStyle w:val="Hyperlink"/>
            <w:rFonts w:eastAsiaTheme="majorEastAsia"/>
            <w:color w:val="000000" w:themeColor="text1"/>
            <w:sz w:val="16"/>
          </w:rPr>
          <w:t xml:space="preserve">, Josh </w:t>
        </w:r>
        <w:proofErr w:type="spellStart"/>
        <w:r w:rsidRPr="00203E3E">
          <w:rPr>
            <w:rStyle w:val="StyleUnderline"/>
            <w:rFonts w:eastAsiaTheme="majorEastAsia"/>
            <w:sz w:val="16"/>
          </w:rPr>
          <w:t>Dawsey</w:t>
        </w:r>
        <w:proofErr w:type="spellEnd"/>
        <w:r w:rsidRPr="00203E3E">
          <w:rPr>
            <w:rStyle w:val="StyleUnderline"/>
            <w:rFonts w:eastAsiaTheme="majorEastAsia"/>
            <w:sz w:val="16"/>
          </w:rPr>
          <w:t xml:space="preserve"> and</w:t>
        </w:r>
        <w:r w:rsidRPr="00203E3E">
          <w:rPr>
            <w:rStyle w:val="Hyperlink"/>
            <w:rFonts w:eastAsiaTheme="majorEastAsia"/>
            <w:color w:val="000000" w:themeColor="text1"/>
            <w:sz w:val="16"/>
          </w:rPr>
          <w:t xml:space="preserve"> John </w:t>
        </w:r>
        <w:r w:rsidRPr="00203E3E">
          <w:rPr>
            <w:rStyle w:val="StyleUnderline"/>
            <w:rFonts w:eastAsiaTheme="majorEastAsia"/>
            <w:sz w:val="16"/>
          </w:rPr>
          <w:t>Hudson</w:t>
        </w:r>
      </w:hyperlink>
      <w:r w:rsidRPr="00203E3E">
        <w:rPr>
          <w:rStyle w:val="apple-converted-space"/>
          <w:rFonts w:eastAsiaTheme="majorEastAsia"/>
          <w:color w:val="000000" w:themeColor="text1"/>
          <w:sz w:val="16"/>
        </w:rPr>
        <w:t xml:space="preserve"> </w:t>
      </w:r>
      <w:r w:rsidRPr="00203E3E">
        <w:rPr>
          <w:rStyle w:val="StyleUnderline"/>
        </w:rPr>
        <w:t xml:space="preserve">offered up an excellent account of just how much upset Trump caused with his decision to announce a withdrawal of U.S. forces from Syria </w:t>
      </w:r>
      <w:r w:rsidRPr="00203E3E">
        <w:rPr>
          <w:color w:val="000000" w:themeColor="text1"/>
          <w:sz w:val="16"/>
        </w:rPr>
        <w:t xml:space="preserve">by tweet last month. Here are key portions: </w:t>
      </w:r>
      <w:r w:rsidRPr="00203E3E">
        <w:rPr>
          <w:rStyle w:val="StyleUnderline"/>
        </w:rPr>
        <w:t>The president’s erratic behavior on Syria cost him the most respected member of his Cabinet</w:t>
      </w:r>
      <w:r w:rsidRPr="00203E3E">
        <w:rPr>
          <w:color w:val="000000" w:themeColor="text1"/>
          <w:sz w:val="16"/>
        </w:rPr>
        <w:t xml:space="preserve">, former defense secretary Jim Mattis; </w:t>
      </w:r>
      <w:r w:rsidRPr="00203E3E">
        <w:rPr>
          <w:rStyle w:val="StyleUnderline"/>
        </w:rPr>
        <w:t>rattled allies and partners unsure about U.S. commitment to the region; and increased the possibility of a military confrontation between Turkey and Kurdish forces</w:t>
      </w:r>
      <w:r w:rsidRPr="00203E3E">
        <w:rPr>
          <w:color w:val="000000" w:themeColor="text1"/>
          <w:sz w:val="16"/>
        </w:rPr>
        <w:t xml:space="preserve"> in Syria. … Secretary of State Mike </w:t>
      </w:r>
      <w:r w:rsidRPr="00203E3E">
        <w:rPr>
          <w:rStyle w:val="StyleUnderline"/>
        </w:rPr>
        <w:t>Pompeo sought to reassure allies</w:t>
      </w:r>
      <w:r w:rsidRPr="00203E3E">
        <w:rPr>
          <w:color w:val="000000" w:themeColor="text1"/>
          <w:sz w:val="16"/>
        </w:rPr>
        <w:t xml:space="preserve"> in a lengthy tour of Arab capitals last week, </w:t>
      </w:r>
      <w:r w:rsidRPr="00203E3E">
        <w:rPr>
          <w:rStyle w:val="StyleUnderline"/>
        </w:rPr>
        <w:t>promising that the U.S. withdrawal will not alter the</w:t>
      </w:r>
      <w:r w:rsidRPr="00203E3E">
        <w:rPr>
          <w:color w:val="000000" w:themeColor="text1"/>
          <w:sz w:val="16"/>
        </w:rPr>
        <w:t xml:space="preserve"> Trump </w:t>
      </w:r>
      <w:r w:rsidRPr="00203E3E">
        <w:rPr>
          <w:rStyle w:val="StyleUnderline"/>
        </w:rPr>
        <w:t>administration’s commitment to fully defeat the Islamic State and drive Iranian forces out of Syria</w:t>
      </w:r>
      <w:r w:rsidRPr="00203E3E">
        <w:rPr>
          <w:color w:val="000000" w:themeColor="text1"/>
          <w:sz w:val="16"/>
        </w:rPr>
        <w:t xml:space="preserve">. … </w:t>
      </w:r>
      <w:r w:rsidRPr="00203E3E">
        <w:rPr>
          <w:rStyle w:val="StyleUnderline"/>
        </w:rPr>
        <w:t>The message did little to reassure jittery allies</w:t>
      </w:r>
      <w:r w:rsidRPr="00203E3E">
        <w:rPr>
          <w:color w:val="000000" w:themeColor="text1"/>
          <w:sz w:val="16"/>
        </w:rPr>
        <w:t xml:space="preserve">. It would certainly seem that </w:t>
      </w:r>
      <w:r w:rsidRPr="00203E3E">
        <w:rPr>
          <w:rStyle w:val="StyleUnderline"/>
        </w:rPr>
        <w:t xml:space="preserve">Erdogan refusing to meet with </w:t>
      </w:r>
      <w:r w:rsidRPr="00203E3E">
        <w:rPr>
          <w:color w:val="000000" w:themeColor="text1"/>
          <w:sz w:val="16"/>
        </w:rPr>
        <w:t xml:space="preserve">national security adviser John </w:t>
      </w:r>
      <w:r w:rsidRPr="00203E3E">
        <w:rPr>
          <w:rStyle w:val="StyleUnderline"/>
        </w:rPr>
        <w:t>Bolton and then</w:t>
      </w:r>
      <w:r w:rsidRPr="00203E3E">
        <w:rPr>
          <w:rStyle w:val="StyleUnderline"/>
          <w:rFonts w:eastAsiaTheme="majorEastAsia"/>
        </w:rPr>
        <w:t xml:space="preserve"> </w:t>
      </w:r>
      <w:hyperlink r:id="rId71" w:tgtFrame="_blank" w:history="1">
        <w:r w:rsidRPr="00203E3E">
          <w:rPr>
            <w:rStyle w:val="StyleUnderline"/>
            <w:rFonts w:eastAsiaTheme="majorEastAsia"/>
          </w:rPr>
          <w:t>excoriating him live on national television</w:t>
        </w:r>
      </w:hyperlink>
      <w:r w:rsidRPr="00203E3E">
        <w:rPr>
          <w:rStyle w:val="StyleUnderline"/>
          <w:rFonts w:eastAsiaTheme="majorEastAsia"/>
        </w:rPr>
        <w:t xml:space="preserve"> </w:t>
      </w:r>
      <w:r w:rsidRPr="00203E3E">
        <w:rPr>
          <w:rStyle w:val="StyleUnderline"/>
        </w:rPr>
        <w:t>qualifies as jittery behavior</w:t>
      </w:r>
      <w:r w:rsidRPr="00203E3E">
        <w:rPr>
          <w:color w:val="000000" w:themeColor="text1"/>
          <w:sz w:val="16"/>
        </w:rPr>
        <w:t xml:space="preserve">, yes. Of course, </w:t>
      </w:r>
      <w:r w:rsidRPr="00203E3E">
        <w:rPr>
          <w:rStyle w:val="StyleUnderline"/>
        </w:rPr>
        <w:t>Trump did not make things any better with Turkey by</w:t>
      </w:r>
      <w:r w:rsidRPr="00203E3E">
        <w:rPr>
          <w:rStyle w:val="StyleUnderline"/>
          <w:rFonts w:eastAsiaTheme="majorEastAsia"/>
        </w:rPr>
        <w:t xml:space="preserve"> </w:t>
      </w:r>
      <w:hyperlink r:id="rId72" w:tgtFrame="_blank" w:history="1">
        <w:r w:rsidRPr="00203E3E">
          <w:rPr>
            <w:rStyle w:val="StyleUnderline"/>
            <w:rFonts w:eastAsiaTheme="majorEastAsia"/>
          </w:rPr>
          <w:t>tweeting a warning</w:t>
        </w:r>
      </w:hyperlink>
      <w:r w:rsidRPr="00203E3E">
        <w:rPr>
          <w:rStyle w:val="StyleUnderline"/>
          <w:rFonts w:eastAsiaTheme="majorEastAsia"/>
        </w:rPr>
        <w:t xml:space="preserve"> </w:t>
      </w:r>
      <w:r w:rsidRPr="00203E3E">
        <w:rPr>
          <w:rStyle w:val="StyleUnderline"/>
        </w:rPr>
        <w:t>over the weekend that any Turkish move against the Kurds in Syria “will devastate Turkey economically.</w:t>
      </w:r>
      <w:r w:rsidRPr="00203E3E">
        <w:rPr>
          <w:color w:val="000000" w:themeColor="text1"/>
          <w:sz w:val="16"/>
        </w:rPr>
        <w:t xml:space="preserve">” Meanwhile, Secretary of State Mike Pompeo’s Middle East tour has been like a bit of </w:t>
      </w:r>
      <w:proofErr w:type="spellStart"/>
      <w:r w:rsidRPr="00203E3E">
        <w:rPr>
          <w:color w:val="000000" w:themeColor="text1"/>
          <w:sz w:val="16"/>
        </w:rPr>
        <w:t>deja</w:t>
      </w:r>
      <w:proofErr w:type="spellEnd"/>
      <w:r w:rsidRPr="00203E3E">
        <w:rPr>
          <w:color w:val="000000" w:themeColor="text1"/>
          <w:sz w:val="16"/>
        </w:rPr>
        <w:t xml:space="preserve"> vu, because Pompeo is saying things that his predecessor Rex Tillerson said when he went there. According to the</w:t>
      </w:r>
      <w:r w:rsidRPr="00203E3E">
        <w:rPr>
          <w:rStyle w:val="apple-converted-space"/>
          <w:rFonts w:eastAsiaTheme="majorEastAsia"/>
          <w:color w:val="000000" w:themeColor="text1"/>
          <w:sz w:val="16"/>
        </w:rPr>
        <w:t xml:space="preserve"> </w:t>
      </w:r>
      <w:hyperlink r:id="rId73" w:tgtFrame="_blank" w:history="1">
        <w:r w:rsidRPr="00203E3E">
          <w:rPr>
            <w:rStyle w:val="Hyperlink"/>
            <w:rFonts w:eastAsiaTheme="majorEastAsia"/>
            <w:color w:val="000000" w:themeColor="text1"/>
            <w:sz w:val="16"/>
          </w:rPr>
          <w:t>Los Angeles Times' Tracy Wilkinson</w:t>
        </w:r>
      </w:hyperlink>
      <w:r w:rsidRPr="00203E3E">
        <w:rPr>
          <w:color w:val="000000" w:themeColor="text1"/>
          <w:sz w:val="16"/>
        </w:rPr>
        <w:t>, “</w:t>
      </w:r>
      <w:r w:rsidRPr="00203E3E">
        <w:rPr>
          <w:rStyle w:val="StyleUnderline"/>
        </w:rPr>
        <w:t>Pompeo on Sunday urged Saudi Arabia and other U.S. Arab allies in the region to repair a long-festering rift with Qatar, expressing frustration</w:t>
      </w:r>
      <w:r w:rsidRPr="00203E3E">
        <w:rPr>
          <w:color w:val="000000" w:themeColor="text1"/>
          <w:sz w:val="16"/>
        </w:rPr>
        <w:t xml:space="preserve"> that little progress has been made. </w:t>
      </w:r>
      <w:r w:rsidRPr="00203E3E">
        <w:rPr>
          <w:rStyle w:val="StyleUnderline"/>
        </w:rPr>
        <w:t>The dispute ‘has dragged on too long,’ he told reporters</w:t>
      </w:r>
      <w:r w:rsidRPr="00203E3E">
        <w:rPr>
          <w:color w:val="000000" w:themeColor="text1"/>
          <w:sz w:val="16"/>
        </w:rPr>
        <w:t xml:space="preserve"> in the Qatari capital of Doha between meetings with top government officials there. ‘It’s on everyone’s mind and </w:t>
      </w:r>
      <w:r w:rsidRPr="00203E3E">
        <w:rPr>
          <w:rStyle w:val="StyleUnderline"/>
        </w:rPr>
        <w:t>not at all clear that the rift is any closer to being resolved today than it was yesterday.</w:t>
      </w:r>
      <w:r w:rsidRPr="00203E3E">
        <w:rPr>
          <w:color w:val="000000" w:themeColor="text1"/>
          <w:sz w:val="16"/>
        </w:rPr>
        <w:t xml:space="preserve"> And I regret that.’” </w:t>
      </w:r>
      <w:r w:rsidRPr="00203E3E">
        <w:rPr>
          <w:rStyle w:val="StyleUnderline"/>
        </w:rPr>
        <w:t>How Pompeo will succeed in that task is an interesting question, especially because</w:t>
      </w:r>
      <w:r w:rsidRPr="00203E3E">
        <w:rPr>
          <w:color w:val="000000" w:themeColor="text1"/>
          <w:sz w:val="16"/>
        </w:rPr>
        <w:t xml:space="preserve"> Wilkinson also reports that </w:t>
      </w:r>
      <w:r w:rsidRPr="00203E3E">
        <w:rPr>
          <w:rStyle w:val="StyleUnderline"/>
        </w:rPr>
        <w:t xml:space="preserve">Pompeo will “press Saudi officials on the Oct. 2 murder of U.S.-based Saudi journalist Jamal Khashoggi </w:t>
      </w:r>
      <w:r w:rsidRPr="00203E3E">
        <w:rPr>
          <w:color w:val="000000" w:themeColor="text1"/>
          <w:sz w:val="16"/>
        </w:rPr>
        <w:t xml:space="preserve">inside the Saudi consulate in Istanbul.” Which brings us to the last problem with </w:t>
      </w:r>
      <w:r w:rsidRPr="00203E3E">
        <w:rPr>
          <w:rStyle w:val="Emphasis"/>
        </w:rPr>
        <w:t>the administration’s approach to the Middle East</w:t>
      </w:r>
      <w:r w:rsidRPr="00203E3E">
        <w:rPr>
          <w:color w:val="000000" w:themeColor="text1"/>
          <w:sz w:val="16"/>
        </w:rPr>
        <w:t xml:space="preserve">: It </w:t>
      </w:r>
      <w:r w:rsidRPr="00203E3E">
        <w:rPr>
          <w:rStyle w:val="Emphasis"/>
        </w:rPr>
        <w:t xml:space="preserve">is not </w:t>
      </w:r>
      <w:proofErr w:type="gramStart"/>
      <w:r w:rsidRPr="00203E3E">
        <w:rPr>
          <w:rStyle w:val="Emphasis"/>
        </w:rPr>
        <w:t>really sustainable</w:t>
      </w:r>
      <w:proofErr w:type="gramEnd"/>
      <w:r w:rsidRPr="00203E3E">
        <w:rPr>
          <w:color w:val="000000" w:themeColor="text1"/>
          <w:sz w:val="16"/>
        </w:rPr>
        <w:t xml:space="preserve">. For a populist president, </w:t>
      </w:r>
      <w:r w:rsidRPr="00203E3E">
        <w:rPr>
          <w:rStyle w:val="StyleUnderline"/>
        </w:rPr>
        <w:t xml:space="preserve">Trump keeps adopting foreign policies that are </w:t>
      </w:r>
      <w:proofErr w:type="gramStart"/>
      <w:r w:rsidRPr="00203E3E">
        <w:rPr>
          <w:rStyle w:val="StyleUnderline"/>
        </w:rPr>
        <w:t>pretty unpopular</w:t>
      </w:r>
      <w:proofErr w:type="gramEnd"/>
      <w:r w:rsidRPr="00203E3E">
        <w:rPr>
          <w:color w:val="000000" w:themeColor="text1"/>
          <w:sz w:val="16"/>
        </w:rPr>
        <w:t>. Ever since</w:t>
      </w:r>
      <w:r w:rsidRPr="00203E3E">
        <w:rPr>
          <w:rStyle w:val="apple-converted-space"/>
          <w:rFonts w:eastAsiaTheme="majorEastAsia"/>
          <w:color w:val="000000" w:themeColor="text1"/>
          <w:sz w:val="16"/>
        </w:rPr>
        <w:t xml:space="preserve"> </w:t>
      </w:r>
      <w:hyperlink r:id="rId74" w:tgtFrame="_blank" w:history="1">
        <w:r w:rsidRPr="00203E3E">
          <w:rPr>
            <w:rStyle w:val="Hyperlink"/>
            <w:rFonts w:eastAsiaTheme="majorEastAsia"/>
            <w:color w:val="000000" w:themeColor="text1"/>
            <w:sz w:val="16"/>
          </w:rPr>
          <w:t>October</w:t>
        </w:r>
      </w:hyperlink>
      <w:r w:rsidRPr="00203E3E">
        <w:rPr>
          <w:color w:val="000000" w:themeColor="text1"/>
          <w:sz w:val="16"/>
        </w:rPr>
        <w:t xml:space="preserve">, the polling on this has been clear: </w:t>
      </w:r>
      <w:r w:rsidRPr="00203E3E">
        <w:rPr>
          <w:rStyle w:val="StyleUnderline"/>
        </w:rPr>
        <w:t>The American people do not believe the official Saudi version of events</w:t>
      </w:r>
      <w:r w:rsidRPr="00203E3E">
        <w:rPr>
          <w:color w:val="000000" w:themeColor="text1"/>
          <w:sz w:val="16"/>
        </w:rPr>
        <w:t>. Last month,</w:t>
      </w:r>
      <w:r w:rsidRPr="00203E3E">
        <w:rPr>
          <w:rStyle w:val="apple-converted-space"/>
          <w:rFonts w:eastAsiaTheme="majorEastAsia"/>
          <w:color w:val="000000" w:themeColor="text1"/>
          <w:sz w:val="16"/>
        </w:rPr>
        <w:t xml:space="preserve"> </w:t>
      </w:r>
      <w:hyperlink r:id="rId75" w:tgtFrame="_blank" w:history="1">
        <w:r w:rsidRPr="00203E3E">
          <w:rPr>
            <w:rStyle w:val="Hyperlink"/>
            <w:rFonts w:eastAsiaTheme="majorEastAsia"/>
            <w:color w:val="000000" w:themeColor="text1"/>
            <w:sz w:val="16"/>
          </w:rPr>
          <w:t>CNN found</w:t>
        </w:r>
      </w:hyperlink>
      <w:r w:rsidRPr="00203E3E">
        <w:rPr>
          <w:color w:val="000000" w:themeColor="text1"/>
          <w:sz w:val="16"/>
        </w:rPr>
        <w:t xml:space="preserve"> that “nearly </w:t>
      </w:r>
      <w:r w:rsidRPr="00203E3E">
        <w:rPr>
          <w:rStyle w:val="StyleUnderline"/>
        </w:rPr>
        <w:t xml:space="preserve">60% of Americans say that the U.S. response to Saudi Arabia’s role in the murder of </w:t>
      </w:r>
      <w:r w:rsidRPr="00203E3E">
        <w:rPr>
          <w:color w:val="000000" w:themeColor="text1"/>
          <w:sz w:val="16"/>
        </w:rPr>
        <w:t xml:space="preserve">US-based journalist and dissident Jamal </w:t>
      </w:r>
      <w:r w:rsidRPr="00203E3E">
        <w:rPr>
          <w:rStyle w:val="StyleUnderline"/>
        </w:rPr>
        <w:t>Khashoggi hasn’t been tough enough....</w:t>
      </w:r>
      <w:r w:rsidRPr="00203E3E">
        <w:rPr>
          <w:color w:val="000000" w:themeColor="text1"/>
          <w:sz w:val="16"/>
        </w:rPr>
        <w:t xml:space="preserve"> Around a quarter say that the response has been about right.” </w:t>
      </w:r>
      <w:r w:rsidRPr="00203E3E">
        <w:rPr>
          <w:rStyle w:val="Emphasis"/>
        </w:rPr>
        <w:t>Even if</w:t>
      </w:r>
      <w:r w:rsidRPr="00203E3E">
        <w:rPr>
          <w:rStyle w:val="StyleUnderline"/>
        </w:rPr>
        <w:t xml:space="preserve"> Trump’s national security team manages to right the ship in its Middle East relationships</w:t>
      </w:r>
      <w:r w:rsidRPr="00203E3E">
        <w:rPr>
          <w:color w:val="000000" w:themeColor="text1"/>
          <w:sz w:val="16"/>
        </w:rPr>
        <w:t xml:space="preserve">, </w:t>
      </w:r>
      <w:r w:rsidRPr="00203E3E">
        <w:rPr>
          <w:rStyle w:val="Emphasis"/>
        </w:rPr>
        <w:t>the</w:t>
      </w:r>
      <w:r w:rsidRPr="00203E3E">
        <w:rPr>
          <w:rStyle w:val="Emphasis"/>
          <w:rFonts w:eastAsiaTheme="majorEastAsia"/>
        </w:rPr>
        <w:t xml:space="preserve"> </w:t>
      </w:r>
      <w:hyperlink r:id="rId76" w:tgtFrame="_blank" w:history="1">
        <w:r w:rsidRPr="00203E3E">
          <w:rPr>
            <w:rStyle w:val="Emphasis"/>
            <w:rFonts w:eastAsiaTheme="majorEastAsia"/>
          </w:rPr>
          <w:t>polarization of U.S. alliances</w:t>
        </w:r>
      </w:hyperlink>
      <w:r w:rsidRPr="00203E3E">
        <w:rPr>
          <w:rStyle w:val="Emphasis"/>
          <w:rFonts w:eastAsiaTheme="majorEastAsia"/>
        </w:rPr>
        <w:t xml:space="preserve"> </w:t>
      </w:r>
      <w:r w:rsidRPr="00203E3E">
        <w:rPr>
          <w:rStyle w:val="Emphasis"/>
        </w:rPr>
        <w:t>increases the uncertainty for countries in the region</w:t>
      </w:r>
      <w:r w:rsidRPr="00203E3E">
        <w:rPr>
          <w:rStyle w:val="StyleUnderline"/>
        </w:rPr>
        <w:t>. In a Cairo speech that</w:t>
      </w:r>
      <w:r w:rsidRPr="00203E3E">
        <w:rPr>
          <w:rStyle w:val="apple-converted-space"/>
          <w:rFonts w:eastAsiaTheme="majorEastAsia"/>
          <w:color w:val="000000" w:themeColor="text1"/>
          <w:sz w:val="16"/>
        </w:rPr>
        <w:t xml:space="preserve"> </w:t>
      </w:r>
      <w:hyperlink r:id="rId77" w:tgtFrame="_blank" w:history="1">
        <w:r w:rsidRPr="00203E3E">
          <w:rPr>
            <w:rStyle w:val="Hyperlink"/>
            <w:rFonts w:eastAsiaTheme="majorEastAsia"/>
            <w:color w:val="000000" w:themeColor="text1"/>
            <w:sz w:val="16"/>
          </w:rPr>
          <w:t>pleased core Trump supporters</w:t>
        </w:r>
      </w:hyperlink>
      <w:r w:rsidRPr="00203E3E">
        <w:rPr>
          <w:rStyle w:val="apple-converted-space"/>
          <w:rFonts w:eastAsiaTheme="majorEastAsia"/>
          <w:color w:val="000000" w:themeColor="text1"/>
          <w:sz w:val="16"/>
        </w:rPr>
        <w:t xml:space="preserve"> </w:t>
      </w:r>
      <w:r w:rsidRPr="00203E3E">
        <w:rPr>
          <w:color w:val="000000" w:themeColor="text1"/>
          <w:sz w:val="16"/>
        </w:rPr>
        <w:t>but</w:t>
      </w:r>
      <w:r w:rsidRPr="00203E3E">
        <w:rPr>
          <w:rStyle w:val="apple-converted-space"/>
          <w:rFonts w:eastAsiaTheme="majorEastAsia"/>
          <w:color w:val="000000" w:themeColor="text1"/>
          <w:sz w:val="16"/>
        </w:rPr>
        <w:t xml:space="preserve"> </w:t>
      </w:r>
      <w:hyperlink r:id="rId78" w:tgtFrame="_blank" w:history="1">
        <w:r w:rsidRPr="00203E3E">
          <w:rPr>
            <w:rStyle w:val="StyleUnderline"/>
            <w:rFonts w:eastAsiaTheme="majorEastAsia"/>
          </w:rPr>
          <w:t>aggravated most regional experts</w:t>
        </w:r>
      </w:hyperlink>
      <w:r w:rsidRPr="00203E3E">
        <w:rPr>
          <w:color w:val="000000" w:themeColor="text1"/>
          <w:sz w:val="16"/>
        </w:rPr>
        <w:t xml:space="preserve">, </w:t>
      </w:r>
      <w:r w:rsidRPr="00203E3E">
        <w:rPr>
          <w:rStyle w:val="StyleUnderline"/>
        </w:rPr>
        <w:t>Pompeo claimed: “America is a force for good in the Middle East</w:t>
      </w:r>
      <w:r w:rsidRPr="00203E3E">
        <w:rPr>
          <w:color w:val="000000" w:themeColor="text1"/>
          <w:sz w:val="16"/>
        </w:rPr>
        <w:t xml:space="preserve">. Period.” </w:t>
      </w:r>
      <w:r w:rsidRPr="00203E3E">
        <w:rPr>
          <w:rStyle w:val="StyleUnderline"/>
        </w:rPr>
        <w:t>This sounds about as convincing as when</w:t>
      </w:r>
      <w:r w:rsidRPr="00203E3E">
        <w:rPr>
          <w:color w:val="000000" w:themeColor="text1"/>
          <w:sz w:val="16"/>
        </w:rPr>
        <w:t xml:space="preserve"> White House press secretary </w:t>
      </w:r>
      <w:r w:rsidRPr="00203E3E">
        <w:rPr>
          <w:rStyle w:val="StyleUnderline"/>
        </w:rPr>
        <w:t>Sean Spicer used to end sentences that way</w:t>
      </w:r>
      <w:r w:rsidRPr="00203E3E">
        <w:rPr>
          <w:color w:val="000000" w:themeColor="text1"/>
          <w:sz w:val="16"/>
        </w:rPr>
        <w:t xml:space="preserve">. Increasingly, it seems </w:t>
      </w:r>
      <w:r w:rsidRPr="00203E3E">
        <w:rPr>
          <w:rStyle w:val="StyleUnderline"/>
        </w:rPr>
        <w:t>the Middle East is finding itself</w:t>
      </w:r>
      <w:r w:rsidRPr="00203E3E">
        <w:rPr>
          <w:color w:val="000000" w:themeColor="text1"/>
          <w:sz w:val="16"/>
        </w:rPr>
        <w:t xml:space="preserve"> in the same place as NATO, the Far East and Latin America: </w:t>
      </w:r>
      <w:r w:rsidRPr="00203E3E">
        <w:rPr>
          <w:rStyle w:val="Emphasis"/>
        </w:rPr>
        <w:t>exasperated with the current occupant of 1600 Pennsylvania Ave.</w:t>
      </w:r>
    </w:p>
    <w:p w14:paraId="533D9E18" w14:textId="77777777" w:rsidR="00E65B03" w:rsidRPr="00203E3E" w:rsidRDefault="00E65B03" w:rsidP="00687067">
      <w:pPr>
        <w:pStyle w:val="NormalWeb"/>
        <w:spacing w:before="0" w:beforeAutospacing="0" w:after="0" w:afterAutospacing="0"/>
        <w:textAlignment w:val="baseline"/>
        <w:rPr>
          <w:b/>
          <w:iCs/>
          <w:sz w:val="22"/>
          <w:u w:val="single"/>
        </w:rPr>
      </w:pPr>
    </w:p>
    <w:p w14:paraId="7BDCDF9A" w14:textId="4DFFECD2" w:rsidR="00687067" w:rsidRPr="00203E3E" w:rsidRDefault="00687067" w:rsidP="00687067">
      <w:pPr>
        <w:pStyle w:val="Heading4"/>
        <w:rPr>
          <w:rFonts w:cs="Times New Roman"/>
        </w:rPr>
      </w:pPr>
      <w:r w:rsidRPr="00203E3E">
        <w:rPr>
          <w:rFonts w:cs="Times New Roman"/>
        </w:rPr>
        <w:t>Security assurances are low now—Trump makes trust and partnerships impossible; he’s done nothing but destroy trust</w:t>
      </w:r>
    </w:p>
    <w:p w14:paraId="637B0563" w14:textId="366063C5" w:rsidR="00687067" w:rsidRPr="00203E3E" w:rsidRDefault="00687067" w:rsidP="00687067">
      <w:r w:rsidRPr="00203E3E">
        <w:rPr>
          <w:rStyle w:val="Style13ptBold"/>
        </w:rPr>
        <w:t>Metz 7/4</w:t>
      </w:r>
      <w:r w:rsidRPr="00203E3E">
        <w:t xml:space="preserve">/19 (Steven, "The Flaws in Trump’s Strategic Approach to U.S. National Security," No Publication, </w:t>
      </w:r>
      <w:hyperlink r:id="rId79" w:history="1">
        <w:r w:rsidRPr="00203E3E">
          <w:rPr>
            <w:rStyle w:val="Hyperlink"/>
          </w:rPr>
          <w:t>https://www.worldpoliticsreview.com/articles/28006/the-flaws-in-trump-s-strategic-approach-to-u-s-national-security//DeepStateSisco</w:t>
        </w:r>
      </w:hyperlink>
      <w:r w:rsidRPr="00203E3E">
        <w:rPr>
          <w:rStyle w:val="Hyperlink"/>
        </w:rPr>
        <w:t>)</w:t>
      </w:r>
    </w:p>
    <w:p w14:paraId="018A9D48" w14:textId="77777777" w:rsidR="00687067" w:rsidRPr="00203E3E" w:rsidRDefault="00687067" w:rsidP="00687067">
      <w:pPr>
        <w:rPr>
          <w:u w:val="single"/>
        </w:rPr>
      </w:pPr>
      <w:r w:rsidRPr="00203E3E">
        <w:rPr>
          <w:u w:val="single"/>
        </w:rPr>
        <w:t xml:space="preserve">Most of </w:t>
      </w:r>
      <w:r w:rsidRPr="00BB1C81">
        <w:rPr>
          <w:highlight w:val="cyan"/>
          <w:u w:val="single"/>
        </w:rPr>
        <w:t>America’s security partnerships have eroded</w:t>
      </w:r>
      <w:r w:rsidRPr="00203E3E">
        <w:rPr>
          <w:u w:val="single"/>
        </w:rPr>
        <w:t>; some are close to collapse</w:t>
      </w:r>
      <w:r w:rsidRPr="00203E3E">
        <w:rPr>
          <w:sz w:val="14"/>
          <w:szCs w:val="14"/>
        </w:rPr>
        <w:t>. China and Russia are more assertive and less constrained than they were a few years ago. The Trump administration’s “maximum pressure” campaigns against North Korea, Iran and Venezuela have produced few tangible security gains and seem unlikely to do so anytime soon.</w:t>
      </w:r>
      <w:r w:rsidRPr="00203E3E">
        <w:t xml:space="preserve"> </w:t>
      </w:r>
      <w:r w:rsidRPr="00BB1C81">
        <w:rPr>
          <w:highlight w:val="cyan"/>
          <w:u w:val="single"/>
        </w:rPr>
        <w:t>The major reason for this erosion of American influence is Trump’s style of leadership</w:t>
      </w:r>
      <w:r w:rsidRPr="00203E3E">
        <w:t>.</w:t>
      </w:r>
      <w:r w:rsidRPr="00203E3E">
        <w:rPr>
          <w:sz w:val="14"/>
          <w:szCs w:val="14"/>
        </w:rPr>
        <w:t xml:space="preserve"> He dominates American statecraft to a degree unseen at least since the presidency of Richard Nixon. But unlike Nixon, Trump came to the White House with no experience in foreign or national security policy, little grasp of history and limited understanding of statecraft. Conceivably, things could turn around or at least get better. The United States could repair its tattered security partnerships and become more effective if Trump brings his approach into closer alignment with what history suggests are the characteristics of effective strategy. This column will discuss two of these characteristics; next week’s, my final column for WPR, will cover three additional ones.</w:t>
      </w:r>
      <w:r w:rsidRPr="00203E3E">
        <w:t xml:space="preserve"> </w:t>
      </w:r>
      <w:r w:rsidRPr="00203E3E">
        <w:rPr>
          <w:u w:val="single"/>
        </w:rPr>
        <w:t>Effective strategy begins by understanding the perspective and priorities of others. So far Trump has failed to do this</w:t>
      </w:r>
      <w:r w:rsidRPr="00203E3E">
        <w:rPr>
          <w:sz w:val="14"/>
          <w:szCs w:val="14"/>
        </w:rPr>
        <w:t>, particularly for America’s major adversaries—Russia, China, Iran and North Korea. Those nations have a deep sense of insecurity reflecting a history of outside intervention and foreign invasion. They see the United States as the architect and manager of a system that is stacked against them. Their conflicts with the United States are not simply misunderstandings that leaders can fix during summits, but manifestations of their desire to alter or overturn the existing U.S.-dominated security system. For the United States, all that is at stake in the conflict with these four adversaries is influence and perhaps access to markets and resources. For Russia, China, Iran and North Korea, by contrast, American power represents a threat to their very survival—or at least the survival of their regimes. Other than the nuclear forces of Russia and possibly China, none of these adversaries can pose an existential threat to the United States. By contrast, America, with its powerful military and history of intervention, is an existential threat to them. Effective strategy begins by understanding the perspective and priorities of others. So far Trump has failed to do this, particularly for America’s major adversaries. Trump shows an equally debilitating misunderstanding of America’s security partners. He treats them as subordinates who should implement U.S.-designed policies rather than as sovereign nations with their own priorities and interests.</w:t>
      </w:r>
      <w:r w:rsidRPr="00203E3E">
        <w:t xml:space="preserve"> </w:t>
      </w:r>
      <w:r w:rsidRPr="00203E3E">
        <w:rPr>
          <w:u w:val="single"/>
        </w:rPr>
        <w:t xml:space="preserve">Like marriages, however, </w:t>
      </w:r>
      <w:r w:rsidRPr="00BB1C81">
        <w:rPr>
          <w:highlight w:val="cyan"/>
          <w:u w:val="single"/>
        </w:rPr>
        <w:t>sustaining strategic partnerships requires effort, compromise and coordination.</w:t>
      </w:r>
      <w:r w:rsidRPr="00203E3E">
        <w:rPr>
          <w:u w:val="single"/>
        </w:rPr>
        <w:t xml:space="preserve"> So far </w:t>
      </w:r>
      <w:r w:rsidRPr="00BB1C81">
        <w:rPr>
          <w:highlight w:val="cyan"/>
          <w:u w:val="single"/>
        </w:rPr>
        <w:t>Trump has not acted accordingly</w:t>
      </w:r>
      <w:r w:rsidRPr="00203E3E">
        <w:rPr>
          <w:u w:val="single"/>
        </w:rPr>
        <w:t>, or at least has not done so as much as needed.</w:t>
      </w:r>
      <w:r w:rsidRPr="00203E3E">
        <w:t xml:space="preserve"> </w:t>
      </w:r>
      <w:r w:rsidRPr="00203E3E">
        <w:rPr>
          <w:u w:val="single"/>
        </w:rPr>
        <w:t>A second characteristic of effective strategy is combining carrots and sticks in pursuit of realistic objectives. Trump has come up short on all counts</w:t>
      </w:r>
      <w:r w:rsidRPr="00203E3E">
        <w:rPr>
          <w:sz w:val="14"/>
          <w:szCs w:val="14"/>
        </w:rPr>
        <w:t xml:space="preserve">. In dealing with Russia, he has not articulated realistic objectives, such as an end to Moscow’s meddling in America’s electoral process as well as those of America’s European allies. He has not brought an array of carrots and sticks to bear, instead focusing on what seems to be a submissive personal relationship with Russia’s autocratic president, Vladimir Putin. With China, Trump has not untangled or prioritized the intricate components of the relationship: the importance of direct bilateral economic ties, the value of necessary cooperation in dealing with North Korea, and the challenge of China’s increasingly militarized assertiveness. The result is a dangerous dissonance where Trump seems mostly concerned with U.S.-China trade policy, while the rest of the U.S. government focuses on the rising military and intelligence threats from Beijing. Trump’s dealings with North Korea have vacillated wildly between sticks and carrots, rather than using them in careful conjunction. At points he has trumpeted “maximum pressure” and made threats, while at other times he has promised U.S. investment and economic assistance if Kim Jong Un totally abolishes his nuclear weapons and ballistic missile programs. But this is a dead end, since what Kim sees as most vital to the survival of his regime are an ability to deter U.S. military intervention and an ability to control internal dissent with patronage. The two things most dangerous to him, both politically and personally, would be defenselessness against the United States and a vibrant economy where the North Korean public and elites were less dependent on him. Yet that is what Trump offers. </w:t>
      </w:r>
      <w:r w:rsidRPr="00203E3E">
        <w:rPr>
          <w:sz w:val="14"/>
          <w:szCs w:val="14"/>
          <w:u w:val="single"/>
        </w:rPr>
        <w:t>Trump’s</w:t>
      </w:r>
      <w:r w:rsidRPr="00203E3E">
        <w:rPr>
          <w:u w:val="single"/>
        </w:rPr>
        <w:t xml:space="preserve"> </w:t>
      </w:r>
      <w:r w:rsidRPr="00BB1C81">
        <w:rPr>
          <w:highlight w:val="cyan"/>
          <w:u w:val="single"/>
        </w:rPr>
        <w:t>strategy toward Iran has been</w:t>
      </w:r>
      <w:r w:rsidRPr="00203E3E">
        <w:rPr>
          <w:u w:val="single"/>
        </w:rPr>
        <w:t xml:space="preserve"> the most deeply flawed and </w:t>
      </w:r>
      <w:r w:rsidRPr="00BB1C81">
        <w:rPr>
          <w:highlight w:val="cyan"/>
          <w:u w:val="single"/>
        </w:rPr>
        <w:t>incoherent of all.</w:t>
      </w:r>
      <w:r w:rsidRPr="00203E3E">
        <w:rPr>
          <w:u w:val="single"/>
        </w:rPr>
        <w:t xml:space="preserve"> He has expressed his desire for the Iranian regime to behave differently in its region, but also for the regime be overthrown or removed. He shows no </w:t>
      </w:r>
      <w:r w:rsidRPr="00BB1C81">
        <w:rPr>
          <w:highlight w:val="cyan"/>
          <w:u w:val="single"/>
        </w:rPr>
        <w:t>grasp of the Iranian leadership’s deep insecurity</w:t>
      </w:r>
      <w:r w:rsidRPr="00203E3E">
        <w:rPr>
          <w:u w:val="single"/>
        </w:rPr>
        <w:t xml:space="preserve"> and makes no effort to address it. Trump’s strategy on Iran reflects the desires of Israel and Saudi Arabia to pummel Tehran, but it is not aligned with key partners in Europe or with Russia and China. It is based on “maximum pressure” that requires multilateral coordination, but </w:t>
      </w:r>
      <w:r w:rsidRPr="00BB1C81">
        <w:rPr>
          <w:highlight w:val="cyan"/>
          <w:u w:val="single"/>
        </w:rPr>
        <w:t>Trump seems uninterested in aligning positions and priorities to achieve that.</w:t>
      </w:r>
    </w:p>
    <w:p w14:paraId="3DC07F5D" w14:textId="77777777" w:rsidR="00687067" w:rsidRPr="00203E3E" w:rsidRDefault="00687067" w:rsidP="00687067">
      <w:pPr>
        <w:pStyle w:val="Heading4"/>
        <w:rPr>
          <w:rFonts w:cs="Times New Roman"/>
        </w:rPr>
      </w:pPr>
      <w:r w:rsidRPr="00203E3E">
        <w:rPr>
          <w:rFonts w:cs="Times New Roman"/>
        </w:rPr>
        <w:t>Security guarantees are DESTROYED in the Middle East because of the way Trump behaves, nobody knows how to act and it’s causing a lack of trust</w:t>
      </w:r>
    </w:p>
    <w:p w14:paraId="1CE2F312" w14:textId="4C814ADC" w:rsidR="00687067" w:rsidRPr="00203E3E" w:rsidRDefault="00687067" w:rsidP="00687067">
      <w:r w:rsidRPr="00203E3E">
        <w:rPr>
          <w:rStyle w:val="Style13ptBold"/>
        </w:rPr>
        <w:t>Cunningham 6/24</w:t>
      </w:r>
      <w:r w:rsidRPr="00203E3E">
        <w:t>/19 (Erin, "Allies in the Persian Gulf pushed the U.S. to confront Iran. Now they’re not sure what they want.," Washington Post, https://www.washingtonpost.com/world/middle_east/allies-in-the-persian-gulf-pushed-the-us-to-confront-iran-now-theyre-not-sure-what-they-want/2019/07/09/89f44ad4-9767-11e9-9a16-dc551ea5a43b_story.html//DeepStateSisco)</w:t>
      </w:r>
    </w:p>
    <w:p w14:paraId="445B4117" w14:textId="606E13F4" w:rsidR="00687067" w:rsidRPr="00203E3E" w:rsidRDefault="00687067" w:rsidP="00124B87">
      <w:pPr>
        <w:rPr>
          <w:sz w:val="14"/>
          <w:szCs w:val="14"/>
        </w:rPr>
      </w:pPr>
      <w:r w:rsidRPr="00203E3E">
        <w:rPr>
          <w:u w:val="single"/>
        </w:rPr>
        <w:t xml:space="preserve">Tensions have risen sharply after the Trump administration withdrew last year from the landmark nuclear deal with Iran and </w:t>
      </w:r>
      <w:proofErr w:type="spellStart"/>
      <w:r w:rsidRPr="00203E3E">
        <w:rPr>
          <w:u w:val="single"/>
        </w:rPr>
        <w:t>reimposed</w:t>
      </w:r>
      <w:proofErr w:type="spellEnd"/>
      <w:r w:rsidRPr="00203E3E">
        <w:rPr>
          <w:u w:val="single"/>
        </w:rPr>
        <w:t xml:space="preserve"> economic sanctions.</w:t>
      </w:r>
      <w:r w:rsidRPr="00203E3E">
        <w:rPr>
          <w:sz w:val="14"/>
          <w:szCs w:val="14"/>
        </w:rPr>
        <w:t xml:space="preserve"> In response, Iran has announced in recent weeks that it is breaching a pair of limits on enriched uranium. </w:t>
      </w:r>
      <w:r w:rsidRPr="00203E3E">
        <w:rPr>
          <w:u w:val="single"/>
        </w:rPr>
        <w:t>Some officials and analysts in the region worry that the U.S. strategy of “maximum pressure” on Iran — which the administration says is intended to force Iran to negotiate a new nuclear deal and give up its ballistic missile program — and exposes Persian Gulf nations to the risk of a conflict but without solid security guarantees. In recent weeks, President Trump has asked publicly why the United States should be responsible for securing the Persian Gulf shipping lanes</w:t>
      </w:r>
      <w:r w:rsidRPr="00203E3E">
        <w:rPr>
          <w:sz w:val="14"/>
          <w:szCs w:val="14"/>
        </w:rPr>
        <w:t xml:space="preserve">, noting on Twitter last month that other countries are far more dependent on oil from the region. He has urged allies to take a larger role in safeguarding maritime assets. </w:t>
      </w:r>
      <w:r w:rsidRPr="00203E3E">
        <w:rPr>
          <w:u w:val="single"/>
        </w:rPr>
        <w:t>“Trump is again questioning the U.S. role as security guarantor in their region. The gulf countries are in a tight spot,”</w:t>
      </w:r>
      <w:r w:rsidRPr="00203E3E">
        <w:t xml:space="preserve"> </w:t>
      </w:r>
      <w:r w:rsidRPr="00203E3E">
        <w:rPr>
          <w:sz w:val="14"/>
          <w:szCs w:val="14"/>
        </w:rPr>
        <w:t>said Henry Rome, a Middle East analyst at the New York-based Eurasia Group, a political risk firm.</w:t>
      </w:r>
      <w:r w:rsidRPr="00203E3E">
        <w:t xml:space="preserve"> </w:t>
      </w:r>
      <w:r w:rsidRPr="00203E3E">
        <w:rPr>
          <w:u w:val="single"/>
        </w:rPr>
        <w:t xml:space="preserve">He suggested that the doubts Trump has raised about protecting Saudi Arabia and the UAE are </w:t>
      </w:r>
      <w:proofErr w:type="gramStart"/>
      <w:r w:rsidRPr="00203E3E">
        <w:rPr>
          <w:u w:val="single"/>
        </w:rPr>
        <w:t>similar to</w:t>
      </w:r>
      <w:proofErr w:type="gramEnd"/>
      <w:r w:rsidRPr="00203E3E">
        <w:rPr>
          <w:u w:val="single"/>
        </w:rPr>
        <w:t xml:space="preserve"> the questions previously raised about U.S. security guarantees for Japan, South Korea and European allies. “On the one hand, they want to demonstrate that the billions of dollars of military purchases have not gone to waste — that they can help defend themselves,” Rome said. “But they don’t want to give the impression they can defend themselves by themselves, lest they tempt Trump to pack up and go home.” </w:t>
      </w:r>
      <w:r w:rsidRPr="00203E3E">
        <w:rPr>
          <w:sz w:val="14"/>
          <w:szCs w:val="14"/>
        </w:rPr>
        <w:t>In Saudi Arabia and the UAE, some commentators criticized Trump’s reluctance to carry out a military strike against Iran after it shot down a U.S. Navy spy drone over the Strait of Hormuz last month. Trump’s subsequent call for negotiations with Iran without preconditions was also a source of frustration for some in the region, because Iran could see the abrupt reversal as a sign of weakness, diplomats and analysts said.</w:t>
      </w:r>
    </w:p>
    <w:p w14:paraId="790EEFAE" w14:textId="77777777" w:rsidR="00687067" w:rsidRPr="00203E3E" w:rsidRDefault="00687067" w:rsidP="00687067">
      <w:pPr>
        <w:pStyle w:val="Heading4"/>
        <w:rPr>
          <w:rFonts w:cs="Times New Roman"/>
        </w:rPr>
      </w:pPr>
      <w:r w:rsidRPr="00203E3E">
        <w:rPr>
          <w:rFonts w:cs="Times New Roman"/>
        </w:rPr>
        <w:t>US alliance in the middle east are unsustainable in the long term. Moral cherry-picking matters more to allies than US resolve.</w:t>
      </w:r>
    </w:p>
    <w:p w14:paraId="4D0DE36A" w14:textId="46F60EEC" w:rsidR="00687067" w:rsidRPr="00203E3E" w:rsidRDefault="00687067" w:rsidP="00687067">
      <w:r w:rsidRPr="00203E3E">
        <w:rPr>
          <w:rStyle w:val="Style13ptBold"/>
        </w:rPr>
        <w:t>Al-</w:t>
      </w:r>
      <w:proofErr w:type="spellStart"/>
      <w:r w:rsidRPr="00203E3E">
        <w:rPr>
          <w:rStyle w:val="Style13ptBold"/>
        </w:rPr>
        <w:t>Gharbi</w:t>
      </w:r>
      <w:proofErr w:type="spellEnd"/>
      <w:r w:rsidRPr="00203E3E">
        <w:rPr>
          <w:rStyle w:val="Style13ptBold"/>
        </w:rPr>
        <w:t xml:space="preserve"> 15 </w:t>
      </w:r>
      <w:r w:rsidRPr="00203E3E">
        <w:rPr>
          <w:rStyle w:val="Style13ptBold"/>
          <w:b w:val="0"/>
          <w:bCs w:val="0"/>
          <w:sz w:val="22"/>
          <w:szCs w:val="18"/>
        </w:rPr>
        <w:t>(Musa al-</w:t>
      </w:r>
      <w:proofErr w:type="spellStart"/>
      <w:r w:rsidRPr="00203E3E">
        <w:rPr>
          <w:rStyle w:val="Style13ptBold"/>
          <w:b w:val="0"/>
          <w:bCs w:val="0"/>
          <w:sz w:val="22"/>
          <w:szCs w:val="18"/>
        </w:rPr>
        <w:t>Gharbi</w:t>
      </w:r>
      <w:proofErr w:type="spellEnd"/>
      <w:r w:rsidRPr="00203E3E">
        <w:rPr>
          <w:rStyle w:val="Style13ptBold"/>
          <w:b w:val="0"/>
          <w:bCs w:val="0"/>
          <w:sz w:val="22"/>
          <w:szCs w:val="18"/>
        </w:rPr>
        <w:t xml:space="preserve"> is a social epistemologist affiliated with the Southwest Initiative for the Study of Middle East Conflicts, </w:t>
      </w:r>
      <w:r w:rsidRPr="00203E3E">
        <w:t>“Why America Lacks Credibility in the Middle East: The problem isn’t a lack of “resolve.” It’s a lack of good outcomes and basic moral consistency.” https://fpif.org/america-lacks-credibility-middle-east/)</w:t>
      </w:r>
    </w:p>
    <w:p w14:paraId="28DA476E" w14:textId="77777777" w:rsidR="00687067" w:rsidRPr="00203E3E" w:rsidRDefault="00687067" w:rsidP="00687067">
      <w:pPr>
        <w:rPr>
          <w:sz w:val="16"/>
        </w:rPr>
      </w:pPr>
      <w:r w:rsidRPr="00203E3E">
        <w:rPr>
          <w:rStyle w:val="StyleUnderline"/>
        </w:rPr>
        <w:t xml:space="preserve">Part of what contributes to America’s cycle of diplomatic and military failures in the Middle East is </w:t>
      </w:r>
      <w:r w:rsidRPr="00203E3E">
        <w:rPr>
          <w:rStyle w:val="Emphasis"/>
        </w:rPr>
        <w:t>an underlying distrust of the United States</w:t>
      </w:r>
      <w:r w:rsidRPr="00203E3E">
        <w:rPr>
          <w:sz w:val="16"/>
        </w:rPr>
        <w:t xml:space="preserve"> among most </w:t>
      </w:r>
      <w:r w:rsidRPr="00203E3E">
        <w:rPr>
          <w:rStyle w:val="StyleUnderline"/>
        </w:rPr>
        <w:t xml:space="preserve">Arabs, which inspires widespread ambivalence or resistance to U.S. efforts in the region. The source of this deficit has </w:t>
      </w:r>
      <w:r w:rsidRPr="00203E3E">
        <w:rPr>
          <w:rStyle w:val="Emphasis"/>
        </w:rPr>
        <w:t>nothing to do with U.S. follow-through or resolve</w:t>
      </w:r>
      <w:r w:rsidRPr="00203E3E">
        <w:rPr>
          <w:rStyle w:val="StyleUnderline"/>
        </w:rPr>
        <w:t>, as foreign policy hawks love to allege</w:t>
      </w:r>
      <w:r w:rsidRPr="00203E3E">
        <w:rPr>
          <w:sz w:val="16"/>
        </w:rPr>
        <w:t xml:space="preserve">. </w:t>
      </w:r>
      <w:r w:rsidRPr="00203E3E">
        <w:rPr>
          <w:rStyle w:val="Emphasis"/>
        </w:rPr>
        <w:t>One can be consistent with regards to backing up threats</w:t>
      </w:r>
      <w:r w:rsidRPr="00203E3E">
        <w:rPr>
          <w:rStyle w:val="StyleUnderline"/>
        </w:rPr>
        <w:t xml:space="preserve">, etc. </w:t>
      </w:r>
      <w:r w:rsidRPr="00203E3E">
        <w:rPr>
          <w:rStyle w:val="Emphasis"/>
        </w:rPr>
        <w:t>while still being a hypocrite in the moral sphere.</w:t>
      </w:r>
      <w:r w:rsidRPr="00203E3E">
        <w:rPr>
          <w:rStyle w:val="StyleUnderline"/>
        </w:rPr>
        <w:t xml:space="preserve"> </w:t>
      </w:r>
      <w:r w:rsidRPr="00203E3E">
        <w:rPr>
          <w:sz w:val="16"/>
        </w:rPr>
        <w:t xml:space="preserve">Indeed, </w:t>
      </w:r>
      <w:r w:rsidRPr="00203E3E">
        <w:rPr>
          <w:rStyle w:val="StyleUnderline"/>
        </w:rPr>
        <w:t xml:space="preserve">this is </w:t>
      </w:r>
      <w:r w:rsidRPr="00203E3E">
        <w:rPr>
          <w:sz w:val="16"/>
        </w:rPr>
        <w:t xml:space="preserve">precisely </w:t>
      </w:r>
      <w:r w:rsidRPr="00203E3E">
        <w:rPr>
          <w:rStyle w:val="StyleUnderline"/>
        </w:rPr>
        <w:t>the problem America faces</w:t>
      </w:r>
      <w:r w:rsidRPr="00203E3E">
        <w:rPr>
          <w:sz w:val="16"/>
        </w:rPr>
        <w:t xml:space="preserve">. After decades of supporting the region’s dictators with arms and money, Washington has now formed a coalition with both the surviving local autocrats and the Middle East’s former imperial powers to “bring democracy” to Syria and (once more) to Iraq. Is it any surprise the “Arab street” is mistrustful? </w:t>
      </w:r>
      <w:proofErr w:type="gramStart"/>
      <w:r w:rsidRPr="00203E3E">
        <w:rPr>
          <w:rStyle w:val="StyleUnderline"/>
        </w:rPr>
        <w:t>It</w:t>
      </w:r>
      <w:proofErr w:type="gramEnd"/>
      <w:r w:rsidRPr="00203E3E">
        <w:rPr>
          <w:rStyle w:val="StyleUnderline"/>
        </w:rPr>
        <w:t xml:space="preserve"> </w:t>
      </w:r>
      <w:r w:rsidRPr="00203E3E">
        <w:rPr>
          <w:sz w:val="16"/>
        </w:rPr>
        <w:t xml:space="preserve">further </w:t>
      </w:r>
      <w:r w:rsidRPr="00203E3E">
        <w:rPr>
          <w:rStyle w:val="StyleUnderline"/>
        </w:rPr>
        <w:t>fuels skepticism when America attempts to fight ISIS</w:t>
      </w:r>
      <w:r w:rsidRPr="00203E3E">
        <w:rPr>
          <w:sz w:val="16"/>
        </w:rPr>
        <w:t xml:space="preserve"> — a group largely empowered by previous U.S. support for other non-state actors in Iraq, Libya, and Syria — </w:t>
      </w:r>
      <w:r w:rsidRPr="00203E3E">
        <w:rPr>
          <w:rStyle w:val="StyleUnderline"/>
        </w:rPr>
        <w:t>by training and arming new, ineffective, and unpopular proxy militias</w:t>
      </w:r>
      <w:r w:rsidRPr="00203E3E">
        <w:rPr>
          <w:sz w:val="16"/>
        </w:rPr>
        <w:t>. Moreover, these new groups are often aligned with, and trained in, Saudi Arabia — the power most responsible for proliferating the ideology embraced by the so-called “Islamic State</w:t>
      </w:r>
      <w:r w:rsidRPr="00203E3E">
        <w:rPr>
          <w:rStyle w:val="StyleUnderline"/>
        </w:rPr>
        <w:t xml:space="preserve">.” It seems disingenuous when the U.S. condemns Russia for funding non-state actors in Ukraine, or Pakistan for doing so in Afghanistan, or Iran in Lebanon — </w:t>
      </w:r>
      <w:r w:rsidRPr="00203E3E">
        <w:rPr>
          <w:rStyle w:val="Emphasis"/>
        </w:rPr>
        <w:t>even as America expands its own support of insurgents in Syria</w:t>
      </w:r>
      <w:r w:rsidRPr="00203E3E">
        <w:rPr>
          <w:sz w:val="16"/>
        </w:rPr>
        <w:t xml:space="preserve">. </w:t>
      </w:r>
      <w:r w:rsidRPr="00203E3E">
        <w:rPr>
          <w:rStyle w:val="StyleUnderline"/>
        </w:rPr>
        <w:t xml:space="preserve">The Arab public is outraged when U.S. policymakers decry human rights violations elsewhere </w:t>
      </w:r>
      <w:r w:rsidRPr="00203E3E">
        <w:rPr>
          <w:rStyle w:val="Emphasis"/>
        </w:rPr>
        <w:t>while continuing to support Israel</w:t>
      </w:r>
      <w:r w:rsidRPr="00203E3E">
        <w:rPr>
          <w:sz w:val="16"/>
        </w:rPr>
        <w:t xml:space="preserve"> and shield it from international accountability for its occupation of the West Bank or its wars on Gaza. And it doesn’t help at all when the Obama administration, among other failings, declines to prosecute clear and grievous infractions like torture by its own intelligence agencies, while calling for regime change in other countries for the same sorts of infractions. </w:t>
      </w:r>
      <w:r w:rsidRPr="00203E3E">
        <w:rPr>
          <w:rStyle w:val="StyleUnderline"/>
        </w:rPr>
        <w:t xml:space="preserve">When American representatives lecture others about upholding the very international rules and norms the U.S. government </w:t>
      </w:r>
      <w:r w:rsidRPr="00203E3E">
        <w:rPr>
          <w:rStyle w:val="Emphasis"/>
        </w:rPr>
        <w:t>systematically and unapologetically violates</w:t>
      </w:r>
      <w:r w:rsidRPr="00203E3E">
        <w:rPr>
          <w:rStyle w:val="StyleUnderline"/>
        </w:rPr>
        <w:t xml:space="preserve"> through its drone strikes and mass surveillance, enhanced interrogation, and extraordinary rendition programs, </w:t>
      </w:r>
      <w:r w:rsidRPr="00203E3E">
        <w:rPr>
          <w:rStyle w:val="Emphasis"/>
        </w:rPr>
        <w:t>others will not take American rhetoric or ideals seriously</w:t>
      </w:r>
      <w:r w:rsidRPr="00203E3E">
        <w:rPr>
          <w:sz w:val="16"/>
        </w:rPr>
        <w:t xml:space="preserve">. </w:t>
      </w:r>
      <w:r w:rsidRPr="00203E3E">
        <w:rPr>
          <w:rStyle w:val="StyleUnderline"/>
        </w:rPr>
        <w:t>These</w:t>
      </w:r>
      <w:r w:rsidRPr="00203E3E">
        <w:rPr>
          <w:sz w:val="16"/>
        </w:rPr>
        <w:t xml:space="preserve"> glaring </w:t>
      </w:r>
      <w:r w:rsidRPr="00203E3E">
        <w:rPr>
          <w:rStyle w:val="StyleUnderline"/>
        </w:rPr>
        <w:t>contradictions imbue the entire ethical project with a cynical hue</w:t>
      </w:r>
      <w:r w:rsidRPr="00203E3E">
        <w:rPr>
          <w:sz w:val="16"/>
        </w:rPr>
        <w:t xml:space="preserve"> — </w:t>
      </w:r>
      <w:r w:rsidRPr="00203E3E">
        <w:rPr>
          <w:rStyle w:val="StyleUnderline"/>
        </w:rPr>
        <w:t>undermining not just American credibility, but the general value of moral discourse on the world stage more generally</w:t>
      </w:r>
      <w:r w:rsidRPr="00203E3E">
        <w:rPr>
          <w:sz w:val="16"/>
        </w:rPr>
        <w:t xml:space="preserve">. </w:t>
      </w:r>
      <w:r w:rsidRPr="00203E3E">
        <w:rPr>
          <w:rStyle w:val="StyleUnderline"/>
        </w:rPr>
        <w:t>This</w:t>
      </w:r>
      <w:r w:rsidRPr="00203E3E">
        <w:rPr>
          <w:sz w:val="16"/>
        </w:rPr>
        <w:t xml:space="preserve"> breakdown, in turn, </w:t>
      </w:r>
      <w:r w:rsidRPr="00203E3E">
        <w:rPr>
          <w:rStyle w:val="StyleUnderline"/>
        </w:rPr>
        <w:t>disrupts consensus building and cooperation, threaten</w:t>
      </w:r>
      <w:r w:rsidRPr="00203E3E">
        <w:rPr>
          <w:rStyle w:val="Emphasis"/>
        </w:rPr>
        <w:t>ing the long-term viability of the rules-based international order</w:t>
      </w:r>
      <w:r w:rsidRPr="00203E3E">
        <w:rPr>
          <w:sz w:val="16"/>
        </w:rPr>
        <w:t xml:space="preserve"> Americans sacrificed so much in years past to establish and preserve.</w:t>
      </w:r>
    </w:p>
    <w:p w14:paraId="58F30C58" w14:textId="77777777" w:rsidR="00687067" w:rsidRPr="00203E3E" w:rsidRDefault="00687067" w:rsidP="00687067">
      <w:pPr>
        <w:pStyle w:val="Heading4"/>
        <w:rPr>
          <w:rFonts w:cs="Times New Roman"/>
        </w:rPr>
      </w:pPr>
      <w:r w:rsidRPr="00203E3E">
        <w:rPr>
          <w:rFonts w:cs="Times New Roman"/>
        </w:rPr>
        <w:t>No one in the middle east is willing to trust the US because of a long list of recent failures.</w:t>
      </w:r>
    </w:p>
    <w:p w14:paraId="7F2D6D72" w14:textId="3E62D1DD" w:rsidR="00687067" w:rsidRPr="00203E3E" w:rsidRDefault="00687067" w:rsidP="00687067">
      <w:r w:rsidRPr="00203E3E">
        <w:rPr>
          <w:rStyle w:val="Style13ptBold"/>
        </w:rPr>
        <w:t>Al-</w:t>
      </w:r>
      <w:proofErr w:type="spellStart"/>
      <w:r w:rsidRPr="00203E3E">
        <w:rPr>
          <w:rStyle w:val="Style13ptBold"/>
        </w:rPr>
        <w:t>Gharbi</w:t>
      </w:r>
      <w:proofErr w:type="spellEnd"/>
      <w:r w:rsidRPr="00203E3E">
        <w:rPr>
          <w:rStyle w:val="Style13ptBold"/>
        </w:rPr>
        <w:t xml:space="preserve"> 15</w:t>
      </w:r>
      <w:r w:rsidRPr="00203E3E">
        <w:t xml:space="preserve"> (Musa al-</w:t>
      </w:r>
      <w:proofErr w:type="spellStart"/>
      <w:r w:rsidRPr="00203E3E">
        <w:t>Gharbi</w:t>
      </w:r>
      <w:proofErr w:type="spellEnd"/>
      <w:r w:rsidRPr="00203E3E">
        <w:t xml:space="preserve"> is a social epistemologist affiliated with the Southwest Initiative for the Study of Middle East Conflicts, “Why America Lacks Credibility in the Middle East: The problem isn’t a lack of “resolve.” It’s a lack of good outcomes and basic moral consistency.” https://fpif.org/america-lacks-credibility-middle-east/)</w:t>
      </w:r>
    </w:p>
    <w:p w14:paraId="7A005021" w14:textId="0EE7E242" w:rsidR="00687067" w:rsidRDefault="00687067" w:rsidP="00124B87">
      <w:pPr>
        <w:rPr>
          <w:rStyle w:val="StyleUnderline"/>
        </w:rPr>
      </w:pPr>
      <w:r w:rsidRPr="00203E3E">
        <w:rPr>
          <w:rStyle w:val="Emphasis"/>
        </w:rPr>
        <w:t>Credibility is not about resolve</w:t>
      </w:r>
      <w:r w:rsidRPr="00203E3E">
        <w:rPr>
          <w:sz w:val="16"/>
        </w:rPr>
        <w:t xml:space="preserve">. </w:t>
      </w:r>
      <w:r w:rsidRPr="00203E3E">
        <w:rPr>
          <w:rStyle w:val="StyleUnderline"/>
        </w:rPr>
        <w:t xml:space="preserve">Strategic credibility is </w:t>
      </w:r>
      <w:proofErr w:type="gramStart"/>
      <w:r w:rsidRPr="00203E3E">
        <w:rPr>
          <w:rStyle w:val="StyleUnderline"/>
        </w:rPr>
        <w:t>actually about</w:t>
      </w:r>
      <w:proofErr w:type="gramEnd"/>
      <w:r w:rsidRPr="00203E3E">
        <w:rPr>
          <w:rStyle w:val="StyleUnderline"/>
        </w:rPr>
        <w:t xml:space="preserve"> assuring partners that things will work out well for them if they throw their lot in with you</w:t>
      </w:r>
      <w:r w:rsidRPr="00203E3E">
        <w:rPr>
          <w:sz w:val="16"/>
        </w:rPr>
        <w:t>. This perception plays a pivotal role in determining whether others will support or resist U.S. interests abroad. T</w:t>
      </w:r>
      <w:r w:rsidRPr="00203E3E">
        <w:rPr>
          <w:rStyle w:val="StyleUnderline"/>
        </w:rPr>
        <w:t xml:space="preserve">he primary way agents establish themselves as credible is by </w:t>
      </w:r>
      <w:r w:rsidRPr="00203E3E">
        <w:rPr>
          <w:rStyle w:val="Emphasis"/>
        </w:rPr>
        <w:t>making good decisions</w:t>
      </w:r>
      <w:r w:rsidRPr="00203E3E">
        <w:rPr>
          <w:sz w:val="16"/>
        </w:rPr>
        <w:t xml:space="preserve">, which means forming and executing policies that generate positive outcomes for the relevant stakeholders. </w:t>
      </w:r>
      <w:r w:rsidRPr="00203E3E">
        <w:rPr>
          <w:rStyle w:val="StyleUnderline"/>
        </w:rPr>
        <w:t>The stronger an agent’s track record, the more likely others will be willing to get behind them — that is, the more credibility they will have</w:t>
      </w:r>
      <w:r w:rsidRPr="00203E3E">
        <w:rPr>
          <w:sz w:val="16"/>
        </w:rPr>
        <w:t xml:space="preserve">. Incidentally, this is the secret to ISIS’ success: Regardless of how distasteful many find their methods and ideology, they have established themselves as one of the most effective forces at seizing territory from the governments of Iraq and Syria, making tangible progress in restoring a caliphate, and resisting the prevailing international order. </w:t>
      </w:r>
      <w:r w:rsidRPr="00203E3E">
        <w:rPr>
          <w:rStyle w:val="StyleUnderline"/>
        </w:rPr>
        <w:t>America, on the other hand, has a serious credibility problem in the Middle East</w:t>
      </w:r>
      <w:r w:rsidRPr="00203E3E">
        <w:rPr>
          <w:sz w:val="16"/>
        </w:rPr>
        <w:t xml:space="preserve">. </w:t>
      </w:r>
      <w:r w:rsidRPr="00203E3E">
        <w:rPr>
          <w:rStyle w:val="StyleUnderline"/>
        </w:rPr>
        <w:t xml:space="preserve">The results of U.S. </w:t>
      </w:r>
      <w:r w:rsidRPr="00203E3E">
        <w:rPr>
          <w:rStyle w:val="Emphasis"/>
        </w:rPr>
        <w:t>interventions</w:t>
      </w:r>
      <w:r w:rsidRPr="00203E3E">
        <w:rPr>
          <w:rStyle w:val="StyleUnderline"/>
        </w:rPr>
        <w:t xml:space="preserve"> in the region </w:t>
      </w:r>
      <w:r w:rsidRPr="00203E3E">
        <w:rPr>
          <w:rStyle w:val="Emphasis"/>
        </w:rPr>
        <w:t>have been consistently catastrophic</w:t>
      </w:r>
      <w:r w:rsidRPr="00203E3E">
        <w:rPr>
          <w:sz w:val="16"/>
        </w:rPr>
        <w:t>: Whether in Afghanistan, Pakistan, Iraq, Yemen, Libya, or Syria, direct U</w:t>
      </w:r>
      <w:r w:rsidRPr="00203E3E">
        <w:rPr>
          <w:rStyle w:val="StyleUnderline"/>
        </w:rPr>
        <w:t xml:space="preserve">.S. involvement is </w:t>
      </w:r>
      <w:r w:rsidRPr="00203E3E">
        <w:rPr>
          <w:rStyle w:val="Emphasis"/>
        </w:rPr>
        <w:t>usually followed by</w:t>
      </w:r>
      <w:r w:rsidRPr="00203E3E">
        <w:rPr>
          <w:rStyle w:val="StyleUnderline"/>
        </w:rPr>
        <w:t xml:space="preserve"> an </w:t>
      </w:r>
      <w:r w:rsidRPr="00203E3E">
        <w:rPr>
          <w:rStyle w:val="Emphasis"/>
        </w:rPr>
        <w:t>erosion of state governance</w:t>
      </w:r>
      <w:r w:rsidRPr="00203E3E">
        <w:rPr>
          <w:rStyle w:val="StyleUnderline"/>
        </w:rPr>
        <w:t xml:space="preserve">, the </w:t>
      </w:r>
      <w:r w:rsidRPr="00203E3E">
        <w:rPr>
          <w:rStyle w:val="Emphasis"/>
        </w:rPr>
        <w:t>empowerment of exploitative sub-state and non-state actors</w:t>
      </w:r>
      <w:r w:rsidRPr="00203E3E">
        <w:rPr>
          <w:rStyle w:val="StyleUnderline"/>
        </w:rPr>
        <w:t xml:space="preserve">, </w:t>
      </w:r>
      <w:r w:rsidRPr="00203E3E">
        <w:rPr>
          <w:rStyle w:val="Emphasis"/>
        </w:rPr>
        <w:t>and a dramatic rise in violence</w:t>
      </w:r>
      <w:r w:rsidRPr="00203E3E">
        <w:rPr>
          <w:rStyle w:val="StyleUnderline"/>
        </w:rPr>
        <w:t xml:space="preserve">, </w:t>
      </w:r>
      <w:r w:rsidRPr="00203E3E">
        <w:rPr>
          <w:rStyle w:val="Emphasis"/>
        </w:rPr>
        <w:t>civil tension</w:t>
      </w:r>
      <w:r w:rsidRPr="00203E3E">
        <w:rPr>
          <w:rStyle w:val="StyleUnderline"/>
        </w:rPr>
        <w:t xml:space="preserve">, </w:t>
      </w:r>
      <w:r w:rsidRPr="00203E3E">
        <w:rPr>
          <w:rStyle w:val="Emphasis"/>
        </w:rPr>
        <w:t>and unrest</w:t>
      </w:r>
      <w:r w:rsidRPr="00203E3E">
        <w:rPr>
          <w:sz w:val="16"/>
        </w:rPr>
        <w:t xml:space="preserve">. </w:t>
      </w:r>
      <w:r w:rsidRPr="00203E3E">
        <w:rPr>
          <w:rStyle w:val="StyleUnderline"/>
        </w:rPr>
        <w:t>American indirect involvement, meanwhile, tends to empower corrupt, oppressive, and undemocratic forces</w:t>
      </w:r>
      <w:r w:rsidRPr="00203E3E">
        <w:rPr>
          <w:sz w:val="16"/>
        </w:rPr>
        <w:t xml:space="preserve"> — such as in Pakistan, Egypt, Palestine, Saudi Arabia, and Bahrain. In terms of achieving positive outcomes, </w:t>
      </w:r>
      <w:r w:rsidRPr="00203E3E">
        <w:rPr>
          <w:rStyle w:val="StyleUnderline"/>
        </w:rPr>
        <w:t xml:space="preserve">America simply has absolutely </w:t>
      </w:r>
      <w:r w:rsidRPr="00203E3E">
        <w:rPr>
          <w:rStyle w:val="Emphasis"/>
        </w:rPr>
        <w:t>no credibility in the Middle East</w:t>
      </w:r>
      <w:r w:rsidRPr="00203E3E">
        <w:rPr>
          <w:rStyle w:val="StyleUnderline"/>
        </w:rPr>
        <w:t>.</w:t>
      </w:r>
    </w:p>
    <w:p w14:paraId="50FADD10" w14:textId="77777777" w:rsidR="000B086C" w:rsidRPr="00DA16DB" w:rsidRDefault="000B086C" w:rsidP="000B086C">
      <w:pPr>
        <w:pStyle w:val="Heading4"/>
      </w:pPr>
      <w:r>
        <w:t>US presence in the Middle East is diminishing currently due to Trump</w:t>
      </w:r>
    </w:p>
    <w:p w14:paraId="42FF83DB" w14:textId="41F8D195" w:rsidR="000B086C" w:rsidRPr="00DA16DB" w:rsidRDefault="000B086C" w:rsidP="000B086C">
      <w:r w:rsidRPr="00DA16DB">
        <w:rPr>
          <w:rStyle w:val="Style13ptBold"/>
        </w:rPr>
        <w:t xml:space="preserve">Wright </w:t>
      </w:r>
      <w:r>
        <w:rPr>
          <w:rStyle w:val="Style13ptBold"/>
        </w:rPr>
        <w:t xml:space="preserve">18 </w:t>
      </w:r>
      <w:r>
        <w:t xml:space="preserve">(Robin - </w:t>
      </w:r>
      <w:r w:rsidRPr="00DA16DB">
        <w:t xml:space="preserve">"The Shrinking U.S. Footprint in the Middle East," New Yorker, </w:t>
      </w:r>
      <w:r>
        <w:t xml:space="preserve">12/21/18, </w:t>
      </w:r>
      <w:hyperlink r:id="rId80" w:history="1">
        <w:r w:rsidRPr="0046465F">
          <w:rPr>
            <w:rStyle w:val="Hyperlink"/>
          </w:rPr>
          <w:t>https://www.newyorker.com/news/our-columnists/the-shrinking-us-footprint-in-the-middle-east</w:t>
        </w:r>
      </w:hyperlink>
      <w:r>
        <w:t xml:space="preserve">, </w:t>
      </w:r>
      <w:proofErr w:type="spellStart"/>
      <w:r>
        <w:t>wb</w:t>
      </w:r>
      <w:proofErr w:type="spellEnd"/>
      <w:r>
        <w:t>)</w:t>
      </w:r>
    </w:p>
    <w:p w14:paraId="73D05348" w14:textId="40F8C037" w:rsidR="000B086C" w:rsidRPr="000B086C" w:rsidRDefault="000B086C" w:rsidP="000B086C">
      <w:pPr>
        <w:rPr>
          <w:sz w:val="16"/>
        </w:rPr>
      </w:pPr>
      <w:r w:rsidRPr="00DA16DB">
        <w:rPr>
          <w:sz w:val="16"/>
        </w:rPr>
        <w:t>Last week</w:t>
      </w:r>
      <w:r w:rsidRPr="00B70A6F">
        <w:rPr>
          <w:rStyle w:val="StyleUnderline"/>
        </w:rPr>
        <w:t xml:space="preserve">, President Trump called the Turkish President, Recep Tayyip </w:t>
      </w:r>
      <w:proofErr w:type="spellStart"/>
      <w:r w:rsidRPr="00B70A6F">
        <w:rPr>
          <w:rStyle w:val="StyleUnderline"/>
        </w:rPr>
        <w:t>Erdoğan</w:t>
      </w:r>
      <w:proofErr w:type="spellEnd"/>
      <w:r w:rsidRPr="00B70A6F">
        <w:rPr>
          <w:rStyle w:val="StyleUnderline"/>
        </w:rPr>
        <w:t>. It was little noticed at the time</w:t>
      </w:r>
      <w:r w:rsidRPr="00DA16DB">
        <w:rPr>
          <w:sz w:val="16"/>
        </w:rPr>
        <w:t xml:space="preserve">. The readout from the White House press secretary, Sarah Huckabee Sanders, on December 14th, was typical blah-blah diplomat-speak: the two Presidents had discussed “bilateral issues,” including “security concerns” in Syria and “the fight against terrorism.” News was so sparse that the on-duty pool reporter, Hunter Walker, of Yahoo, supplemented his e-mail to White House colleagues with a note that, “There is a lot of dessert left over in the White House basement.” </w:t>
      </w:r>
      <w:r w:rsidRPr="00B70A6F">
        <w:rPr>
          <w:rStyle w:val="Emphasis"/>
        </w:rPr>
        <w:t>The White House provided nary a hint that a monumental change in U.S. foreign policy was afoot—partly because so few knew.</w:t>
      </w:r>
      <w:r>
        <w:rPr>
          <w:rStyle w:val="Emphasis"/>
        </w:rPr>
        <w:t xml:space="preserve"> </w:t>
      </w:r>
      <w:r w:rsidRPr="00B70A6F">
        <w:rPr>
          <w:rStyle w:val="StyleUnderline"/>
        </w:rPr>
        <w:t>Five days later, after Trump tweeted his abrupt decision to withdraw U.S. troops from Syria, top officials in his own Administration—and dozens of countries in the U.S.-led coalition against</w:t>
      </w:r>
      <w:r>
        <w:rPr>
          <w:rStyle w:val="StyleUnderline"/>
        </w:rPr>
        <w:t xml:space="preserve"> </w:t>
      </w:r>
      <w:r w:rsidRPr="00B70A6F">
        <w:rPr>
          <w:rStyle w:val="StyleUnderline"/>
        </w:rPr>
        <w:t>ISIS—scrambled to piece together what had happened. There had been no interagency review, an often-prolonged process that methodically develops options from which the President pick</w:t>
      </w:r>
      <w:r w:rsidRPr="00DA16DB">
        <w:rPr>
          <w:sz w:val="16"/>
        </w:rPr>
        <w:t xml:space="preserve">s. There had been no major deliberations with allies. </w:t>
      </w:r>
      <w:r w:rsidRPr="00B70A6F">
        <w:rPr>
          <w:rStyle w:val="StyleUnderline"/>
        </w:rPr>
        <w:t xml:space="preserve">Trump had long vowed to bring American forces home, </w:t>
      </w:r>
      <w:proofErr w:type="gramStart"/>
      <w:r w:rsidRPr="00B70A6F">
        <w:rPr>
          <w:rStyle w:val="StyleUnderline"/>
        </w:rPr>
        <w:t>but,</w:t>
      </w:r>
      <w:proofErr w:type="gramEnd"/>
      <w:r w:rsidRPr="00B70A6F">
        <w:rPr>
          <w:rStyle w:val="StyleUnderline"/>
        </w:rPr>
        <w:t xml:space="preserve"> just days earlier, the Pentagon and the State Department had publicly pronounced that the mission in Syria was far from accomplished</w:t>
      </w:r>
      <w:r w:rsidRPr="00DA16DB">
        <w:rPr>
          <w:sz w:val="16"/>
        </w:rPr>
        <w:t xml:space="preserve">. The call with </w:t>
      </w:r>
      <w:proofErr w:type="spellStart"/>
      <w:r w:rsidRPr="00DA16DB">
        <w:rPr>
          <w:sz w:val="16"/>
        </w:rPr>
        <w:t>Erdoğan</w:t>
      </w:r>
      <w:proofErr w:type="spellEnd"/>
      <w:r w:rsidRPr="00DA16DB">
        <w:rPr>
          <w:sz w:val="16"/>
        </w:rPr>
        <w:t xml:space="preserve">, which lasted about a half hour, turned out to be the pivot, according to a well-placed U.S. official. </w:t>
      </w:r>
      <w:r w:rsidRPr="00954797">
        <w:rPr>
          <w:rStyle w:val="StyleUnderline"/>
        </w:rPr>
        <w:t>The conversation, through interpreters, was organized so that Trump could reinforce a warning that Turkey should not move militarily into the northeast quadrant of Syria, where U.S.-backed forces were still clearing out thousands of</w:t>
      </w:r>
      <w:r>
        <w:rPr>
          <w:rStyle w:val="StyleUnderline"/>
        </w:rPr>
        <w:t xml:space="preserve"> </w:t>
      </w:r>
      <w:proofErr w:type="spellStart"/>
      <w:r w:rsidRPr="00954797">
        <w:rPr>
          <w:rStyle w:val="StyleUnderline"/>
        </w:rPr>
        <w:t>isis</w:t>
      </w:r>
      <w:proofErr w:type="spellEnd"/>
      <w:r>
        <w:rPr>
          <w:rStyle w:val="StyleUnderline"/>
        </w:rPr>
        <w:t xml:space="preserve"> </w:t>
      </w:r>
      <w:r w:rsidRPr="00954797">
        <w:rPr>
          <w:rStyle w:val="StyleUnderline"/>
        </w:rPr>
        <w:t>fighters.</w:t>
      </w:r>
      <w:r w:rsidRPr="00DA16DB">
        <w:rPr>
          <w:sz w:val="16"/>
        </w:rPr>
        <w:t xml:space="preserve"> </w:t>
      </w:r>
      <w:proofErr w:type="spellStart"/>
      <w:r w:rsidRPr="00DA16DB">
        <w:rPr>
          <w:sz w:val="16"/>
        </w:rPr>
        <w:t>Erdoğan</w:t>
      </w:r>
      <w:proofErr w:type="spellEnd"/>
      <w:r w:rsidRPr="00DA16DB">
        <w:rPr>
          <w:sz w:val="16"/>
        </w:rPr>
        <w:t xml:space="preserve"> has been threatening strikes on a Kurdish militia that is the backbone of the Syrian Democratic Forces, which is </w:t>
      </w:r>
      <w:hyperlink r:id="rId81" w:tgtFrame="_blank" w:history="1">
        <w:r w:rsidRPr="00DA16DB">
          <w:rPr>
            <w:rStyle w:val="Hyperlink"/>
            <w:sz w:val="16"/>
          </w:rPr>
          <w:t>armed</w:t>
        </w:r>
      </w:hyperlink>
      <w:r w:rsidRPr="00DA16DB">
        <w:rPr>
          <w:sz w:val="16"/>
        </w:rPr>
        <w:t xml:space="preserve">, aided, and advised by U.S. troops. Two days earlier, the Pentagon had </w:t>
      </w:r>
      <w:hyperlink r:id="rId82" w:tgtFrame="_blank" w:history="1">
        <w:r w:rsidRPr="00DA16DB">
          <w:rPr>
            <w:rStyle w:val="Hyperlink"/>
            <w:sz w:val="16"/>
          </w:rPr>
          <w:t>declared</w:t>
        </w:r>
      </w:hyperlink>
      <w:r w:rsidRPr="00DA16DB">
        <w:rPr>
          <w:sz w:val="16"/>
        </w:rPr>
        <w:t xml:space="preserve"> that any military action near U.S. personnel, whatever the intent, was “unacceptable.” </w:t>
      </w:r>
      <w:proofErr w:type="spellStart"/>
      <w:r w:rsidRPr="00954797">
        <w:rPr>
          <w:rStyle w:val="Emphasis"/>
        </w:rPr>
        <w:t>Erdoğan</w:t>
      </w:r>
      <w:proofErr w:type="spellEnd"/>
      <w:r w:rsidRPr="00954797">
        <w:rPr>
          <w:rStyle w:val="Emphasis"/>
        </w:rPr>
        <w:t xml:space="preserve"> turned the tables on Trump. He asked why Washington still </w:t>
      </w:r>
      <w:proofErr w:type="gramStart"/>
      <w:r w:rsidRPr="00954797">
        <w:rPr>
          <w:rStyle w:val="Emphasis"/>
        </w:rPr>
        <w:t>had two thousand troops in Syria</w:t>
      </w:r>
      <w:proofErr w:type="gramEnd"/>
      <w:r w:rsidRPr="00954797">
        <w:rPr>
          <w:rStyle w:val="Emphasis"/>
        </w:rPr>
        <w:t xml:space="preserve"> when the Islamic State’s caliphate had collapsed. It’s our neighborhood, he told Trump. Turkey could eradicate the remnants of</w:t>
      </w:r>
      <w:r>
        <w:rPr>
          <w:rStyle w:val="Emphasis"/>
        </w:rPr>
        <w:t xml:space="preserve"> </w:t>
      </w:r>
      <w:proofErr w:type="spellStart"/>
      <w:r w:rsidRPr="00954797">
        <w:rPr>
          <w:rStyle w:val="Emphasis"/>
        </w:rPr>
        <w:t>isisand</w:t>
      </w:r>
      <w:proofErr w:type="spellEnd"/>
      <w:r w:rsidRPr="00954797">
        <w:rPr>
          <w:rStyle w:val="Emphasis"/>
        </w:rPr>
        <w:t xml:space="preserve"> help stabilize Syria. There’s no longer reason for the U.S. to be there, he said, but pledged to </w:t>
      </w:r>
      <w:proofErr w:type="spellStart"/>
      <w:r w:rsidRPr="00954797">
        <w:rPr>
          <w:rStyle w:val="Emphasis"/>
        </w:rPr>
        <w:t>coördinate</w:t>
      </w:r>
      <w:proofErr w:type="spellEnd"/>
      <w:r w:rsidRPr="00954797">
        <w:rPr>
          <w:rStyle w:val="Emphasis"/>
        </w:rPr>
        <w:t xml:space="preserve"> with the United States.</w:t>
      </w:r>
      <w:r w:rsidRPr="00DA16DB">
        <w:rPr>
          <w:sz w:val="16"/>
        </w:rPr>
        <w:t xml:space="preserve"> </w:t>
      </w:r>
      <w:proofErr w:type="spellStart"/>
      <w:r w:rsidRPr="00DA16DB">
        <w:rPr>
          <w:sz w:val="16"/>
        </w:rPr>
        <w:t>Erdoğan</w:t>
      </w:r>
      <w:proofErr w:type="spellEnd"/>
      <w:r w:rsidRPr="00DA16DB">
        <w:rPr>
          <w:sz w:val="16"/>
        </w:rPr>
        <w:t xml:space="preserve"> laid it out in a way that made sense to the President, the source told me. The White House tried to downplay the call. “The President merely informed his Turkish counterpart about his decision,” a senior Administration official told reporters on Wednesday. “It was not something he discussed with President </w:t>
      </w:r>
      <w:proofErr w:type="spellStart"/>
      <w:r w:rsidRPr="00DA16DB">
        <w:rPr>
          <w:sz w:val="16"/>
        </w:rPr>
        <w:t>Erdoğan</w:t>
      </w:r>
      <w:proofErr w:type="spellEnd"/>
      <w:r w:rsidRPr="00DA16DB">
        <w:rPr>
          <w:sz w:val="16"/>
        </w:rPr>
        <w:t xml:space="preserve">.” But, on Friday, </w:t>
      </w:r>
      <w:proofErr w:type="spellStart"/>
      <w:r w:rsidRPr="00954797">
        <w:rPr>
          <w:rStyle w:val="StyleUnderline"/>
        </w:rPr>
        <w:t>Erdoğan</w:t>
      </w:r>
      <w:proofErr w:type="spellEnd"/>
      <w:r w:rsidRPr="00954797">
        <w:rPr>
          <w:rStyle w:val="StyleUnderline"/>
        </w:rPr>
        <w:t xml:space="preserve"> said publicly that Trump had decided to withdraw after Turkey promised to finish the job in Syria</w:t>
      </w:r>
      <w:r w:rsidRPr="00DA16DB">
        <w:rPr>
          <w:sz w:val="16"/>
        </w:rPr>
        <w:t xml:space="preserve">. “We will be working on our operational plans to eliminate ISIS elements, which are said to remain intact in Syria, in line with our conversation with President Trump,” the Turkish leader said, in a speech in Istanbul. If the </w:t>
      </w:r>
      <w:proofErr w:type="spellStart"/>
      <w:r w:rsidRPr="00DA16DB">
        <w:rPr>
          <w:sz w:val="16"/>
        </w:rPr>
        <w:t>Erdoğan</w:t>
      </w:r>
      <w:proofErr w:type="spellEnd"/>
      <w:r w:rsidRPr="00DA16DB">
        <w:rPr>
          <w:sz w:val="16"/>
        </w:rPr>
        <w:t xml:space="preserve"> call had not happened on Friday, the U.S. official told me, the announcement to withdraw would not have been made on Wednesday. Perhaps coincidentally, or perhaps not, on Tuesday</w:t>
      </w:r>
      <w:r w:rsidRPr="00954797">
        <w:rPr>
          <w:rStyle w:val="StyleUnderline"/>
        </w:rPr>
        <w:t>, the State Department</w:t>
      </w:r>
      <w:r>
        <w:rPr>
          <w:rStyle w:val="StyleUnderline"/>
        </w:rPr>
        <w:t xml:space="preserve"> </w:t>
      </w:r>
      <w:hyperlink r:id="rId83" w:tgtFrame="_blank" w:history="1">
        <w:r w:rsidRPr="00954797">
          <w:rPr>
            <w:rStyle w:val="StyleUnderline"/>
          </w:rPr>
          <w:t>approved</w:t>
        </w:r>
      </w:hyperlink>
      <w:r>
        <w:rPr>
          <w:rStyle w:val="StyleUnderline"/>
        </w:rPr>
        <w:t xml:space="preserve"> </w:t>
      </w:r>
      <w:r w:rsidRPr="00954797">
        <w:rPr>
          <w:rStyle w:val="StyleUnderline"/>
        </w:rPr>
        <w:t xml:space="preserve">the sale of Patriot missile systems—worth three and a half billion dollars—to Turkey. Frustrated at the slow progress on its long-standing request for Patriots, </w:t>
      </w:r>
      <w:proofErr w:type="spellStart"/>
      <w:r w:rsidRPr="00954797">
        <w:rPr>
          <w:rStyle w:val="StyleUnderline"/>
        </w:rPr>
        <w:t>Erdoğan’s</w:t>
      </w:r>
      <w:proofErr w:type="spellEnd"/>
      <w:r w:rsidRPr="00954797">
        <w:rPr>
          <w:rStyle w:val="StyleUnderline"/>
        </w:rPr>
        <w:t xml:space="preserve"> government had turned to Russia to buy its S-400 missiles</w:t>
      </w:r>
      <w:r w:rsidRPr="00DA16DB">
        <w:rPr>
          <w:sz w:val="16"/>
        </w:rPr>
        <w:t xml:space="preserve">. The United States and Turkey’s other partners in NATO had opposed the Russia arms deal. Now the U.S. transaction is back on track. The </w:t>
      </w:r>
      <w:proofErr w:type="spellStart"/>
      <w:r w:rsidRPr="00DA16DB">
        <w:rPr>
          <w:sz w:val="16"/>
        </w:rPr>
        <w:t>Erdoğan</w:t>
      </w:r>
      <w:proofErr w:type="spellEnd"/>
      <w:r w:rsidRPr="00DA16DB">
        <w:rPr>
          <w:sz w:val="16"/>
        </w:rPr>
        <w:t xml:space="preserve"> call may not have gone as the President originally intended, but it precipitated an action that he has long wanted to </w:t>
      </w:r>
      <w:proofErr w:type="gramStart"/>
      <w:r w:rsidRPr="00DA16DB">
        <w:rPr>
          <w:sz w:val="16"/>
        </w:rPr>
        <w:t>take:</w:t>
      </w:r>
      <w:proofErr w:type="gramEnd"/>
      <w:r w:rsidRPr="00DA16DB">
        <w:rPr>
          <w:sz w:val="16"/>
        </w:rPr>
        <w:t xml:space="preserve"> to get out of foreign military hot spots</w:t>
      </w:r>
      <w:r w:rsidRPr="00954797">
        <w:rPr>
          <w:rStyle w:val="StyleUnderline"/>
        </w:rPr>
        <w:t>. As he marks two years in office, Trump is doing what he promised in the campaign</w:t>
      </w:r>
      <w:r w:rsidRPr="00DA16DB">
        <w:rPr>
          <w:sz w:val="16"/>
        </w:rPr>
        <w:t xml:space="preserve">. On Thursday, </w:t>
      </w:r>
      <w:r w:rsidRPr="00954797">
        <w:rPr>
          <w:rStyle w:val="StyleUnderline"/>
        </w:rPr>
        <w:t>Trump ordered half of the U.S. troops in Afghanistan to start pulling out—the second order to withdraw from a long-standing commitment in two days—which also stunned top U.S. officials</w:t>
      </w:r>
      <w:r w:rsidRPr="00DA16DB">
        <w:rPr>
          <w:sz w:val="16"/>
        </w:rPr>
        <w:t>. At seventeen years, Afghanistan is America’s longest war. As with Syria</w:t>
      </w:r>
      <w:r w:rsidRPr="00954797">
        <w:rPr>
          <w:rStyle w:val="StyleUnderline"/>
        </w:rPr>
        <w:t>, the decision was made before the full defeat of a jihadi-extremist enemy</w:t>
      </w:r>
      <w:r w:rsidRPr="00DA16DB">
        <w:rPr>
          <w:sz w:val="16"/>
        </w:rPr>
        <w:t xml:space="preserve">. It also undermined U.S. leverage in negotiating a political deal between the Afghan government and the Taliban to </w:t>
      </w:r>
      <w:proofErr w:type="gramStart"/>
      <w:r w:rsidRPr="00DA16DB">
        <w:rPr>
          <w:sz w:val="16"/>
        </w:rPr>
        <w:t>insure</w:t>
      </w:r>
      <w:proofErr w:type="gramEnd"/>
      <w:r w:rsidRPr="00DA16DB">
        <w:rPr>
          <w:sz w:val="16"/>
        </w:rPr>
        <w:t xml:space="preserve"> that the thousands of American lives and hundreds of billions of dollars expended after 9/11 were not wasted. </w:t>
      </w:r>
      <w:r w:rsidRPr="00954797">
        <w:rPr>
          <w:rStyle w:val="StyleUnderline"/>
        </w:rPr>
        <w:t>In both Syria and Afghanistan, Trump undercut both his own special envoys—</w:t>
      </w:r>
      <w:hyperlink r:id="rId84" w:tgtFrame="_blank" w:history="1">
        <w:r w:rsidRPr="00954797">
          <w:rPr>
            <w:rStyle w:val="StyleUnderline"/>
          </w:rPr>
          <w:t>Jim Jeffrey</w:t>
        </w:r>
      </w:hyperlink>
      <w:r>
        <w:rPr>
          <w:rStyle w:val="StyleUnderline"/>
        </w:rPr>
        <w:t xml:space="preserve"> </w:t>
      </w:r>
      <w:r w:rsidRPr="00954797">
        <w:rPr>
          <w:rStyle w:val="StyleUnderline"/>
        </w:rPr>
        <w:t>for Syria (who was only appointed in August) and</w:t>
      </w:r>
      <w:r>
        <w:rPr>
          <w:rStyle w:val="StyleUnderline"/>
        </w:rPr>
        <w:t xml:space="preserve"> </w:t>
      </w:r>
      <w:hyperlink r:id="rId85" w:tgtFrame="_blank" w:history="1">
        <w:proofErr w:type="spellStart"/>
        <w:r w:rsidRPr="00954797">
          <w:rPr>
            <w:rStyle w:val="StyleUnderline"/>
          </w:rPr>
          <w:t>Zalmay</w:t>
        </w:r>
        <w:proofErr w:type="spellEnd"/>
        <w:r w:rsidRPr="00954797">
          <w:rPr>
            <w:rStyle w:val="StyleUnderline"/>
          </w:rPr>
          <w:t xml:space="preserve"> Khalilzad</w:t>
        </w:r>
      </w:hyperlink>
      <w:r>
        <w:rPr>
          <w:rStyle w:val="StyleUnderline"/>
        </w:rPr>
        <w:t xml:space="preserve"> </w:t>
      </w:r>
      <w:r w:rsidRPr="00954797">
        <w:rPr>
          <w:rStyle w:val="StyleUnderline"/>
        </w:rPr>
        <w:t>in Afghanistan (who was named in September)—just as they were building diplomatic momentum.</w:t>
      </w:r>
      <w:r>
        <w:rPr>
          <w:rStyle w:val="StyleUnderline"/>
        </w:rPr>
        <w:t xml:space="preserve"> </w:t>
      </w:r>
      <w:r w:rsidRPr="00DA16DB">
        <w:rPr>
          <w:sz w:val="16"/>
        </w:rPr>
        <w:t>Trump’s twin withdrawals have sweeping implications—beginning with the equally abrupt announcement that Defense Secretary James Mattis, the most respected member of the President’s Cabinet, was resigning in protest. “</w:t>
      </w:r>
      <w:r w:rsidRPr="00954797">
        <w:rPr>
          <w:rStyle w:val="Emphasis"/>
        </w:rPr>
        <w:t>They emphasize that this Administration is hardly one that a country can make a deal with, that it has no unity of purpose, and that you don’t know who you’re talking to,</w:t>
      </w:r>
      <w:r w:rsidRPr="00DA16DB">
        <w:rPr>
          <w:sz w:val="16"/>
        </w:rPr>
        <w:t>” Paul Salem, the president of the Middle East Institute, told me. Across the Middle East and neighboring South Asia</w:t>
      </w:r>
      <w:r w:rsidRPr="00954797">
        <w:rPr>
          <w:rStyle w:val="StyleUnderline"/>
        </w:rPr>
        <w:t>, governments are now worried about a resurgence of Sunni extremists in</w:t>
      </w:r>
      <w:r>
        <w:rPr>
          <w:rStyle w:val="StyleUnderline"/>
        </w:rPr>
        <w:t xml:space="preserve"> </w:t>
      </w:r>
      <w:r w:rsidRPr="00954797">
        <w:rPr>
          <w:rStyle w:val="StyleUnderline"/>
        </w:rPr>
        <w:t>ISIS, Al Qaeda, and the Taliban</w:t>
      </w:r>
      <w:r w:rsidRPr="00DA16DB">
        <w:rPr>
          <w:sz w:val="16"/>
        </w:rPr>
        <w:t xml:space="preserve">. Hezbollah, a militant Shiite movement, has effectively now become a regional power by helping President Bashar al-Assad win in Syria. </w:t>
      </w:r>
      <w:r w:rsidRPr="00954797">
        <w:rPr>
          <w:rStyle w:val="StyleUnderline"/>
        </w:rPr>
        <w:t>Even a minimal U.S. military presence offered psychological and political leverage in the great and small power rivalries that riddle the Middle East.</w:t>
      </w:r>
      <w:r>
        <w:rPr>
          <w:rStyle w:val="StyleUnderline"/>
        </w:rPr>
        <w:t xml:space="preserve"> </w:t>
      </w:r>
      <w:r w:rsidRPr="00954797">
        <w:rPr>
          <w:rStyle w:val="Emphasis"/>
        </w:rPr>
        <w:t>Trump’s broader agenda in the</w:t>
      </w:r>
      <w:r>
        <w:rPr>
          <w:rStyle w:val="Emphasis"/>
        </w:rPr>
        <w:t xml:space="preserve"> </w:t>
      </w:r>
      <w:r w:rsidRPr="00954797">
        <w:rPr>
          <w:rStyle w:val="Emphasis"/>
        </w:rPr>
        <w:t>region is undermined</w:t>
      </w:r>
      <w:r w:rsidRPr="00DA16DB">
        <w:rPr>
          <w:sz w:val="16"/>
        </w:rPr>
        <w:t>, former senior diplomats said. “</w:t>
      </w:r>
      <w:r w:rsidRPr="00954797">
        <w:rPr>
          <w:rStyle w:val="Emphasis"/>
        </w:rPr>
        <w:t>Trump’s decision to withdraw from Syria has dealt a strategic blow to Israel’s national security</w:t>
      </w:r>
      <w:r w:rsidRPr="00DA16DB">
        <w:rPr>
          <w:sz w:val="16"/>
        </w:rPr>
        <w:t xml:space="preserve">,” Martin </w:t>
      </w:r>
      <w:proofErr w:type="spellStart"/>
      <w:r w:rsidRPr="00DA16DB">
        <w:rPr>
          <w:sz w:val="16"/>
        </w:rPr>
        <w:t>Indyk</w:t>
      </w:r>
      <w:proofErr w:type="spellEnd"/>
      <w:r w:rsidRPr="00DA16DB">
        <w:rPr>
          <w:sz w:val="16"/>
        </w:rPr>
        <w:t xml:space="preserve">, a former U.S. Ambassador to Israel, </w:t>
      </w:r>
      <w:hyperlink r:id="rId86" w:tgtFrame="_blank" w:history="1">
        <w:r w:rsidRPr="00DA16DB">
          <w:rPr>
            <w:rStyle w:val="Hyperlink"/>
            <w:sz w:val="16"/>
          </w:rPr>
          <w:t>tweeted</w:t>
        </w:r>
      </w:hyperlink>
      <w:r w:rsidRPr="00DA16DB">
        <w:rPr>
          <w:sz w:val="16"/>
        </w:rPr>
        <w:t xml:space="preserve">. “Wait, </w:t>
      </w:r>
      <w:proofErr w:type="gramStart"/>
      <w:r w:rsidRPr="00DA16DB">
        <w:rPr>
          <w:sz w:val="16"/>
        </w:rPr>
        <w:t>Wasn’t</w:t>
      </w:r>
      <w:proofErr w:type="gramEnd"/>
      <w:r w:rsidRPr="00DA16DB">
        <w:rPr>
          <w:sz w:val="16"/>
        </w:rPr>
        <w:t xml:space="preserve"> he supposed to be the most pro-Israel president in history?” In a storm of tweets, </w:t>
      </w:r>
      <w:r w:rsidRPr="00DA16DB">
        <w:rPr>
          <w:rStyle w:val="StyleUnderline"/>
        </w:rPr>
        <w:t>Trump defended his decisions. “Does the USA want to be the Policeman of the Middle East, getting</w:t>
      </w:r>
      <w:r>
        <w:rPr>
          <w:rStyle w:val="StyleUnderline"/>
        </w:rPr>
        <w:t xml:space="preserve"> </w:t>
      </w:r>
      <w:r w:rsidRPr="00DA16DB">
        <w:rPr>
          <w:rStyle w:val="StyleUnderline"/>
        </w:rPr>
        <w:t>nothing</w:t>
      </w:r>
      <w:r>
        <w:rPr>
          <w:rStyle w:val="StyleUnderline"/>
        </w:rPr>
        <w:t xml:space="preserve"> </w:t>
      </w:r>
      <w:r w:rsidRPr="00DA16DB">
        <w:rPr>
          <w:rStyle w:val="StyleUnderline"/>
        </w:rPr>
        <w:t>but spending precious lives and trillions of dollars protecting others who, in almost all cases, do not appreciate what we are doing?</w:t>
      </w:r>
      <w:r w:rsidRPr="00DA16DB">
        <w:rPr>
          <w:sz w:val="16"/>
        </w:rPr>
        <w:t xml:space="preserve">” he </w:t>
      </w:r>
      <w:hyperlink r:id="rId87" w:tgtFrame="_blank" w:history="1">
        <w:r w:rsidRPr="00DA16DB">
          <w:rPr>
            <w:rStyle w:val="Hyperlink"/>
            <w:sz w:val="16"/>
          </w:rPr>
          <w:t>wrote</w:t>
        </w:r>
      </w:hyperlink>
      <w:r w:rsidRPr="00DA16DB">
        <w:rPr>
          <w:sz w:val="16"/>
        </w:rPr>
        <w:t>, on Thursday. “Do we want to be there forever? Time for others to finally fight</w:t>
      </w:r>
      <w:proofErr w:type="gramStart"/>
      <w:r w:rsidRPr="00DA16DB">
        <w:rPr>
          <w:sz w:val="16"/>
        </w:rPr>
        <w:t>….Russia</w:t>
      </w:r>
      <w:proofErr w:type="gramEnd"/>
      <w:r w:rsidRPr="00DA16DB">
        <w:rPr>
          <w:sz w:val="16"/>
        </w:rPr>
        <w:t xml:space="preserve">, Iran, Syria &amp; many others are not happy about the U.S. leaving, despite what the Fake News says, because now they will have to fight </w:t>
      </w:r>
      <w:proofErr w:type="spellStart"/>
      <w:r w:rsidRPr="00DA16DB">
        <w:rPr>
          <w:sz w:val="16"/>
        </w:rPr>
        <w:t>isis</w:t>
      </w:r>
      <w:proofErr w:type="spellEnd"/>
      <w:r w:rsidRPr="00DA16DB">
        <w:rPr>
          <w:sz w:val="16"/>
        </w:rPr>
        <w:t xml:space="preserve"> and others, who they hate, without us.” The timing of the two withdrawals may have been unexpected, but </w:t>
      </w:r>
      <w:r w:rsidRPr="00DA16DB">
        <w:rPr>
          <w:rStyle w:val="Emphasis"/>
        </w:rPr>
        <w:t>the decisions reflect the diminishing—critics claim unravelling—U.S. commitment in the Middle East and neighboring South Asia</w:t>
      </w:r>
      <w:r w:rsidRPr="00DA16DB">
        <w:rPr>
          <w:sz w:val="16"/>
        </w:rPr>
        <w:t xml:space="preserve">. “The region is still important, but not as critically important to us as it was ten or fifteen or twenty years ago,” Jeffrey </w:t>
      </w:r>
      <w:proofErr w:type="spellStart"/>
      <w:r w:rsidRPr="00DA16DB">
        <w:rPr>
          <w:sz w:val="16"/>
        </w:rPr>
        <w:t>Feltman</w:t>
      </w:r>
      <w:proofErr w:type="spellEnd"/>
      <w:r w:rsidRPr="00DA16DB">
        <w:rPr>
          <w:sz w:val="16"/>
        </w:rPr>
        <w:t xml:space="preserve">, a former U.S. Ambassador and Under-Secretary-General of the United Nations, told me. “Arab-Israeli issues used to be at the top of our agenda but aren’t anymore. The Egyptian relationship with Israel would continue whether the U.S. is there or not. We still have military stuff all over the place—Special Forces in Iraq and Yemen, a long military relationship with Jordan. We want preferential access to the Suez Canal. But it’s not a major footprint anymore.” Trump has his own reasons for downsizing. </w:t>
      </w:r>
      <w:r w:rsidRPr="00DA16DB">
        <w:rPr>
          <w:rStyle w:val="StyleUnderline"/>
        </w:rPr>
        <w:t xml:space="preserve">But the balance of power—in a region where the United States had the strongest influence for a half century—has </w:t>
      </w:r>
      <w:proofErr w:type="gramStart"/>
      <w:r w:rsidRPr="00DA16DB">
        <w:rPr>
          <w:rStyle w:val="StyleUnderline"/>
        </w:rPr>
        <w:t>actually been</w:t>
      </w:r>
      <w:proofErr w:type="gramEnd"/>
      <w:r w:rsidRPr="00DA16DB">
        <w:rPr>
          <w:rStyle w:val="StyleUnderline"/>
        </w:rPr>
        <w:t xml:space="preserve"> recalibrating since the end of the Bush Administration, a decade ago</w:t>
      </w:r>
      <w:r w:rsidRPr="00DA16DB">
        <w:rPr>
          <w:sz w:val="16"/>
        </w:rPr>
        <w:t xml:space="preserve">. In 2008, five years into the Iraq War, President George W. Bush signed an </w:t>
      </w:r>
      <w:hyperlink r:id="rId88" w:tgtFrame="_blank" w:history="1">
        <w:r w:rsidRPr="00DA16DB">
          <w:rPr>
            <w:rStyle w:val="Hyperlink"/>
            <w:sz w:val="16"/>
          </w:rPr>
          <w:t>agreement</w:t>
        </w:r>
      </w:hyperlink>
      <w:r w:rsidRPr="00DA16DB">
        <w:rPr>
          <w:sz w:val="16"/>
        </w:rPr>
        <w:t xml:space="preserve"> to pull out U.S. forces. President Obama only went back into Iraq in 2014, after the rise of ISIS. During the campaign, Trump said that he would never have gone into Iraq (although, in 2002, he made comments on Howard Stern’s radio show in support of the war) and that he kept U.S. troops in Syria because they were already there. The outside world, especially America’s allies, have seen it coming, gradually but clearly. The troubled history of the U.S. presence in the Middle East and South Asia is the wider subtext: misunderstanding Iran and missing the scope of hatred for the shah in the seventies; misreading the rise of political Islam and policies that mobilized the first modern suicide bombers against American targets in the eighties; abandoning Afghanistan after the Soviet withdrawal, which allowed the Taliban to seize power in the nineties; the invasion of Iraq in the early twenty-first century, followed by a withdrawal that facilitated </w:t>
      </w:r>
      <w:proofErr w:type="spellStart"/>
      <w:r w:rsidRPr="00DA16DB">
        <w:rPr>
          <w:sz w:val="16"/>
        </w:rPr>
        <w:t>isis</w:t>
      </w:r>
      <w:proofErr w:type="spellEnd"/>
      <w:r w:rsidRPr="00DA16DB">
        <w:rPr>
          <w:sz w:val="16"/>
        </w:rPr>
        <w:t xml:space="preserve"> sweeping across Iraq and Syria in 2014. “I had earlier thought we needed to stay in Syria,” Ryan Crocker, the former U.S. Ambassador in both Syria and Afghanistan, told me. “But, over the last six months, I’ve come to the conclusion that we’re not good enough and not smart enough to play the post-conflict game with our troops on the ground.” He pointed to the eighteen hundred U.S. Marines in Beirut—about the same size as the force today in Syria—dispatched as a </w:t>
      </w:r>
      <w:hyperlink r:id="rId89" w:tgtFrame="_blank" w:history="1">
        <w:r w:rsidRPr="00DA16DB">
          <w:rPr>
            <w:rStyle w:val="Hyperlink"/>
            <w:sz w:val="16"/>
          </w:rPr>
          <w:t>peacekeeping force</w:t>
        </w:r>
      </w:hyperlink>
      <w:r w:rsidRPr="00DA16DB">
        <w:rPr>
          <w:sz w:val="16"/>
        </w:rPr>
        <w:t xml:space="preserve"> after the Israeli invasion, in 1982. They ended up getting enmeshed in the civil war. A suicide truck bomber killed more than two hundred and forty Americans, to this day the largest loss of Marines in a single incident since Iwo Jima, during the Second World War. “Who were the dominant players in Beirut then? Iran and Syria and their proxies,” Crocker, who was based in Beirut when the Marines were there, said. “Who are the dominant players in Syria today? Iran, Russia and their proxies. We are just not positioned to win. If we go or if we stay, it won’t affect the outcome very much. If we stay, then we become a player in a post-conflict, six-dimensional game that we have no clue of what the rules are. What is it that we think a couple thousand troops configured to fight </w:t>
      </w:r>
      <w:proofErr w:type="spellStart"/>
      <w:r w:rsidRPr="00DA16DB">
        <w:rPr>
          <w:sz w:val="16"/>
        </w:rPr>
        <w:t>isis</w:t>
      </w:r>
      <w:proofErr w:type="spellEnd"/>
      <w:r w:rsidRPr="00DA16DB">
        <w:rPr>
          <w:sz w:val="16"/>
        </w:rPr>
        <w:t xml:space="preserve"> can do post-conflict?” The wisdom of Trump’s dual decisions to withdraw will probably be debated for decades. So will the core question of what the role of the United States should be in the world’s most volatile region—and, specifically, what </w:t>
      </w:r>
      <w:proofErr w:type="gramStart"/>
      <w:r w:rsidRPr="00DA16DB">
        <w:rPr>
          <w:sz w:val="16"/>
        </w:rPr>
        <w:t>actually works</w:t>
      </w:r>
      <w:proofErr w:type="gramEnd"/>
      <w:r>
        <w:rPr>
          <w:sz w:val="16"/>
        </w:rPr>
        <w:t xml:space="preserve">. </w:t>
      </w:r>
    </w:p>
    <w:p w14:paraId="1A17DAE2" w14:textId="77777777" w:rsidR="000B086C" w:rsidRPr="00813240" w:rsidRDefault="000B086C" w:rsidP="000B086C">
      <w:pPr>
        <w:pStyle w:val="Heading4"/>
      </w:pPr>
      <w:r>
        <w:t>Trump’s abrupt Syria withdrawal has damaged America’s reputation in the Middle East</w:t>
      </w:r>
    </w:p>
    <w:p w14:paraId="2034CEF8" w14:textId="3E905B82" w:rsidR="000B086C" w:rsidRPr="00813240" w:rsidRDefault="000B086C" w:rsidP="000B086C">
      <w:proofErr w:type="spellStart"/>
      <w:r w:rsidRPr="00813240">
        <w:rPr>
          <w:rStyle w:val="Style13ptBold"/>
        </w:rPr>
        <w:t>Turak</w:t>
      </w:r>
      <w:proofErr w:type="spellEnd"/>
      <w:r>
        <w:t xml:space="preserve"> </w:t>
      </w:r>
      <w:r w:rsidRPr="00813240">
        <w:rPr>
          <w:rStyle w:val="Style13ptBold"/>
        </w:rPr>
        <w:t>18</w:t>
      </w:r>
      <w:r w:rsidRPr="00813240">
        <w:t xml:space="preserve">, </w:t>
      </w:r>
      <w:r>
        <w:t xml:space="preserve">(Natasha, </w:t>
      </w:r>
      <w:r w:rsidRPr="00813240">
        <w:t xml:space="preserve">“Trump risks ‘damaging America’s reputation for the long term’ with Syria withdrawal, experts warn,” CNBC, </w:t>
      </w:r>
      <w:r>
        <w:t xml:space="preserve">10/22/18, </w:t>
      </w:r>
      <w:hyperlink r:id="rId90" w:history="1">
        <w:r w:rsidRPr="0046465F">
          <w:rPr>
            <w:rStyle w:val="Hyperlink"/>
          </w:rPr>
          <w:t>https://www.cnbc.com/2018/12/22/trump-may-be-damaging-us-credibility-with-syria-withdrawal-experts.html</w:t>
        </w:r>
      </w:hyperlink>
      <w:r>
        <w:t xml:space="preserve">, </w:t>
      </w:r>
      <w:proofErr w:type="spellStart"/>
      <w:r>
        <w:t>wb</w:t>
      </w:r>
      <w:proofErr w:type="spellEnd"/>
      <w:r>
        <w:t>)</w:t>
      </w:r>
    </w:p>
    <w:p w14:paraId="5CE13F75" w14:textId="15DDF5A5" w:rsidR="000B086C" w:rsidRPr="000B086C" w:rsidRDefault="000B086C" w:rsidP="000B086C">
      <w:pPr>
        <w:rPr>
          <w:sz w:val="16"/>
        </w:rPr>
      </w:pPr>
      <w:r w:rsidRPr="0036170C">
        <w:rPr>
          <w:rStyle w:val="StyleUnderline"/>
        </w:rPr>
        <w:t>U.S. President</w:t>
      </w:r>
      <w:r>
        <w:rPr>
          <w:rStyle w:val="StyleUnderline"/>
        </w:rPr>
        <w:t xml:space="preserve"> </w:t>
      </w:r>
      <w:hyperlink r:id="rId91" w:history="1">
        <w:r w:rsidRPr="0036170C">
          <w:rPr>
            <w:rStyle w:val="StyleUnderline"/>
          </w:rPr>
          <w:t>Donald Trump’s</w:t>
        </w:r>
      </w:hyperlink>
      <w:r>
        <w:rPr>
          <w:rStyle w:val="StyleUnderline"/>
        </w:rPr>
        <w:t xml:space="preserve"> </w:t>
      </w:r>
      <w:r w:rsidRPr="0036170C">
        <w:rPr>
          <w:rStyle w:val="StyleUnderline"/>
        </w:rPr>
        <w:t>abrupt announcement this week that he intends to withdraw all American troops out of</w:t>
      </w:r>
      <w:r>
        <w:rPr>
          <w:rStyle w:val="StyleUnderline"/>
        </w:rPr>
        <w:t xml:space="preserve"> </w:t>
      </w:r>
      <w:hyperlink r:id="rId92" w:history="1">
        <w:r w:rsidRPr="0036170C">
          <w:rPr>
            <w:rStyle w:val="StyleUnderline"/>
          </w:rPr>
          <w:t>Syria</w:t>
        </w:r>
      </w:hyperlink>
      <w:r>
        <w:rPr>
          <w:rStyle w:val="StyleUnderline"/>
        </w:rPr>
        <w:t xml:space="preserve"> </w:t>
      </w:r>
      <w:r w:rsidRPr="0036170C">
        <w:rPr>
          <w:rStyle w:val="StyleUnderline"/>
        </w:rPr>
        <w:t>risks dealing a serious blow to his country’s credibility as an ally and partner</w:t>
      </w:r>
      <w:r w:rsidRPr="00813240">
        <w:rPr>
          <w:sz w:val="16"/>
        </w:rPr>
        <w:t>, former national security officials and regional experts warned.</w:t>
      </w:r>
      <w:r>
        <w:rPr>
          <w:sz w:val="16"/>
        </w:rPr>
        <w:t xml:space="preserve"> </w:t>
      </w:r>
      <w:r w:rsidRPr="0036170C">
        <w:rPr>
          <w:rStyle w:val="StyleUnderline"/>
        </w:rPr>
        <w:t>That decision, announced in a Twitter post, was reportedly the</w:t>
      </w:r>
      <w:r>
        <w:rPr>
          <w:rStyle w:val="StyleUnderline"/>
        </w:rPr>
        <w:t xml:space="preserve"> </w:t>
      </w:r>
      <w:hyperlink r:id="rId93" w:history="1">
        <w:r w:rsidRPr="0036170C">
          <w:rPr>
            <w:rStyle w:val="StyleUnderline"/>
          </w:rPr>
          <w:t>“breaking point”</w:t>
        </w:r>
      </w:hyperlink>
      <w:r>
        <w:rPr>
          <w:rStyle w:val="StyleUnderline"/>
        </w:rPr>
        <w:t xml:space="preserve"> </w:t>
      </w:r>
      <w:r w:rsidRPr="0036170C">
        <w:rPr>
          <w:rStyle w:val="StyleUnderline"/>
        </w:rPr>
        <w:t>for Secretary of Defense</w:t>
      </w:r>
      <w:r>
        <w:rPr>
          <w:rStyle w:val="StyleUnderline"/>
        </w:rPr>
        <w:t xml:space="preserve"> </w:t>
      </w:r>
      <w:hyperlink r:id="rId94" w:history="1">
        <w:r w:rsidRPr="0036170C">
          <w:rPr>
            <w:rStyle w:val="StyleUnderline"/>
          </w:rPr>
          <w:t>James Mattis</w:t>
        </w:r>
      </w:hyperlink>
      <w:r w:rsidRPr="00813240">
        <w:rPr>
          <w:sz w:val="16"/>
        </w:rPr>
        <w:t>, who submitted his resignation letter a day later. The 68-year-old retired Marine Corps general said he was leaving the administration in part because he does not agree with Trump on a number of issues, and</w:t>
      </w:r>
      <w:r>
        <w:rPr>
          <w:sz w:val="16"/>
        </w:rPr>
        <w:t xml:space="preserve"> </w:t>
      </w:r>
      <w:hyperlink r:id="rId95" w:history="1">
        <w:r w:rsidRPr="00813240">
          <w:rPr>
            <w:rStyle w:val="Hyperlink"/>
            <w:sz w:val="16"/>
          </w:rPr>
          <w:t>cited the importance of alliances</w:t>
        </w:r>
      </w:hyperlink>
      <w:r w:rsidRPr="00813240">
        <w:rPr>
          <w:sz w:val="16"/>
        </w:rPr>
        <w:t>.</w:t>
      </w:r>
      <w:r>
        <w:rPr>
          <w:sz w:val="16"/>
        </w:rPr>
        <w:t xml:space="preserve"> </w:t>
      </w:r>
      <w:r w:rsidRPr="0036170C">
        <w:rPr>
          <w:rStyle w:val="Emphasis"/>
        </w:rPr>
        <w:t>Geopolitical experts are also sounding the alarm on the state of America’s international partnerships.</w:t>
      </w:r>
      <w:r>
        <w:rPr>
          <w:rStyle w:val="Emphasis"/>
        </w:rPr>
        <w:t xml:space="preserve"> </w:t>
      </w:r>
      <w:r w:rsidRPr="0036170C">
        <w:rPr>
          <w:rStyle w:val="StyleUnderline"/>
        </w:rPr>
        <w:t>”(Trump’s Syria move) risks not only jeopardizing the near-term U.S. interest of stabilizing a key part of the Middle East, but also damaging America’s reputation for the long term</w:t>
      </w:r>
      <w:r w:rsidRPr="00813240">
        <w:rPr>
          <w:sz w:val="16"/>
        </w:rPr>
        <w:t xml:space="preserve">,” Turkey expert </w:t>
      </w:r>
      <w:proofErr w:type="spellStart"/>
      <w:r w:rsidRPr="00813240">
        <w:rPr>
          <w:sz w:val="16"/>
        </w:rPr>
        <w:t>Soner</w:t>
      </w:r>
      <w:proofErr w:type="spellEnd"/>
      <w:r w:rsidRPr="00813240">
        <w:rPr>
          <w:sz w:val="16"/>
        </w:rPr>
        <w:t xml:space="preserve"> </w:t>
      </w:r>
      <w:proofErr w:type="spellStart"/>
      <w:r w:rsidRPr="00813240">
        <w:rPr>
          <w:sz w:val="16"/>
        </w:rPr>
        <w:t>Cagaptay</w:t>
      </w:r>
      <w:proofErr w:type="spellEnd"/>
      <w:r w:rsidRPr="00813240">
        <w:rPr>
          <w:sz w:val="16"/>
        </w:rPr>
        <w:t xml:space="preserve"> and former Defense Department and Senate Foreign Relations Committee member Dana </w:t>
      </w:r>
      <w:proofErr w:type="spellStart"/>
      <w:r w:rsidRPr="00813240">
        <w:rPr>
          <w:sz w:val="16"/>
        </w:rPr>
        <w:t>Stroul</w:t>
      </w:r>
      <w:proofErr w:type="spellEnd"/>
      <w:r w:rsidRPr="00813240">
        <w:rPr>
          <w:sz w:val="16"/>
        </w:rPr>
        <w:t xml:space="preserve"> wrote in a brief for The Washington Institute for Near East Policy.</w:t>
      </w:r>
      <w:r>
        <w:rPr>
          <w:sz w:val="16"/>
        </w:rPr>
        <w:t xml:space="preserve"> </w:t>
      </w:r>
      <w:r w:rsidRPr="00813240">
        <w:rPr>
          <w:sz w:val="16"/>
        </w:rPr>
        <w:t>Trump has long opposed U.S. military involvement in Syria, and his backers view the withdrawal decision as a campaign promise kept. He announced the defeat the Islamic State (IS), arguing that America should no longer fight others’ battles for them.</w:t>
      </w:r>
      <w:r>
        <w:rPr>
          <w:sz w:val="16"/>
        </w:rPr>
        <w:t xml:space="preserve"> </w:t>
      </w:r>
      <w:r w:rsidRPr="00813240">
        <w:rPr>
          <w:sz w:val="16"/>
        </w:rPr>
        <w:t>But defense officials and lawmakers</w:t>
      </w:r>
      <w:r>
        <w:rPr>
          <w:sz w:val="16"/>
        </w:rPr>
        <w:t xml:space="preserve"> </w:t>
      </w:r>
      <w:hyperlink r:id="rId96" w:history="1">
        <w:r w:rsidRPr="00813240">
          <w:rPr>
            <w:rStyle w:val="Hyperlink"/>
            <w:sz w:val="16"/>
          </w:rPr>
          <w:t xml:space="preserve">reject the assertion that IS </w:t>
        </w:r>
        <w:proofErr w:type="spellStart"/>
        <w:r w:rsidRPr="00813240">
          <w:rPr>
            <w:rStyle w:val="Hyperlink"/>
            <w:sz w:val="16"/>
          </w:rPr>
          <w:t>is</w:t>
        </w:r>
        <w:proofErr w:type="spellEnd"/>
        <w:r w:rsidRPr="00813240">
          <w:rPr>
            <w:rStyle w:val="Hyperlink"/>
            <w:sz w:val="16"/>
          </w:rPr>
          <w:t xml:space="preserve"> finished</w:t>
        </w:r>
      </w:hyperlink>
      <w:r w:rsidRPr="00813240">
        <w:rPr>
          <w:sz w:val="16"/>
        </w:rPr>
        <w:t>, and say that America still has commitments to allies on the ground and a reputation to uphold.</w:t>
      </w:r>
      <w:r>
        <w:rPr>
          <w:sz w:val="16"/>
        </w:rPr>
        <w:t xml:space="preserve"> </w:t>
      </w:r>
      <w:r w:rsidRPr="00813240">
        <w:rPr>
          <w:sz w:val="16"/>
        </w:rPr>
        <w:t>“</w:t>
      </w:r>
      <w:r w:rsidRPr="0036170C">
        <w:rPr>
          <w:rStyle w:val="StyleUnderline"/>
        </w:rPr>
        <w:t>Next time the U.S. needs to challenge an imminent terror threat somewhere in the world, we’ll presumably want to do so ‘by, with &amp; through,’ using local partners</w:t>
      </w:r>
      <w:r w:rsidRPr="00813240">
        <w:rPr>
          <w:sz w:val="16"/>
        </w:rPr>
        <w:t>,” wrote Charles Lister, senior fellow at the Middle East Institute and author of “The Syrian Jihad.”</w:t>
      </w:r>
      <w:r>
        <w:rPr>
          <w:sz w:val="16"/>
        </w:rPr>
        <w:t xml:space="preserve"> </w:t>
      </w:r>
      <w:r w:rsidRPr="0036170C">
        <w:rPr>
          <w:rStyle w:val="Emphasis"/>
        </w:rPr>
        <w:t>“You think they’re going to trust us now? Not a chance.</w:t>
      </w:r>
      <w:r w:rsidRPr="00813240">
        <w:rPr>
          <w:sz w:val="16"/>
        </w:rPr>
        <w:t>”</w:t>
      </w:r>
      <w:r>
        <w:rPr>
          <w:sz w:val="16"/>
        </w:rPr>
        <w:t xml:space="preserve"> </w:t>
      </w:r>
      <w:r w:rsidRPr="00813240">
        <w:rPr>
          <w:sz w:val="16"/>
        </w:rPr>
        <w:t>That sentiment was keenly felt in Northern Syria, where America’s local partners in the fight against IS have expressed concern they’re being abandoned.</w:t>
      </w:r>
      <w:r>
        <w:rPr>
          <w:sz w:val="16"/>
        </w:rPr>
        <w:t xml:space="preserve"> </w:t>
      </w:r>
      <w:r w:rsidRPr="00813240">
        <w:rPr>
          <w:sz w:val="16"/>
        </w:rPr>
        <w:t>The U.S. drew up the Syrian Democratic Forces (SDF), comprised of Arab and Kurdish fighters, as a local partner on the ground after IS swept half of Syria in 2014. Military officials describe the Kurdish element of that coalition — known as the Kurdish People’s Protection Unit, or the YPG — as by far the most effective fighting force within the group.</w:t>
      </w:r>
      <w:r>
        <w:rPr>
          <w:sz w:val="16"/>
        </w:rPr>
        <w:t xml:space="preserve"> </w:t>
      </w:r>
      <w:r w:rsidRPr="00813240">
        <w:rPr>
          <w:sz w:val="16"/>
        </w:rPr>
        <w:t>The Kurdish fighters receive U.S. training, weapons and air support, but some members of the group have been accused of human rights violations, including ethnic cleansing and the torture of Kurdish, Arab and Turkmen communities. Counter terrorism partnerships in the Middle East have long been messy and complex affairs for Washington.</w:t>
      </w:r>
      <w:r>
        <w:rPr>
          <w:sz w:val="16"/>
        </w:rPr>
        <w:t xml:space="preserve"> </w:t>
      </w:r>
      <w:r w:rsidRPr="0036170C">
        <w:rPr>
          <w:rStyle w:val="StyleUnderline"/>
        </w:rPr>
        <w:t>That partnership has long drawn fierce opposition from coalition ally Turkey, which sees the Kurdish militia as tied to the Kurdistan Workers’ Party, a U.S.-designated terrorist group that’s waged a decades-long insurgency against the Turkish state.</w:t>
      </w:r>
      <w:r>
        <w:rPr>
          <w:rStyle w:val="StyleUnderline"/>
        </w:rPr>
        <w:t xml:space="preserve"> </w:t>
      </w:r>
      <w:r w:rsidRPr="00813240">
        <w:rPr>
          <w:sz w:val="16"/>
        </w:rPr>
        <w:t>Turkey has publicly threatened an imminent attack on Kurdish-held territory in northern Syria, and Trump reportedly told the country’s leader that</w:t>
      </w:r>
      <w:r>
        <w:rPr>
          <w:sz w:val="16"/>
        </w:rPr>
        <w:t xml:space="preserve"> </w:t>
      </w:r>
      <w:hyperlink r:id="rId97" w:history="1">
        <w:r w:rsidRPr="00813240">
          <w:rPr>
            <w:rStyle w:val="Hyperlink"/>
            <w:sz w:val="16"/>
          </w:rPr>
          <w:t>Ankara could do as it pleases</w:t>
        </w:r>
      </w:hyperlink>
      <w:r w:rsidRPr="00813240">
        <w:rPr>
          <w:sz w:val="16"/>
        </w:rPr>
        <w:t>.</w:t>
      </w:r>
      <w:r>
        <w:rPr>
          <w:sz w:val="16"/>
        </w:rPr>
        <w:t xml:space="preserve"> </w:t>
      </w:r>
      <w:r w:rsidRPr="00813240">
        <w:rPr>
          <w:sz w:val="16"/>
        </w:rPr>
        <w:t>The Kurds now warn a fight with Turkey will detract from their ability to contain the remaining IS forces.</w:t>
      </w:r>
      <w:r>
        <w:rPr>
          <w:sz w:val="16"/>
        </w:rPr>
        <w:t xml:space="preserve"> </w:t>
      </w:r>
      <w:r w:rsidRPr="00813240">
        <w:rPr>
          <w:sz w:val="16"/>
        </w:rPr>
        <w:t xml:space="preserve">“A Turkish incursion would force many YPG fighters to shift their efforts away from fighting IS, risking a reversal of recent progress,” </w:t>
      </w:r>
      <w:proofErr w:type="spellStart"/>
      <w:r w:rsidRPr="00813240">
        <w:rPr>
          <w:sz w:val="16"/>
        </w:rPr>
        <w:t>Stroul</w:t>
      </w:r>
      <w:proofErr w:type="spellEnd"/>
      <w:r w:rsidRPr="00813240">
        <w:rPr>
          <w:sz w:val="16"/>
        </w:rPr>
        <w:t xml:space="preserve"> and </w:t>
      </w:r>
      <w:proofErr w:type="spellStart"/>
      <w:r w:rsidRPr="00813240">
        <w:rPr>
          <w:sz w:val="16"/>
        </w:rPr>
        <w:t>Cagaptay</w:t>
      </w:r>
      <w:proofErr w:type="spellEnd"/>
      <w:r w:rsidRPr="00813240">
        <w:rPr>
          <w:sz w:val="16"/>
        </w:rPr>
        <w:t xml:space="preserve"> wrote.</w:t>
      </w:r>
      <w:r>
        <w:rPr>
          <w:sz w:val="16"/>
        </w:rPr>
        <w:t xml:space="preserve"> </w:t>
      </w:r>
      <w:r w:rsidRPr="00813240">
        <w:rPr>
          <w:sz w:val="16"/>
        </w:rPr>
        <w:t>“</w:t>
      </w:r>
      <w:r w:rsidRPr="0036170C">
        <w:rPr>
          <w:rStyle w:val="Emphasis"/>
        </w:rPr>
        <w:t>The war against terrorism has not ended and (the Islamic State group) has not been defeated</w:t>
      </w:r>
      <w:r w:rsidRPr="00813240">
        <w:rPr>
          <w:sz w:val="16"/>
        </w:rPr>
        <w:t>,” an SDF representative said in a statement. “</w:t>
      </w:r>
      <w:r w:rsidRPr="0036170C">
        <w:rPr>
          <w:rStyle w:val="Emphasis"/>
        </w:rPr>
        <w:t>The decision to pull out under these circumstances will lead to a state of instability and create a political and military void in the region and leave its people between the claws of enemy forces</w:t>
      </w:r>
      <w:r w:rsidRPr="00813240">
        <w:rPr>
          <w:sz w:val="16"/>
        </w:rPr>
        <w:t>.”</w:t>
      </w:r>
      <w:r>
        <w:rPr>
          <w:sz w:val="16"/>
        </w:rPr>
        <w:t xml:space="preserve"> </w:t>
      </w:r>
      <w:r w:rsidRPr="00813240">
        <w:rPr>
          <w:sz w:val="16"/>
        </w:rPr>
        <w:t>Multiple media reports quoted Kurdish leaders and activists labeling Trump’s move a “betrayal,” pointing to the thousands of Kurdish fighters killed in the anti-IS fight.</w:t>
      </w:r>
      <w:r>
        <w:rPr>
          <w:sz w:val="16"/>
        </w:rPr>
        <w:t xml:space="preserve"> </w:t>
      </w:r>
      <w:r w:rsidRPr="00813240">
        <w:rPr>
          <w:sz w:val="16"/>
        </w:rPr>
        <w:t>The shift is catching attention throughout the Middle East.</w:t>
      </w:r>
      <w:r>
        <w:rPr>
          <w:sz w:val="16"/>
        </w:rPr>
        <w:t xml:space="preserve"> </w:t>
      </w:r>
      <w:r w:rsidRPr="0036170C">
        <w:rPr>
          <w:rStyle w:val="Emphasis"/>
        </w:rPr>
        <w:t>“This sudden change in policy is worrying ... to all U.S. allies in the region</w:t>
      </w:r>
      <w:r w:rsidRPr="00813240">
        <w:rPr>
          <w:sz w:val="16"/>
        </w:rPr>
        <w:t xml:space="preserve">,” former Iraqi foreign minister Hoshyar </w:t>
      </w:r>
      <w:proofErr w:type="spellStart"/>
      <w:r w:rsidRPr="00813240">
        <w:rPr>
          <w:sz w:val="16"/>
        </w:rPr>
        <w:t>Zebari</w:t>
      </w:r>
      <w:proofErr w:type="spellEnd"/>
      <w:r>
        <w:rPr>
          <w:sz w:val="16"/>
        </w:rPr>
        <w:t xml:space="preserve"> </w:t>
      </w:r>
      <w:hyperlink r:id="rId98" w:history="1">
        <w:r w:rsidRPr="00813240">
          <w:rPr>
            <w:rStyle w:val="Hyperlink"/>
            <w:sz w:val="16"/>
          </w:rPr>
          <w:t>told the Washington Post</w:t>
        </w:r>
      </w:hyperlink>
      <w:r w:rsidRPr="00813240">
        <w:rPr>
          <w:sz w:val="16"/>
        </w:rPr>
        <w:t>. “</w:t>
      </w:r>
      <w:r w:rsidRPr="0036170C">
        <w:rPr>
          <w:rStyle w:val="Emphasis"/>
        </w:rPr>
        <w:t>It’s a question of trust. This will cause many governments to rethink their alliances with a superpower that can throw them under the bus.”</w:t>
      </w:r>
      <w:r>
        <w:rPr>
          <w:rStyle w:val="Emphasis"/>
        </w:rPr>
        <w:t xml:space="preserve"> </w:t>
      </w:r>
      <w:r w:rsidRPr="00813240">
        <w:rPr>
          <w:sz w:val="16"/>
        </w:rPr>
        <w:t>The shock has</w:t>
      </w:r>
      <w:r>
        <w:rPr>
          <w:sz w:val="16"/>
        </w:rPr>
        <w:t xml:space="preserve"> </w:t>
      </w:r>
      <w:hyperlink r:id="rId99" w:history="1">
        <w:r w:rsidRPr="00813240">
          <w:rPr>
            <w:rStyle w:val="Hyperlink"/>
            <w:sz w:val="16"/>
          </w:rPr>
          <w:t>rippled to some American forces</w:t>
        </w:r>
      </w:hyperlink>
      <w:r w:rsidRPr="00813240">
        <w:rPr>
          <w:sz w:val="16"/>
        </w:rPr>
        <w:t xml:space="preserve">, where reports from NBC describe </w:t>
      </w:r>
      <w:r w:rsidRPr="0036170C">
        <w:rPr>
          <w:rStyle w:val="StyleUnderline"/>
        </w:rPr>
        <w:t>“U.S. special forces troops distraught, upset, morally disturbed by having to tell their Kurdish allies in Syria that, because of orders, their promises of defense won’t be kept.”</w:t>
      </w:r>
      <w:r>
        <w:rPr>
          <w:rStyle w:val="StyleUnderline"/>
        </w:rPr>
        <w:t xml:space="preserve"> </w:t>
      </w:r>
      <w:r w:rsidRPr="00813240">
        <w:rPr>
          <w:sz w:val="16"/>
        </w:rPr>
        <w:t>The Pentagon, White House and State Department did not respond to CNBC requests for comment.</w:t>
      </w:r>
      <w:r>
        <w:rPr>
          <w:sz w:val="16"/>
        </w:rPr>
        <w:t xml:space="preserve"> </w:t>
      </w:r>
      <w:r w:rsidRPr="00813240">
        <w:rPr>
          <w:sz w:val="16"/>
        </w:rPr>
        <w:t>In a Saturday night Twitter post, Trump said allies “are very important-but not when they take advantage of U.S.”</w:t>
      </w:r>
      <w:r>
        <w:rPr>
          <w:sz w:val="16"/>
        </w:rPr>
        <w:t xml:space="preserve"> </w:t>
      </w:r>
      <w:r w:rsidRPr="00813240">
        <w:rPr>
          <w:sz w:val="16"/>
        </w:rPr>
        <w:t>Not everyone agrees with the condemnations of the president’s decision, however, including Robert Ford, former U.S. ambassador to Syria.</w:t>
      </w:r>
      <w:r>
        <w:rPr>
          <w:sz w:val="16"/>
        </w:rPr>
        <w:t xml:space="preserve"> </w:t>
      </w:r>
      <w:r w:rsidRPr="00813240">
        <w:rPr>
          <w:sz w:val="16"/>
        </w:rPr>
        <w:t>“Americans have to be realistic. The problems of ISIS and the Syrian Kurds are not going be settled by 2,000 American special forces,” Ford told NPR on Friday. “There are political, economic, social problems, and really only Syrians, not Americans, can fix those problems. The American forces have been in Syria for years now and these problems are still there. ISIS is smaller, it can be managed by Syrians, and it should be managed by Syrians.”</w:t>
      </w:r>
      <w:r>
        <w:rPr>
          <w:sz w:val="16"/>
        </w:rPr>
        <w:t xml:space="preserve"> </w:t>
      </w:r>
      <w:r w:rsidRPr="00813240">
        <w:rPr>
          <w:sz w:val="16"/>
        </w:rPr>
        <w:t>Several observers also said Washington’s Syria strategy had always been lacking, and indefinitely remaining there to counter</w:t>
      </w:r>
      <w:r>
        <w:rPr>
          <w:sz w:val="16"/>
        </w:rPr>
        <w:t xml:space="preserve"> </w:t>
      </w:r>
      <w:hyperlink r:id="rId100" w:history="1">
        <w:r w:rsidRPr="00813240">
          <w:rPr>
            <w:rStyle w:val="Hyperlink"/>
            <w:sz w:val="16"/>
          </w:rPr>
          <w:t>Iranian</w:t>
        </w:r>
      </w:hyperlink>
      <w:r>
        <w:rPr>
          <w:sz w:val="16"/>
        </w:rPr>
        <w:t xml:space="preserve"> </w:t>
      </w:r>
      <w:r w:rsidRPr="00813240">
        <w:rPr>
          <w:sz w:val="16"/>
        </w:rPr>
        <w:t>influence was unsustainable. Those who support maintaining a military presence, critics charged, were far too optimistic about what the U.S. could achieve.</w:t>
      </w:r>
      <w:r>
        <w:rPr>
          <w:sz w:val="16"/>
        </w:rPr>
        <w:t xml:space="preserve"> </w:t>
      </w:r>
      <w:r w:rsidRPr="00813240">
        <w:rPr>
          <w:sz w:val="16"/>
        </w:rPr>
        <w:t>“The arrogance of it all — Syria was never America’s to lose,” Aaron David Miller, a vice president and Middle East Program director at the Wilson Center think tank, wrote on Twitter.</w:t>
      </w:r>
      <w:r>
        <w:rPr>
          <w:sz w:val="16"/>
        </w:rPr>
        <w:t xml:space="preserve"> </w:t>
      </w:r>
      <w:r w:rsidRPr="00813240">
        <w:rPr>
          <w:sz w:val="16"/>
        </w:rPr>
        <w:t>Still, others said the lack of warning or communication with partners will leave a damaging mark on America’s record.</w:t>
      </w:r>
      <w:r>
        <w:rPr>
          <w:sz w:val="16"/>
        </w:rPr>
        <w:t xml:space="preserve"> </w:t>
      </w:r>
      <w:r w:rsidRPr="00813240">
        <w:rPr>
          <w:sz w:val="16"/>
        </w:rPr>
        <w:t xml:space="preserve">“I don’t think Washington ‘owed’ the YPG an indefinite military presence in Syria, but it did owe them a competent </w:t>
      </w:r>
      <w:proofErr w:type="gramStart"/>
      <w:r w:rsidRPr="00813240">
        <w:rPr>
          <w:sz w:val="16"/>
        </w:rPr>
        <w:t>decision making</w:t>
      </w:r>
      <w:proofErr w:type="gramEnd"/>
      <w:r w:rsidRPr="00813240">
        <w:rPr>
          <w:sz w:val="16"/>
        </w:rPr>
        <w:t xml:space="preserve"> process and a well-planned withdrawal,” tweeted Nicholas Danforth, a senior policy analyst at the Washington-based Bipartisan Policy Center.</w:t>
      </w:r>
    </w:p>
    <w:p w14:paraId="484C4C50" w14:textId="77777777" w:rsidR="000B086C" w:rsidRDefault="000B086C" w:rsidP="000B086C">
      <w:pPr>
        <w:pStyle w:val="Heading4"/>
      </w:pPr>
      <w:r>
        <w:t xml:space="preserve">Trump’s foreign policy is decking US credibility, especially in the Middle East. </w:t>
      </w:r>
    </w:p>
    <w:p w14:paraId="3218669D" w14:textId="54544C1C" w:rsidR="000B086C" w:rsidRDefault="00EB1443" w:rsidP="000B086C">
      <w:hyperlink r:id="rId101" w:history="1">
        <w:r w:rsidR="000B086C" w:rsidRPr="0050489C">
          <w:rPr>
            <w:rStyle w:val="Style13ptBold"/>
          </w:rPr>
          <w:t>Rezaian</w:t>
        </w:r>
      </w:hyperlink>
      <w:r w:rsidR="000B086C">
        <w:rPr>
          <w:rStyle w:val="Style13ptBold"/>
        </w:rPr>
        <w:t xml:space="preserve"> 6/17</w:t>
      </w:r>
      <w:r w:rsidR="000B086C" w:rsidRPr="000B086C">
        <w:rPr>
          <w:rStyle w:val="Style13ptBold"/>
          <w:b w:val="0"/>
          <w:bCs w:val="0"/>
          <w:sz w:val="22"/>
          <w:szCs w:val="18"/>
        </w:rPr>
        <w:t>/19</w:t>
      </w:r>
      <w:r w:rsidR="000B086C" w:rsidRPr="000B086C">
        <w:rPr>
          <w:sz w:val="18"/>
          <w:szCs w:val="18"/>
        </w:rPr>
        <w:t xml:space="preserve"> </w:t>
      </w:r>
      <w:r w:rsidR="000B086C">
        <w:t>(Jason -</w:t>
      </w:r>
      <w:r w:rsidR="000B086C" w:rsidRPr="0050489C">
        <w:t xml:space="preserve"> Education: Eugene Lang College, New School University, BA in Cultural Studies. He served as The Post's correspondent in Tehran from 2012 to 2016. He spent 544 days unjustly imprisoned by Iranian authorities until his release in January. 2016.Honors &amp; Awards: Nieman Fellow, Harvard University, Class of 2017 and </w:t>
      </w:r>
      <w:proofErr w:type="spellStart"/>
      <w:r w:rsidR="000B086C" w:rsidRPr="0050489C">
        <w:t>Terker</w:t>
      </w:r>
      <w:proofErr w:type="spellEnd"/>
      <w:r w:rsidR="000B086C" w:rsidRPr="0050489C">
        <w:t xml:space="preserve"> Distinguished Fellow, George Washington University, 2016-2018 Professional Affiliations: National Press Club, “What the Iran crisis tells us about Trump’s lack of credibility”, Washington Post, </w:t>
      </w:r>
      <w:hyperlink r:id="rId102" w:history="1">
        <w:r w:rsidR="000B086C" w:rsidRPr="0050489C">
          <w:rPr>
            <w:rStyle w:val="Hyperlink"/>
          </w:rPr>
          <w:t>https://www.washingtonpost.com/opinions/2019/06/17/what-iran-crisis-tells-us-about-trumps-lack-credibility/?utm_term=.b2fbb1062a2d</w:t>
        </w:r>
      </w:hyperlink>
      <w:r w:rsidR="000B086C">
        <w:t xml:space="preserve">, </w:t>
      </w:r>
      <w:proofErr w:type="spellStart"/>
      <w:r w:rsidR="000B086C">
        <w:t>wb</w:t>
      </w:r>
      <w:proofErr w:type="spellEnd"/>
      <w:r w:rsidR="000B086C">
        <w:t>)</w:t>
      </w:r>
    </w:p>
    <w:p w14:paraId="29D1E1CE" w14:textId="5018792D" w:rsidR="000B086C" w:rsidRPr="000B086C" w:rsidRDefault="000B086C" w:rsidP="00124B87">
      <w:pPr>
        <w:rPr>
          <w:rStyle w:val="Emphasis"/>
          <w:b w:val="0"/>
          <w:iCs w:val="0"/>
          <w:sz w:val="16"/>
          <w:u w:val="none"/>
        </w:rPr>
      </w:pPr>
      <w:r w:rsidRPr="004C4482">
        <w:rPr>
          <w:rStyle w:val="StyleUnderline"/>
        </w:rPr>
        <w:t>Nearly a week after</w:t>
      </w:r>
      <w:r>
        <w:rPr>
          <w:rStyle w:val="StyleUnderline"/>
        </w:rPr>
        <w:t xml:space="preserve"> </w:t>
      </w:r>
      <w:hyperlink r:id="rId103" w:tgtFrame="_blank" w:history="1">
        <w:r w:rsidRPr="004C4482">
          <w:rPr>
            <w:rStyle w:val="StyleUnderline"/>
          </w:rPr>
          <w:t>two oil tankers</w:t>
        </w:r>
      </w:hyperlink>
      <w:r>
        <w:rPr>
          <w:rStyle w:val="StyleUnderline"/>
        </w:rPr>
        <w:t xml:space="preserve"> </w:t>
      </w:r>
      <w:r w:rsidRPr="004C4482">
        <w:rPr>
          <w:rStyle w:val="StyleUnderline"/>
        </w:rPr>
        <w:t xml:space="preserve">were attacked with explosives in the Gulf of Oman, what actually happened is still in dispute. What is clear to everyone </w:t>
      </w:r>
      <w:r w:rsidRPr="0050489C">
        <w:rPr>
          <w:sz w:val="16"/>
        </w:rPr>
        <w:t>watching, though,</w:t>
      </w:r>
      <w:r w:rsidRPr="004C4482">
        <w:rPr>
          <w:rStyle w:val="StyleUnderline"/>
        </w:rPr>
        <w:t xml:space="preserve"> </w:t>
      </w:r>
      <w:r w:rsidRPr="004C4482">
        <w:rPr>
          <w:rStyle w:val="Emphasis"/>
        </w:rPr>
        <w:t>is the Trump administration’s complete lack of credibility</w:t>
      </w:r>
      <w:r w:rsidRPr="000B086C">
        <w:rPr>
          <w:rStyle w:val="StyleUnderline"/>
          <w:u w:val="none"/>
        </w:rPr>
        <w:t xml:space="preserve"> </w:t>
      </w:r>
      <w:r w:rsidRPr="0050489C">
        <w:rPr>
          <w:sz w:val="16"/>
        </w:rPr>
        <w:t>as it continues its bumbling attempts to express a coherent Iran policy.</w:t>
      </w:r>
      <w:r>
        <w:rPr>
          <w:sz w:val="16"/>
        </w:rPr>
        <w:t xml:space="preserve"> </w:t>
      </w:r>
      <w:r w:rsidRPr="0050489C">
        <w:rPr>
          <w:sz w:val="16"/>
        </w:rPr>
        <w:t>Soon after the attack</w:t>
      </w:r>
      <w:r w:rsidRPr="004C4482">
        <w:rPr>
          <w:rStyle w:val="StyleUnderline"/>
        </w:rPr>
        <w:t>, Secretary of State Mike Pompeo showed a grainy video of several men on a small boat pulling an object from the side of a much larger vessel. He claimed the video showed an Iranian patrol boat removing an unexploded mine from the ship</w:t>
      </w:r>
      <w:r w:rsidRPr="0050489C">
        <w:rPr>
          <w:sz w:val="16"/>
        </w:rPr>
        <w:t>. This, he said, was irrefutable evidence that Iran had launched an attac</w:t>
      </w:r>
      <w:r>
        <w:rPr>
          <w:sz w:val="16"/>
        </w:rPr>
        <w:t>k</w:t>
      </w:r>
      <w:r w:rsidRPr="0050489C">
        <w:rPr>
          <w:sz w:val="16"/>
        </w:rPr>
        <w:t xml:space="preserve"> on a Japanese-owned ship. Pompeo made these statements on the same day that Japan’s prime minister, Shinzo Abe,</w:t>
      </w:r>
      <w:r>
        <w:rPr>
          <w:sz w:val="16"/>
        </w:rPr>
        <w:t xml:space="preserve"> </w:t>
      </w:r>
      <w:hyperlink r:id="rId104" w:tgtFrame="_blank" w:history="1">
        <w:r w:rsidRPr="0050489C">
          <w:rPr>
            <w:rStyle w:val="Hyperlink"/>
            <w:sz w:val="16"/>
          </w:rPr>
          <w:t>visited Tehran</w:t>
        </w:r>
      </w:hyperlink>
      <w:r>
        <w:rPr>
          <w:sz w:val="16"/>
        </w:rPr>
        <w:t xml:space="preserve"> </w:t>
      </w:r>
      <w:r w:rsidRPr="0050489C">
        <w:rPr>
          <w:sz w:val="16"/>
        </w:rPr>
        <w:t>— at the behest of President Trump — to urge Iran to begin new negotiations with the White House.</w:t>
      </w:r>
      <w:r>
        <w:rPr>
          <w:sz w:val="16"/>
        </w:rPr>
        <w:t xml:space="preserve"> </w:t>
      </w:r>
      <w:r w:rsidRPr="004C4482">
        <w:rPr>
          <w:rStyle w:val="StyleUnderline"/>
        </w:rPr>
        <w:t>The skepticism was immediate</w:t>
      </w:r>
      <w:r w:rsidRPr="0050489C">
        <w:rPr>
          <w:sz w:val="16"/>
        </w:rPr>
        <w:t xml:space="preserve">. </w:t>
      </w:r>
      <w:r w:rsidRPr="004C4482">
        <w:rPr>
          <w:rStyle w:val="StyleUnderline"/>
        </w:rPr>
        <w:t>Allies who are predisposed to agree with the United States on all issues</w:t>
      </w:r>
      <w:r w:rsidRPr="0050489C">
        <w:rPr>
          <w:sz w:val="16"/>
        </w:rPr>
        <w:t xml:space="preserve"> (such as Britain or and Israel), or specifically on anti-Iran measures (such as</w:t>
      </w:r>
      <w:r>
        <w:rPr>
          <w:sz w:val="16"/>
        </w:rPr>
        <w:t xml:space="preserve"> </w:t>
      </w:r>
      <w:hyperlink r:id="rId105" w:history="1">
        <w:r w:rsidRPr="0050489C">
          <w:rPr>
            <w:rStyle w:val="Hyperlink"/>
            <w:sz w:val="16"/>
          </w:rPr>
          <w:t xml:space="preserve">Saudi </w:t>
        </w:r>
        <w:proofErr w:type="spellStart"/>
        <w:r w:rsidRPr="0050489C">
          <w:rPr>
            <w:rStyle w:val="Hyperlink"/>
            <w:sz w:val="16"/>
          </w:rPr>
          <w:t>Arabia</w:t>
        </w:r>
      </w:hyperlink>
      <w:r w:rsidRPr="0050489C">
        <w:rPr>
          <w:sz w:val="16"/>
        </w:rPr>
        <w:t>or</w:t>
      </w:r>
      <w:proofErr w:type="spellEnd"/>
      <w:r w:rsidRPr="0050489C">
        <w:rPr>
          <w:sz w:val="16"/>
        </w:rPr>
        <w:t xml:space="preserve"> the United Arab Emirates) </w:t>
      </w:r>
      <w:r w:rsidRPr="004C4482">
        <w:rPr>
          <w:rStyle w:val="StyleUnderline"/>
        </w:rPr>
        <w:t>were on board.</w:t>
      </w:r>
      <w:r>
        <w:rPr>
          <w:rStyle w:val="StyleUnderline"/>
        </w:rPr>
        <w:t xml:space="preserve"> </w:t>
      </w:r>
      <w:r w:rsidRPr="0050489C">
        <w:rPr>
          <w:sz w:val="16"/>
        </w:rPr>
        <w:t>But where was everyone else?</w:t>
      </w:r>
      <w:r>
        <w:rPr>
          <w:sz w:val="16"/>
        </w:rPr>
        <w:t xml:space="preserve"> </w:t>
      </w:r>
      <w:r w:rsidRPr="004C4482">
        <w:rPr>
          <w:rStyle w:val="StyleUnderline"/>
        </w:rPr>
        <w:t>“The video is not enough. We can understand what is being shown, sure, but to make a final assessment, this is not enough for me,” Germany’s foreign minister, Heiko Maas,</w:t>
      </w:r>
      <w:r>
        <w:rPr>
          <w:rStyle w:val="StyleUnderline"/>
        </w:rPr>
        <w:t xml:space="preserve"> </w:t>
      </w:r>
      <w:hyperlink r:id="rId106" w:tgtFrame="_blank" w:history="1">
        <w:r w:rsidRPr="004C4482">
          <w:rPr>
            <w:rStyle w:val="StyleUnderline"/>
          </w:rPr>
          <w:t xml:space="preserve">told </w:t>
        </w:r>
        <w:proofErr w:type="spellStart"/>
        <w:r w:rsidRPr="004C4482">
          <w:rPr>
            <w:rStyle w:val="StyleUnderline"/>
          </w:rPr>
          <w:t>reporters</w:t>
        </w:r>
      </w:hyperlink>
      <w:r w:rsidRPr="004C4482">
        <w:rPr>
          <w:rStyle w:val="StyleUnderline"/>
        </w:rPr>
        <w:t>on</w:t>
      </w:r>
      <w:proofErr w:type="spellEnd"/>
      <w:r w:rsidRPr="004C4482">
        <w:rPr>
          <w:rStyle w:val="StyleUnderline"/>
        </w:rPr>
        <w:t xml:space="preserve"> Friday. Japan has also requested</w:t>
      </w:r>
      <w:r>
        <w:rPr>
          <w:rStyle w:val="StyleUnderline"/>
        </w:rPr>
        <w:t xml:space="preserve"> </w:t>
      </w:r>
      <w:hyperlink r:id="rId107" w:tgtFrame="_blank" w:history="1">
        <w:r w:rsidRPr="004C4482">
          <w:rPr>
            <w:rStyle w:val="StyleUnderline"/>
          </w:rPr>
          <w:t>stronger evidence</w:t>
        </w:r>
      </w:hyperlink>
      <w:r w:rsidRPr="004C4482">
        <w:rPr>
          <w:rStyle w:val="StyleUnderline"/>
        </w:rPr>
        <w:t>.</w:t>
      </w:r>
      <w:r>
        <w:rPr>
          <w:rStyle w:val="StyleUnderline"/>
        </w:rPr>
        <w:t xml:space="preserve"> </w:t>
      </w:r>
      <w:r w:rsidRPr="0050489C">
        <w:rPr>
          <w:sz w:val="16"/>
        </w:rPr>
        <w:t>Iran could very well have been behind the tanker attacks, as the Trump administration claims. But the lingering doubts about the White House’s account, expressed by friends and adversaries alike, are the real story here.</w:t>
      </w:r>
      <w:r>
        <w:rPr>
          <w:sz w:val="16"/>
        </w:rPr>
        <w:t xml:space="preserve"> </w:t>
      </w:r>
      <w:r w:rsidRPr="0050489C">
        <w:rPr>
          <w:sz w:val="16"/>
        </w:rPr>
        <w:t>“There is no doubt,” Pompeo</w:t>
      </w:r>
      <w:r>
        <w:rPr>
          <w:sz w:val="16"/>
        </w:rPr>
        <w:t xml:space="preserve"> </w:t>
      </w:r>
      <w:hyperlink r:id="rId108" w:history="1">
        <w:r w:rsidRPr="0050489C">
          <w:rPr>
            <w:rStyle w:val="Hyperlink"/>
            <w:sz w:val="16"/>
          </w:rPr>
          <w:t>told</w:t>
        </w:r>
      </w:hyperlink>
      <w:r>
        <w:rPr>
          <w:sz w:val="16"/>
        </w:rPr>
        <w:t xml:space="preserve"> </w:t>
      </w:r>
      <w:r w:rsidRPr="0050489C">
        <w:rPr>
          <w:sz w:val="16"/>
        </w:rPr>
        <w:t>“Fox News Sunday,” adding, “The intelligence community has lots of data, lots of evidence. The world will come to see much of it, but the American people should rest assured we have high confidence with respect to who conducted these attacks as well as half a dozen other attacks throughout the world over the past 40 days.”</w:t>
      </w:r>
      <w:r>
        <w:rPr>
          <w:sz w:val="16"/>
        </w:rPr>
        <w:t xml:space="preserve"> </w:t>
      </w:r>
      <w:r w:rsidRPr="004C4482">
        <w:rPr>
          <w:rStyle w:val="Emphasis"/>
        </w:rPr>
        <w:t>But there appears to be great doubt, and the fault lies with the administration’s flimsy and unconvincing case to counter what it claims is an increasing threat from Tehran.</w:t>
      </w:r>
      <w:r>
        <w:rPr>
          <w:rStyle w:val="Emphasis"/>
        </w:rPr>
        <w:t xml:space="preserve"> </w:t>
      </w:r>
      <w:r w:rsidRPr="0050489C">
        <w:rPr>
          <w:sz w:val="16"/>
        </w:rPr>
        <w:t>As though on cue, Iran’s Atomic Energy Organization announced on Monday that it would</w:t>
      </w:r>
      <w:r>
        <w:rPr>
          <w:sz w:val="16"/>
        </w:rPr>
        <w:t xml:space="preserve"> </w:t>
      </w:r>
      <w:hyperlink r:id="rId109" w:history="1">
        <w:r w:rsidRPr="0050489C">
          <w:rPr>
            <w:rStyle w:val="Hyperlink"/>
            <w:sz w:val="16"/>
          </w:rPr>
          <w:t>increase its stockpile</w:t>
        </w:r>
      </w:hyperlink>
      <w:r>
        <w:rPr>
          <w:sz w:val="16"/>
        </w:rPr>
        <w:t xml:space="preserve"> </w:t>
      </w:r>
      <w:r w:rsidRPr="0050489C">
        <w:rPr>
          <w:sz w:val="16"/>
        </w:rPr>
        <w:t>of enriched uranium to beyond the limits it had agreed to as part of the 2015 nuclear</w:t>
      </w:r>
      <w:r>
        <w:rPr>
          <w:sz w:val="16"/>
        </w:rPr>
        <w:t xml:space="preserve"> </w:t>
      </w:r>
      <w:hyperlink r:id="rId110" w:tgtFrame="_blank" w:history="1">
        <w:r w:rsidRPr="0050489C">
          <w:rPr>
            <w:rStyle w:val="Hyperlink"/>
            <w:sz w:val="16"/>
          </w:rPr>
          <w:t>deal</w:t>
        </w:r>
      </w:hyperlink>
      <w:r>
        <w:rPr>
          <w:sz w:val="16"/>
        </w:rPr>
        <w:t xml:space="preserve"> </w:t>
      </w:r>
      <w:r w:rsidRPr="0050489C">
        <w:rPr>
          <w:sz w:val="16"/>
        </w:rPr>
        <w:t>with world powers, including the United States.</w:t>
      </w:r>
      <w:r>
        <w:rPr>
          <w:sz w:val="16"/>
        </w:rPr>
        <w:t xml:space="preserve"> </w:t>
      </w:r>
      <w:r w:rsidRPr="0050489C">
        <w:rPr>
          <w:sz w:val="16"/>
        </w:rPr>
        <w:t xml:space="preserve">From the start, </w:t>
      </w:r>
      <w:r w:rsidRPr="0050489C">
        <w:rPr>
          <w:rStyle w:val="StyleUnderline"/>
        </w:rPr>
        <w:t xml:space="preserve">the entire premise of Trump’s decision to pull out of the nuclear agreement with Iran was disingenuous. Like the Obama-era deal or not, it seemed to be doing what it was intended to </w:t>
      </w:r>
      <w:proofErr w:type="gramStart"/>
      <w:r w:rsidRPr="0050489C">
        <w:rPr>
          <w:rStyle w:val="StyleUnderline"/>
        </w:rPr>
        <w:t>do:</w:t>
      </w:r>
      <w:proofErr w:type="gramEnd"/>
      <w:r w:rsidRPr="0050489C">
        <w:rPr>
          <w:rStyle w:val="StyleUnderline"/>
        </w:rPr>
        <w:t xml:space="preserve"> limiting Iran’s nuclear activities so that it couldn’t weaponize its program. By withdrawing from the deal, the Trump administration gave up key leverage that it could use against the regime.</w:t>
      </w:r>
      <w:r>
        <w:rPr>
          <w:rStyle w:val="StyleUnderline"/>
        </w:rPr>
        <w:t xml:space="preserve"> </w:t>
      </w:r>
      <w:r w:rsidRPr="0050489C">
        <w:rPr>
          <w:sz w:val="16"/>
        </w:rPr>
        <w:t>Iran’s move to begin pulling back from its commitments under the nuclear deal underscores that fact, and marks yet another escalation in tensions between Tehran and Washington.</w:t>
      </w:r>
      <w:r>
        <w:rPr>
          <w:sz w:val="16"/>
        </w:rPr>
        <w:t xml:space="preserve"> </w:t>
      </w:r>
      <w:r w:rsidRPr="0050489C">
        <w:rPr>
          <w:sz w:val="16"/>
        </w:rPr>
        <w:t>The State Department’s narrative that Iran’s malign behavior over recent months is a result of a regime emboldened by a weak nuclear deal, and then angered by Washington pulling out of that same deal, is a farce.</w:t>
      </w:r>
      <w:r>
        <w:rPr>
          <w:sz w:val="16"/>
        </w:rPr>
        <w:t xml:space="preserve"> </w:t>
      </w:r>
      <w:r w:rsidRPr="0050489C">
        <w:rPr>
          <w:sz w:val="16"/>
        </w:rPr>
        <w:t>The Iranian regime has been engaged in terrible acts since its inception 40 years ago. Its antagonism toward the United States and its allies has ebbed and flowed, depending on perceived threats and opportunities — and the U.S. withdrawal from the deal took away the major incentive Iran had to behave.</w:t>
      </w:r>
      <w:r>
        <w:rPr>
          <w:sz w:val="16"/>
        </w:rPr>
        <w:t xml:space="preserve"> </w:t>
      </w:r>
      <w:r w:rsidRPr="0050489C">
        <w:rPr>
          <w:sz w:val="16"/>
        </w:rPr>
        <w:t>By its own rhetoric</w:t>
      </w:r>
      <w:r w:rsidRPr="0050489C">
        <w:rPr>
          <w:rStyle w:val="StyleUnderline"/>
        </w:rPr>
        <w:t>, the Trump administration is currently exerting what it calls “maximum pressure” on Tehran. Under this policy, reactions from Iran — such as the tanker attacks or increased uranium enrichment — are not only expected, but are</w:t>
      </w:r>
      <w:proofErr w:type="gramStart"/>
      <w:r w:rsidRPr="0050489C">
        <w:rPr>
          <w:rStyle w:val="StyleUnderline"/>
        </w:rPr>
        <w:t>, in essence, a</w:t>
      </w:r>
      <w:proofErr w:type="gramEnd"/>
      <w:r w:rsidRPr="0050489C">
        <w:rPr>
          <w:rStyle w:val="StyleUnderline"/>
        </w:rPr>
        <w:t xml:space="preserve"> self-fulfilling prophecy.</w:t>
      </w:r>
      <w:r>
        <w:rPr>
          <w:rStyle w:val="StyleUnderline"/>
        </w:rPr>
        <w:t xml:space="preserve"> </w:t>
      </w:r>
      <w:r w:rsidRPr="0050489C">
        <w:rPr>
          <w:rStyle w:val="Emphasis"/>
        </w:rPr>
        <w:t>By being pushed into a corner economically and militarily, the regime in Tehran may perceive there to be few other options.</w:t>
      </w:r>
      <w:r>
        <w:rPr>
          <w:rStyle w:val="Emphasis"/>
        </w:rPr>
        <w:t xml:space="preserve"> </w:t>
      </w:r>
      <w:r w:rsidRPr="0050489C">
        <w:rPr>
          <w:sz w:val="16"/>
        </w:rPr>
        <w:t xml:space="preserve">Given recent events, </w:t>
      </w:r>
      <w:r w:rsidRPr="0050489C">
        <w:rPr>
          <w:rStyle w:val="StyleUnderline"/>
        </w:rPr>
        <w:t>the administration has reason to call for increased pressure on Iran. But other world leaders are signaling to the White House that they don’t trust Washington to lead the way.</w:t>
      </w:r>
      <w:r>
        <w:rPr>
          <w:rStyle w:val="StyleUnderline"/>
        </w:rPr>
        <w:t xml:space="preserve"> </w:t>
      </w:r>
      <w:r w:rsidRPr="0050489C">
        <w:rPr>
          <w:sz w:val="16"/>
        </w:rPr>
        <w:t xml:space="preserve">The big question, then, is </w:t>
      </w:r>
      <w:r w:rsidRPr="0050489C">
        <w:rPr>
          <w:rStyle w:val="Emphasis"/>
        </w:rPr>
        <w:t>why is the administration failing so miserably in making its case to the world? The reactions to Pompeo’s</w:t>
      </w:r>
      <w:r>
        <w:rPr>
          <w:rStyle w:val="Emphasis"/>
        </w:rPr>
        <w:t xml:space="preserve"> </w:t>
      </w:r>
      <w:hyperlink r:id="rId111" w:tgtFrame="_blank" w:history="1">
        <w:r w:rsidRPr="0050489C">
          <w:rPr>
            <w:rStyle w:val="Emphasis"/>
          </w:rPr>
          <w:t>remarks</w:t>
        </w:r>
      </w:hyperlink>
      <w:r>
        <w:rPr>
          <w:rStyle w:val="Emphasis"/>
        </w:rPr>
        <w:t xml:space="preserve"> </w:t>
      </w:r>
      <w:r w:rsidRPr="0050489C">
        <w:rPr>
          <w:rStyle w:val="Emphasis"/>
        </w:rPr>
        <w:t>reflect how much credibility the administration has lost — both on Iran, and on its foreign policy objectives as a whole.</w:t>
      </w:r>
      <w:r>
        <w:rPr>
          <w:rStyle w:val="Emphasis"/>
        </w:rPr>
        <w:t xml:space="preserve"> </w:t>
      </w:r>
      <w:r w:rsidRPr="0050489C">
        <w:rPr>
          <w:sz w:val="16"/>
        </w:rPr>
        <w:t>Pointing a finger at Iran for any crime was once as close to a slam dunk as there was in international politics. Not anymore.</w:t>
      </w:r>
      <w:r>
        <w:rPr>
          <w:sz w:val="16"/>
        </w:rPr>
        <w:t xml:space="preserve"> </w:t>
      </w:r>
      <w:r w:rsidRPr="0050489C">
        <w:rPr>
          <w:sz w:val="16"/>
        </w:rPr>
        <w:t>That is because we are reminded at every turn that the notions of U.S. supremacy and security have little to do with the promotion of foreign democracy. The Trump team’s inability to take a principled stand on the</w:t>
      </w:r>
      <w:r>
        <w:rPr>
          <w:sz w:val="16"/>
        </w:rPr>
        <w:t xml:space="preserve"> </w:t>
      </w:r>
      <w:hyperlink r:id="rId112" w:tgtFrame="_blank" w:history="1">
        <w:r w:rsidRPr="0050489C">
          <w:rPr>
            <w:rStyle w:val="Hyperlink"/>
            <w:sz w:val="16"/>
          </w:rPr>
          <w:t>thuggish behavior</w:t>
        </w:r>
      </w:hyperlink>
      <w:r>
        <w:rPr>
          <w:sz w:val="16"/>
        </w:rPr>
        <w:t xml:space="preserve"> </w:t>
      </w:r>
      <w:r w:rsidRPr="0050489C">
        <w:rPr>
          <w:sz w:val="16"/>
        </w:rPr>
        <w:t>of Saudi Arabia’s Crown Prince Mohammed bin Salman and the tepid response to the</w:t>
      </w:r>
      <w:r>
        <w:rPr>
          <w:sz w:val="16"/>
        </w:rPr>
        <w:t xml:space="preserve"> </w:t>
      </w:r>
      <w:hyperlink r:id="rId113" w:tgtFrame="_blank" w:history="1">
        <w:r w:rsidRPr="0050489C">
          <w:rPr>
            <w:rStyle w:val="Hyperlink"/>
            <w:sz w:val="16"/>
          </w:rPr>
          <w:t>crisis in Venezuela</w:t>
        </w:r>
      </w:hyperlink>
      <w:r>
        <w:rPr>
          <w:sz w:val="16"/>
        </w:rPr>
        <w:t xml:space="preserve"> </w:t>
      </w:r>
      <w:r w:rsidRPr="0050489C">
        <w:rPr>
          <w:sz w:val="16"/>
        </w:rPr>
        <w:t>are prime examples.</w:t>
      </w:r>
      <w:r>
        <w:rPr>
          <w:sz w:val="16"/>
        </w:rPr>
        <w:t xml:space="preserve"> </w:t>
      </w:r>
      <w:r w:rsidRPr="0050489C">
        <w:rPr>
          <w:rStyle w:val="StyleUnderline"/>
        </w:rPr>
        <w:t>And if Iran did attack the tankers, it was likely banking on exactly what has happened: one more crack in the United States’ shield of credibility.</w:t>
      </w:r>
    </w:p>
    <w:p w14:paraId="19F2476E" w14:textId="30F1419A" w:rsidR="00F4130B" w:rsidRPr="00203E3E" w:rsidRDefault="00F4130B" w:rsidP="00F4130B">
      <w:pPr>
        <w:pStyle w:val="Heading3"/>
        <w:rPr>
          <w:rFonts w:cs="Times New Roman"/>
        </w:rPr>
      </w:pPr>
      <w:r w:rsidRPr="00203E3E">
        <w:rPr>
          <w:rFonts w:cs="Times New Roman"/>
        </w:rPr>
        <w:t xml:space="preserve">Arms Sales Not Key </w:t>
      </w:r>
    </w:p>
    <w:p w14:paraId="50C7BE4A" w14:textId="77777777" w:rsidR="00F4130B" w:rsidRPr="00203E3E" w:rsidRDefault="00F4130B" w:rsidP="00F4130B">
      <w:pPr>
        <w:pStyle w:val="Heading4"/>
        <w:rPr>
          <w:rFonts w:cs="Times New Roman"/>
        </w:rPr>
      </w:pPr>
      <w:bookmarkStart w:id="2" w:name="_Hlk15277793"/>
      <w:r w:rsidRPr="00203E3E">
        <w:rPr>
          <w:rFonts w:cs="Times New Roman"/>
        </w:rPr>
        <w:t>Arms sales are not the key issue in assuring allies—boots on the ground strategy and training programs more important.</w:t>
      </w:r>
    </w:p>
    <w:p w14:paraId="19DBF0BB" w14:textId="77777777" w:rsidR="00F4130B" w:rsidRPr="00203E3E" w:rsidRDefault="00F4130B" w:rsidP="00F4130B">
      <w:r w:rsidRPr="00203E3E">
        <w:rPr>
          <w:rFonts w:eastAsiaTheme="majorEastAsia"/>
          <w:b/>
          <w:bCs/>
          <w:sz w:val="26"/>
          <w:szCs w:val="26"/>
        </w:rPr>
        <w:t>Anderson 13</w:t>
      </w:r>
      <w:r w:rsidRPr="00203E3E">
        <w:t xml:space="preserve"> (Justin V. Anderson, Senior National Security Policy Analyst with SAIC in Arlington, Jeffrey A. Larsen, a Senior Scientist with Science Applications International Corporation (SAIC), Polly M. </w:t>
      </w:r>
      <w:proofErr w:type="spellStart"/>
      <w:r w:rsidRPr="00203E3E">
        <w:t>Holdorf</w:t>
      </w:r>
      <w:proofErr w:type="spellEnd"/>
      <w:r w:rsidRPr="00203E3E">
        <w:t xml:space="preserve">, National Security Analyst with </w:t>
      </w:r>
      <w:proofErr w:type="spellStart"/>
      <w:r w:rsidRPr="00203E3E">
        <w:t>Toeroek</w:t>
      </w:r>
      <w:proofErr w:type="spellEnd"/>
      <w:r w:rsidRPr="00203E3E">
        <w:t xml:space="preserve"> Associates, Inc, Extended Deterrence and Allied Assurance: Key Concepts and Current Challenges for U.S. Policy, journal information, https://www.usafa.edu/app/uploads/OCP69.pdf)</w:t>
      </w:r>
    </w:p>
    <w:p w14:paraId="326E7834" w14:textId="5FFE4464" w:rsidR="00F4130B" w:rsidRPr="00203E3E" w:rsidRDefault="00F4130B" w:rsidP="00F4130B">
      <w:pPr>
        <w:rPr>
          <w:sz w:val="16"/>
        </w:rPr>
      </w:pPr>
      <w:proofErr w:type="gramStart"/>
      <w:r w:rsidRPr="00203E3E">
        <w:rPr>
          <w:sz w:val="16"/>
        </w:rPr>
        <w:t>Similar to</w:t>
      </w:r>
      <w:proofErr w:type="gramEnd"/>
      <w:r w:rsidRPr="00203E3E">
        <w:rPr>
          <w:sz w:val="16"/>
        </w:rPr>
        <w:t xml:space="preserve"> extended deterrence strategies, </w:t>
      </w:r>
      <w:r w:rsidRPr="00203E3E">
        <w:rPr>
          <w:u w:val="single"/>
        </w:rPr>
        <w:t>U</w:t>
      </w:r>
      <w:r w:rsidRPr="00C71C7B">
        <w:rPr>
          <w:highlight w:val="cyan"/>
          <w:u w:val="single"/>
        </w:rPr>
        <w:t xml:space="preserve">.S. assurance strategies also rely on a mix of </w:t>
      </w:r>
      <w:r w:rsidRPr="00C71C7B">
        <w:rPr>
          <w:u w:val="single"/>
        </w:rPr>
        <w:t>conventional,</w:t>
      </w:r>
      <w:r w:rsidRPr="00203E3E">
        <w:rPr>
          <w:u w:val="single"/>
        </w:rPr>
        <w:t xml:space="preserve"> nuclear, and missile defense f</w:t>
      </w:r>
      <w:r w:rsidRPr="00C71C7B">
        <w:rPr>
          <w:highlight w:val="cyan"/>
          <w:u w:val="single"/>
        </w:rPr>
        <w:t>orces,</w:t>
      </w:r>
      <w:r w:rsidRPr="00203E3E">
        <w:rPr>
          <w:u w:val="single"/>
        </w:rPr>
        <w:t xml:space="preserve"> enabled by space and cyber assets.</w:t>
      </w:r>
      <w:r w:rsidRPr="00203E3E">
        <w:t xml:space="preserve"> </w:t>
      </w:r>
      <w:r w:rsidRPr="00203E3E">
        <w:rPr>
          <w:sz w:val="16"/>
        </w:rPr>
        <w:t xml:space="preserve">Conventional Forces. Documents such as the 2010 QDR state that </w:t>
      </w:r>
      <w:r w:rsidRPr="00C71C7B">
        <w:rPr>
          <w:highlight w:val="cyan"/>
          <w:u w:val="single"/>
        </w:rPr>
        <w:t>the visible presence of U.S. conventional forces</w:t>
      </w:r>
      <w:r w:rsidRPr="00203E3E">
        <w:rPr>
          <w:u w:val="single"/>
        </w:rPr>
        <w:t xml:space="preserve"> – whether provided by permanent basing, regular rotations, or forward deployment – </w:t>
      </w:r>
      <w:r w:rsidRPr="00C71C7B">
        <w:rPr>
          <w:highlight w:val="cyan"/>
          <w:u w:val="single"/>
        </w:rPr>
        <w:t>remains critically important</w:t>
      </w:r>
      <w:r w:rsidRPr="00203E3E">
        <w:rPr>
          <w:u w:val="single"/>
        </w:rPr>
        <w:t xml:space="preserve"> to assuring U.S. allies.</w:t>
      </w:r>
      <w:r w:rsidRPr="00203E3E">
        <w:rPr>
          <w:sz w:val="16"/>
        </w:rPr>
        <w:t>228 For many U.S. friends abroad,</w:t>
      </w:r>
      <w:r w:rsidRPr="00203E3E">
        <w:rPr>
          <w:u w:val="single"/>
        </w:rPr>
        <w:t xml:space="preserve"> U.S. “</w:t>
      </w:r>
      <w:r w:rsidRPr="00C71C7B">
        <w:rPr>
          <w:highlight w:val="cyan"/>
          <w:u w:val="single"/>
        </w:rPr>
        <w:t>boots on the ground” retain the assurance</w:t>
      </w:r>
      <w:r w:rsidRPr="00203E3E">
        <w:rPr>
          <w:u w:val="single"/>
        </w:rPr>
        <w:t xml:space="preserve"> value held throughout the Cold War, representing a tangible symbol of the United States’ guarantee it is willing to risk American lives for the sake of an ally’s protection against adversary aggression.</w:t>
      </w:r>
      <w:r w:rsidRPr="00203E3E">
        <w:rPr>
          <w:sz w:val="16"/>
        </w:rPr>
        <w:t xml:space="preserve"> </w:t>
      </w:r>
      <w:r w:rsidRPr="00203E3E">
        <w:rPr>
          <w:u w:val="single"/>
        </w:rPr>
        <w:t xml:space="preserve">The United States also assures allies through </w:t>
      </w:r>
      <w:r w:rsidRPr="00C71C7B">
        <w:rPr>
          <w:highlight w:val="cyan"/>
          <w:u w:val="single"/>
        </w:rPr>
        <w:t>combined training and exercises, programs and activities that increase operability</w:t>
      </w:r>
      <w:r w:rsidRPr="00203E3E">
        <w:rPr>
          <w:sz w:val="16"/>
        </w:rPr>
        <w:t>, and sales or transfers of military equipment. These steps ensure that U.S. allies believe both parties can act cohesively and decisively in the event of conflict or crisis, rapidly countering adversary threats to their security.</w:t>
      </w:r>
    </w:p>
    <w:bookmarkEnd w:id="2"/>
    <w:p w14:paraId="6C187F45" w14:textId="77777777" w:rsidR="00687067" w:rsidRPr="00203E3E" w:rsidRDefault="00687067" w:rsidP="00687067">
      <w:pPr>
        <w:pStyle w:val="Heading4"/>
        <w:rPr>
          <w:rFonts w:cs="Times New Roman"/>
        </w:rPr>
      </w:pPr>
      <w:r w:rsidRPr="00203E3E">
        <w:rPr>
          <w:rFonts w:cs="Times New Roman"/>
        </w:rPr>
        <w:t xml:space="preserve">U.S. arms sales are failing to sufficiently develop their Middle East allies’ militaries—provides no assurances and protection from adversaries.   </w:t>
      </w:r>
    </w:p>
    <w:p w14:paraId="02D7637F" w14:textId="77777777" w:rsidR="00687067" w:rsidRPr="00203E3E" w:rsidRDefault="00687067" w:rsidP="00687067">
      <w:r w:rsidRPr="00203E3E">
        <w:rPr>
          <w:rStyle w:val="Style13ptBold"/>
        </w:rPr>
        <w:t>Exum 19</w:t>
      </w:r>
      <w:r w:rsidRPr="00203E3E">
        <w:t xml:space="preserve"> (Andrew Exum was a U.S. deputy assistant secretary of defense for Middle East Policy from 2015-16, “U.S. Arms Sales to the Gulf Have Failed”, published on 06/21/19, https://www.theatlantic.com/ideas/archive/ 2019/06/us-military-support- gulf-all-backwards/592249/)                                                                        </w:t>
      </w:r>
    </w:p>
    <w:p w14:paraId="3892A032" w14:textId="23D32419" w:rsidR="00687067" w:rsidRPr="00203E3E" w:rsidRDefault="00687067" w:rsidP="00F4130B">
      <w:pPr>
        <w:rPr>
          <w:sz w:val="12"/>
          <w:szCs w:val="12"/>
        </w:rPr>
      </w:pPr>
      <w:r w:rsidRPr="00203E3E">
        <w:rPr>
          <w:sz w:val="12"/>
          <w:szCs w:val="12"/>
        </w:rPr>
        <w:t xml:space="preserve">Over the past few weeks, the parts of the world still dependent on fossil fuels—which is to say, all of them—have anxiously watched tensions rise in the Strait of Hormuz, the narrow channel between the oil-rich Persian Gulf and the </w:t>
      </w:r>
      <w:proofErr w:type="spellStart"/>
      <w:r w:rsidRPr="00203E3E">
        <w:rPr>
          <w:sz w:val="12"/>
          <w:szCs w:val="12"/>
        </w:rPr>
        <w:t>deepwater</w:t>
      </w:r>
      <w:proofErr w:type="spellEnd"/>
      <w:r w:rsidRPr="00203E3E">
        <w:rPr>
          <w:sz w:val="12"/>
          <w:szCs w:val="12"/>
        </w:rPr>
        <w:t xml:space="preserve"> shipping channels of the Indian Ocean. Television broadcasts show images of U.S. naval vessels escorting oil tankers through the strait, ensuring that oil and gas reach their markets. And on the one hand, this is entirely appropriate and encouraging: The purpose of a navy, after all, is to safeguard the movement of friendly armies and commerce—and to deny one’s enemies the ability to do the same. On the other hand, the fact that U.S. naval vessels are escorting commercial ships in and out of the Persian Gulf is also an indictment of a U.S. policy initiative that has spanned at least six U.S. presidential administrations and has, until very recently, garnered bipartisan support in Congress: Our efforts to build military capacity among our partners in the Gulf. The current crisis in the region offers an opportunity to assess not only the scale and efficacy of our efforts but also how we might tailor them to fit our strategic needs as much as those of our partners. Because it is not clear to me that what we’ve been doing over the past three decades has served U.S. interests.</w:t>
      </w:r>
      <w:r w:rsidRPr="00203E3E">
        <w:t xml:space="preserve"> </w:t>
      </w:r>
      <w:r w:rsidRPr="00203E3E">
        <w:rPr>
          <w:sz w:val="12"/>
          <w:szCs w:val="12"/>
        </w:rPr>
        <w:t xml:space="preserve">Recently, of course, representatives and senators from both sides of the aisle have begun to question arms sales in the Gulf—to our Saudi and Emirati </w:t>
      </w:r>
      <w:proofErr w:type="gramStart"/>
      <w:r w:rsidRPr="00203E3E">
        <w:rPr>
          <w:sz w:val="12"/>
          <w:szCs w:val="12"/>
        </w:rPr>
        <w:t>partners, in particular</w:t>
      </w:r>
      <w:proofErr w:type="gramEnd"/>
      <w:r w:rsidRPr="00203E3E">
        <w:rPr>
          <w:sz w:val="12"/>
          <w:szCs w:val="12"/>
        </w:rPr>
        <w:t xml:space="preserve">. Appalled by the loss of civilian life in Yemen and—in the case of Lindsey Graham, among others—pushed over the edge by the killing of the Saudi journalist Jamal Khashoggi, they have taken steps to prevent the administration from providing certain weapons to our traditional partners. The administration has responded by invoking a national-security emergency to continue doing just that, citing the threat posed by Iran. I’m largely agnostic about the roles that the legislative and executive branches play in arms sales. I have more to say, though, about the strategic utility of the arms sales themselves. From 2015 to 2017, I served as the deputy assistant secretary of defense for the Middle East, which meant I had oversight of security-cooperation programs, including foreign-military sales, in the region. And during an earlier stint at the Pentagon, between 2012 and 2013, I led a project that examined, on a country-by-country basis, what actual stand-alone military capabilities our partners in the region had developed since U.S. security-cooperation efforts had really picked up, in the aftermath of the Gulf War. That project was spurred by a persistent fantasy among think-tank types of a certain generation: What if we could build an “Arab NATO” in the Gulf? What if we could build a military coalition among our Gulf partners to constrain Iran in the same way we built a Western European military coalition to constrain Russia during the Cold War? It’s easy to see why some people advanced this idea. First, they were often among the same people who had argued for removing the most effective actual constraint on the ambitions of the Islamic Republic of Iran: Saddam Hussein’s Iraq. Second, despite in many cases serving as architects of, or cheerleaders for, America’s greatest blunder in the post–Cold War era, they retained enough strategic sense to realize that keeping tens of thousands of U.S. service members in the Gulf didn’t make a lot of sense in a century in which China would challenge the United States for hegemony in the Pacific. Indeed, by the time I left the Pentagon in January 2017, we had roughly 35,000 troops in the Gulf alone, and these troops were mostly housed in </w:t>
      </w:r>
      <w:proofErr w:type="spellStart"/>
      <w:r w:rsidRPr="00203E3E">
        <w:rPr>
          <w:sz w:val="12"/>
          <w:szCs w:val="12"/>
        </w:rPr>
        <w:t>semipermanent</w:t>
      </w:r>
      <w:proofErr w:type="spellEnd"/>
      <w:r w:rsidRPr="00203E3E">
        <w:rPr>
          <w:sz w:val="12"/>
          <w:szCs w:val="12"/>
        </w:rPr>
        <w:t xml:space="preserve"> bases. I used to review the annual construction plans submitted by U.S. Central Command and marvel at all the concrete we were pouring into a region that we all knew, in our heads if not our hearts, should matter less to us in the coming century. I hope the Saudi-led embargo of Qatar and the self-defeating fracturing of the Gulf Cooperation Council has finally pounded a wooden stake into the heart of the Arab NATO vampire, and that future Pentagon desk officers will not be as tormented as I was. What did we learn, though? Well, a few things. I’ll give you the bad news first, which isn’t entirely bad. And then I’ll give you the good news, which isn’t entirely good. (Sorry, this is the Middle East—you need to get used to such ambiguities.)   First, let me be impolite but clear: </w:t>
      </w:r>
      <w:r w:rsidRPr="00203E3E">
        <w:rPr>
          <w:u w:val="single"/>
        </w:rPr>
        <w:t>Despite spending billions of dollars on military hardware, our Gulf partners do not have very good militaries. They sport large collections of weapons and equipment</w:t>
      </w:r>
      <w:r w:rsidRPr="00203E3E">
        <w:rPr>
          <w:sz w:val="12"/>
          <w:szCs w:val="12"/>
        </w:rPr>
        <w:t>—some shiny, some rusted—</w:t>
      </w:r>
      <w:r w:rsidRPr="00203E3E">
        <w:rPr>
          <w:u w:val="single"/>
        </w:rPr>
        <w:t>but not real capabilities.</w:t>
      </w:r>
      <w:r w:rsidRPr="00203E3E">
        <w:rPr>
          <w:sz w:val="12"/>
          <w:szCs w:val="12"/>
        </w:rPr>
        <w:t xml:space="preserve"> That’s why I raise my eyebrows when administration officials cite the threat posed by Iran as a reason to keep arming these partners over the objections of Congress: In an actual war with Iran, we would likely not ask our Gulf partners to do much more than stay out of the way. We do not, for the most part, trust their ability to participate in what would be a very stressful, very challenging, and highly kinetic conflict. The war in Yemen has been a humanitarian nightmare, but it has also been illuminating from the perspective of defense policy. We can finally see what our various regional partners—the Saudis, the Kuwaitis, the Bahrainis, the Emiratis—can and cannot do. The result has not, for the most part, been pretty. When I was at the Pentagon in my last job, we determined that the majority of civilian deaths in Yemen were not caused by crimes of malice but by crimes of incompetence: </w:t>
      </w:r>
      <w:r w:rsidRPr="00203E3E">
        <w:rPr>
          <w:u w:val="single"/>
        </w:rPr>
        <w:t>The Saudi-led coalition’s air force simply could not plan and execute an independent air campaign that either accomplished its strategic objectives or, failing to do that, at least minimized civilian casualties.</w:t>
      </w:r>
      <w:r w:rsidRPr="00203E3E">
        <w:rPr>
          <w:sz w:val="12"/>
          <w:szCs w:val="12"/>
        </w:rPr>
        <w:t xml:space="preserve"> The Saudis realized this, early in the campaign, and they begged us for more help, which we were reluctant to give, because we didn’t want to own any more of their war in Yemen than we already did—especially when we had a fight against the Islamic State on our hands and needed all available resources to defeat it. Compounding these failures is the fact that our Gulf partners have largely invested in those areas where they cannot match the United States, and not in those areas for which the United States could </w:t>
      </w:r>
      <w:proofErr w:type="gramStart"/>
      <w:r w:rsidRPr="00203E3E">
        <w:rPr>
          <w:sz w:val="12"/>
          <w:szCs w:val="12"/>
        </w:rPr>
        <w:t>actually use</w:t>
      </w:r>
      <w:proofErr w:type="gramEnd"/>
      <w:r w:rsidRPr="00203E3E">
        <w:rPr>
          <w:sz w:val="12"/>
          <w:szCs w:val="12"/>
        </w:rPr>
        <w:t xml:space="preserve"> partner capacity. They have spent a lot of money building very expensive air forces, for example, that largely cannot do what their leaders need them to do. But these countries—whose economies depend on their ability to move oil and gas to the market by sea—haven’t spent much money at all on naval forces that can patrol their sea lanes, or minesweepers that can reopen those same sea lanes through either the Strait of Hormuz or the Bab el-Mandeb. That’s why you are more likely to see a U.S. naval vessel escorting an oil tanker through the Strait of Hormuz than you are to see a Gulf naval vessel. As a U.S. military officer wryly lamented to me on a visit to one Gulf country, “Out of the three services here, sir, the navy ranks fourth in terms of priority.” But ground forces don’t fare much better. Like naval surface warfare, ground combat and the things one </w:t>
      </w:r>
      <w:proofErr w:type="gramStart"/>
      <w:r w:rsidRPr="00203E3E">
        <w:rPr>
          <w:sz w:val="12"/>
          <w:szCs w:val="12"/>
        </w:rPr>
        <w:t>has to</w:t>
      </w:r>
      <w:proofErr w:type="gramEnd"/>
      <w:r w:rsidRPr="00203E3E">
        <w:rPr>
          <w:sz w:val="12"/>
          <w:szCs w:val="12"/>
        </w:rPr>
        <w:t xml:space="preserve"> do to be good at it are not sexy. You need to be physically fit (which involves running a lot), spend a lot of time on the rifle range (which involves sweating a lot), and rehearse battle drills and other collective tasks ad nauseam (which involve both running and sweating a lot). I once spent five months doing all that with a light-infantry platoon in the heat of the Kuwaiti desert and … well, it’s not always fun. The sun sucks, the sand sucks, and you’re trying to keep a bunch of teenagers focused in 100-degree heat. I get it. Getting shot by the enemy, though, is less fun, and along the border with Yemen, </w:t>
      </w:r>
      <w:r w:rsidRPr="00203E3E">
        <w:rPr>
          <w:u w:val="single"/>
        </w:rPr>
        <w:t xml:space="preserve">Saudi ground forces </w:t>
      </w:r>
      <w:proofErr w:type="gramStart"/>
      <w:r w:rsidRPr="00203E3E">
        <w:rPr>
          <w:u w:val="single"/>
        </w:rPr>
        <w:t>in particular have</w:t>
      </w:r>
      <w:proofErr w:type="gramEnd"/>
      <w:r w:rsidRPr="00203E3E">
        <w:rPr>
          <w:u w:val="single"/>
        </w:rPr>
        <w:t xml:space="preserve"> proved largely incapable of closing with and engaging the enemy—which is the entire point of possessing ground-maneuver forces. The failure of Saudi and allied ground forces has contributed to their overreliance on air forces, which have spent most of the past few decades practicing air-to-air combat </w:t>
      </w:r>
      <w:r w:rsidRPr="00203E3E">
        <w:rPr>
          <w:sz w:val="12"/>
          <w:szCs w:val="12"/>
        </w:rPr>
        <w:t xml:space="preserve">(which they’re still not very good at, if we’re not grading on a curve) </w:t>
      </w:r>
      <w:r w:rsidRPr="00203E3E">
        <w:rPr>
          <w:u w:val="single"/>
        </w:rPr>
        <w:t>and were largely unprepared for what they were asked to do over Yemen</w:t>
      </w:r>
      <w:r w:rsidRPr="00203E3E">
        <w:rPr>
          <w:sz w:val="12"/>
          <w:szCs w:val="12"/>
        </w:rPr>
        <w:t xml:space="preserve">—as lots of Yemeni civilians sadly discovered. </w:t>
      </w:r>
      <w:r w:rsidRPr="00203E3E">
        <w:rPr>
          <w:u w:val="single"/>
        </w:rPr>
        <w:t>The silver lining to all this bad news is that none of our Gulf partners looks ready to challenge Israel’s qualitative military edge anytime soon, individually or collectively</w:t>
      </w:r>
      <w:r w:rsidRPr="00203E3E">
        <w:rPr>
          <w:sz w:val="12"/>
          <w:szCs w:val="12"/>
        </w:rPr>
        <w:t xml:space="preserve">, and we retain some leverage over our partners so long as they remain reliant on us for their collective defense. The good news, meanwhile, is that some of our partners in the region—not many, but some—have developed real and formidable military capabilities. Our Emirati partners, for example, </w:t>
      </w:r>
      <w:proofErr w:type="gramStart"/>
      <w:r w:rsidRPr="00203E3E">
        <w:rPr>
          <w:sz w:val="12"/>
          <w:szCs w:val="12"/>
        </w:rPr>
        <w:t>are able to</w:t>
      </w:r>
      <w:proofErr w:type="gramEnd"/>
      <w:r w:rsidRPr="00203E3E">
        <w:rPr>
          <w:sz w:val="12"/>
          <w:szCs w:val="12"/>
        </w:rPr>
        <w:t xml:space="preserve"> conduct truly independent military operations, and their air forces and special forces are capable of operating alongside ours. They have done so, in fact, over the past decade—including in Afghanistan. Indeed, one of the things that’s missing from the spate of recent articles bemoaning the influence of the United Arab Emirates in Washington is the real value proposition that the Emiratis bring to the table. The reason U.S. military officers, especially, fall in love with their Emirati counterparts is because the Emirati crown prince, Mohamed bin Zayed, has invested in actual capabilities and has military forces the Americans can treat as peers. Of course, the danger of helping your partners create independent military capabilities is that, if you succeed, you’ve helped your partners create independent military capabilities. They may use their newfound capabilities—from Yemen to Libya—in support of strategic aims that diverge from your own. (In Yemen, our Emirati friends have discovered something that we ourselves were reminded of in Iraq and Afghanistan: Operational excellence alone is often not enough to realize strategic victory.) So why does the current administration fight so hard to keep arming our partners in the Gulf? I don’t think it’s as simple as the need to support the U.S. military industrial base, though that is a concern I’m sure it has. Some U.S. strategists genuinely fear that if we do not arm our partners, our Russian or Chinese rivals will. They can’t cite that fear to justify the “emergency” that allows us to continue arming the Saudis and Emiratis over congressional objections, because it’s more of a strategic concern, but based on my conversations with U.S., Saudi, and Emirati officials, it’s a major driver of American policy. I’m just not sure that is a good-enough reason. Russia and China cannot, in the near term, rival the numbers of personnel we have deployed in the region. None of our partners is going to call the Chinese military to save them from the Iranian navy. So we should probably stop being so scared of the Russian or Chinese bogeymen, no matter how much our partners might publicly flirt with our rivals. One of the reasons they do that, after all, is because their strategic interests diverge from ours: We want to rebalance our resources toward future security challenges, while they want to keep as many of our forces tied down in their region as possible. Going forward, we can afford to focus on building our allies’ capacity only when we expect to reap a direct benefit. Especially</w:t>
      </w:r>
      <w:r w:rsidRPr="00203E3E">
        <w:rPr>
          <w:u w:val="single"/>
        </w:rPr>
        <w:t xml:space="preserve"> following large recent sales of aircraft to Saudi Arabia (F-15s), Kuwait (F-18s), and Qatar (F-15s), we’ve probably sold enough advanced fighter aircraft to the region. The Saudis and others will claim they now need F-35s and F-22s to deter Iran, but there is no evidence to suggest that Iran has been in any way deterred by the fourth-generation fighters</w:t>
      </w:r>
      <w:r w:rsidRPr="00203E3E">
        <w:rPr>
          <w:sz w:val="12"/>
          <w:szCs w:val="12"/>
        </w:rPr>
        <w:t xml:space="preserve">, so I’m not sure why fifth-generation fighter aircraft would suddenly cause </w:t>
      </w:r>
      <w:proofErr w:type="spellStart"/>
      <w:r w:rsidRPr="00203E3E">
        <w:rPr>
          <w:sz w:val="12"/>
          <w:szCs w:val="12"/>
        </w:rPr>
        <w:t>Qasem</w:t>
      </w:r>
      <w:proofErr w:type="spellEnd"/>
      <w:r w:rsidRPr="00203E3E">
        <w:rPr>
          <w:sz w:val="12"/>
          <w:szCs w:val="12"/>
        </w:rPr>
        <w:t xml:space="preserve"> Soleimani &amp; Co. to change their behavior. We need to help our allies build capabilities that will allow the United States to do less, and that largely means building up naval forces and integrated air and missile defenses—another rare bright spot in U.S. capacity-building efforts (at least until the Gulf militaries all stopped talking to Qatar, home to the largest U.S. air base in the region). You want to sell weapons to the Gulf? Fine. But sell them some frigates and air defenses. That’s not going to be easy for two reasons: First, unlike Egypt or Lebanon or Israel, the Gulf militaries are not the beneficiaries of U.S. largesse in the form of foreign military financing, a mechanism whereby we give countries funds to spend on U.S. weapons and training. The Gulf states have their own dollars that they can spend as they like, and they don’t have to spend those dollars on U.S. weapons. If we don’t sell them a certain weapon system, they can buy a similar one elsewhere. But they do so at their own risk. If you buy a bunch of Chinese drones and allow Chinese engineers to walk around your air bases, it will not be long before those U.S. aircraft and U.S. military personnel find another base. And our Gulf partners don’t want that. They like keeping us close. Second, our Gulf partners have been masterful at scaring the wits out of successive U.S. administrations, by suggesting they fear we will abandon them. Condoleezza Rice, for example, came back from a meeting with the late King Abdullah of Saudi Arabia in the second term of the George W. Bush administration, alarmed by the king’s worry the United States was leaving the region—this at a time in which we had 150,000 troops in Iraq alone. That fear helped spark what has now been a decade-long push to sell more U.S. weapons to our Gulf partners, increasing interoperability and thus deepening the bilateral ties between our respective militaries. But our Gulf partners will always claim we are abandoning the region; even permanently relocating the XVIII Airborne Corps to Kuwait would not change that. They did it during the Bush administration, they did it during the Obama administration, and I bet they are doing it today, during the Trump administration. That fear is grounded in a clear-eyed view of our presence in the region. They can see it makes little sense—not in our current numbers. They know, in their hearts, that we have bigger priorities elsewhere. If only our hearts knew the same.</w:t>
      </w:r>
    </w:p>
    <w:p w14:paraId="4076E135" w14:textId="77777777" w:rsidR="00687067" w:rsidRPr="00203E3E" w:rsidRDefault="00687067" w:rsidP="00687067">
      <w:pPr>
        <w:pStyle w:val="Heading4"/>
        <w:rPr>
          <w:rFonts w:cs="Times New Roman"/>
        </w:rPr>
      </w:pPr>
      <w:r w:rsidRPr="00203E3E">
        <w:rPr>
          <w:rFonts w:cs="Times New Roman"/>
        </w:rPr>
        <w:t xml:space="preserve">U.S. arms sales are failing to sufficiently develop their Middle East allies’ militaries—provides no assurances and protection from adversaries.   </w:t>
      </w:r>
    </w:p>
    <w:p w14:paraId="2BAA7BCE" w14:textId="77777777" w:rsidR="00687067" w:rsidRPr="00203E3E" w:rsidRDefault="00687067" w:rsidP="00687067">
      <w:r w:rsidRPr="00203E3E">
        <w:rPr>
          <w:rStyle w:val="Style13ptBold"/>
        </w:rPr>
        <w:t>Exum 19</w:t>
      </w:r>
      <w:r w:rsidRPr="00203E3E">
        <w:t xml:space="preserve"> (Andrew Exum was a U.S. deputy assistant secretary of defense for Middle East Policy from 2015-16, “U.S. Arms Sales to the Gulf Have Failed”, published on 06/21/19, https://www.theatlantic.com/ideas/archive/ 2019/06/us-military-support- gulf-all-backwards/592249/)                                                                        </w:t>
      </w:r>
    </w:p>
    <w:p w14:paraId="465C679A" w14:textId="77777777" w:rsidR="00687067" w:rsidRPr="00203E3E" w:rsidRDefault="00687067" w:rsidP="00687067">
      <w:pPr>
        <w:rPr>
          <w:sz w:val="12"/>
          <w:szCs w:val="12"/>
        </w:rPr>
      </w:pPr>
      <w:r w:rsidRPr="00203E3E">
        <w:rPr>
          <w:sz w:val="12"/>
          <w:szCs w:val="12"/>
        </w:rPr>
        <w:t xml:space="preserve">Over the past few weeks, the parts of the world still dependent on fossil fuels—which is to say, all of them—have anxiously watched tensions rise in the Strait of Hormuz, the narrow channel between the oil-rich Persian Gulf and the </w:t>
      </w:r>
      <w:proofErr w:type="spellStart"/>
      <w:r w:rsidRPr="00203E3E">
        <w:rPr>
          <w:sz w:val="12"/>
          <w:szCs w:val="12"/>
        </w:rPr>
        <w:t>deepwater</w:t>
      </w:r>
      <w:proofErr w:type="spellEnd"/>
      <w:r w:rsidRPr="00203E3E">
        <w:rPr>
          <w:sz w:val="12"/>
          <w:szCs w:val="12"/>
        </w:rPr>
        <w:t xml:space="preserve"> shipping channels of the Indian Ocean. Television broadcasts show images of U.S. naval vessels escorting oil tankers through the strait, ensuring that oil and gas reach their markets. And on the one hand, this is entirely appropriate and encouraging: The purpose of a navy, after all, is to safeguard the movement of friendly armies and commerce—and to deny one’s enemies the ability to do the same. On the other hand, the fact that U.S. naval vessels are escorting commercial ships in and out of the Persian Gulf is also an indictment of a U.S. policy initiative that has spanned at least six U.S. presidential administrations and has, until very recently, garnered bipartisan support in Congress: Our efforts to build military capacity among our partners in the Gulf. The current crisis in the region offers an opportunity to assess not only the scale and efficacy of our efforts but also how we might tailor them to fit our strategic needs as much as those of our partners. Because it is not clear to me that what we’ve been doing over the past three decades has served U.S. interests.</w:t>
      </w:r>
      <w:r w:rsidRPr="00203E3E">
        <w:t xml:space="preserve"> </w:t>
      </w:r>
      <w:r w:rsidRPr="00203E3E">
        <w:rPr>
          <w:sz w:val="12"/>
          <w:szCs w:val="12"/>
        </w:rPr>
        <w:t xml:space="preserve">Recently, of course, representatives and senators from both sides of the aisle have begun to question arms sales in the Gulf—to our Saudi and Emirati </w:t>
      </w:r>
      <w:proofErr w:type="gramStart"/>
      <w:r w:rsidRPr="00203E3E">
        <w:rPr>
          <w:sz w:val="12"/>
          <w:szCs w:val="12"/>
        </w:rPr>
        <w:t>partners, in particular</w:t>
      </w:r>
      <w:proofErr w:type="gramEnd"/>
      <w:r w:rsidRPr="00203E3E">
        <w:rPr>
          <w:sz w:val="12"/>
          <w:szCs w:val="12"/>
        </w:rPr>
        <w:t xml:space="preserve">. Appalled by the loss of civilian life in Yemen and—in the case of Lindsey Graham, among others—pushed over the edge by the killing of the Saudi journalist Jamal Khashoggi, they have taken steps to prevent the administration from providing certain weapons to our traditional partners. The administration has responded by invoking a national-security emergency to continue doing just that, citing the threat posed by Iran. I’m largely agnostic about the roles that the legislative and executive branches play in arms sales. I have more to say, though, about the strategic utility of the arms sales themselves. From 2015 to 2017, I served as the deputy assistant secretary of defense for the Middle East, which meant I had oversight of security-cooperation programs, including foreign-military sales, in the region. And during an earlier stint at the Pentagon, between 2012 and 2013, I led a project that examined, on a country-by-country basis, what actual stand-alone military capabilities our partners in the region had developed since U.S. security-cooperation efforts had really picked up, in the aftermath of the Gulf War. That project was spurred by a persistent fantasy among think-tank types of a certain generation: What if we could build an “Arab NATO” in the Gulf? What if we could build a military coalition among our Gulf partners to constrain Iran in the same way we built a Western European military coalition to constrain Russia during the Cold War? It’s easy to see why some people advanced this idea. First, they were often among the same people who had argued for removing the most effective actual constraint on the ambitions of the Islamic Republic of Iran: Saddam Hussein’s Iraq. Second, despite in many cases serving as architects of, or cheerleaders for, America’s greatest blunder in the post–Cold War era, they retained enough strategic sense to realize that keeping tens of thousands of U.S. service members in the Gulf didn’t make a lot of sense in a century in which China would challenge the United States for hegemony in the Pacific. Indeed, by the time I left the Pentagon in January 2017, we had roughly 35,000 troops in the Gulf alone, and these troops were mostly housed in </w:t>
      </w:r>
      <w:proofErr w:type="spellStart"/>
      <w:r w:rsidRPr="00203E3E">
        <w:rPr>
          <w:sz w:val="12"/>
          <w:szCs w:val="12"/>
        </w:rPr>
        <w:t>semipermanent</w:t>
      </w:r>
      <w:proofErr w:type="spellEnd"/>
      <w:r w:rsidRPr="00203E3E">
        <w:rPr>
          <w:sz w:val="12"/>
          <w:szCs w:val="12"/>
        </w:rPr>
        <w:t xml:space="preserve"> bases. I used to review the annual construction plans submitted by U.S. Central Command and marvel at all the concrete we were pouring into a region that we all knew, in our heads if not our hearts, should matter less to us in the coming century. I hope the Saudi-led embargo of Qatar and the self-defeating fracturing of the Gulf Cooperation Council has finally pounded a wooden stake into the heart of the Arab NATO vampire, and that future Pentagon desk officers will not be as tormented as I was. What did we learn, though? Well, a few things. I’ll give you the bad news first, which isn’t entirely bad. And then I’ll give you the good news, which isn’t entirely good. (Sorry, this is the Middle East—you need to get used to such ambiguities.)   First, let me be impolite but clear: </w:t>
      </w:r>
      <w:r w:rsidRPr="00203E3E">
        <w:rPr>
          <w:u w:val="single"/>
        </w:rPr>
        <w:t>Despite spending billions of dollars on military hardware, our Gulf partners do not have very good militaries. They sport large collections of weapons and equipment</w:t>
      </w:r>
      <w:r w:rsidRPr="00203E3E">
        <w:rPr>
          <w:sz w:val="12"/>
          <w:szCs w:val="12"/>
        </w:rPr>
        <w:t>—some shiny, some rusted—</w:t>
      </w:r>
      <w:r w:rsidRPr="00203E3E">
        <w:rPr>
          <w:u w:val="single"/>
        </w:rPr>
        <w:t>but not real capabilities.</w:t>
      </w:r>
      <w:r w:rsidRPr="00203E3E">
        <w:rPr>
          <w:sz w:val="12"/>
          <w:szCs w:val="12"/>
        </w:rPr>
        <w:t xml:space="preserve"> That’s why I raise my eyebrows when administration officials cite the threat posed by Iran as a reason to keep arming these partners over the objections of Congress: In an actual war with Iran, we would likely not ask our Gulf partners to do much more than stay out of the way. We do not, for the most part, trust their ability to participate in what would be a very stressful, very challenging, and highly kinetic conflict. The war in Yemen has been a humanitarian nightmare, but it has also been illuminating from the perspective of defense policy. We can finally see what our various regional partners—the Saudis, the Kuwaitis, the Bahrainis, the Emiratis—can and cannot do. The result has not, for the most part, been pretty. When I was at the Pentagon in my last job, we determined that the majority of civilian deaths in Yemen were not caused by crimes of malice but by crimes of incompetence: </w:t>
      </w:r>
      <w:r w:rsidRPr="00203E3E">
        <w:rPr>
          <w:u w:val="single"/>
        </w:rPr>
        <w:t>The Saudi-led coalition’s air force simply could not plan and execute an independent air campaign that either accomplished its strategic objectives or, failing to do that, at least minimized civilian casualties.</w:t>
      </w:r>
      <w:r w:rsidRPr="00203E3E">
        <w:rPr>
          <w:sz w:val="12"/>
          <w:szCs w:val="12"/>
        </w:rPr>
        <w:t xml:space="preserve"> The Saudis realized this, early in the campaign, and they begged us for more help, which we were reluctant to give, because we didn’t want to own any more of their war in Yemen than we already did—especially when we had a fight against the Islamic State on our hands and needed all available resources to defeat it. Compounding these failures is the fact that our Gulf partners have largely invested in those areas where they cannot match the United States, and not in those areas for which the United States could </w:t>
      </w:r>
      <w:proofErr w:type="gramStart"/>
      <w:r w:rsidRPr="00203E3E">
        <w:rPr>
          <w:sz w:val="12"/>
          <w:szCs w:val="12"/>
        </w:rPr>
        <w:t>actually use</w:t>
      </w:r>
      <w:proofErr w:type="gramEnd"/>
      <w:r w:rsidRPr="00203E3E">
        <w:rPr>
          <w:sz w:val="12"/>
          <w:szCs w:val="12"/>
        </w:rPr>
        <w:t xml:space="preserve"> partner capacity. They have spent a lot of money building very expensive air forces, for example, that largely cannot do what their leaders need them to do. But these countries—whose economies depend on their ability to move oil and gas to the market by sea—haven’t spent much money at all on naval forces that can patrol their sea lanes, or minesweepers that can reopen those same sea lanes through either the Strait of Hormuz or the Bab el-Mandeb. That’s why you are more likely to see a U.S. naval vessel escorting an oil tanker through the Strait of Hormuz than you are to see a Gulf naval vessel. As a U.S. military officer wryly lamented to me on a visit to one Gulf country, “Out of the three services here, sir, the navy ranks fourth in terms of priority.” But ground forces don’t fare much better. Like naval surface warfare, ground combat and the things one </w:t>
      </w:r>
      <w:proofErr w:type="gramStart"/>
      <w:r w:rsidRPr="00203E3E">
        <w:rPr>
          <w:sz w:val="12"/>
          <w:szCs w:val="12"/>
        </w:rPr>
        <w:t>has to</w:t>
      </w:r>
      <w:proofErr w:type="gramEnd"/>
      <w:r w:rsidRPr="00203E3E">
        <w:rPr>
          <w:sz w:val="12"/>
          <w:szCs w:val="12"/>
        </w:rPr>
        <w:t xml:space="preserve"> do to be good at it are not sexy. You need to be physically fit (which involves running a lot), spend a lot of time on the rifle range (which involves sweating a lot), and rehearse battle drills and other collective tasks ad nauseam (which involve both running and sweating a lot). I once spent five months doing all that with a light-infantry platoon in the heat of the Kuwaiti desert and … well, it’s not always fun. The sun sucks, the sand sucks, and you’re trying to keep a bunch of teenagers focused in 100-degree heat. I get it. Getting shot by the enemy, though, is less fun, and along the border with Yemen, </w:t>
      </w:r>
      <w:r w:rsidRPr="00203E3E">
        <w:rPr>
          <w:u w:val="single"/>
        </w:rPr>
        <w:t xml:space="preserve">Saudi ground forces </w:t>
      </w:r>
      <w:proofErr w:type="gramStart"/>
      <w:r w:rsidRPr="00203E3E">
        <w:rPr>
          <w:u w:val="single"/>
        </w:rPr>
        <w:t>in particular have</w:t>
      </w:r>
      <w:proofErr w:type="gramEnd"/>
      <w:r w:rsidRPr="00203E3E">
        <w:rPr>
          <w:u w:val="single"/>
        </w:rPr>
        <w:t xml:space="preserve"> proved largely incapable of closing with and engaging the enemy—which is the entire point of possessing ground-maneuver forces. The failure of Saudi and allied ground forces has contributed to their overreliance on air forces, which have spent most of the past few decades practicing air-to-air combat </w:t>
      </w:r>
      <w:r w:rsidRPr="00203E3E">
        <w:rPr>
          <w:sz w:val="12"/>
          <w:szCs w:val="12"/>
        </w:rPr>
        <w:t xml:space="preserve">(which they’re still not very good at, if we’re not grading on a curve) </w:t>
      </w:r>
      <w:r w:rsidRPr="00203E3E">
        <w:rPr>
          <w:u w:val="single"/>
        </w:rPr>
        <w:t>and were largely unprepared for what they were asked to do over Yemen</w:t>
      </w:r>
      <w:r w:rsidRPr="00203E3E">
        <w:rPr>
          <w:sz w:val="12"/>
          <w:szCs w:val="12"/>
        </w:rPr>
        <w:t xml:space="preserve">—as lots of Yemeni civilians sadly discovered. </w:t>
      </w:r>
      <w:r w:rsidRPr="00203E3E">
        <w:rPr>
          <w:u w:val="single"/>
        </w:rPr>
        <w:t>The silver lining to all this bad news is that none of our Gulf partners looks ready to challenge Israel’s qualitative military edge anytime soon, individually or collectively</w:t>
      </w:r>
      <w:r w:rsidRPr="00203E3E">
        <w:rPr>
          <w:sz w:val="12"/>
          <w:szCs w:val="12"/>
        </w:rPr>
        <w:t xml:space="preserve">, and we retain some leverage over our partners so long as they remain reliant on us for their collective defense. The good news, meanwhile, is that some of our partners in the region—not many, but some—have developed real and formidable military capabilities. Our Emirati partners, for example, </w:t>
      </w:r>
      <w:proofErr w:type="gramStart"/>
      <w:r w:rsidRPr="00203E3E">
        <w:rPr>
          <w:sz w:val="12"/>
          <w:szCs w:val="12"/>
        </w:rPr>
        <w:t>are able to</w:t>
      </w:r>
      <w:proofErr w:type="gramEnd"/>
      <w:r w:rsidRPr="00203E3E">
        <w:rPr>
          <w:sz w:val="12"/>
          <w:szCs w:val="12"/>
        </w:rPr>
        <w:t xml:space="preserve"> conduct truly independent military operations, and their air forces and special forces are capable of operating alongside ours. They have done so, in fact, over the past decade—including in Afghanistan. Indeed, one of the things that’s missing from the spate of recent articles bemoaning the influence of the United Arab Emirates in Washington is the real value proposition that the Emiratis bring to the table. The reason U.S. military officers, especially, fall in love with their Emirati counterparts is because the Emirati crown prince, Mohamed bin Zayed, has invested in actual capabilities and has military forces the Americans can treat as peers. Of course, the danger of helping your partners create independent military capabilities is that, if you succeed, you’ve helped your partners create independent military capabilities. They may use their newfound capabilities—from Yemen to Libya—in support of strategic aims that diverge from your own. (In Yemen, our Emirati friends have discovered something that we ourselves were reminded of in Iraq and Afghanistan: Operational excellence alone is often not enough to realize strategic victory.) So why does the current administration fight so hard to keep arming our partners in the Gulf? I don’t think it’s as simple as the need to support the U.S. military industrial base, though that is a concern I’m sure it has. Some U.S. strategists genuinely fear that if we do not arm our partners, our Russian or Chinese rivals will. They can’t cite that fear to justify the “emergency” that allows us to continue arming the Saudis and Emiratis over congressional objections, because it’s more of a strategic concern, but based on my conversations with U.S., Saudi, and Emirati officials, it’s a major driver of American policy. I’m just not sure that is a good-enough reason. Russia and China cannot, in the near term, rival the numbers of personnel we have deployed in the region. None of our partners is going to call the Chinese military to save them from the Iranian navy. So we should probably stop being so scared of the Russian or Chinese bogeymen, no matter how much our partners might publicly flirt with our rivals. One of the reasons they do that, after all, is because their strategic interests diverge from ours: We want to rebalance our resources toward future security challenges, while they want to keep as many of our forces tied down in their region as possible. Going forward, we can afford to focus on building our allies’ capacity only when we expect to reap a direct benefit. Especially</w:t>
      </w:r>
      <w:r w:rsidRPr="00203E3E">
        <w:rPr>
          <w:u w:val="single"/>
        </w:rPr>
        <w:t xml:space="preserve"> following large recent sales of aircraft to Saudi Arabia (F-15s), Kuwait (F-18s), and Qatar (F-15s), we’ve probably sold enough advanced fighter aircraft to the region. The Saudis and others will claim they now need F-35s and F-22s to deter Iran, but there is no evidence to suggest that Iran has been in any way deterred by the fourth-generation fighters</w:t>
      </w:r>
      <w:r w:rsidRPr="00203E3E">
        <w:rPr>
          <w:sz w:val="12"/>
          <w:szCs w:val="12"/>
        </w:rPr>
        <w:t xml:space="preserve">, so I’m not sure why fifth-generation fighter aircraft would suddenly cause </w:t>
      </w:r>
      <w:proofErr w:type="spellStart"/>
      <w:r w:rsidRPr="00203E3E">
        <w:rPr>
          <w:sz w:val="12"/>
          <w:szCs w:val="12"/>
        </w:rPr>
        <w:t>Qasem</w:t>
      </w:r>
      <w:proofErr w:type="spellEnd"/>
      <w:r w:rsidRPr="00203E3E">
        <w:rPr>
          <w:sz w:val="12"/>
          <w:szCs w:val="12"/>
        </w:rPr>
        <w:t xml:space="preserve"> Soleimani &amp; Co. to change their behavior. We need to help our allies build capabilities that will allow the United States to do less, and that largely means building up naval forces and integrated air and missile defenses—another rare bright spot in U.S. capacity-building efforts (at least until the Gulf militaries all stopped talking to Qatar, home to the largest U.S. air base in the region). You want to sell weapons to the Gulf? Fine. But sell them some frigates and air defenses. That’s not going to be easy for two reasons: First, unlike Egypt or Lebanon or Israel, the Gulf militaries are not the beneficiaries of U.S. largesse in the form of foreign military financing, a mechanism whereby we give countries funds to spend on U.S. weapons and training. The Gulf states have their own dollars that they can spend as they like, and they don’t have to spend those dollars on U.S. weapons. If we don’t sell them a certain weapon system, they can buy a similar one elsewhere. But they do so at their own risk. If you buy a bunch of Chinese drones and allow Chinese engineers to walk around your air bases, it will not be long before those U.S. aircraft and U.S. military personnel find another base. And our Gulf partners don’t want that. They like keeping us close. Second, our Gulf partners have been masterful at scaring the wits out of successive U.S. administrations, by suggesting they fear we will abandon them. Condoleezza Rice, for example, came back from a meeting with the late King Abdullah of Saudi Arabia in the second term of the George W. Bush administration, alarmed by the king’s worry the United States was leaving the region—this at a time in which we had 150,000 troops in Iraq alone. That fear helped spark what has now been a decade-long push to sell more U.S. weapons to our Gulf partners, increasing interoperability and thus deepening the bilateral ties between our respective militaries. But our Gulf partners will always claim we are abandoning the region; even permanently relocating the XVIII Airborne Corps to Kuwait would not change that. They did it during the Bush administration, they did it during the Obama administration, and I bet they are doing it today, during the Trump administration. That fear is grounded in a clear-eyed view of our presence in the region. They can see it makes little sense—not in our current numbers. They know, in their hearts, that we have bigger priorities elsewhere. If only our hearts knew the same.</w:t>
      </w:r>
    </w:p>
    <w:p w14:paraId="76047F4C" w14:textId="77777777" w:rsidR="00687067" w:rsidRPr="00203E3E" w:rsidRDefault="00687067" w:rsidP="00687067">
      <w:pPr>
        <w:pStyle w:val="Heading4"/>
        <w:rPr>
          <w:rFonts w:cs="Times New Roman"/>
        </w:rPr>
      </w:pPr>
      <w:r w:rsidRPr="00203E3E">
        <w:rPr>
          <w:rFonts w:cs="Times New Roman"/>
        </w:rPr>
        <w:t xml:space="preserve">Arms sales are not key to assurances. It perpetuates a system of violence, instability, and terrorism in the Middle East rather than solve for it.    </w:t>
      </w:r>
    </w:p>
    <w:p w14:paraId="25947475" w14:textId="77777777" w:rsidR="00687067" w:rsidRPr="00203E3E" w:rsidRDefault="00687067" w:rsidP="00687067">
      <w:pPr>
        <w:rPr>
          <w:b/>
          <w:bCs/>
        </w:rPr>
      </w:pPr>
      <w:r w:rsidRPr="00203E3E">
        <w:rPr>
          <w:b/>
          <w:bCs/>
          <w:sz w:val="26"/>
          <w:szCs w:val="26"/>
        </w:rPr>
        <w:t>Hartung 18</w:t>
      </w:r>
      <w:r w:rsidRPr="00203E3E">
        <w:rPr>
          <w:b/>
          <w:bCs/>
        </w:rPr>
        <w:t xml:space="preserve"> </w:t>
      </w:r>
      <w:r w:rsidRPr="00203E3E">
        <w:t xml:space="preserve">(William D. Hartung is director of the Arms and Security Project at the </w:t>
      </w:r>
      <w:hyperlink r:id="rId114" w:tooltip="Center for International Policy" w:history="1">
        <w:r w:rsidRPr="00203E3E">
          <w:rPr>
            <w:rStyle w:val="Hyperlink"/>
          </w:rPr>
          <w:t>Center for International Policy</w:t>
        </w:r>
      </w:hyperlink>
      <w:r w:rsidRPr="00203E3E">
        <w:t xml:space="preserve">. He has also served as a Senior Research Fellow in the </w:t>
      </w:r>
      <w:hyperlink r:id="rId115" w:tooltip="New America Foundation" w:history="1">
        <w:r w:rsidRPr="00203E3E">
          <w:rPr>
            <w:rStyle w:val="Hyperlink"/>
          </w:rPr>
          <w:t>New America Foundation</w:t>
        </w:r>
      </w:hyperlink>
      <w:r w:rsidRPr="00203E3E">
        <w:t>'s American Strategy Program, and is former director of the Arms Trade Resource Center at the World Policy Institute. He specializes in issues of weapons proliferation, the economics of military spending, and alternative approaches to national security strategy, “Donald Trump and the Art of the Arms Deal”, published in March 2018, https://original.antiwar.com/william-d-hartung/2018/04/01/selling-arms-as-if-there-were-no-tomorrow/)</w:t>
      </w:r>
    </w:p>
    <w:p w14:paraId="1ACC5EB8" w14:textId="377526B3" w:rsidR="00687067" w:rsidRPr="00203E3E" w:rsidRDefault="00687067" w:rsidP="00687067">
      <w:pPr>
        <w:rPr>
          <w:sz w:val="12"/>
          <w:szCs w:val="12"/>
        </w:rPr>
      </w:pPr>
      <w:r w:rsidRPr="00203E3E">
        <w:rPr>
          <w:sz w:val="12"/>
          <w:szCs w:val="12"/>
        </w:rPr>
        <w:t>It’s one of those stories of the century that somehow never gets treated that way. For an astounding 25 of the past 26 years, the United States has been the</w:t>
      </w:r>
      <w:hyperlink r:id="rId116" w:history="1">
        <w:r w:rsidRPr="00203E3E">
          <w:rPr>
            <w:rStyle w:val="Hyperlink"/>
            <w:sz w:val="12"/>
            <w:szCs w:val="12"/>
          </w:rPr>
          <w:t xml:space="preserve"> </w:t>
        </w:r>
      </w:hyperlink>
      <w:hyperlink r:id="rId117" w:history="1">
        <w:r w:rsidRPr="00203E3E">
          <w:rPr>
            <w:rStyle w:val="Hyperlink"/>
            <w:sz w:val="12"/>
            <w:szCs w:val="12"/>
          </w:rPr>
          <w:t>leading arms dealer</w:t>
        </w:r>
      </w:hyperlink>
      <w:r w:rsidRPr="00203E3E">
        <w:rPr>
          <w:sz w:val="12"/>
          <w:szCs w:val="12"/>
        </w:rPr>
        <w:t xml:space="preserve"> on the planet, at some moments in near </w:t>
      </w:r>
      <w:hyperlink r:id="rId118" w:history="1">
        <w:r w:rsidRPr="00203E3E">
          <w:rPr>
            <w:rStyle w:val="Hyperlink"/>
            <w:sz w:val="12"/>
            <w:szCs w:val="12"/>
          </w:rPr>
          <w:t>monopolistic</w:t>
        </w:r>
      </w:hyperlink>
      <w:r w:rsidRPr="00203E3E">
        <w:rPr>
          <w:sz w:val="12"/>
          <w:szCs w:val="12"/>
        </w:rPr>
        <w:t xml:space="preserve"> fashion. Its major weapons-producers, including Boeing, Raytheon, and Lockheed Martin, regularly pour the latest in high-tech arms and munitions into the </w:t>
      </w:r>
      <w:hyperlink r:id="rId119" w:history="1">
        <w:r w:rsidRPr="00203E3E">
          <w:rPr>
            <w:rStyle w:val="Hyperlink"/>
            <w:sz w:val="12"/>
            <w:szCs w:val="12"/>
          </w:rPr>
          <w:t>most explosive areas</w:t>
        </w:r>
      </w:hyperlink>
      <w:r w:rsidRPr="00203E3E">
        <w:rPr>
          <w:sz w:val="12"/>
          <w:szCs w:val="12"/>
        </w:rPr>
        <w:t xml:space="preserve"> of the planet with ample</w:t>
      </w:r>
      <w:hyperlink r:id="rId120" w:history="1">
        <w:r w:rsidRPr="00203E3E">
          <w:rPr>
            <w:rStyle w:val="Hyperlink"/>
            <w:sz w:val="12"/>
            <w:szCs w:val="12"/>
          </w:rPr>
          <w:t xml:space="preserve"> assistance</w:t>
        </w:r>
      </w:hyperlink>
      <w:r w:rsidRPr="00203E3E">
        <w:rPr>
          <w:sz w:val="12"/>
          <w:szCs w:val="12"/>
        </w:rPr>
        <w:t xml:space="preserve"> from the Pentagon. In recent years, the </w:t>
      </w:r>
      <w:hyperlink r:id="rId121" w:history="1">
        <w:r w:rsidRPr="00203E3E">
          <w:rPr>
            <w:rStyle w:val="Hyperlink"/>
            <w:sz w:val="12"/>
            <w:szCs w:val="12"/>
          </w:rPr>
          <w:t>bulk</w:t>
        </w:r>
      </w:hyperlink>
      <w:r w:rsidRPr="00203E3E">
        <w:rPr>
          <w:sz w:val="12"/>
          <w:szCs w:val="12"/>
        </w:rPr>
        <w:t xml:space="preserve"> of those arms have gone to the Greater Middle East. Donald Trump is only the latest American president to preside over a global arms </w:t>
      </w:r>
      <w:proofErr w:type="gramStart"/>
      <w:r w:rsidRPr="00203E3E">
        <w:rPr>
          <w:sz w:val="12"/>
          <w:szCs w:val="12"/>
        </w:rPr>
        <w:t>sales</w:t>
      </w:r>
      <w:proofErr w:type="gramEnd"/>
      <w:r w:rsidRPr="00203E3E">
        <w:rPr>
          <w:sz w:val="12"/>
          <w:szCs w:val="12"/>
        </w:rPr>
        <w:t xml:space="preserve"> bonanza. With remarkable enthusiasm, he’s appointed himself America’s number one weapons salesman and he couldn’t be prouder of the job he’s doing. Earlier this month, for instance, on the very day Congress was debating whether to end U.S. support for Saudi Arabia’s </w:t>
      </w:r>
      <w:hyperlink r:id="rId122" w:history="1">
        <w:r w:rsidRPr="00203E3E">
          <w:rPr>
            <w:rStyle w:val="Hyperlink"/>
            <w:sz w:val="12"/>
            <w:szCs w:val="12"/>
          </w:rPr>
          <w:t>brutal war</w:t>
        </w:r>
      </w:hyperlink>
      <w:r w:rsidRPr="00203E3E">
        <w:rPr>
          <w:sz w:val="12"/>
          <w:szCs w:val="12"/>
        </w:rPr>
        <w:t xml:space="preserve"> in Yemen, Trump engaged in one of his favorite presidential activities:</w:t>
      </w:r>
      <w:hyperlink r:id="rId123" w:history="1">
        <w:r w:rsidRPr="00203E3E">
          <w:rPr>
            <w:rStyle w:val="Hyperlink"/>
            <w:sz w:val="12"/>
            <w:szCs w:val="12"/>
          </w:rPr>
          <w:t xml:space="preserve"> bragging</w:t>
        </w:r>
      </w:hyperlink>
      <w:r w:rsidRPr="00203E3E">
        <w:rPr>
          <w:sz w:val="12"/>
          <w:szCs w:val="12"/>
        </w:rPr>
        <w:t xml:space="preserve"> about the economic benefits of the American arms sales he’s been promoting. He was joined in his moment of braggadocio by Saudi Crown Prince Mohammed bin Salman, the chief architect of that war. That grim conflict has killed </w:t>
      </w:r>
      <w:hyperlink r:id="rId124" w:history="1">
        <w:r w:rsidRPr="00203E3E">
          <w:rPr>
            <w:rStyle w:val="Hyperlink"/>
            <w:sz w:val="12"/>
            <w:szCs w:val="12"/>
          </w:rPr>
          <w:t>thousands</w:t>
        </w:r>
      </w:hyperlink>
      <w:r w:rsidRPr="00203E3E">
        <w:rPr>
          <w:sz w:val="12"/>
          <w:szCs w:val="12"/>
        </w:rPr>
        <w:t xml:space="preserve"> of civilians through indiscriminate air strikes, while putting </w:t>
      </w:r>
      <w:hyperlink r:id="rId125" w:history="1">
        <w:r w:rsidRPr="00203E3E">
          <w:rPr>
            <w:rStyle w:val="Hyperlink"/>
            <w:sz w:val="12"/>
            <w:szCs w:val="12"/>
          </w:rPr>
          <w:t>millions</w:t>
        </w:r>
      </w:hyperlink>
      <w:r w:rsidRPr="00203E3E">
        <w:rPr>
          <w:sz w:val="12"/>
          <w:szCs w:val="12"/>
        </w:rPr>
        <w:t xml:space="preserve"> at risk of death from famine, </w:t>
      </w:r>
      <w:hyperlink r:id="rId126" w:history="1">
        <w:r w:rsidRPr="00203E3E">
          <w:rPr>
            <w:rStyle w:val="Hyperlink"/>
            <w:sz w:val="12"/>
            <w:szCs w:val="12"/>
          </w:rPr>
          <w:t>cholera</w:t>
        </w:r>
      </w:hyperlink>
      <w:r w:rsidRPr="00203E3E">
        <w:rPr>
          <w:sz w:val="12"/>
          <w:szCs w:val="12"/>
        </w:rPr>
        <w:t xml:space="preserve">, and other "natural" disasters caused at least in part by a Saudi-led </w:t>
      </w:r>
      <w:hyperlink r:id="rId127" w:history="1">
        <w:r w:rsidRPr="00203E3E">
          <w:rPr>
            <w:rStyle w:val="Hyperlink"/>
            <w:sz w:val="12"/>
            <w:szCs w:val="12"/>
          </w:rPr>
          <w:t>blockade</w:t>
        </w:r>
      </w:hyperlink>
      <w:r w:rsidRPr="00203E3E">
        <w:rPr>
          <w:sz w:val="12"/>
          <w:szCs w:val="12"/>
        </w:rPr>
        <w:t xml:space="preserve"> of that country’s ports. That Washington-enabled humanitarian crisis provided the backdrop for the Senate’s consideration of a bill co-sponsored by Vermont independent Senator Bernie Sanders, Utah Republican Senator Mike Lee, and Connecticut Democratic Senator Chris Murphy. It was aimed at ending U.S. mid-air refueling of Saudi war planes and Washington’s additional assistance for the Saudi war effort (at least until the war is explicitly authorized by Congress). The bill generated a </w:t>
      </w:r>
      <w:hyperlink r:id="rId128" w:history="1">
        <w:r w:rsidRPr="00203E3E">
          <w:rPr>
            <w:rStyle w:val="Hyperlink"/>
            <w:sz w:val="12"/>
            <w:szCs w:val="12"/>
          </w:rPr>
          <w:t>vigorous debate</w:t>
        </w:r>
      </w:hyperlink>
      <w:r w:rsidRPr="00203E3E">
        <w:rPr>
          <w:sz w:val="12"/>
          <w:szCs w:val="12"/>
        </w:rPr>
        <w:t xml:space="preserve">. In the end, on an issue that wouldn’t have even come to the floor two years ago, an unprecedented 44 senators voted to halt this country’s support for the Saudi war effort. The bill nonetheless went down to defeat and the suffering in Yemen continues. Debate about the merits of that brutal war was, however, the last thing on the mind of a president who views his bear-hug embrace of the Saudi regime as a straightforward business proposition. He’s so enthusiastic about selling arms to Riyadh that he even brought his very own prop to the White House meeting with bin Salman: a U.S. </w:t>
      </w:r>
      <w:hyperlink r:id="rId129" w:history="1">
        <w:r w:rsidRPr="00203E3E">
          <w:rPr>
            <w:rStyle w:val="Hyperlink"/>
            <w:sz w:val="12"/>
            <w:szCs w:val="12"/>
          </w:rPr>
          <w:t>map</w:t>
        </w:r>
      </w:hyperlink>
      <w:r w:rsidRPr="00203E3E">
        <w:rPr>
          <w:sz w:val="12"/>
          <w:szCs w:val="12"/>
        </w:rPr>
        <w:t xml:space="preserve"> highlighting which of the 50 states would benefit most from pending weapons sales to the prince’s country. You undoubtedly won’t be surprised to learn that Michigan, Ohio, and Florida, the three crucial swing states in the 2016 presidential election, were specially highlighted. His latest stunt only underscored a simple fact of his presidency: Trump’s arms sales are meant to promote pork-barrel politics, while pumping up the profits of U.S. weapons manufacturers. As for human rights or human lives, who cares? To be fair, Donald Trump is hardly the first American president to make it his business to aggressively promote weapons exports. Though seldom a highlighted part of his presidency, Barack Obama proved to be a weapons salesman par excellence. He made </w:t>
      </w:r>
      <w:hyperlink r:id="rId130" w:history="1">
        <w:r w:rsidRPr="00203E3E">
          <w:rPr>
            <w:rStyle w:val="Hyperlink"/>
            <w:sz w:val="12"/>
            <w:szCs w:val="12"/>
          </w:rPr>
          <w:t>more arms offers</w:t>
        </w:r>
      </w:hyperlink>
      <w:r w:rsidRPr="00203E3E">
        <w:rPr>
          <w:sz w:val="12"/>
          <w:szCs w:val="12"/>
        </w:rPr>
        <w:t xml:space="preserve"> in his two terms in office than any U.S. president since World War II, including an astounding </w:t>
      </w:r>
      <w:hyperlink r:id="rId131" w:history="1">
        <w:r w:rsidRPr="00203E3E">
          <w:rPr>
            <w:rStyle w:val="Hyperlink"/>
            <w:sz w:val="12"/>
            <w:szCs w:val="12"/>
          </w:rPr>
          <w:t>$115 billion</w:t>
        </w:r>
      </w:hyperlink>
      <w:r w:rsidRPr="00203E3E">
        <w:rPr>
          <w:sz w:val="12"/>
          <w:szCs w:val="12"/>
        </w:rPr>
        <w:t xml:space="preserve"> in weapons deals with Saudi Arabia. For the tiny group of us who follow such things, that map of Trump’s only underscored a familiar reality. On it, in addition to the map linking U.S. jobs and arms transfers to the Saudis, were little boxes that highlighted four specific weapons sales worth tens of billions of dollars. </w:t>
      </w:r>
      <w:hyperlink r:id="rId132" w:history="1">
        <w:r w:rsidRPr="00203E3E">
          <w:rPr>
            <w:rStyle w:val="Hyperlink"/>
            <w:sz w:val="12"/>
            <w:szCs w:val="12"/>
          </w:rPr>
          <w:t>Three of those</w:t>
        </w:r>
      </w:hyperlink>
      <w:r w:rsidRPr="00203E3E">
        <w:rPr>
          <w:sz w:val="12"/>
          <w:szCs w:val="12"/>
        </w:rPr>
        <w:t xml:space="preserve"> that included the THAAD missile defense system, C-130 transport planes, P-8 anti-submarine warfare planes, and Bradley armored vehicles were, in fact, completed during the Obama years. So much for Donald Trump’s claim to be a deal maker the likes of which we’ve never seen before. You might, in fact, say that the truest arms race these days is between American presidents, not the United States and other countries. Not only has the U.S. been the world’s </w:t>
      </w:r>
      <w:hyperlink r:id="rId133" w:history="1">
        <w:r w:rsidRPr="00203E3E">
          <w:rPr>
            <w:rStyle w:val="Hyperlink"/>
            <w:sz w:val="12"/>
            <w:szCs w:val="12"/>
          </w:rPr>
          <w:t>top</w:t>
        </w:r>
      </w:hyperlink>
      <w:r w:rsidRPr="00203E3E">
        <w:rPr>
          <w:sz w:val="12"/>
          <w:szCs w:val="12"/>
        </w:rPr>
        <w:t xml:space="preserve"> arms exporting nation throughout this century, but last year it </w:t>
      </w:r>
      <w:hyperlink r:id="rId134" w:history="1">
        <w:r w:rsidRPr="00203E3E">
          <w:rPr>
            <w:rStyle w:val="Hyperlink"/>
            <w:sz w:val="12"/>
            <w:szCs w:val="12"/>
          </w:rPr>
          <w:t>sold</w:t>
        </w:r>
      </w:hyperlink>
      <w:r w:rsidRPr="00203E3E">
        <w:rPr>
          <w:sz w:val="12"/>
          <w:szCs w:val="12"/>
        </w:rPr>
        <w:t xml:space="preserve"> one and a half times as much weaponry as its closest rival, Russia. It’s worth noting that three of those four Saudi deals involved weapons </w:t>
      </w:r>
      <w:hyperlink r:id="rId135" w:history="1">
        <w:r w:rsidRPr="00203E3E">
          <w:rPr>
            <w:rStyle w:val="Hyperlink"/>
            <w:sz w:val="12"/>
            <w:szCs w:val="12"/>
          </w:rPr>
          <w:t>made by Lockheed Martin</w:t>
        </w:r>
      </w:hyperlink>
      <w:r w:rsidRPr="00203E3E">
        <w:rPr>
          <w:sz w:val="12"/>
          <w:szCs w:val="12"/>
        </w:rPr>
        <w:t xml:space="preserve">. Admittedly, Trump’s relationship with Lockheed got off to a rocky start in December 2016 when he </w:t>
      </w:r>
      <w:hyperlink r:id="rId136" w:history="1">
        <w:r w:rsidRPr="00203E3E">
          <w:rPr>
            <w:rStyle w:val="Hyperlink"/>
            <w:sz w:val="12"/>
            <w:szCs w:val="12"/>
          </w:rPr>
          <w:t>tweeted</w:t>
        </w:r>
      </w:hyperlink>
      <w:r w:rsidRPr="00203E3E">
        <w:rPr>
          <w:sz w:val="12"/>
          <w:szCs w:val="12"/>
        </w:rPr>
        <w:t xml:space="preserve"> his displeasure over the cost of that company’s F-35 combat aircraft, the </w:t>
      </w:r>
      <w:hyperlink r:id="rId137" w:history="1">
        <w:r w:rsidRPr="00203E3E">
          <w:rPr>
            <w:rStyle w:val="Hyperlink"/>
            <w:sz w:val="12"/>
            <w:szCs w:val="12"/>
          </w:rPr>
          <w:t>most expensive</w:t>
        </w:r>
      </w:hyperlink>
      <w:r w:rsidRPr="00203E3E">
        <w:rPr>
          <w:sz w:val="12"/>
          <w:szCs w:val="12"/>
        </w:rPr>
        <w:t xml:space="preserve"> weapons program ever undertaken by the Pentagon. Since then, however, relations between the nation’s largest defense contractor and America’s most self-involved president have warmed considerably. Before Trump’s May 2017 visit to Saudi Arabia, his son-in-law, Jared </w:t>
      </w:r>
      <w:proofErr w:type="spellStart"/>
      <w:r w:rsidRPr="00203E3E">
        <w:rPr>
          <w:sz w:val="12"/>
          <w:szCs w:val="12"/>
        </w:rPr>
        <w:t>Kusher</w:t>
      </w:r>
      <w:proofErr w:type="spellEnd"/>
      <w:r w:rsidRPr="00203E3E">
        <w:rPr>
          <w:sz w:val="12"/>
          <w:szCs w:val="12"/>
        </w:rPr>
        <w:t xml:space="preserve">, new </w:t>
      </w:r>
      <w:hyperlink r:id="rId138" w:history="1">
        <w:r w:rsidRPr="00203E3E">
          <w:rPr>
            <w:rStyle w:val="Hyperlink"/>
            <w:sz w:val="12"/>
            <w:szCs w:val="12"/>
          </w:rPr>
          <w:t>best buddy</w:t>
        </w:r>
      </w:hyperlink>
      <w:r w:rsidRPr="00203E3E">
        <w:rPr>
          <w:sz w:val="12"/>
          <w:szCs w:val="12"/>
        </w:rPr>
        <w:t xml:space="preserve"> to Mohammed bin Salman, was put in charge of cobbling together a smoke-and-mirrors, wildly </w:t>
      </w:r>
      <w:hyperlink r:id="rId139" w:history="1">
        <w:r w:rsidRPr="00203E3E">
          <w:rPr>
            <w:rStyle w:val="Hyperlink"/>
            <w:sz w:val="12"/>
            <w:szCs w:val="12"/>
          </w:rPr>
          <w:t>exaggerated</w:t>
        </w:r>
      </w:hyperlink>
      <w:r w:rsidRPr="00203E3E">
        <w:rPr>
          <w:sz w:val="12"/>
          <w:szCs w:val="12"/>
        </w:rPr>
        <w:t xml:space="preserve"> $100 billion-plus</w:t>
      </w:r>
      <w:hyperlink r:id="rId140" w:history="1">
        <w:r w:rsidRPr="00203E3E">
          <w:rPr>
            <w:rStyle w:val="Hyperlink"/>
            <w:sz w:val="12"/>
            <w:szCs w:val="12"/>
          </w:rPr>
          <w:t xml:space="preserve"> arms package</w:t>
        </w:r>
      </w:hyperlink>
      <w:r w:rsidRPr="00203E3E">
        <w:rPr>
          <w:sz w:val="12"/>
          <w:szCs w:val="12"/>
        </w:rPr>
        <w:t xml:space="preserve"> that Trump could announce in Riyadh. What Kushner needed was a list of sales or potential sales that his father-in-law could boast about (even if many of the deals had been made by Obama). So he </w:t>
      </w:r>
      <w:hyperlink r:id="rId141" w:history="1">
        <w:r w:rsidRPr="00203E3E">
          <w:rPr>
            <w:rStyle w:val="Hyperlink"/>
            <w:sz w:val="12"/>
            <w:szCs w:val="12"/>
          </w:rPr>
          <w:t>called</w:t>
        </w:r>
      </w:hyperlink>
      <w:r w:rsidRPr="00203E3E">
        <w:rPr>
          <w:sz w:val="12"/>
          <w:szCs w:val="12"/>
        </w:rPr>
        <w:t xml:space="preserve"> Lockheed Martin CEO </w:t>
      </w:r>
      <w:proofErr w:type="spellStart"/>
      <w:r w:rsidRPr="00203E3E">
        <w:rPr>
          <w:sz w:val="12"/>
          <w:szCs w:val="12"/>
        </w:rPr>
        <w:t>Marillyn</w:t>
      </w:r>
      <w:proofErr w:type="spellEnd"/>
      <w:r w:rsidRPr="00203E3E">
        <w:rPr>
          <w:sz w:val="12"/>
          <w:szCs w:val="12"/>
        </w:rPr>
        <w:t xml:space="preserve"> Hewson to ask if she could cut the price of a THAAD anti-missile system that the administration wanted to include in the package. She agreed and the </w:t>
      </w:r>
      <w:hyperlink r:id="rId142" w:history="1">
        <w:r w:rsidRPr="00203E3E">
          <w:rPr>
            <w:rStyle w:val="Hyperlink"/>
            <w:sz w:val="12"/>
            <w:szCs w:val="12"/>
          </w:rPr>
          <w:t>$15 billion</w:t>
        </w:r>
      </w:hyperlink>
      <w:r w:rsidRPr="00203E3E">
        <w:rPr>
          <w:sz w:val="12"/>
          <w:szCs w:val="12"/>
        </w:rPr>
        <w:t xml:space="preserve"> THAAD deal – still a huge price tag and the most lucrative sale to the Saudis made by the Trump administration – went forward. To sweeten the pot for the Saudi royals, the Pentagon even </w:t>
      </w:r>
      <w:hyperlink r:id="rId143" w:history="1">
        <w:r w:rsidRPr="00203E3E">
          <w:rPr>
            <w:rStyle w:val="Hyperlink"/>
            <w:sz w:val="12"/>
            <w:szCs w:val="12"/>
          </w:rPr>
          <w:t>waived</w:t>
        </w:r>
      </w:hyperlink>
      <w:r w:rsidRPr="00203E3E">
        <w:rPr>
          <w:sz w:val="12"/>
          <w:szCs w:val="12"/>
        </w:rPr>
        <w:t xml:space="preserve"> a $3.5 billion fee normally required by law and designed to reimburse the Treasury for the cost to American taxpayers of developing such a major weapons system. General Joseph </w:t>
      </w:r>
      <w:proofErr w:type="spellStart"/>
      <w:r w:rsidRPr="00203E3E">
        <w:rPr>
          <w:sz w:val="12"/>
          <w:szCs w:val="12"/>
        </w:rPr>
        <w:t>Rixey</w:t>
      </w:r>
      <w:proofErr w:type="spellEnd"/>
      <w:r w:rsidRPr="00203E3E">
        <w:rPr>
          <w:sz w:val="12"/>
          <w:szCs w:val="12"/>
        </w:rPr>
        <w:t xml:space="preserve">, until recently the director of the Pentagon’s Defense Security Cooperation Agency, which granted that waiver, has since </w:t>
      </w:r>
      <w:hyperlink r:id="rId144" w:history="1">
        <w:r w:rsidRPr="00203E3E">
          <w:rPr>
            <w:rStyle w:val="Hyperlink"/>
            <w:sz w:val="12"/>
            <w:szCs w:val="12"/>
          </w:rPr>
          <w:t>gone</w:t>
        </w:r>
      </w:hyperlink>
      <w:r w:rsidRPr="00203E3E">
        <w:rPr>
          <w:sz w:val="12"/>
          <w:szCs w:val="12"/>
        </w:rPr>
        <w:t xml:space="preserve"> directly through Washington’s revolving door and been hired by – you guessed it – Lockheed Martin. In addition, former Lockheed Martin executive John Rood is now the Trump administration’s </w:t>
      </w:r>
      <w:hyperlink r:id="rId145" w:history="1">
        <w:r w:rsidRPr="00203E3E">
          <w:rPr>
            <w:rStyle w:val="Hyperlink"/>
            <w:sz w:val="12"/>
            <w:szCs w:val="12"/>
          </w:rPr>
          <w:t>undersecretary of defense for policy</w:t>
        </w:r>
      </w:hyperlink>
      <w:r w:rsidRPr="00203E3E">
        <w:rPr>
          <w:sz w:val="12"/>
          <w:szCs w:val="12"/>
        </w:rPr>
        <w:t>, where one of his responsibilities will be to weigh in on… don’t be shocked!… major arms deals. In his confirmation hearings, Rood refused to say that he would recuse himself from transactions involving his former employer, for which he was denounced by Senators John McCain and Elizabeth Warren. As Warren</w:t>
      </w:r>
      <w:hyperlink r:id="rId146" w:history="1">
        <w:r w:rsidRPr="00203E3E">
          <w:rPr>
            <w:rStyle w:val="Hyperlink"/>
            <w:sz w:val="12"/>
            <w:szCs w:val="12"/>
          </w:rPr>
          <w:t xml:space="preserve"> asserted</w:t>
        </w:r>
      </w:hyperlink>
      <w:r w:rsidRPr="00203E3E">
        <w:rPr>
          <w:sz w:val="12"/>
          <w:szCs w:val="12"/>
        </w:rPr>
        <w:t xml:space="preserve"> in a speech opposing Rood’s appointment, "No taxpayer should have to wonder whether the top policy-makers at the Pentagon are pushing defense products and foreign military sales for reasons other than the protection of the United States of America… No American should have to wonder whether the Defense Department is acting to protect the national interests of our nation or the financial interests of the five giant defense contractors." Still, most senators were </w:t>
      </w:r>
      <w:proofErr w:type="gramStart"/>
      <w:r w:rsidRPr="00203E3E">
        <w:rPr>
          <w:sz w:val="12"/>
          <w:szCs w:val="12"/>
        </w:rPr>
        <w:t>unfazed</w:t>
      </w:r>
      <w:proofErr w:type="gramEnd"/>
      <w:r w:rsidRPr="00203E3E">
        <w:rPr>
          <w:sz w:val="12"/>
          <w:szCs w:val="12"/>
        </w:rPr>
        <w:t xml:space="preserve"> and Rood’s nomination sailed through that body by a vote of 81 to 7. He is now positioned to help smooth the way for any Lockheed Martin deal that might meet with a discouraging word from the Pentagon or State Department officials charged with vetting foreign arms sales. Though Saudi Arabia may be the largest recipient of U.S. arms on the planet, it’s anything but Washington’s only customer. According to the Pentagon’s annual tally of major agreements under the Foreign Military Sales program, the most significant channel for U.S. arms exports, Washington entered into formal agreements to sell weaponry to </w:t>
      </w:r>
      <w:hyperlink r:id="rId147" w:history="1">
        <w:r w:rsidRPr="00203E3E">
          <w:rPr>
            <w:rStyle w:val="Hyperlink"/>
            <w:sz w:val="12"/>
            <w:szCs w:val="12"/>
          </w:rPr>
          <w:t>130 nations</w:t>
        </w:r>
      </w:hyperlink>
      <w:r w:rsidRPr="00203E3E">
        <w:rPr>
          <w:sz w:val="12"/>
          <w:szCs w:val="12"/>
        </w:rPr>
        <w:t xml:space="preserve"> in 2016 (the most recent year for which full data is available). According to a recent </w:t>
      </w:r>
      <w:hyperlink r:id="rId148" w:history="1">
        <w:r w:rsidRPr="00203E3E">
          <w:rPr>
            <w:rStyle w:val="Hyperlink"/>
            <w:sz w:val="12"/>
            <w:szCs w:val="12"/>
          </w:rPr>
          <w:t>report</w:t>
        </w:r>
      </w:hyperlink>
      <w:r w:rsidRPr="00203E3E">
        <w:rPr>
          <w:sz w:val="12"/>
          <w:szCs w:val="12"/>
        </w:rPr>
        <w:t xml:space="preserve"> from the Cato Institute, between 2002 and 2016 the United States delivered weaponry to 167 countries – more than 85% of the nations on the planet. The Cato report also notes that, between 1981 and 2010, Washington supplied some form of weaponry to 59% of all nations engaged in high-level conflicts. In short, Donald Trump has headed down a well-traveled arms superhighway. Every president since Richard Nixon has taken that same road and, in 2010, the Obama administration managed to rack up a record $102 billion in foreign arms offers. In a recent </w:t>
      </w:r>
      <w:hyperlink r:id="rId149" w:history="1">
        <w:r w:rsidRPr="00203E3E">
          <w:rPr>
            <w:rStyle w:val="Hyperlink"/>
            <w:sz w:val="12"/>
            <w:szCs w:val="12"/>
          </w:rPr>
          <w:t>report</w:t>
        </w:r>
      </w:hyperlink>
      <w:r w:rsidRPr="00203E3E">
        <w:rPr>
          <w:sz w:val="12"/>
          <w:szCs w:val="12"/>
        </w:rPr>
        <w:t xml:space="preserve"> I wrote for the Security Assistance Monitor at the Center for International Policy, I documented more than $82 billion in arms offers by the Trump administration in 2017 alone, which actually represented a slight increase from the $76 billion in offers made during President Obama’s final year. It was, however, far lower than that 2010 figure, </w:t>
      </w:r>
      <w:hyperlink r:id="rId150" w:history="1">
        <w:r w:rsidRPr="00203E3E">
          <w:rPr>
            <w:rStyle w:val="Hyperlink"/>
            <w:sz w:val="12"/>
            <w:szCs w:val="12"/>
          </w:rPr>
          <w:t>$60 billion</w:t>
        </w:r>
      </w:hyperlink>
      <w:r w:rsidRPr="00203E3E">
        <w:rPr>
          <w:sz w:val="12"/>
          <w:szCs w:val="12"/>
        </w:rPr>
        <w:t xml:space="preserve"> of which came from Saudi deals for F-15 combat aircraft, Apache attack helicopters, transport aircraft, and armored vehicles, as well as guns and ammunition. There have nonetheless been some differences in the approaches of the two administrations in the area of human rights. Under pressure from human rights groups, the Obama administration did, in the end, </w:t>
      </w:r>
      <w:hyperlink r:id="rId151" w:history="1">
        <w:r w:rsidRPr="00203E3E">
          <w:rPr>
            <w:rStyle w:val="Hyperlink"/>
            <w:sz w:val="12"/>
            <w:szCs w:val="12"/>
          </w:rPr>
          <w:t>suspend</w:t>
        </w:r>
      </w:hyperlink>
      <w:r w:rsidRPr="00203E3E">
        <w:rPr>
          <w:sz w:val="12"/>
          <w:szCs w:val="12"/>
        </w:rPr>
        <w:t xml:space="preserve"> sales of aircraft to Bahrain and Nigeria, both of whose militaries were significant human rights violators, and also a $1 billion-plus deal for precision-guided bombs to Saudi Arabia. That </w:t>
      </w:r>
      <w:hyperlink r:id="rId152" w:history="1">
        <w:r w:rsidRPr="00203E3E">
          <w:rPr>
            <w:rStyle w:val="Hyperlink"/>
            <w:sz w:val="12"/>
            <w:szCs w:val="12"/>
          </w:rPr>
          <w:t>Saudi suspension</w:t>
        </w:r>
      </w:hyperlink>
      <w:r w:rsidRPr="00203E3E">
        <w:rPr>
          <w:sz w:val="12"/>
          <w:szCs w:val="12"/>
        </w:rPr>
        <w:t xml:space="preserve"> represented the first concrete action by the Obama administration to express displeasure with Riyadh’s indiscriminate bombing campaign in Yemen. Conducted largely with U.S. and British supplied aircraft, bombs, and missiles, it has included </w:t>
      </w:r>
      <w:hyperlink r:id="rId153" w:history="1">
        <w:r w:rsidRPr="00203E3E">
          <w:rPr>
            <w:rStyle w:val="Hyperlink"/>
            <w:sz w:val="12"/>
            <w:szCs w:val="12"/>
          </w:rPr>
          <w:t>strikes</w:t>
        </w:r>
      </w:hyperlink>
      <w:r w:rsidRPr="00203E3E">
        <w:rPr>
          <w:sz w:val="12"/>
          <w:szCs w:val="12"/>
        </w:rPr>
        <w:t xml:space="preserve"> against hospitals, marketplaces, water treatment facilities, and even a funeral. In keeping with his focus on jobs to the exclusion of humanitarian concerns, Trump </w:t>
      </w:r>
      <w:hyperlink r:id="rId154" w:history="1">
        <w:r w:rsidRPr="00203E3E">
          <w:rPr>
            <w:rStyle w:val="Hyperlink"/>
            <w:sz w:val="12"/>
            <w:szCs w:val="12"/>
          </w:rPr>
          <w:t>reversed</w:t>
        </w:r>
      </w:hyperlink>
      <w:r w:rsidRPr="00203E3E">
        <w:rPr>
          <w:sz w:val="12"/>
          <w:szCs w:val="12"/>
        </w:rPr>
        <w:t xml:space="preserve"> all three of the Obama suspensions shortly after taking office. In fact,</w:t>
      </w:r>
      <w:r w:rsidRPr="00203E3E">
        <w:rPr>
          <w:sz w:val="16"/>
          <w:szCs w:val="16"/>
        </w:rPr>
        <w:t xml:space="preserve"> </w:t>
      </w:r>
      <w:r w:rsidRPr="00203E3E">
        <w:rPr>
          <w:u w:val="single"/>
        </w:rPr>
        <w:t xml:space="preserve">selling weapons to dictatorships and repressive regimes often fuels instability, war, and terrorism, as the American war on terror has vividly demonstrated for the last nearly 17 years. U.S.-supplied arms also have a nasty habit of ending up in the hands of America’s adversaries. At the height of the U.S. intervention in Iraq, for instance, that country’s armed forces lost track of </w:t>
      </w:r>
      <w:hyperlink r:id="rId155" w:history="1">
        <w:r w:rsidRPr="00203E3E">
          <w:rPr>
            <w:rStyle w:val="Hyperlink"/>
            <w:bCs/>
          </w:rPr>
          <w:t>hundreds of thousands</w:t>
        </w:r>
      </w:hyperlink>
      <w:r w:rsidRPr="00203E3E">
        <w:rPr>
          <w:u w:val="single"/>
        </w:rPr>
        <w:t xml:space="preserve"> of rifles, many of which made their way into the hands of forces resisting the U.S. occupation. In a similar fashion, when Islamic State militants </w:t>
      </w:r>
      <w:hyperlink r:id="rId156" w:history="1">
        <w:r w:rsidRPr="00203E3E">
          <w:rPr>
            <w:rStyle w:val="Hyperlink"/>
            <w:bCs/>
          </w:rPr>
          <w:t>swept</w:t>
        </w:r>
      </w:hyperlink>
      <w:r w:rsidRPr="00203E3E">
        <w:rPr>
          <w:u w:val="single"/>
        </w:rPr>
        <w:t xml:space="preserve"> into Iraq in 2014, the Iraqi security forces abandoned </w:t>
      </w:r>
      <w:hyperlink r:id="rId157" w:history="1">
        <w:r w:rsidRPr="00203E3E">
          <w:rPr>
            <w:rStyle w:val="Hyperlink"/>
            <w:bCs/>
          </w:rPr>
          <w:t xml:space="preserve">billions of </w:t>
        </w:r>
        <w:proofErr w:type="spellStart"/>
        <w:r w:rsidRPr="00203E3E">
          <w:rPr>
            <w:rStyle w:val="Hyperlink"/>
            <w:bCs/>
          </w:rPr>
          <w:t>dollars worth</w:t>
        </w:r>
        <w:proofErr w:type="spellEnd"/>
      </w:hyperlink>
      <w:r w:rsidRPr="00203E3E">
        <w:rPr>
          <w:u w:val="single"/>
        </w:rPr>
        <w:t xml:space="preserve"> of American equipment,</w:t>
      </w:r>
      <w:r w:rsidRPr="00203E3E">
        <w:rPr>
          <w:b/>
          <w:bCs/>
          <w:sz w:val="12"/>
          <w:szCs w:val="12"/>
          <w:u w:val="single"/>
        </w:rPr>
        <w:t xml:space="preserve"> </w:t>
      </w:r>
      <w:r w:rsidRPr="00203E3E">
        <w:rPr>
          <w:sz w:val="12"/>
          <w:szCs w:val="12"/>
        </w:rPr>
        <w:t>from small arms to military trucks and armored vehicles.</w:t>
      </w:r>
      <w:r w:rsidRPr="00203E3E">
        <w:rPr>
          <w:b/>
          <w:bCs/>
          <w:sz w:val="12"/>
          <w:szCs w:val="12"/>
          <w:u w:val="single"/>
        </w:rPr>
        <w:t xml:space="preserve"> </w:t>
      </w:r>
      <w:r w:rsidRPr="00203E3E">
        <w:rPr>
          <w:u w:val="single"/>
        </w:rPr>
        <w:t xml:space="preserve">ISIS promptly put them to use against U.S. advisers and the Iraqi security forces as well as tens of thousands of Iraqi civilians. The Taliban, too, has gotten its hands on </w:t>
      </w:r>
      <w:hyperlink r:id="rId158" w:history="1">
        <w:r w:rsidRPr="00203E3E">
          <w:rPr>
            <w:rStyle w:val="Hyperlink"/>
            <w:bCs/>
          </w:rPr>
          <w:t>substantial quantities</w:t>
        </w:r>
      </w:hyperlink>
      <w:r w:rsidRPr="00203E3E">
        <w:rPr>
          <w:u w:val="single"/>
        </w:rPr>
        <w:t xml:space="preserve"> of U.S. weaponry</w:t>
      </w:r>
      <w:r w:rsidRPr="00203E3E">
        <w:rPr>
          <w:sz w:val="16"/>
          <w:szCs w:val="16"/>
        </w:rPr>
        <w:t xml:space="preserve">, </w:t>
      </w:r>
      <w:r w:rsidRPr="00203E3E">
        <w:rPr>
          <w:sz w:val="12"/>
          <w:szCs w:val="12"/>
        </w:rPr>
        <w:t xml:space="preserve">either on the battlefield or by buying them at cut-rate, black market prices from corrupt members of the Afghan security forces. </w:t>
      </w:r>
      <w:r w:rsidRPr="00203E3E">
        <w:rPr>
          <w:b/>
          <w:bCs/>
          <w:sz w:val="12"/>
          <w:szCs w:val="12"/>
          <w:u w:val="single"/>
        </w:rPr>
        <w:t xml:space="preserve">In </w:t>
      </w:r>
      <w:r w:rsidRPr="00203E3E">
        <w:rPr>
          <w:u w:val="single"/>
        </w:rPr>
        <w:t xml:space="preserve">northern Syria, two U.S.-armed groups are now fighting each other. Turkish forces are </w:t>
      </w:r>
      <w:hyperlink r:id="rId159" w:history="1">
        <w:r w:rsidRPr="00203E3E">
          <w:rPr>
            <w:rStyle w:val="Hyperlink"/>
            <w:bCs/>
          </w:rPr>
          <w:t>facing off</w:t>
        </w:r>
      </w:hyperlink>
      <w:r w:rsidRPr="00203E3E">
        <w:rPr>
          <w:u w:val="single"/>
        </w:rPr>
        <w:t xml:space="preserve"> against Syrian Kurdish militias</w:t>
      </w:r>
      <w:r w:rsidRPr="00203E3E">
        <w:rPr>
          <w:sz w:val="16"/>
          <w:szCs w:val="16"/>
        </w:rPr>
        <w:t xml:space="preserve"> </w:t>
      </w:r>
      <w:r w:rsidRPr="00203E3E">
        <w:rPr>
          <w:sz w:val="12"/>
          <w:szCs w:val="12"/>
        </w:rPr>
        <w:t>that have been among the most effective anti-ISIS fighters and there is even an ongoing risk that U.S. and Turkish forces, NATO allies, may find themselves in direct combat with each other. Far from giving Washington influence over key allies or improving their combat effectiveness, U.S. arms and training often simply spur further conflict and chaos to the detriment of the security of the United States, not to speak of the peace of the world</w:t>
      </w:r>
      <w:r w:rsidRPr="00203E3E">
        <w:rPr>
          <w:b/>
          <w:bCs/>
          <w:sz w:val="12"/>
          <w:szCs w:val="12"/>
          <w:u w:val="single"/>
        </w:rPr>
        <w:t>.</w:t>
      </w:r>
      <w:r w:rsidRPr="00203E3E">
        <w:rPr>
          <w:u w:val="single"/>
        </w:rPr>
        <w:t xml:space="preserve"> In the grim and devolving conflict in Yemen</w:t>
      </w:r>
      <w:r w:rsidRPr="00203E3E">
        <w:rPr>
          <w:sz w:val="16"/>
          <w:szCs w:val="16"/>
        </w:rPr>
        <w:t xml:space="preserve">, for instance, </w:t>
      </w:r>
      <w:r w:rsidRPr="00203E3E">
        <w:rPr>
          <w:u w:val="single"/>
        </w:rPr>
        <w:t>all sides possess at least some U.S. weaponry. Saudi Arabia is</w:t>
      </w:r>
      <w:r w:rsidRPr="00203E3E">
        <w:rPr>
          <w:sz w:val="16"/>
          <w:szCs w:val="16"/>
        </w:rPr>
        <w:t xml:space="preserve">, </w:t>
      </w:r>
      <w:r w:rsidRPr="00203E3E">
        <w:rPr>
          <w:sz w:val="12"/>
          <w:szCs w:val="12"/>
        </w:rPr>
        <w:t xml:space="preserve">of course, </w:t>
      </w:r>
      <w:r w:rsidRPr="00203E3E">
        <w:rPr>
          <w:u w:val="single"/>
        </w:rPr>
        <w:t>the top U.S. arms client</w:t>
      </w:r>
      <w:r w:rsidRPr="00203E3E">
        <w:rPr>
          <w:sz w:val="16"/>
          <w:szCs w:val="16"/>
        </w:rPr>
        <w:t xml:space="preserve"> </w:t>
      </w:r>
      <w:r w:rsidRPr="00203E3E">
        <w:rPr>
          <w:sz w:val="12"/>
          <w:szCs w:val="12"/>
        </w:rPr>
        <w:t xml:space="preserve">and its forces are a </w:t>
      </w:r>
      <w:hyperlink r:id="rId160" w:history="1">
        <w:r w:rsidRPr="00203E3E">
          <w:rPr>
            <w:rStyle w:val="Hyperlink"/>
            <w:sz w:val="12"/>
            <w:szCs w:val="12"/>
          </w:rPr>
          <w:t>catalogue</w:t>
        </w:r>
      </w:hyperlink>
      <w:r w:rsidRPr="00203E3E">
        <w:rPr>
          <w:sz w:val="12"/>
          <w:szCs w:val="12"/>
        </w:rPr>
        <w:t xml:space="preserve"> of American weaponry, from planes and anti-tank missiles to cluster bombs,</w:t>
      </w:r>
      <w:r w:rsidRPr="00203E3E">
        <w:rPr>
          <w:sz w:val="16"/>
          <w:szCs w:val="16"/>
        </w:rPr>
        <w:t xml:space="preserve"> </w:t>
      </w:r>
      <w:r w:rsidRPr="00203E3E">
        <w:rPr>
          <w:u w:val="single"/>
        </w:rPr>
        <w:t xml:space="preserve">but </w:t>
      </w:r>
      <w:hyperlink r:id="rId161" w:history="1">
        <w:r w:rsidRPr="00203E3E">
          <w:rPr>
            <w:rStyle w:val="Hyperlink"/>
            <w:bCs/>
          </w:rPr>
          <w:t>hundreds of millions</w:t>
        </w:r>
      </w:hyperlink>
      <w:r w:rsidRPr="00203E3E">
        <w:rPr>
          <w:u w:val="single"/>
        </w:rPr>
        <w:t xml:space="preserve"> of dollars in U.S. military aid were also provided to the forces of Yemeni autocrat Ali Abdullah Saleh during his 30 years of rule before he was driven from power in 2012.</w:t>
      </w:r>
      <w:r w:rsidRPr="00203E3E">
        <w:rPr>
          <w:sz w:val="16"/>
          <w:szCs w:val="16"/>
        </w:rPr>
        <w:t xml:space="preserve"> </w:t>
      </w:r>
      <w:r w:rsidRPr="00203E3E">
        <w:rPr>
          <w:sz w:val="12"/>
          <w:szCs w:val="12"/>
        </w:rPr>
        <w:t xml:space="preserve">Later, however, he </w:t>
      </w:r>
      <w:hyperlink r:id="rId162" w:history="1">
        <w:r w:rsidRPr="00203E3E">
          <w:rPr>
            <w:rStyle w:val="Hyperlink"/>
            <w:sz w:val="12"/>
            <w:szCs w:val="12"/>
          </w:rPr>
          <w:t>joined forces</w:t>
        </w:r>
      </w:hyperlink>
      <w:r w:rsidRPr="00203E3E">
        <w:rPr>
          <w:sz w:val="12"/>
          <w:szCs w:val="12"/>
        </w:rPr>
        <w:t xml:space="preserve"> with the Houthi rebels against the Saudi-led intervention, taking large parts of the Yemeni armed forces – and their U.S.-supplied weapons – with him. (He would himself be </w:t>
      </w:r>
      <w:hyperlink r:id="rId163" w:history="1">
        <w:r w:rsidRPr="00203E3E">
          <w:rPr>
            <w:rStyle w:val="Hyperlink"/>
            <w:sz w:val="12"/>
            <w:szCs w:val="12"/>
          </w:rPr>
          <w:t>assassinated</w:t>
        </w:r>
      </w:hyperlink>
      <w:r w:rsidRPr="00203E3E">
        <w:rPr>
          <w:sz w:val="12"/>
          <w:szCs w:val="12"/>
        </w:rPr>
        <w:t xml:space="preserve"> by Houthi forces late last year after a falling out.) The Trump administration is poised to release a new policy directive on global arms transfers. A </w:t>
      </w:r>
      <w:hyperlink r:id="rId164" w:history="1">
        <w:r w:rsidRPr="00203E3E">
          <w:rPr>
            <w:rStyle w:val="Hyperlink"/>
            <w:sz w:val="12"/>
            <w:szCs w:val="12"/>
          </w:rPr>
          <w:t>report</w:t>
        </w:r>
      </w:hyperlink>
      <w:r w:rsidRPr="00203E3E">
        <w:rPr>
          <w:sz w:val="12"/>
          <w:szCs w:val="12"/>
        </w:rPr>
        <w:t xml:space="preserve"> by </w:t>
      </w:r>
      <w:r w:rsidRPr="00203E3E">
        <w:rPr>
          <w:i/>
          <w:iCs/>
          <w:sz w:val="12"/>
          <w:szCs w:val="12"/>
        </w:rPr>
        <w:t>Politico</w:t>
      </w:r>
      <w:r w:rsidRPr="00203E3E">
        <w:rPr>
          <w:sz w:val="12"/>
          <w:szCs w:val="12"/>
        </w:rPr>
        <w:t xml:space="preserve">, based on interviews with sources at the State Department and a National Security Council (NSC) official, suggests that it will seek to further streamline the process of approving arms sales, in part by increasing the already extensive role of U.S. government personnel in promoting such exports. It will also remove what a National Security Council statement has described as "unreasonable constraints on the ability of our companies to compete." In keeping with that priority, according to the NSC official, "the administration is intent on ensuring that U.S. industry has every advantage in the global marketplace." In January, a Reuters </w:t>
      </w:r>
      <w:hyperlink r:id="rId165" w:history="1">
        <w:r w:rsidRPr="00203E3E">
          <w:rPr>
            <w:rStyle w:val="Hyperlink"/>
            <w:sz w:val="12"/>
            <w:szCs w:val="12"/>
          </w:rPr>
          <w:t>article</w:t>
        </w:r>
      </w:hyperlink>
      <w:r w:rsidRPr="00203E3E">
        <w:rPr>
          <w:sz w:val="12"/>
          <w:szCs w:val="12"/>
        </w:rPr>
        <w:t xml:space="preserve"> confirmed this approach, reporting that the forthcoming directive would emphasize arms-sales promotion by U.S. diplomats and other overseas personnel. As one administration official told Reuters, "We want to see those guys, the commercial and military attaches, unfettered to be salesmen for this stuff, to be promoters." The Trump administration is also expected to move forward with a plan, stalled as the Obama years ended, to </w:t>
      </w:r>
      <w:hyperlink r:id="rId166" w:history="1">
        <w:r w:rsidRPr="00203E3E">
          <w:rPr>
            <w:rStyle w:val="Hyperlink"/>
            <w:sz w:val="12"/>
            <w:szCs w:val="12"/>
          </w:rPr>
          <w:t>ease controls</w:t>
        </w:r>
      </w:hyperlink>
      <w:r w:rsidRPr="00203E3E">
        <w:rPr>
          <w:sz w:val="12"/>
          <w:szCs w:val="12"/>
        </w:rPr>
        <w:t xml:space="preserve"> on the export of U.S. firearms. Gun exports now licensed and scrutinized by the State Department would instead be put under the far-less-stringent jurisdiction of the Commerce Department. Some firearms could then be exported to allies without even a license, reducing the government’s ability to prevent them from reaching criminal networks or the security forces of potential adversaries.</w:t>
      </w:r>
      <w:r w:rsidRPr="00203E3E">
        <w:rPr>
          <w:b/>
          <w:bCs/>
          <w:sz w:val="12"/>
          <w:szCs w:val="12"/>
        </w:rPr>
        <w:t xml:space="preserve"> </w:t>
      </w:r>
      <w:r w:rsidRPr="00203E3E">
        <w:rPr>
          <w:sz w:val="12"/>
          <w:szCs w:val="12"/>
        </w:rPr>
        <w:t xml:space="preserve">In September 2017, Democratic senators Ben Cardin, Dianne Feinstein, and Patrick Leahy sent a letter to then-Secretary of State Rex Tillerson raising concerns about such a change. As they </w:t>
      </w:r>
      <w:hyperlink r:id="rId167" w:history="1">
        <w:r w:rsidRPr="00203E3E">
          <w:rPr>
            <w:rStyle w:val="Hyperlink"/>
            <w:sz w:val="12"/>
            <w:szCs w:val="12"/>
          </w:rPr>
          <w:t>wrote</w:t>
        </w:r>
      </w:hyperlink>
      <w:r w:rsidRPr="00203E3E">
        <w:rPr>
          <w:sz w:val="12"/>
          <w:szCs w:val="12"/>
        </w:rPr>
        <w:t>, "Combat firearms and ammunition are uniquely lethal; they are easily spread and easily modified, and are the primary means of injury, death and destruction in civil and military conflicts throughout the world. As such they should be subjected to more – not less – rigorous export controls and oversight." If Trump’s vision of an all-arms-sales-all-the-time foreign policy is realized, he may scale the weapons-dealing heights reached by the Obama administration. As Washington’s arms-dealer-in-chief, he might indeed succeed in selling American weaponry as if there were no tomorrow. Given the known human costs of unbridled arms trafficking, however, such a presidency would also ensure that whatever tomorrow finally arrived would prove far worse than today, unless of course you happen to be a major U.S. arms maker.</w:t>
      </w:r>
    </w:p>
    <w:p w14:paraId="2D5A6FC5" w14:textId="77777777" w:rsidR="00687067" w:rsidRPr="00203E3E" w:rsidRDefault="00687067" w:rsidP="00687067">
      <w:pPr>
        <w:pStyle w:val="Heading4"/>
        <w:rPr>
          <w:rFonts w:cs="Times New Roman"/>
        </w:rPr>
      </w:pPr>
      <w:r w:rsidRPr="00203E3E">
        <w:rPr>
          <w:rFonts w:cs="Times New Roman"/>
        </w:rPr>
        <w:t xml:space="preserve">Overseas military presence—not arms sales—is key to assurances in the Middle East.   </w:t>
      </w:r>
    </w:p>
    <w:p w14:paraId="017E9184" w14:textId="77777777" w:rsidR="00687067" w:rsidRPr="00203E3E" w:rsidRDefault="00687067" w:rsidP="00687067">
      <w:pPr>
        <w:rPr>
          <w:b/>
          <w:bCs/>
        </w:rPr>
      </w:pPr>
      <w:proofErr w:type="spellStart"/>
      <w:r w:rsidRPr="00203E3E">
        <w:rPr>
          <w:rStyle w:val="Style13ptBold"/>
        </w:rPr>
        <w:t>Lustombo</w:t>
      </w:r>
      <w:proofErr w:type="spellEnd"/>
      <w:r w:rsidRPr="00203E3E">
        <w:rPr>
          <w:rStyle w:val="Style13ptBold"/>
        </w:rPr>
        <w:t xml:space="preserve"> 13</w:t>
      </w:r>
      <w:r w:rsidRPr="00203E3E">
        <w:rPr>
          <w:b/>
          <w:bCs/>
        </w:rPr>
        <w:t xml:space="preserve"> </w:t>
      </w:r>
      <w:r w:rsidRPr="00203E3E">
        <w:t xml:space="preserve">(Michael J. </w:t>
      </w:r>
      <w:proofErr w:type="spellStart"/>
      <w:r w:rsidRPr="00203E3E">
        <w:t>Lustombo</w:t>
      </w:r>
      <w:proofErr w:type="spellEnd"/>
      <w:r w:rsidRPr="00203E3E">
        <w:t xml:space="preserve"> is a senior defense analyst at RAND Corporation, “U.S. Overseas Military Posture Relative Costs and Strategic Benefits”, https://www.rand.org/pubs/research_briefs/RB9708.html)</w:t>
      </w:r>
    </w:p>
    <w:p w14:paraId="761C8DBF" w14:textId="05FB6B0A" w:rsidR="00687067" w:rsidRDefault="00687067" w:rsidP="00F4130B">
      <w:pPr>
        <w:rPr>
          <w:sz w:val="12"/>
          <w:szCs w:val="12"/>
        </w:rPr>
      </w:pPr>
      <w:r w:rsidRPr="00203E3E">
        <w:rPr>
          <w:sz w:val="12"/>
          <w:szCs w:val="12"/>
        </w:rPr>
        <w:t xml:space="preserve">The United States is at an inflection point in its defense planning due to several factors, including the end of the Iraq War, the approaching end of U.S. combat operations in Afghanistan, increased emphasis on the Pacific, and fiscal constraints. The 2012 Defense Strategic Guidance set the course for this shift and has significant implications for overseas military posture — that is, those forces rotationally deployed as well as permanently garrisoned abroad, together with the facilities and supporting infrastructure that make up the U.S. military footprint and the agreements that enable this presence. It stresses the needs to maintain global presence, the ability to respond globally, and the wherewithal to protect global "freedom of access," while calling for a "rebalance toward the Asia-Pacific region," continuing to "place a premium" on presence in the Middle East, and evolving posture with the changing security environment — notably in Europe — while still maintaining commitments. The guidance emphasizes "building partnership capacity" throughout, while calling for new ideas about how this can be efficiently achieved, such as with rotations, and the need to "make thoughtful choices" in light of strategic shifts and constrained resources.[1] With these types of considerations in mind, Congress, through the National Defense Authorization Act of 2012, directed the Department of Defense (DoD) to commission an independent assessment of the overseas basing presence of U.S. forces. The legislation specifically asked for an assessment of the location and number of forces needed overseas to execute the national military strategy, the advisability of changes to overseas basing </w:t>
      </w:r>
      <w:proofErr w:type="gramStart"/>
      <w:r w:rsidRPr="00203E3E">
        <w:rPr>
          <w:sz w:val="12"/>
          <w:szCs w:val="12"/>
        </w:rPr>
        <w:t>in light of</w:t>
      </w:r>
      <w:proofErr w:type="gramEnd"/>
      <w:r w:rsidRPr="00203E3E">
        <w:rPr>
          <w:sz w:val="12"/>
          <w:szCs w:val="12"/>
        </w:rPr>
        <w:t xml:space="preserve"> potential fiscal constraints and the changing strategic environment, and the cost of maintaining overseas presence. DoD asked the RAND National Defense Research Institute to conduct that assessment. To do so, the RAND team examined how overseas posture translates into benefits; the risks that different potential postures pose and the cost of maintaining these postures; how these benefits, risks, and costs would likely change if U.S. overseas presence were to be modified in different ways; and what this means for the advisability of changes. </w:t>
      </w:r>
      <w:r w:rsidRPr="00203E3E">
        <w:rPr>
          <w:u w:val="single"/>
        </w:rPr>
        <w:t>Overseas presence contributes to contingency responsiveness, deterrence of adversaries and assurance of allies, and security cooperation with partners.</w:t>
      </w:r>
      <w:r w:rsidRPr="00203E3E">
        <w:rPr>
          <w:sz w:val="12"/>
          <w:szCs w:val="12"/>
        </w:rPr>
        <w:t xml:space="preserve"> These benefits should be </w:t>
      </w:r>
      <w:proofErr w:type="gramStart"/>
      <w:r w:rsidRPr="00203E3E">
        <w:rPr>
          <w:sz w:val="12"/>
          <w:szCs w:val="12"/>
        </w:rPr>
        <w:t>taken into account</w:t>
      </w:r>
      <w:proofErr w:type="gramEnd"/>
      <w:r w:rsidRPr="00203E3E">
        <w:rPr>
          <w:sz w:val="12"/>
          <w:szCs w:val="12"/>
        </w:rPr>
        <w:t xml:space="preserve"> when making decisions about posture. </w:t>
      </w:r>
      <w:r w:rsidRPr="00203E3E">
        <w:rPr>
          <w:u w:val="single"/>
        </w:rPr>
        <w:t>In order to provide immediate response to thwart major attacks, ground forces need to be in place</w:t>
      </w:r>
      <w:r w:rsidRPr="00203E3E">
        <w:rPr>
          <w:sz w:val="12"/>
          <w:szCs w:val="12"/>
        </w:rPr>
        <w:t xml:space="preserve">, such as in South Korea, </w:t>
      </w:r>
      <w:r w:rsidRPr="00203E3E">
        <w:rPr>
          <w:u w:val="single"/>
        </w:rPr>
        <w:t xml:space="preserve">while air and maritime forces should be able to provide such response on a more regional basis. </w:t>
      </w:r>
      <w:r w:rsidRPr="00203E3E">
        <w:rPr>
          <w:sz w:val="12"/>
          <w:szCs w:val="12"/>
        </w:rPr>
        <w:t xml:space="preserve">If, instead, ground forces </w:t>
      </w:r>
      <w:proofErr w:type="gramStart"/>
      <w:r w:rsidRPr="00203E3E">
        <w:rPr>
          <w:sz w:val="12"/>
          <w:szCs w:val="12"/>
        </w:rPr>
        <w:t>have to</w:t>
      </w:r>
      <w:proofErr w:type="gramEnd"/>
      <w:r w:rsidRPr="00203E3E">
        <w:rPr>
          <w:sz w:val="12"/>
          <w:szCs w:val="12"/>
        </w:rPr>
        <w:t xml:space="preserve"> deploy from elsewhere by sea or air, even for relatively short distances, the advantage of forward presence will often be limited — unless they have dedicated lift capabilities. Beyond giving attention to specific major threats, the U.S. defense strategy calls for a global response capability, so posture decisions should maintain an effective global </w:t>
      </w:r>
      <w:proofErr w:type="spellStart"/>
      <w:r w:rsidRPr="00203E3E">
        <w:rPr>
          <w:sz w:val="12"/>
          <w:szCs w:val="12"/>
        </w:rPr>
        <w:t>en</w:t>
      </w:r>
      <w:proofErr w:type="spellEnd"/>
      <w:r w:rsidRPr="00203E3E">
        <w:rPr>
          <w:sz w:val="12"/>
          <w:szCs w:val="12"/>
        </w:rPr>
        <w:t xml:space="preserve"> route infrastructure. The United States can maintain relatively rapid global response capabilities </w:t>
      </w:r>
      <w:proofErr w:type="gramStart"/>
      <w:r w:rsidRPr="00203E3E">
        <w:rPr>
          <w:sz w:val="12"/>
          <w:szCs w:val="12"/>
        </w:rPr>
        <w:t>as long as</w:t>
      </w:r>
      <w:proofErr w:type="gramEnd"/>
      <w:r w:rsidRPr="00203E3E">
        <w:rPr>
          <w:sz w:val="12"/>
          <w:szCs w:val="12"/>
        </w:rPr>
        <w:t xml:space="preserve"> this infrastructure and strategic lift assets are maintained. Additionally, maritime forces provide response flexibility by augmenting land-based presence in regions of enduring concern when tensions rise and by enabling presence in other areas when events threaten U.S. interests. The presence of U.S. forces shows a U.S. commitment to the security of the area. </w:t>
      </w:r>
      <w:r w:rsidRPr="00203E3E">
        <w:rPr>
          <w:u w:val="single"/>
        </w:rPr>
        <w:t>It shows that the U</w:t>
      </w:r>
      <w:r w:rsidRPr="00203E3E">
        <w:rPr>
          <w:sz w:val="12"/>
          <w:szCs w:val="12"/>
        </w:rPr>
        <w:t xml:space="preserve">nited </w:t>
      </w:r>
      <w:r w:rsidRPr="00203E3E">
        <w:rPr>
          <w:u w:val="single"/>
        </w:rPr>
        <w:t>S</w:t>
      </w:r>
      <w:r w:rsidRPr="00203E3E">
        <w:rPr>
          <w:sz w:val="12"/>
          <w:szCs w:val="12"/>
        </w:rPr>
        <w:t>tates</w:t>
      </w:r>
      <w:r w:rsidRPr="00203E3E">
        <w:rPr>
          <w:u w:val="single"/>
        </w:rPr>
        <w:t xml:space="preserve"> is willing to involve itself in conflicts to stabilize situations, secure U.S. interests, and protect the global commons.</w:t>
      </w:r>
      <w:r w:rsidRPr="00203E3E">
        <w:rPr>
          <w:sz w:val="12"/>
          <w:szCs w:val="12"/>
        </w:rPr>
        <w:t xml:space="preserve"> The most important capabilities in this regard are an ability to prevent a quick victory by an adversary that could change the security situation on the ground and an ability to defend allies against missiles. </w:t>
      </w:r>
      <w:r w:rsidRPr="00203E3E">
        <w:rPr>
          <w:u w:val="single"/>
        </w:rPr>
        <w:t>As a physical symbol of U.S. commitment, U.S. presence in a region helps to assure allies and deter potential foes and can be a factor in the strategic calculations of both. Forces based overseas benefit from the interoperability and adaptability skills and the greater cultural awareness gained from more-frequent training with foreign partners.</w:t>
      </w:r>
      <w:r w:rsidRPr="00203E3E">
        <w:rPr>
          <w:sz w:val="12"/>
          <w:szCs w:val="12"/>
        </w:rPr>
        <w:t xml:space="preserve"> The low marginal cost of security cooperation activity for forces based overseas leads to much greater activity than would otherwise occur. </w:t>
      </w:r>
      <w:r w:rsidRPr="00203E3E">
        <w:rPr>
          <w:u w:val="single"/>
        </w:rPr>
        <w:t>Overseas basing is especially beneficial for security cooperation with more advanced militaries</w:t>
      </w:r>
      <w:r w:rsidRPr="00203E3E">
        <w:rPr>
          <w:sz w:val="12"/>
          <w:szCs w:val="12"/>
        </w:rPr>
        <w:t xml:space="preserve"> — for example, those in Europe and South Korea, where continual engagement enables greater interoperability. While the U.S. forward presence provides strategic benefits, it also carries risks. U.S. peacetime military presence on foreign soil comes only with the acquiescence of the host nation. A host nation may revoke U.S. access or limit the use of a base and its forces in some conflicts. The United States can hedge against such risks by establishing and maintaining diversity in its global presence, but that comes with additional costs. The advent of long-range, precision-guided weapons has put at risk a number of U.S. forces and facilities that previously enjoyed </w:t>
      </w:r>
      <w:proofErr w:type="gramStart"/>
      <w:r w:rsidRPr="00203E3E">
        <w:rPr>
          <w:sz w:val="12"/>
          <w:szCs w:val="12"/>
        </w:rPr>
        <w:t>sanctuary, and</w:t>
      </w:r>
      <w:proofErr w:type="gramEnd"/>
      <w:r w:rsidRPr="00203E3E">
        <w:rPr>
          <w:sz w:val="12"/>
          <w:szCs w:val="12"/>
        </w:rPr>
        <w:t xml:space="preserve"> increases in the accuracy of such threats are on the horizon. The impact could be profound, particularly in northeast Asia, where changes to concepts of operations and force structure may be required, as well as adjustments to basing. To counter this threat, the United States may need to employ a diverse strategy of active and passive defenses, including hardening or dispersal. With budgetary pressures forcing a close look at the value of all defense resources, the relative costs of overseas presence are important to understand and consider along with the benefits. Despite substantial host-nation financial and in-kind support, stationing forces and maintaining bases overseas produces higher direct financial costs than basing forces in the United States. Each additional base brings with it recurring fixed costs (see Figure 1), and overseas basing incurs higher variable recurring costs per person than U.S. basing (see Figure 2). Thus, if forces were to be consolidated on fewer, larger bases — whether in the United States or overseas — the fixed costs of the closed bases would be saved. Greater savings would accrue when an overseas base closes and forces are transferred to the United States, because of the higher overseas variable costs. For the same reason, some savings from force transfers to the United States would accrue even without base closures. A major one-time transition cost for closing bases and </w:t>
      </w:r>
      <w:proofErr w:type="spellStart"/>
      <w:r w:rsidRPr="00203E3E">
        <w:rPr>
          <w:sz w:val="12"/>
          <w:szCs w:val="12"/>
        </w:rPr>
        <w:t>restationing</w:t>
      </w:r>
      <w:proofErr w:type="spellEnd"/>
      <w:r w:rsidRPr="00203E3E">
        <w:rPr>
          <w:sz w:val="12"/>
          <w:szCs w:val="12"/>
        </w:rPr>
        <w:t xml:space="preserve"> forces to the United States would be incurred from having to construct new facilities when the total capacity of current facilities is insufficient. These costs are not incurred if the unit is inactivated as part of force reductions, or if it replaces another unit in the United States that is inactivated. As pressure has risen to consider reducing the permanent stationing of U.S. forces overseas, rotational presence is being increasingly considered as an alternative. This is because it is believed to provide some of the same benefits as permanent presence, but at lower costs. The RAND team found, however, that this is not always the case: The cost difference — either higher or lower — depends heavily on the rotational design (e.g., the frequency and duration of rotations) and the type of permanent presence it is intended to replace. Generally, we found that the savings produced by realigning forces to the United States without closing a base is not </w:t>
      </w:r>
      <w:proofErr w:type="gramStart"/>
      <w:r w:rsidRPr="00203E3E">
        <w:rPr>
          <w:sz w:val="12"/>
          <w:szCs w:val="12"/>
        </w:rPr>
        <w:t>sufficient</w:t>
      </w:r>
      <w:proofErr w:type="gramEnd"/>
      <w:r w:rsidRPr="00203E3E">
        <w:rPr>
          <w:sz w:val="12"/>
          <w:szCs w:val="12"/>
        </w:rPr>
        <w:t xml:space="preserve"> to offset the cost of providing presence through rotational deployments. Additionally, if more units had to be added to the force structure to support rotational deployments, costs would increase substantially. The examination of strategic benefits made it clear that there are several foundational elements of overseas posture that underpin the 2012 Defense Strategic Guidance: a robust global </w:t>
      </w:r>
      <w:proofErr w:type="spellStart"/>
      <w:r w:rsidRPr="00203E3E">
        <w:rPr>
          <w:sz w:val="12"/>
          <w:szCs w:val="12"/>
        </w:rPr>
        <w:t>en</w:t>
      </w:r>
      <w:proofErr w:type="spellEnd"/>
      <w:r w:rsidRPr="00203E3E">
        <w:rPr>
          <w:sz w:val="12"/>
          <w:szCs w:val="12"/>
        </w:rPr>
        <w:t xml:space="preserve"> route infrastructure, at-sea deployments, in-place forces in locations with major threats, and air and missile defenses to protect allies. Beyond these, there are choices involving trade-offs of benefits, risks, and costs. To understand the consequences of changing the U.S. overseas posture, we developed three illustrative postures and applied our findings to assess how they would affect these trade-offs. All three illustrative postures maintained the foundational elements of posture, but each emphasized a different priority: cost reduction, global responsiveness and engagement, or major contingency deterrence and responsiveness. Analysis of the illustrative postures led to several general insights. Only by emphasizing cost reduction, thereby substantially reducing forces and bases in one or more regions and limiting replacement by rotations, would posture changes yield meaningful savings. The limit of such savings would be about $3 billion per year, the majority of which would come from reductions to U.S. presence in Europe. Any such reductions would force trade-offs in strategic benefits, such as reduced security cooperation activities and potentially reduced assurance of European allies. Conversely, it appears infeasible to substantially increase engagement with new partners while also significantly reducing overall costs. Realigning forces from one region back to the United States to produce operating-cost savings — to be reinvested elsewhere, whether for rotational or permanent presence — is likely to require investment in U.S. facilities for the returning forces. Similarly, increasing overseas presence for specific major threats could require substantial investments. The contrasts among the three illustrative postures suggest that implications for security cooperation, deterrence, and assurance are likely to be greater than those for responsiveness and access risk when considering posture options. From the analyses, the RAND team distilled important considerations for making posture decisions in key regions. Based on these considerations, the researchers described posture changes that could be advisable, depending on judgments about national security priorities and the relationships between posture and strategic benefits. Further base and force reductions could be considered in Europe, but this could have negative repercussions for alliance cohesion, assurance of partners, and interoperability. The forces that remain in Europe focus on security cooperation, so further reductions would limit those activities. If substantial reductions were made — if continuing presence were limited to the maintenance of capabilities for global power projection, bases for operations around the European periphery, and forces for formal commitments — the United States could save up to $2 billion per year. Some of the negative effects of reductions might be mitigated by using rotational forces with more specialized capabilities (e.g., Special Operations Forces, missile defense) to replace some of the lost presence, but this would offset a meaningful portion of the potential savings. In Asia, the United States faces competing demands. For example, the United States aims to deter North Korea and other major threats in Northeast Asia. Accordingly, U.S. forces are concentrated in South Korea and Japan, but those forces face the greatest threat from precision-guided weapons. If the United States wishes to maintain a forward presence at these locations to deter and assure, these facilities could be hardened and protected with missile defenses. Alternatively, some aircraft and ships could be </w:t>
      </w:r>
      <w:proofErr w:type="spellStart"/>
      <w:r w:rsidRPr="00203E3E">
        <w:rPr>
          <w:sz w:val="12"/>
          <w:szCs w:val="12"/>
        </w:rPr>
        <w:t>restationed</w:t>
      </w:r>
      <w:proofErr w:type="spellEnd"/>
      <w:r w:rsidRPr="00203E3E">
        <w:rPr>
          <w:sz w:val="12"/>
          <w:szCs w:val="12"/>
        </w:rPr>
        <w:t xml:space="preserve"> elsewhere in the Pacific or in the United States to reduce exposure to these threats, though potentially at costs to deterrence and assurance. The United States also has an interest in increasing security engagement with partners in South and Southeast Asia. Through rotational presence, the United States is trying to increase the level and sophistication of activities with countries throughout the region. Whether policymakers view current levels as </w:t>
      </w:r>
      <w:proofErr w:type="gramStart"/>
      <w:r w:rsidRPr="00203E3E">
        <w:rPr>
          <w:sz w:val="12"/>
          <w:szCs w:val="12"/>
        </w:rPr>
        <w:t>sufficient</w:t>
      </w:r>
      <w:proofErr w:type="gramEnd"/>
      <w:r w:rsidRPr="00203E3E">
        <w:rPr>
          <w:sz w:val="12"/>
          <w:szCs w:val="12"/>
        </w:rPr>
        <w:t xml:space="preserve"> has implications for the overseas posture. Related to this rotational presence and broader efforts at engagement, the Marine Corps posture in the Pacific is in transition. If Marine Corps forces scheduled to be distributed in the Pacific do not gain the dedicated lift capability that would enable them to take advantage of their positioning, it may be advisable to consider shifting some of them to the continental United States, given the lower costs there compared with those in Pacific island locations. Some savings are possible through modest force reductions in the Asia-Pacific region, including reductions in some Marine Corps and Air Force forces. The wisdom of such reductions depends on how policymakers judge the likely effect of modest force reductions on regional perceptions of U.S. commitment, how critical they believe large in-place forces are to deterrence, and the degree to which they believe forces should be kept in high-threat zones. Conversely, aspects of the 2012 Defense Strategic Guidance could lead to decisions to increase presence in the region. If increased security cooperation is highly valued and increases in rotations are pursued, this would increase costs, as would more targeted increases in presence focused on deterrence. </w:t>
      </w:r>
      <w:r w:rsidRPr="00203E3E">
        <w:rPr>
          <w:u w:val="single"/>
        </w:rPr>
        <w:t>In the Middle East, the United States intends to sustain a strong presence. This includes maintaining capabilities to counter violent extremists and uphold commitments to partner states in the region. The United States also has an interest in preventing Iran from disrupting commerce, pressuring or destabilizing neighboring states, or developing the capability for nuclear coercion.</w:t>
      </w:r>
      <w:r w:rsidRPr="00203E3E">
        <w:rPr>
          <w:sz w:val="12"/>
          <w:szCs w:val="12"/>
        </w:rPr>
        <w:t xml:space="preserve"> Traditionally, the United States has maintained a limited-visibility military presence in the Middle East, which consisted almost entirely of prepositioned equipment and contingency access to partner military facilities. It appears as if the exigencies of deterring Iran and assuring U.S. allies in the Persian Gulf is pushing the United States toward a more force-intensive — although still largely rotational — presence. However, given the ability of the United States to maintain a maritime presence in, and deploy forces relatively quickly to, the region, it is not clear whether the United States needs to maintain substantial force levels in the Persian Gulf to meet its objectives. Additionally, foreign military presence has been a sensitive political issue for many Middle Eastern countries. Thus, an important consideration for regional posture is how deterrence and responsiveness needs should be weighed against the potential for political tensions and risks. DoD is under budgetary pressure to find ways to save money, which is forcing a hard look at all resources and the capabilities they provide. Meaningful savings from posture changes would require choosing from a relatively small set of options, each presenting benefit trade-offs. The only substantial reductions consistent with strategic guidance would be to Army and Air Force units and bases in Europe. Smaller opportunities would be some of the Air Force and Marine Corps forces in the Pacific and some rotational forces in the Middle East. Reductions in Asia are likely to create more deterrence and assurance risk than reductions in Europe, while reductions in the Middle East could have mixed effects. Reductions in Europe would likely affect security cooperation more than any other strategic benefit. Conversely, a strategic review could conclude that posture increases are necessary. Potential increases revolve around three considerations: the value of increasing security cooperation with new partners to build capacity, posturing to deter and respond to potential Iranian aggression, and achieving complex security goals in Asia while adapting to the threat of precision-guided missiles. Such options would increase recurring costs and would involve additional investments in some cases. In sum, there is a minimum threshold of foreign posture that the United States must retain to achieve national security goals and execute the 2012 Defense Strategic Guidance. Beyond that, there is additional posture that is almost certainly advisable to retain or even add. But there are also choices in each region where different judgments could lead to different conclusions about the advisability of posture changes. These are policy choices that do not have an empirical "right answer." Instead, decisions will reflect judgments of the values assigned to competing strategic goals and the degree to which overseas posture is perceived to advance those goals.</w:t>
      </w:r>
    </w:p>
    <w:p w14:paraId="194622BF" w14:textId="0CF29CE4" w:rsidR="004533EB" w:rsidRDefault="004533EB" w:rsidP="004533EB">
      <w:pPr>
        <w:pStyle w:val="Heading3"/>
      </w:pPr>
      <w:r>
        <w:t xml:space="preserve">Generic </w:t>
      </w:r>
      <w:proofErr w:type="spellStart"/>
      <w:r>
        <w:t>Prolif</w:t>
      </w:r>
      <w:proofErr w:type="spellEnd"/>
      <w:r>
        <w:t xml:space="preserve"> Slow </w:t>
      </w:r>
    </w:p>
    <w:p w14:paraId="1ACA2EE0" w14:textId="77777777" w:rsidR="004533EB" w:rsidRDefault="004533EB" w:rsidP="004533EB">
      <w:pPr>
        <w:pStyle w:val="Heading4"/>
      </w:pPr>
      <w:proofErr w:type="spellStart"/>
      <w:r>
        <w:t>Prolif</w:t>
      </w:r>
      <w:proofErr w:type="spellEnd"/>
      <w:r>
        <w:t xml:space="preserve"> is slow—nuclear weapons are </w:t>
      </w:r>
      <w:proofErr w:type="gramStart"/>
      <w:r>
        <w:t>time-consuming</w:t>
      </w:r>
      <w:proofErr w:type="gramEnd"/>
      <w:r>
        <w:t xml:space="preserve"> and states fear backlash</w:t>
      </w:r>
    </w:p>
    <w:p w14:paraId="5974FB4D" w14:textId="77777777" w:rsidR="004533EB" w:rsidRPr="004533EB" w:rsidRDefault="004533EB" w:rsidP="004533EB">
      <w:r w:rsidRPr="00664010">
        <w:rPr>
          <w:rStyle w:val="Style13ptBold"/>
        </w:rPr>
        <w:t>Hymans 14</w:t>
      </w:r>
      <w:r>
        <w:t xml:space="preserve"> (Jacques EC - associate professor of international relations at the University of Southern California, “No cause for panic: Key lessons from the political science literature on nuclear proliferation,” </w:t>
      </w:r>
      <w:r>
        <w:rPr>
          <w:i/>
        </w:rPr>
        <w:t>International Journal</w:t>
      </w:r>
      <w:r>
        <w:t xml:space="preserve">, Vol. </w:t>
      </w:r>
      <w:r w:rsidRPr="004533EB">
        <w:t>69(I), 85-93, DOI: 10.1177/0020702014521565)</w:t>
      </w:r>
    </w:p>
    <w:p w14:paraId="77D98E17" w14:textId="77777777" w:rsidR="004533EB" w:rsidRPr="004533EB" w:rsidRDefault="004533EB" w:rsidP="004533EB">
      <w:pPr>
        <w:rPr>
          <w:rStyle w:val="Emphasis"/>
        </w:rPr>
      </w:pPr>
      <w:r w:rsidRPr="004533EB">
        <w:rPr>
          <w:rStyle w:val="StyleUnderline"/>
        </w:rPr>
        <w:t>In 1963</w:t>
      </w:r>
      <w:r w:rsidRPr="004533EB">
        <w:rPr>
          <w:sz w:val="16"/>
        </w:rPr>
        <w:t xml:space="preserve">, President John F. </w:t>
      </w:r>
      <w:r w:rsidRPr="004533EB">
        <w:rPr>
          <w:rStyle w:val="StyleUnderline"/>
        </w:rPr>
        <w:t>Kennedy declared himself ‘‘haunted’’ by the expectation that the club of nuclear weapon states would grow to 15 or even 25 members by the mid-</w:t>
      </w:r>
      <w:r w:rsidRPr="004533EB">
        <w:rPr>
          <w:sz w:val="16"/>
        </w:rPr>
        <w:t>19</w:t>
      </w:r>
      <w:r w:rsidRPr="004533EB">
        <w:rPr>
          <w:rStyle w:val="StyleUnderline"/>
        </w:rPr>
        <w:t>70s</w:t>
      </w:r>
      <w:r w:rsidRPr="004533EB">
        <w:rPr>
          <w:sz w:val="16"/>
        </w:rPr>
        <w:t xml:space="preserve">, unless the world could come together on a global nuclear test ban treaty.1 Despite Kennedy’s efforts, his hoped-for Comprehensive Test Ban Treaty finally materialized only in 1996, and as of 2013 the treaty had still not yet garnered enough state adherents to enter into force.2 Nevertheless, </w:t>
      </w:r>
      <w:r w:rsidRPr="004533EB">
        <w:rPr>
          <w:rStyle w:val="StyleUnderline"/>
        </w:rPr>
        <w:t>there are fewer than 10 nuclear weapon states in the world today, 50 years after Kennedy’s dark prediction</w:t>
      </w:r>
      <w:r w:rsidRPr="004533EB">
        <w:rPr>
          <w:sz w:val="16"/>
        </w:rPr>
        <w:t xml:space="preserve">. Why are nuclear weapons arsenals still so uncommon? Political scientists have wrestled with this puzzle ever since the proliferation issue surged to prominence after the end of the Cold War. Despite its diversity of theoretical and empirical approaches, </w:t>
      </w:r>
      <w:r w:rsidRPr="004533EB">
        <w:rPr>
          <w:rStyle w:val="StyleUnderline"/>
        </w:rPr>
        <w:t xml:space="preserve">the political science literature has come to a rough </w:t>
      </w:r>
      <w:r w:rsidRPr="004533EB">
        <w:rPr>
          <w:rStyle w:val="Emphasis"/>
        </w:rPr>
        <w:t>consensus on the slow pace of proliferation.</w:t>
      </w:r>
      <w:r w:rsidRPr="004533EB">
        <w:t xml:space="preserve"> </w:t>
      </w:r>
      <w:r w:rsidRPr="004533EB">
        <w:rPr>
          <w:sz w:val="16"/>
        </w:rPr>
        <w:t xml:space="preserve">Simplistic ‘‘realist’’ arguments that ‘‘nuclear weapons are a wonderful deterrent, that’s why states love them’’3 have been falsified—as the realists themselves increasingly acknowledge. Instead, </w:t>
      </w:r>
      <w:r w:rsidRPr="004533EB">
        <w:rPr>
          <w:rStyle w:val="StyleUnderline"/>
        </w:rPr>
        <w:t xml:space="preserve">scholars of proliferation point out that most states are </w:t>
      </w:r>
      <w:r w:rsidRPr="004533EB">
        <w:rPr>
          <w:rStyle w:val="Emphasis"/>
        </w:rPr>
        <w:t>naturally reticent</w:t>
      </w:r>
      <w:r w:rsidRPr="004533EB">
        <w:rPr>
          <w:rStyle w:val="StyleUnderline"/>
        </w:rPr>
        <w:t xml:space="preserve"> to take a step that could unleash highly uncertain and potentially revolutionary consequences.</w:t>
      </w:r>
      <w:r w:rsidRPr="004533EB">
        <w:rPr>
          <w:sz w:val="16"/>
        </w:rPr>
        <w:t xml:space="preserve"> It is therefore actually quite easy to understand why most states are not seeking to obtain the bomb; what is harder to understand is why a handful of states still do seem to want it. The political science literature also emphasizes that, </w:t>
      </w:r>
      <w:r w:rsidRPr="004533EB">
        <w:rPr>
          <w:rStyle w:val="StyleUnderline"/>
        </w:rPr>
        <w:t>despite global technical and economic progress since 1945, building nuclear weapons systems remains complex, costly, dangerous, and potentially very time-consuming.</w:t>
      </w:r>
      <w:r w:rsidRPr="004533EB">
        <w:rPr>
          <w:sz w:val="16"/>
        </w:rPr>
        <w:t xml:space="preserve"> Therefore, </w:t>
      </w:r>
      <w:r w:rsidRPr="004533EB">
        <w:rPr>
          <w:rStyle w:val="StyleUnderline"/>
        </w:rPr>
        <w:t xml:space="preserve">even among the small number of genuine nuclear weapons aspirants, failure to achieve their </w:t>
      </w:r>
      <w:proofErr w:type="gramStart"/>
      <w:r w:rsidRPr="004533EB">
        <w:rPr>
          <w:rStyle w:val="StyleUnderline"/>
        </w:rPr>
        <w:t>ultimate goal</w:t>
      </w:r>
      <w:proofErr w:type="gramEnd"/>
      <w:r w:rsidRPr="004533EB">
        <w:rPr>
          <w:rStyle w:val="StyleUnderline"/>
        </w:rPr>
        <w:t xml:space="preserve"> is at least as likely as success.</w:t>
      </w:r>
      <w:r w:rsidRPr="004533EB">
        <w:rPr>
          <w:sz w:val="16"/>
        </w:rPr>
        <w:t xml:space="preserve"> Indeed, </w:t>
      </w:r>
      <w:r w:rsidRPr="004533EB">
        <w:rPr>
          <w:rStyle w:val="StyleUnderline"/>
        </w:rPr>
        <w:t>in recent decades the failure rate has sharply increased.</w:t>
      </w:r>
      <w:r w:rsidRPr="004533EB">
        <w:rPr>
          <w:sz w:val="16"/>
        </w:rPr>
        <w:t xml:space="preserve"> The overall political science finding of the great proliferation slowdown needs to be recognized by policy analysts focusing on single countries of concern, such as Iran or North Korea. </w:t>
      </w:r>
      <w:r w:rsidRPr="004533EB">
        <w:rPr>
          <w:rStyle w:val="StyleUnderline"/>
        </w:rPr>
        <w:t>Proliferation is a</w:t>
      </w:r>
      <w:r w:rsidRPr="004533EB">
        <w:rPr>
          <w:sz w:val="16"/>
        </w:rPr>
        <w:t xml:space="preserve"> serious </w:t>
      </w:r>
      <w:r w:rsidRPr="004533EB">
        <w:rPr>
          <w:rStyle w:val="StyleUnderline"/>
        </w:rPr>
        <w:t xml:space="preserve">problem, but </w:t>
      </w:r>
      <w:r w:rsidRPr="004533EB">
        <w:rPr>
          <w:rStyle w:val="Emphasis"/>
        </w:rPr>
        <w:t>there is no cause for panic.</w:t>
      </w:r>
    </w:p>
    <w:p w14:paraId="702CEF61" w14:textId="77777777" w:rsidR="004533EB" w:rsidRPr="004533EB" w:rsidRDefault="004533EB" w:rsidP="004533EB">
      <w:pPr>
        <w:pStyle w:val="Heading4"/>
      </w:pPr>
      <w:proofErr w:type="spellStart"/>
      <w:r w:rsidRPr="004533EB">
        <w:t>Prolif</w:t>
      </w:r>
      <w:proofErr w:type="spellEnd"/>
      <w:r w:rsidRPr="004533EB">
        <w:t xml:space="preserve"> is slowing </w:t>
      </w:r>
      <w:proofErr w:type="gramStart"/>
      <w:r w:rsidRPr="004533EB">
        <w:t>globally—technical</w:t>
      </w:r>
      <w:proofErr w:type="gramEnd"/>
      <w:r w:rsidRPr="004533EB">
        <w:t xml:space="preserve"> progress has stalled and the norm has become entrenched</w:t>
      </w:r>
    </w:p>
    <w:p w14:paraId="06E85327" w14:textId="77777777" w:rsidR="004533EB" w:rsidRPr="004533EB" w:rsidRDefault="004533EB" w:rsidP="004533EB">
      <w:r w:rsidRPr="004533EB">
        <w:rPr>
          <w:rStyle w:val="Style13ptBold"/>
        </w:rPr>
        <w:t>Hymans 13</w:t>
      </w:r>
      <w:r w:rsidRPr="004533EB">
        <w:t xml:space="preserve"> (Jacques EC - associate professor of international relations at the University of Southern California, “The Threat of Nuclear Proliferation: Perception and Reality,” p. 282-284, </w:t>
      </w:r>
      <w:r w:rsidRPr="004533EB">
        <w:rPr>
          <w:i/>
        </w:rPr>
        <w:t>Ethics &amp; International Affairs</w:t>
      </w:r>
      <w:r w:rsidRPr="004533EB">
        <w:t>, 27, no. 3, DOI: 10.1017/S089267941300021X)</w:t>
      </w:r>
    </w:p>
    <w:p w14:paraId="52798402" w14:textId="11BB2407" w:rsidR="004533EB" w:rsidRPr="004533EB" w:rsidRDefault="004533EB" w:rsidP="004533EB">
      <w:pPr>
        <w:rPr>
          <w:b/>
          <w:iCs/>
          <w:u w:val="single"/>
        </w:rPr>
      </w:pPr>
      <w:r w:rsidRPr="004533EB">
        <w:rPr>
          <w:sz w:val="16"/>
        </w:rPr>
        <w:t xml:space="preserve">This assumption is highly questionable. </w:t>
      </w:r>
      <w:r w:rsidRPr="004533EB">
        <w:rPr>
          <w:rStyle w:val="StyleUnderline"/>
        </w:rPr>
        <w:t>There have been many supposedly destabilizing shocks to the global nonproliferation norm over the years.</w:t>
      </w:r>
      <w:r w:rsidRPr="004533EB">
        <w:rPr>
          <w:sz w:val="16"/>
        </w:rPr>
        <w:t xml:space="preserve"> These include the Indian nuclear test of 1974, the revelation of Israel’s secret nuclear arsenal in 1986, the Indian and Pakistani nuclear tests of 1998, and the North Korean nuclear tests of 2006, 2009, and 2013, to mention just a few. Yet, </w:t>
      </w:r>
      <w:r w:rsidRPr="004533EB">
        <w:rPr>
          <w:rStyle w:val="StyleUnderline"/>
        </w:rPr>
        <w:t xml:space="preserve">despite these provocations, today </w:t>
      </w:r>
      <w:r w:rsidRPr="004533EB">
        <w:rPr>
          <w:rStyle w:val="Emphasis"/>
        </w:rPr>
        <w:t>fewer states are engaged in suspicious nuclear activities than ever before.</w:t>
      </w:r>
      <w:r w:rsidRPr="004533EB">
        <w:rPr>
          <w:rStyle w:val="StyleUnderline"/>
        </w:rPr>
        <w:t xml:space="preserve"> The nonproliferation norm is much more </w:t>
      </w:r>
      <w:r w:rsidRPr="004533EB">
        <w:rPr>
          <w:rStyle w:val="Emphasis"/>
        </w:rPr>
        <w:t xml:space="preserve">solidly entrenched </w:t>
      </w:r>
      <w:r w:rsidRPr="004533EB">
        <w:rPr>
          <w:rStyle w:val="StyleUnderline"/>
        </w:rPr>
        <w:t>than most observers believe.</w:t>
      </w:r>
      <w:r w:rsidRPr="004533EB">
        <w:rPr>
          <w:rStyle w:val="StyleUnderline"/>
          <w:sz w:val="16"/>
          <w:u w:val="none"/>
        </w:rPr>
        <w:t xml:space="preserve"> </w:t>
      </w:r>
      <w:r w:rsidRPr="004533EB">
        <w:rPr>
          <w:sz w:val="16"/>
        </w:rPr>
        <w:t xml:space="preserve">The historical resilience of the nonproliferation norm becomes much less surprising when we realize that </w:t>
      </w:r>
      <w:r w:rsidRPr="004533EB">
        <w:rPr>
          <w:rStyle w:val="StyleUnderline"/>
        </w:rPr>
        <w:t>abstention from nuclear weapons is not a bizarre departure from states’ normal pursuit of national security and international standing.</w:t>
      </w:r>
      <w:r w:rsidRPr="004533EB">
        <w:rPr>
          <w:rStyle w:val="StyleUnderline"/>
          <w:sz w:val="16"/>
          <w:u w:val="none"/>
        </w:rPr>
        <w:t xml:space="preserve"> </w:t>
      </w:r>
      <w:r w:rsidRPr="004533EB">
        <w:rPr>
          <w:sz w:val="16"/>
        </w:rPr>
        <w:t xml:space="preserve">The effects of nuclear weapons are huge, indiscriminate, and long-lasting. </w:t>
      </w:r>
      <w:r w:rsidRPr="004533EB">
        <w:rPr>
          <w:rStyle w:val="StyleUnderline"/>
        </w:rPr>
        <w:t>Most thinkers have focused on the offense these monstrous characteristics give to the human conscience. But it is equally important to note that these same characteristics also render the bomb useless for almost all military purposes.</w:t>
      </w:r>
      <w:r w:rsidRPr="004533EB">
        <w:rPr>
          <w:rStyle w:val="StyleUnderline"/>
          <w:sz w:val="16"/>
          <w:u w:val="none"/>
        </w:rPr>
        <w:t xml:space="preserve"> </w:t>
      </w:r>
      <w:r w:rsidRPr="004533EB">
        <w:rPr>
          <w:sz w:val="16"/>
        </w:rPr>
        <w:t xml:space="preserve">Therefore, </w:t>
      </w:r>
      <w:r w:rsidRPr="004533EB">
        <w:rPr>
          <w:rStyle w:val="StyleUnderline"/>
        </w:rPr>
        <w:t xml:space="preserve">states that try to build new nuclear weapons arsenals have increasingly been seen not as prudent and pragmatic, but instead as paranoid and </w:t>
      </w:r>
      <w:proofErr w:type="gramStart"/>
      <w:r w:rsidRPr="004533EB">
        <w:rPr>
          <w:rStyle w:val="StyleUnderline"/>
        </w:rPr>
        <w:t>power-mad</w:t>
      </w:r>
      <w:proofErr w:type="gramEnd"/>
      <w:r w:rsidRPr="004533EB">
        <w:rPr>
          <w:rStyle w:val="StyleUnderline"/>
        </w:rPr>
        <w:t xml:space="preserve">. This essentially limits the bomb’s appeal to those few state leaders who really are paranoid and </w:t>
      </w:r>
      <w:proofErr w:type="gramStart"/>
      <w:r w:rsidRPr="004533EB">
        <w:rPr>
          <w:rStyle w:val="StyleUnderline"/>
        </w:rPr>
        <w:t>power-mad</w:t>
      </w:r>
      <w:proofErr w:type="gramEnd"/>
      <w:r w:rsidRPr="004533EB">
        <w:rPr>
          <w:rStyle w:val="StyleUnderline"/>
        </w:rPr>
        <w:t>.</w:t>
      </w:r>
      <w:r w:rsidRPr="004533EB">
        <w:rPr>
          <w:rStyle w:val="StyleUnderline"/>
          <w:sz w:val="16"/>
          <w:u w:val="none"/>
        </w:rPr>
        <w:t xml:space="preserve"> </w:t>
      </w:r>
      <w:r w:rsidRPr="004533EB">
        <w:rPr>
          <w:sz w:val="16"/>
        </w:rPr>
        <w:t xml:space="preserve">The second—and even more fundamental—assumption undergirding the anticipation of rampant proliferation is that more than forty states now have the latent capacity to build the bomb within just a few years, if they wished to do so. Former CIA Director George Tenet offers an even darker assessment: “In the current marketplace, if you have a hundred million dollars, you can be your own nuclear power.” In other words, getting the bomb today is merely a matter of money—and not even all that much money. If Tenet is right, then a mere trickle of new nuclear weapon states could rapidly turn into an unmanageable cascade. This assumption of ubiquitous latent nuclear capacity, however, is just as questionable as the assumption of ubiquitous latent nuclear intentions. It is true that some of the obstacles to building the bomb are lower than they used to be. For instance, most of the scientific secrets of the original nuclear weapons projects have long since been revealed, and many highly sensitive technologies are now available on the international black market. But </w:t>
      </w:r>
      <w:r w:rsidRPr="004533EB">
        <w:rPr>
          <w:rStyle w:val="StyleUnderline"/>
        </w:rPr>
        <w:t>the actual experiences of recent nuclear weapons projects contradict the conventional wisdom that the bomb is now easily within the reach of all but the most hapless members of the international state system. The fact is that recent nuclear weapons projects have not fared much better than their predecessors did; instead, they have fared much worse.</w:t>
      </w:r>
      <w:r w:rsidRPr="004533EB">
        <w:rPr>
          <w:sz w:val="16"/>
        </w:rPr>
        <w:t xml:space="preserve"> This puzzling global trend demands careful examination. The above chart summarizes the history of all the dedicated nuclear weapons projects since the start of the nuclear age. By “dedicated” projects, I mean projects that were the result of a clear commitment at the highest political levels to produce the bomb, and not just tentative explorations or diplomatic feints. There is a rough consensus among international security scholars that seventeen dedicated nuclear weapons projects have been launched since the beginning of the nuclear age. The seventeen cases are lined up along the X-axis according to their start date. The black bars in the chart represent the number of years the successful projects took to produce their first big explosion or, in the cases of Israel and Pakistan, to allegedly produce untested but operational nuclear weapons. The white bars represent the number of years the unsuccessful projects lasted until they were shut down. Finally, there is a striped bar for the case of Iran, because its ultimate outcome is uncertain. One may quibble with the interpretation of this or that country case, but the general patterns I will be discussing here persist even if we apply alternative </w:t>
      </w:r>
      <w:proofErr w:type="spellStart"/>
      <w:r w:rsidRPr="004533EB">
        <w:rPr>
          <w:sz w:val="16"/>
        </w:rPr>
        <w:t>codings</w:t>
      </w:r>
      <w:proofErr w:type="spellEnd"/>
      <w:r w:rsidRPr="004533EB">
        <w:rPr>
          <w:sz w:val="16"/>
        </w:rPr>
        <w:t xml:space="preserve">. If technological difficulty were the key factor driving proliferation outcomes, then early nuclear weapons projects should have taken many years to complete and should have experienced a high failure rate, whereas more recent projects should have taken much less time and should have experienced a much lower failure rate. But as the above chart clearly demonstrates, precisely the opposite has happened. </w:t>
      </w:r>
      <w:proofErr w:type="gramStart"/>
      <w:r w:rsidRPr="004533EB">
        <w:rPr>
          <w:sz w:val="16"/>
        </w:rPr>
        <w:t>All of</w:t>
      </w:r>
      <w:proofErr w:type="gramEnd"/>
      <w:r w:rsidRPr="004533EB">
        <w:rPr>
          <w:sz w:val="16"/>
        </w:rPr>
        <w:t xml:space="preserve"> the dedicated nuclear weapons projects that were launched before 1970 succeeded, and their average time to the first nuclear test (or to the direct induction of operational weapons without a test) was about seven years. By contrast, </w:t>
      </w:r>
      <w:r w:rsidRPr="004533EB">
        <w:rPr>
          <w:rStyle w:val="StyleUnderline"/>
        </w:rPr>
        <w:t>only three of the ten dedicated nuclear weapons projects that were launched since 1970 have succeeded, and they needed an average of about seventeen years to do so.</w:t>
      </w:r>
      <w:r w:rsidRPr="004533EB">
        <w:rPr>
          <w:sz w:val="16"/>
        </w:rPr>
        <w:t xml:space="preserve"> As for Iran, Israeli intelligence recently pushed back its estimated earliest potential date for a first Iranian bomb to 2015–2016—and this for a nuclear program that was launched way back in the mid-1980s. Whatever Iran’s ultimate nuclear intentions may be, </w:t>
      </w:r>
      <w:r w:rsidRPr="004533EB">
        <w:rPr>
          <w:rStyle w:val="StyleUnderline"/>
        </w:rPr>
        <w:t>the</w:t>
      </w:r>
      <w:r w:rsidRPr="004533EB">
        <w:rPr>
          <w:sz w:val="16"/>
        </w:rPr>
        <w:t xml:space="preserve"> country’s extremely </w:t>
      </w:r>
      <w:r w:rsidRPr="004533EB">
        <w:rPr>
          <w:rStyle w:val="StyleUnderline"/>
        </w:rPr>
        <w:t xml:space="preserve">slow technical progress to date is clearly consistent with the </w:t>
      </w:r>
      <w:r w:rsidRPr="004533EB">
        <w:rPr>
          <w:rStyle w:val="Emphasis"/>
        </w:rPr>
        <w:t>general proliferation slowdown.</w:t>
      </w:r>
    </w:p>
    <w:p w14:paraId="764D1414" w14:textId="784BEC5E" w:rsidR="00F87BB9" w:rsidRPr="00203E3E" w:rsidRDefault="00F87BB9" w:rsidP="00F87BB9">
      <w:pPr>
        <w:pStyle w:val="Heading3"/>
        <w:rPr>
          <w:rStyle w:val="Emphasis"/>
          <w:b/>
          <w:bCs/>
          <w:sz w:val="32"/>
          <w:szCs w:val="36"/>
        </w:rPr>
      </w:pPr>
      <w:r w:rsidRPr="00203E3E">
        <w:rPr>
          <w:rStyle w:val="Emphasis"/>
          <w:b/>
          <w:bCs/>
          <w:sz w:val="32"/>
          <w:szCs w:val="36"/>
        </w:rPr>
        <w:t xml:space="preserve">Saudi </w:t>
      </w:r>
      <w:proofErr w:type="spellStart"/>
      <w:r w:rsidRPr="00203E3E">
        <w:rPr>
          <w:rStyle w:val="Emphasis"/>
          <w:b/>
          <w:bCs/>
          <w:sz w:val="32"/>
          <w:szCs w:val="36"/>
        </w:rPr>
        <w:t>Prolif</w:t>
      </w:r>
      <w:proofErr w:type="spellEnd"/>
      <w:r w:rsidRPr="00203E3E">
        <w:rPr>
          <w:rStyle w:val="Emphasis"/>
          <w:b/>
          <w:bCs/>
          <w:sz w:val="32"/>
          <w:szCs w:val="36"/>
        </w:rPr>
        <w:t xml:space="preserve"> Slow </w:t>
      </w:r>
    </w:p>
    <w:p w14:paraId="13B7D9EC" w14:textId="14D36799" w:rsidR="00F87BB9" w:rsidRPr="00203E3E" w:rsidRDefault="00F87BB9" w:rsidP="00F87BB9">
      <w:pPr>
        <w:pStyle w:val="Heading4"/>
        <w:rPr>
          <w:rFonts w:cs="Times New Roman"/>
        </w:rPr>
      </w:pPr>
      <w:r w:rsidRPr="00203E3E">
        <w:rPr>
          <w:rFonts w:cs="Times New Roman"/>
        </w:rPr>
        <w:t xml:space="preserve">It would take years for Saudi to even think about developing a nuclear weapon </w:t>
      </w:r>
    </w:p>
    <w:p w14:paraId="0D3A0D43" w14:textId="2B622873" w:rsidR="00F87BB9" w:rsidRPr="00203E3E" w:rsidRDefault="00F87BB9" w:rsidP="00F87BB9">
      <w:r w:rsidRPr="00203E3E">
        <w:rPr>
          <w:rStyle w:val="Style13ptBold"/>
        </w:rPr>
        <w:t>Burkhard 17</w:t>
      </w:r>
      <w:r w:rsidRPr="00203E3E">
        <w:t xml:space="preserve"> (Sarah - Research Fellow at the Institute </w:t>
      </w:r>
      <w:proofErr w:type="gramStart"/>
      <w:r w:rsidRPr="00203E3E">
        <w:t>For</w:t>
      </w:r>
      <w:proofErr w:type="gramEnd"/>
      <w:r w:rsidRPr="00203E3E">
        <w:t xml:space="preserve"> Science And International Security &amp; Erica </w:t>
      </w:r>
      <w:proofErr w:type="spellStart"/>
      <w:r w:rsidRPr="00203E3E">
        <w:t>Wenig</w:t>
      </w:r>
      <w:proofErr w:type="spellEnd"/>
      <w:r w:rsidRPr="00203E3E">
        <w:t xml:space="preserve"> &amp; David Albright &amp; Andrea Stricker, “Saudi Arabia’s Nuclear Ambitions and Proliferation Risks,” p. 1, 3/30/17, https://isis-online.org/uploads/isis-reports/documents/SaudiArabiaProliferationRisks_30Mar2017_Final.pdf)</w:t>
      </w:r>
    </w:p>
    <w:p w14:paraId="3F40E7AF" w14:textId="41555396" w:rsidR="00F87BB9" w:rsidRPr="00203E3E" w:rsidRDefault="00F87BB9" w:rsidP="00F87BB9">
      <w:pPr>
        <w:rPr>
          <w:sz w:val="16"/>
        </w:rPr>
      </w:pPr>
      <w:r w:rsidRPr="00203E3E">
        <w:rPr>
          <w:rStyle w:val="StyleUnderline"/>
        </w:rPr>
        <w:t xml:space="preserve">Saudi Arabia has little nuclear infrastructure today, and acquiring nuclear weapons is a </w:t>
      </w:r>
      <w:r w:rsidRPr="00203E3E">
        <w:rPr>
          <w:rStyle w:val="Emphasis"/>
        </w:rPr>
        <w:t>difficult process</w:t>
      </w:r>
      <w:r w:rsidRPr="00203E3E">
        <w:rPr>
          <w:rStyle w:val="StyleUnderline"/>
        </w:rPr>
        <w:t xml:space="preserve"> for any country. At this point in time and at its current pace of nuclear development, </w:t>
      </w:r>
      <w:r w:rsidRPr="00203E3E">
        <w:rPr>
          <w:rStyle w:val="Emphasis"/>
        </w:rPr>
        <w:t>Saudi Arabia would require years to create the nuclear infrastructure needed to launch a nuclear weapons effort.</w:t>
      </w:r>
      <w:r w:rsidRPr="00203E3E">
        <w:rPr>
          <w:sz w:val="16"/>
        </w:rPr>
        <w:t xml:space="preserve"> Our open source research, which includes translations from Arabic of official Saudi statements, nuclear infrastructure plans, and domestic research, shows that </w:t>
      </w:r>
      <w:r w:rsidRPr="00203E3E">
        <w:rPr>
          <w:rStyle w:val="StyleUnderline"/>
        </w:rPr>
        <w:t>Saudi Arabia is not likely to have launched any domestic covert nuclear programs to create the wherewithal to build nuclear weapons</w:t>
      </w:r>
      <w:r w:rsidRPr="00203E3E">
        <w:rPr>
          <w:sz w:val="16"/>
        </w:rPr>
        <w:t xml:space="preserve">. Instead, like other cases of </w:t>
      </w:r>
      <w:proofErr w:type="spellStart"/>
      <w:r w:rsidRPr="00203E3E">
        <w:rPr>
          <w:sz w:val="16"/>
        </w:rPr>
        <w:t>proliferant</w:t>
      </w:r>
      <w:proofErr w:type="spellEnd"/>
      <w:r w:rsidRPr="00203E3E">
        <w:rPr>
          <w:sz w:val="16"/>
        </w:rPr>
        <w:t xml:space="preserve"> states and territories, such as South Africa, Iran, and Taiwan, it appears that Saudi Arabia is concentrating on building up its civilian nuclear infrastructure. It is acquiring nuclear or nuclear-related facilities and committing to placing them under international inspections according to international norms. Saudi Arabia has thus far embarked on a path to seek civil nuclear assistance from several nations, including Russia, South Korea, and China. It is also researching civil nuclear applications and developing a robust nuclear engineering and scientific workforce. </w:t>
      </w:r>
    </w:p>
    <w:p w14:paraId="251F9622" w14:textId="48820AE6" w:rsidR="00F87BB9" w:rsidRPr="00203E3E" w:rsidRDefault="00F87BB9" w:rsidP="00F87BB9">
      <w:pPr>
        <w:pStyle w:val="Heading3"/>
        <w:rPr>
          <w:rFonts w:cs="Times New Roman"/>
        </w:rPr>
      </w:pPr>
      <w:r w:rsidRPr="00203E3E">
        <w:rPr>
          <w:rFonts w:cs="Times New Roman"/>
        </w:rPr>
        <w:t xml:space="preserve">No Saudi </w:t>
      </w:r>
      <w:proofErr w:type="spellStart"/>
      <w:r w:rsidRPr="00203E3E">
        <w:rPr>
          <w:rFonts w:cs="Times New Roman"/>
        </w:rPr>
        <w:t>Prolif</w:t>
      </w:r>
      <w:proofErr w:type="spellEnd"/>
      <w:r w:rsidRPr="00203E3E">
        <w:rPr>
          <w:rFonts w:cs="Times New Roman"/>
        </w:rPr>
        <w:t xml:space="preserve"> </w:t>
      </w:r>
    </w:p>
    <w:p w14:paraId="3FE8FF62" w14:textId="6DF5CF46" w:rsidR="00F4130B" w:rsidRPr="00203E3E" w:rsidRDefault="00F4130B" w:rsidP="00F4130B">
      <w:pPr>
        <w:pStyle w:val="Heading4"/>
        <w:rPr>
          <w:rFonts w:cs="Times New Roman"/>
        </w:rPr>
      </w:pPr>
      <w:r w:rsidRPr="00203E3E">
        <w:rPr>
          <w:rFonts w:cs="Times New Roman"/>
        </w:rPr>
        <w:t xml:space="preserve">No Saudi </w:t>
      </w:r>
      <w:proofErr w:type="spellStart"/>
      <w:r w:rsidRPr="00203E3E">
        <w:rPr>
          <w:rFonts w:cs="Times New Roman"/>
        </w:rPr>
        <w:t>prolif</w:t>
      </w:r>
      <w:proofErr w:type="spellEnd"/>
      <w:r w:rsidRPr="00203E3E">
        <w:rPr>
          <w:rFonts w:cs="Times New Roman"/>
        </w:rPr>
        <w:t xml:space="preserve">—international disincentives </w:t>
      </w:r>
    </w:p>
    <w:p w14:paraId="0A1DB3DC" w14:textId="2CAD34D9" w:rsidR="00F4130B" w:rsidRPr="00203E3E" w:rsidRDefault="00F4130B" w:rsidP="00F4130B">
      <w:r w:rsidRPr="00203E3E">
        <w:rPr>
          <w:rStyle w:val="Style13ptBold"/>
        </w:rPr>
        <w:t>Burkhard 17</w:t>
      </w:r>
      <w:r w:rsidRPr="00203E3E">
        <w:t xml:space="preserve"> (Sarah - Research Fellow at the Institute </w:t>
      </w:r>
      <w:proofErr w:type="gramStart"/>
      <w:r w:rsidRPr="00203E3E">
        <w:t>For</w:t>
      </w:r>
      <w:proofErr w:type="gramEnd"/>
      <w:r w:rsidRPr="00203E3E">
        <w:t xml:space="preserve"> Science And International Security &amp; Erica </w:t>
      </w:r>
      <w:proofErr w:type="spellStart"/>
      <w:r w:rsidRPr="00203E3E">
        <w:t>Wenig</w:t>
      </w:r>
      <w:proofErr w:type="spellEnd"/>
      <w:r w:rsidRPr="00203E3E">
        <w:t xml:space="preserve"> &amp; David Albright &amp; Andrea Stricker, “Saudi Arabia’s Nuclear Ambitions and Proliferation Risks,” p. 14-15, 3/30/17, https://isis-online.org/uploads/isis-reports/documents/SaudiArabiaProliferationRisks_30Mar2017_Final.pdf)</w:t>
      </w:r>
    </w:p>
    <w:p w14:paraId="164825A7" w14:textId="77992088" w:rsidR="00F87BB9" w:rsidRPr="00203E3E" w:rsidRDefault="00F87BB9" w:rsidP="00F87BB9">
      <w:pPr>
        <w:rPr>
          <w:sz w:val="16"/>
        </w:rPr>
      </w:pPr>
      <w:r w:rsidRPr="00203E3E">
        <w:rPr>
          <w:sz w:val="16"/>
        </w:rPr>
        <w:t>Disincentives. Saudi Arabia is expected to continually weigh these incentives to acquire</w:t>
      </w:r>
      <w:r w:rsidR="00F4130B" w:rsidRPr="00203E3E">
        <w:rPr>
          <w:sz w:val="16"/>
        </w:rPr>
        <w:t xml:space="preserve"> </w:t>
      </w:r>
      <w:r w:rsidRPr="00203E3E">
        <w:rPr>
          <w:sz w:val="16"/>
        </w:rPr>
        <w:t>advanced nuclear capabilities (which possibly include the ability to weaponize fissile material</w:t>
      </w:r>
      <w:r w:rsidR="00F4130B" w:rsidRPr="00203E3E">
        <w:rPr>
          <w:sz w:val="16"/>
        </w:rPr>
        <w:t xml:space="preserve"> </w:t>
      </w:r>
      <w:r w:rsidRPr="00203E3E">
        <w:rPr>
          <w:sz w:val="16"/>
        </w:rPr>
        <w:t xml:space="preserve">and deliver a nuclear weapon) against a considerable list of disincentives. For starters, </w:t>
      </w:r>
      <w:r w:rsidRPr="00203E3E">
        <w:rPr>
          <w:rStyle w:val="StyleUnderline"/>
        </w:rPr>
        <w:t>Saudi</w:t>
      </w:r>
      <w:r w:rsidR="00F4130B" w:rsidRPr="00203E3E">
        <w:rPr>
          <w:rStyle w:val="StyleUnderline"/>
        </w:rPr>
        <w:t xml:space="preserve"> </w:t>
      </w:r>
      <w:r w:rsidRPr="00203E3E">
        <w:rPr>
          <w:rStyle w:val="StyleUnderline"/>
        </w:rPr>
        <w:t>Arabia would jeopardize its good standing in the international community, which it has established through signing several treaties and joining nonproliferation regimes.</w:t>
      </w:r>
      <w:r w:rsidRPr="00203E3E">
        <w:rPr>
          <w:sz w:val="16"/>
        </w:rPr>
        <w:t xml:space="preserve"> These</w:t>
      </w:r>
      <w:r w:rsidR="00F4130B" w:rsidRPr="00203E3E">
        <w:rPr>
          <w:sz w:val="16"/>
        </w:rPr>
        <w:t xml:space="preserve"> </w:t>
      </w:r>
      <w:r w:rsidRPr="00203E3E">
        <w:rPr>
          <w:sz w:val="16"/>
        </w:rPr>
        <w:t>include the NPT, IAEA, Convention for the Suppression of Acts of Nuclear Terrorism,</w:t>
      </w:r>
      <w:r w:rsidR="00F4130B" w:rsidRPr="00203E3E">
        <w:rPr>
          <w:sz w:val="16"/>
        </w:rPr>
        <w:t xml:space="preserve"> </w:t>
      </w:r>
      <w:r w:rsidRPr="00203E3E">
        <w:rPr>
          <w:sz w:val="16"/>
        </w:rPr>
        <w:t>Proliferation Security Initiative (PSI), Convention on the Physical Protection of Nuclear Material</w:t>
      </w:r>
      <w:r w:rsidR="00F4130B" w:rsidRPr="00203E3E">
        <w:rPr>
          <w:sz w:val="16"/>
        </w:rPr>
        <w:t xml:space="preserve"> </w:t>
      </w:r>
      <w:r w:rsidRPr="00203E3E">
        <w:rPr>
          <w:sz w:val="16"/>
        </w:rPr>
        <w:t>(CPPNM), and 2005 amendment of the CPPNM.</w:t>
      </w:r>
      <w:r w:rsidR="00F4130B" w:rsidRPr="00203E3E">
        <w:rPr>
          <w:sz w:val="16"/>
        </w:rPr>
        <w:t xml:space="preserve"> </w:t>
      </w:r>
      <w:r w:rsidRPr="00203E3E">
        <w:rPr>
          <w:sz w:val="16"/>
        </w:rPr>
        <w:t xml:space="preserve">Following the discovery of a covert program, </w:t>
      </w:r>
      <w:r w:rsidRPr="00D25F5D">
        <w:rPr>
          <w:rStyle w:val="StyleUnderline"/>
          <w:highlight w:val="cyan"/>
        </w:rPr>
        <w:t>Saudi Arabia would risk severe</w:t>
      </w:r>
      <w:r w:rsidRPr="00203E3E">
        <w:rPr>
          <w:rStyle w:val="StyleUnderline"/>
        </w:rPr>
        <w:t xml:space="preserve"> United Nations and</w:t>
      </w:r>
      <w:r w:rsidR="00F4130B" w:rsidRPr="00203E3E">
        <w:rPr>
          <w:rStyle w:val="StyleUnderline"/>
        </w:rPr>
        <w:t xml:space="preserve"> </w:t>
      </w:r>
      <w:r w:rsidRPr="00203E3E">
        <w:rPr>
          <w:rStyle w:val="StyleUnderline"/>
        </w:rPr>
        <w:t xml:space="preserve">other countries’ </w:t>
      </w:r>
      <w:r w:rsidRPr="00D25F5D">
        <w:rPr>
          <w:rStyle w:val="StyleUnderline"/>
          <w:highlight w:val="cyan"/>
        </w:rPr>
        <w:t>sanctions.</w:t>
      </w:r>
      <w:r w:rsidRPr="00203E3E">
        <w:rPr>
          <w:rStyle w:val="StyleUnderline"/>
        </w:rPr>
        <w:t xml:space="preserve"> While economic in nature, the sanctions </w:t>
      </w:r>
      <w:r w:rsidRPr="00D25F5D">
        <w:rPr>
          <w:rStyle w:val="StyleUnderline"/>
        </w:rPr>
        <w:t>take on a security</w:t>
      </w:r>
      <w:r w:rsidR="00F4130B" w:rsidRPr="00D25F5D">
        <w:rPr>
          <w:rStyle w:val="StyleUnderline"/>
        </w:rPr>
        <w:t xml:space="preserve"> </w:t>
      </w:r>
      <w:r w:rsidRPr="00D25F5D">
        <w:rPr>
          <w:rStyle w:val="StyleUnderline"/>
        </w:rPr>
        <w:t>dimension because Saudi Arabia’s economy is predominantly reliant on its oil exports.</w:t>
      </w:r>
      <w:r w:rsidRPr="00203E3E">
        <w:rPr>
          <w:sz w:val="16"/>
        </w:rPr>
        <w:t xml:space="preserve"> They</w:t>
      </w:r>
      <w:r w:rsidR="00F4130B" w:rsidRPr="00203E3E">
        <w:rPr>
          <w:sz w:val="16"/>
        </w:rPr>
        <w:t xml:space="preserve"> </w:t>
      </w:r>
      <w:r w:rsidRPr="00203E3E">
        <w:rPr>
          <w:sz w:val="16"/>
        </w:rPr>
        <w:t>accounted for nearly 50 percent of gross domestic product and about 85 percent of export</w:t>
      </w:r>
      <w:r w:rsidR="00F4130B" w:rsidRPr="00203E3E">
        <w:rPr>
          <w:sz w:val="16"/>
        </w:rPr>
        <w:t xml:space="preserve"> </w:t>
      </w:r>
      <w:r w:rsidRPr="00203E3E">
        <w:rPr>
          <w:sz w:val="16"/>
        </w:rPr>
        <w:t>earnings in 2015.39</w:t>
      </w:r>
      <w:r w:rsidR="00F4130B" w:rsidRPr="00203E3E">
        <w:rPr>
          <w:sz w:val="16"/>
        </w:rPr>
        <w:t xml:space="preserve"> </w:t>
      </w:r>
      <w:r w:rsidRPr="00203E3E">
        <w:rPr>
          <w:rStyle w:val="StyleUnderline"/>
        </w:rPr>
        <w:t>Its imported reactors would also likely remain dependent on the supply of</w:t>
      </w:r>
      <w:r w:rsidR="00F4130B" w:rsidRPr="00203E3E">
        <w:rPr>
          <w:rStyle w:val="StyleUnderline"/>
        </w:rPr>
        <w:t xml:space="preserve"> </w:t>
      </w:r>
      <w:r w:rsidRPr="00203E3E">
        <w:rPr>
          <w:rStyle w:val="StyleUnderline"/>
        </w:rPr>
        <w:t xml:space="preserve">low enriched uranium fuel. Therefore, a </w:t>
      </w:r>
      <w:r w:rsidRPr="00D25F5D">
        <w:rPr>
          <w:rStyle w:val="StyleUnderline"/>
          <w:highlight w:val="cyan"/>
        </w:rPr>
        <w:t>targeted sanctions regime focused on Saudi oil exports</w:t>
      </w:r>
      <w:r w:rsidR="00F4130B" w:rsidRPr="00D25F5D">
        <w:rPr>
          <w:rStyle w:val="StyleUnderline"/>
          <w:highlight w:val="cyan"/>
        </w:rPr>
        <w:t xml:space="preserve"> </w:t>
      </w:r>
      <w:r w:rsidRPr="00D25F5D">
        <w:rPr>
          <w:rStyle w:val="StyleUnderline"/>
          <w:highlight w:val="cyan"/>
        </w:rPr>
        <w:t>and imported nuclear fuel could</w:t>
      </w:r>
      <w:r w:rsidRPr="00203E3E">
        <w:rPr>
          <w:rStyle w:val="StyleUnderline"/>
          <w:u w:val="none"/>
        </w:rPr>
        <w:t xml:space="preserve"> </w:t>
      </w:r>
      <w:r w:rsidRPr="00203E3E">
        <w:rPr>
          <w:rStyle w:val="StyleUnderline"/>
          <w:strike/>
          <w:u w:val="none"/>
        </w:rPr>
        <w:t>cripple</w:t>
      </w:r>
      <w:r w:rsidR="00F4130B" w:rsidRPr="00203E3E">
        <w:rPr>
          <w:rStyle w:val="StyleUnderline"/>
          <w:u w:val="none"/>
        </w:rPr>
        <w:t xml:space="preserve"> </w:t>
      </w:r>
      <w:r w:rsidR="00F4130B" w:rsidRPr="00203E3E">
        <w:rPr>
          <w:rStyle w:val="StyleUnderline"/>
        </w:rPr>
        <w:t>[</w:t>
      </w:r>
      <w:r w:rsidR="00F4130B" w:rsidRPr="00D25F5D">
        <w:rPr>
          <w:rStyle w:val="StyleUnderline"/>
          <w:highlight w:val="cyan"/>
        </w:rPr>
        <w:t>devastate]</w:t>
      </w:r>
      <w:r w:rsidRPr="00D25F5D">
        <w:rPr>
          <w:rStyle w:val="StyleUnderline"/>
          <w:highlight w:val="cyan"/>
        </w:rPr>
        <w:t xml:space="preserve"> its economy</w:t>
      </w:r>
      <w:r w:rsidRPr="00203E3E">
        <w:rPr>
          <w:rStyle w:val="StyleUnderline"/>
        </w:rPr>
        <w:t xml:space="preserve"> </w:t>
      </w:r>
      <w:r w:rsidRPr="00D25F5D">
        <w:rPr>
          <w:rStyle w:val="StyleUnderline"/>
          <w:highlight w:val="cyan"/>
        </w:rPr>
        <w:t>and hurt its security</w:t>
      </w:r>
      <w:r w:rsidRPr="00203E3E">
        <w:rPr>
          <w:rStyle w:val="StyleUnderline"/>
        </w:rPr>
        <w:t>.</w:t>
      </w:r>
      <w:r w:rsidRPr="00203E3E">
        <w:rPr>
          <w:sz w:val="16"/>
        </w:rPr>
        <w:t xml:space="preserve"> On the other hand,</w:t>
      </w:r>
      <w:r w:rsidR="00F4130B" w:rsidRPr="00203E3E">
        <w:rPr>
          <w:sz w:val="16"/>
        </w:rPr>
        <w:t xml:space="preserve"> </w:t>
      </w:r>
      <w:r w:rsidRPr="00203E3E">
        <w:rPr>
          <w:sz w:val="16"/>
        </w:rPr>
        <w:t>the countries and organizations applying sanctions would have to weigh their own significant</w:t>
      </w:r>
      <w:r w:rsidR="00F4130B" w:rsidRPr="00203E3E">
        <w:rPr>
          <w:sz w:val="16"/>
        </w:rPr>
        <w:t xml:space="preserve"> </w:t>
      </w:r>
      <w:r w:rsidRPr="00203E3E">
        <w:rPr>
          <w:sz w:val="16"/>
        </w:rPr>
        <w:t>energy and security demands against concerns that Saudi Arabia could get advanced nuclear</w:t>
      </w:r>
      <w:r w:rsidR="00F4130B" w:rsidRPr="00203E3E">
        <w:rPr>
          <w:sz w:val="16"/>
        </w:rPr>
        <w:t xml:space="preserve"> </w:t>
      </w:r>
      <w:r w:rsidRPr="00203E3E">
        <w:rPr>
          <w:sz w:val="16"/>
        </w:rPr>
        <w:t>capabilities. Saudi Arabia’s contribution to the global oil market (which is roughly three times</w:t>
      </w:r>
      <w:r w:rsidR="00F4130B" w:rsidRPr="00203E3E">
        <w:rPr>
          <w:sz w:val="16"/>
        </w:rPr>
        <w:t xml:space="preserve"> </w:t>
      </w:r>
      <w:r w:rsidRPr="00203E3E">
        <w:rPr>
          <w:sz w:val="16"/>
        </w:rPr>
        <w:t>greater than that of Iran) grants it substantial leverage in determining global oil prices.40</w:t>
      </w:r>
      <w:r w:rsidR="00F4130B" w:rsidRPr="00203E3E">
        <w:rPr>
          <w:sz w:val="16"/>
        </w:rPr>
        <w:t xml:space="preserve"> </w:t>
      </w:r>
      <w:r w:rsidRPr="00203E3E">
        <w:rPr>
          <w:sz w:val="16"/>
        </w:rPr>
        <w:t>As</w:t>
      </w:r>
      <w:r w:rsidR="00F4130B" w:rsidRPr="00203E3E">
        <w:rPr>
          <w:sz w:val="16"/>
        </w:rPr>
        <w:t xml:space="preserve"> </w:t>
      </w:r>
      <w:r w:rsidRPr="00203E3E">
        <w:rPr>
          <w:sz w:val="16"/>
        </w:rPr>
        <w:t>such, establishing a credible sanctions regime targeting Saudi oil would pose a difficult choice</w:t>
      </w:r>
      <w:r w:rsidR="00F4130B" w:rsidRPr="00203E3E">
        <w:rPr>
          <w:sz w:val="16"/>
        </w:rPr>
        <w:t xml:space="preserve"> </w:t>
      </w:r>
      <w:r w:rsidRPr="00203E3E">
        <w:rPr>
          <w:sz w:val="16"/>
        </w:rPr>
        <w:t>for the oil-dependent West. This will be particularly true if some in the international</w:t>
      </w:r>
      <w:r w:rsidR="00F4130B" w:rsidRPr="00203E3E">
        <w:rPr>
          <w:sz w:val="16"/>
        </w:rPr>
        <w:t xml:space="preserve"> </w:t>
      </w:r>
      <w:r w:rsidRPr="00203E3E">
        <w:rPr>
          <w:sz w:val="16"/>
        </w:rPr>
        <w:t>community become sympathetic to a Saudi desire to obtain a nuclear deterrent to balance Iran.</w:t>
      </w:r>
      <w:r w:rsidR="00F4130B" w:rsidRPr="00203E3E">
        <w:rPr>
          <w:sz w:val="16"/>
        </w:rPr>
        <w:t xml:space="preserve"> </w:t>
      </w:r>
      <w:r w:rsidRPr="00203E3E">
        <w:rPr>
          <w:rStyle w:val="StyleUnderline"/>
        </w:rPr>
        <w:t>The threat of potential sanctions would also carry great weight in Saudi Arabia’s nuclear</w:t>
      </w:r>
      <w:r w:rsidR="00F4130B" w:rsidRPr="00203E3E">
        <w:rPr>
          <w:rStyle w:val="StyleUnderline"/>
        </w:rPr>
        <w:t xml:space="preserve"> </w:t>
      </w:r>
      <w:r w:rsidRPr="00203E3E">
        <w:rPr>
          <w:rStyle w:val="StyleUnderline"/>
        </w:rPr>
        <w:t xml:space="preserve">weapons calculus as the </w:t>
      </w:r>
      <w:r w:rsidRPr="00D25F5D">
        <w:rPr>
          <w:rStyle w:val="StyleUnderline"/>
          <w:highlight w:val="cyan"/>
        </w:rPr>
        <w:t>government is facing its largest budget deficit in history</w:t>
      </w:r>
      <w:r w:rsidRPr="00203E3E">
        <w:rPr>
          <w:rStyle w:val="StyleUnderline"/>
        </w:rPr>
        <w:t>.</w:t>
      </w:r>
      <w:r w:rsidRPr="00203E3E">
        <w:rPr>
          <w:sz w:val="16"/>
        </w:rPr>
        <w:t xml:space="preserve"> It is currently</w:t>
      </w:r>
      <w:r w:rsidR="00F4130B" w:rsidRPr="00203E3E">
        <w:rPr>
          <w:sz w:val="16"/>
        </w:rPr>
        <w:t xml:space="preserve"> </w:t>
      </w:r>
      <w:r w:rsidRPr="00203E3E">
        <w:rPr>
          <w:sz w:val="16"/>
        </w:rPr>
        <w:t>seeking to diversify its energy usage in order to sell more oil abroad rather than use it</w:t>
      </w:r>
      <w:r w:rsidR="00F4130B" w:rsidRPr="00203E3E">
        <w:rPr>
          <w:sz w:val="16"/>
        </w:rPr>
        <w:t xml:space="preserve"> </w:t>
      </w:r>
      <w:r w:rsidRPr="00203E3E">
        <w:rPr>
          <w:sz w:val="16"/>
        </w:rPr>
        <w:t>domestically at an expensive loss.41</w:t>
      </w:r>
      <w:r w:rsidR="00F4130B" w:rsidRPr="00203E3E">
        <w:rPr>
          <w:sz w:val="16"/>
        </w:rPr>
        <w:t xml:space="preserve"> </w:t>
      </w:r>
      <w:r w:rsidRPr="00203E3E">
        <w:rPr>
          <w:sz w:val="16"/>
        </w:rPr>
        <w:t>If there is a decrease in revenue, the Saudis would be</w:t>
      </w:r>
      <w:r w:rsidR="00F4130B" w:rsidRPr="00203E3E">
        <w:rPr>
          <w:sz w:val="16"/>
        </w:rPr>
        <w:t xml:space="preserve"> </w:t>
      </w:r>
      <w:r w:rsidRPr="00203E3E">
        <w:rPr>
          <w:sz w:val="16"/>
        </w:rPr>
        <w:t>unable to spend as much money balancing Iranian influence in neighboring countries as they</w:t>
      </w:r>
      <w:r w:rsidR="00F4130B" w:rsidRPr="00203E3E">
        <w:rPr>
          <w:sz w:val="16"/>
        </w:rPr>
        <w:t xml:space="preserve"> </w:t>
      </w:r>
      <w:r w:rsidRPr="00203E3E">
        <w:rPr>
          <w:sz w:val="16"/>
        </w:rPr>
        <w:t>are now.</w:t>
      </w:r>
    </w:p>
    <w:p w14:paraId="4ACBFBD8" w14:textId="77777777" w:rsidR="00687067" w:rsidRPr="00203E3E" w:rsidRDefault="00687067" w:rsidP="00687067">
      <w:pPr>
        <w:pStyle w:val="Heading4"/>
        <w:rPr>
          <w:rFonts w:cs="Times New Roman"/>
        </w:rPr>
      </w:pPr>
      <w:r w:rsidRPr="00203E3E">
        <w:rPr>
          <w:rFonts w:cs="Times New Roman"/>
        </w:rPr>
        <w:t>Saudi Arabia cannot develop or buy nuclear weapons—host of issues</w:t>
      </w:r>
    </w:p>
    <w:p w14:paraId="0E896E5B" w14:textId="77777777" w:rsidR="00687067" w:rsidRPr="00203E3E" w:rsidRDefault="00687067" w:rsidP="00687067">
      <w:pPr>
        <w:rPr>
          <w:rFonts w:eastAsia="Times New Roman"/>
          <w:sz w:val="24"/>
        </w:rPr>
      </w:pPr>
      <w:r w:rsidRPr="00203E3E">
        <w:rPr>
          <w:rStyle w:val="Style13ptBold"/>
        </w:rPr>
        <w:t>Zakaria 15</w:t>
      </w:r>
      <w:r w:rsidRPr="00203E3E">
        <w:rPr>
          <w:rFonts w:eastAsia="Times New Roman"/>
          <w:color w:val="333333"/>
          <w:shd w:val="clear" w:color="auto" w:fill="FFFFFF"/>
        </w:rPr>
        <w:t xml:space="preserve"> (Zakaria, Fareed. “Why Saudi Arabia Can't Get a Nuclear Weapon.” </w:t>
      </w:r>
      <w:r w:rsidRPr="00203E3E">
        <w:rPr>
          <w:rFonts w:eastAsia="Times New Roman"/>
          <w:i/>
          <w:iCs/>
          <w:color w:val="333333"/>
          <w:shd w:val="clear" w:color="auto" w:fill="FFFFFF"/>
        </w:rPr>
        <w:t>The Washington Post</w:t>
      </w:r>
      <w:r w:rsidRPr="00203E3E">
        <w:rPr>
          <w:rFonts w:eastAsia="Times New Roman"/>
          <w:color w:val="333333"/>
          <w:shd w:val="clear" w:color="auto" w:fill="FFFFFF"/>
        </w:rPr>
        <w:t xml:space="preserve">, WP Company, 11 June 2015, </w:t>
      </w:r>
      <w:hyperlink r:id="rId168" w:history="1">
        <w:r w:rsidRPr="00203E3E">
          <w:rPr>
            <w:rStyle w:val="Hyperlink"/>
            <w:rFonts w:eastAsia="Times New Roman"/>
            <w:shd w:val="clear" w:color="auto" w:fill="FFFFFF"/>
          </w:rPr>
          <w:t>www.washingtonpost.com/opinions/saudi-arabias-nuclear-bluff/2015/06/11/9ce1f4f8-1074-11e5-9726-49d6fa26a8c6_story.html?noredirect=on&amp;utm_term=.102da03232f4</w:t>
        </w:r>
      </w:hyperlink>
      <w:r w:rsidRPr="00203E3E">
        <w:rPr>
          <w:rFonts w:eastAsia="Times New Roman"/>
          <w:color w:val="333333"/>
          <w:shd w:val="clear" w:color="auto" w:fill="FFFFFF"/>
        </w:rPr>
        <w:t>., DG)</w:t>
      </w:r>
    </w:p>
    <w:p w14:paraId="495B4737" w14:textId="26E7E884" w:rsidR="00687067" w:rsidRPr="00203E3E" w:rsidRDefault="00687067" w:rsidP="00687067">
      <w:pPr>
        <w:pStyle w:val="NormalWeb"/>
        <w:spacing w:before="60" w:beforeAutospacing="0" w:after="270" w:afterAutospacing="0"/>
        <w:textAlignment w:val="baseline"/>
        <w:rPr>
          <w:rStyle w:val="StyleUnderline"/>
          <w:color w:val="000000" w:themeColor="text1"/>
        </w:rPr>
      </w:pPr>
      <w:r w:rsidRPr="00203E3E">
        <w:rPr>
          <w:color w:val="000000" w:themeColor="text1"/>
          <w:sz w:val="16"/>
        </w:rPr>
        <w:t xml:space="preserve">Of the many unnerving aspects of the future of the Middle East, a nuclear arms race would top the list. And to feed that unease, </w:t>
      </w:r>
      <w:r w:rsidRPr="00203E3E">
        <w:rPr>
          <w:rStyle w:val="StyleUnderline"/>
          <w:color w:val="000000" w:themeColor="text1"/>
        </w:rPr>
        <w:t>Saudi Arabia has been periodically dropping hints that, should Iran’s nuclear ambitions go unchecked, it might just have to get nuclear weapons itself</w:t>
      </w:r>
      <w:r w:rsidRPr="00203E3E">
        <w:rPr>
          <w:color w:val="000000" w:themeColor="text1"/>
          <w:sz w:val="16"/>
        </w:rPr>
        <w:t xml:space="preserve">. This week, </w:t>
      </w:r>
      <w:r w:rsidRPr="00203E3E">
        <w:rPr>
          <w:rStyle w:val="StyleUnderline"/>
          <w:color w:val="000000" w:themeColor="text1"/>
        </w:rPr>
        <w:t>the Saudi ambassador to London made yet another explicit threat, warning that “</w:t>
      </w:r>
      <w:hyperlink r:id="rId169" w:tooltip="www.telegraph.co.uk" w:history="1">
        <w:r w:rsidRPr="00203E3E">
          <w:rPr>
            <w:rStyle w:val="StyleUnderline"/>
            <w:rFonts w:eastAsiaTheme="majorEastAsia"/>
            <w:color w:val="000000" w:themeColor="text1"/>
            <w:sz w:val="24"/>
          </w:rPr>
          <w:t>all options will be on the table</w:t>
        </w:r>
      </w:hyperlink>
      <w:r w:rsidRPr="00203E3E">
        <w:rPr>
          <w:color w:val="000000" w:themeColor="text1"/>
          <w:sz w:val="16"/>
        </w:rPr>
        <w:t>.”</w:t>
      </w:r>
      <w:r w:rsidRPr="00203E3E">
        <w:rPr>
          <w:rStyle w:val="apple-converted-space"/>
          <w:color w:val="000000" w:themeColor="text1"/>
          <w:sz w:val="16"/>
        </w:rPr>
        <w:t xml:space="preserve"> </w:t>
      </w:r>
      <w:r w:rsidRPr="00203E3E">
        <w:rPr>
          <w:rStyle w:val="StyleUnderline"/>
          <w:color w:val="000000" w:themeColor="text1"/>
        </w:rPr>
        <w:t>Oh, please! Saudi Arabia isn’t going to build a nuclear weapon.</w:t>
      </w:r>
      <w:r w:rsidRPr="00203E3E">
        <w:rPr>
          <w:color w:val="000000" w:themeColor="text1"/>
          <w:sz w:val="16"/>
        </w:rPr>
        <w:t xml:space="preserve"> </w:t>
      </w:r>
      <w:r w:rsidRPr="00203E3E">
        <w:rPr>
          <w:rStyle w:val="StyleUnderline"/>
          <w:color w:val="000000" w:themeColor="text1"/>
        </w:rPr>
        <w:t>Saudi Arabia can’t build a nuclear weapon. Saudi Arabia hasn’t even built a car. (</w:t>
      </w:r>
      <w:r w:rsidRPr="00203E3E">
        <w:rPr>
          <w:color w:val="000000" w:themeColor="text1"/>
          <w:sz w:val="16"/>
        </w:rPr>
        <w:t>By 2017, after much effort, the country is expected to manufacture its</w:t>
      </w:r>
      <w:r w:rsidRPr="00203E3E">
        <w:rPr>
          <w:rStyle w:val="apple-converted-space"/>
          <w:color w:val="000000" w:themeColor="text1"/>
          <w:sz w:val="16"/>
        </w:rPr>
        <w:t xml:space="preserve"> </w:t>
      </w:r>
      <w:hyperlink r:id="rId170" w:tooltip="www.arabianbusiness.com" w:history="1">
        <w:r w:rsidRPr="00203E3E">
          <w:rPr>
            <w:rStyle w:val="Hyperlink"/>
            <w:rFonts w:eastAsiaTheme="majorEastAsia"/>
            <w:color w:val="000000" w:themeColor="text1"/>
            <w:sz w:val="16"/>
          </w:rPr>
          <w:t>first automobile</w:t>
        </w:r>
      </w:hyperlink>
      <w:r w:rsidRPr="00203E3E">
        <w:rPr>
          <w:color w:val="000000" w:themeColor="text1"/>
          <w:sz w:val="16"/>
        </w:rPr>
        <w:t>.)</w:t>
      </w:r>
      <w:r w:rsidRPr="00203E3E">
        <w:rPr>
          <w:rStyle w:val="apple-converted-space"/>
          <w:color w:val="000000" w:themeColor="text1"/>
          <w:sz w:val="16"/>
        </w:rPr>
        <w:t xml:space="preserve"> </w:t>
      </w:r>
      <w:r w:rsidRPr="00203E3E">
        <w:rPr>
          <w:rStyle w:val="StyleUnderline"/>
          <w:color w:val="000000" w:themeColor="text1"/>
        </w:rPr>
        <w:t>Saudi Arabia can dig holes in the ground and pump out oil but little else</w:t>
      </w:r>
      <w:r w:rsidRPr="00203E3E">
        <w:rPr>
          <w:color w:val="000000" w:themeColor="text1"/>
          <w:sz w:val="16"/>
        </w:rPr>
        <w:t>. Oil revenue is about</w:t>
      </w:r>
      <w:r w:rsidRPr="00203E3E">
        <w:rPr>
          <w:rStyle w:val="apple-converted-space"/>
          <w:color w:val="000000" w:themeColor="text1"/>
          <w:sz w:val="16"/>
        </w:rPr>
        <w:t xml:space="preserve"> </w:t>
      </w:r>
      <w:hyperlink r:id="rId171" w:tooltip="www.forbes.com" w:history="1">
        <w:r w:rsidRPr="00203E3E">
          <w:rPr>
            <w:rStyle w:val="Hyperlink"/>
            <w:rFonts w:eastAsiaTheme="majorEastAsia"/>
            <w:color w:val="000000" w:themeColor="text1"/>
            <w:sz w:val="16"/>
          </w:rPr>
          <w:t>45 percent</w:t>
        </w:r>
      </w:hyperlink>
      <w:r w:rsidRPr="00203E3E">
        <w:rPr>
          <w:rStyle w:val="apple-converted-space"/>
          <w:color w:val="000000" w:themeColor="text1"/>
          <w:sz w:val="16"/>
        </w:rPr>
        <w:t xml:space="preserve"> </w:t>
      </w:r>
      <w:r w:rsidRPr="00203E3E">
        <w:rPr>
          <w:color w:val="000000" w:themeColor="text1"/>
          <w:sz w:val="16"/>
        </w:rPr>
        <w:t xml:space="preserve">of its gross domestic product, a staggeringly high figure, much larger than </w:t>
      </w:r>
      <w:proofErr w:type="spellStart"/>
      <w:r w:rsidRPr="00203E3E">
        <w:rPr>
          <w:color w:val="000000" w:themeColor="text1"/>
          <w:sz w:val="16"/>
        </w:rPr>
        <w:t>petro</w:t>
      </w:r>
      <w:proofErr w:type="spellEnd"/>
      <w:r w:rsidRPr="00203E3E">
        <w:rPr>
          <w:color w:val="000000" w:themeColor="text1"/>
          <w:sz w:val="16"/>
        </w:rPr>
        <w:t xml:space="preserve">-states such as Nigeria and Venezuela. It makes up almost 90 percent of the Saudi government’s revenue. </w:t>
      </w:r>
      <w:r w:rsidRPr="00203E3E">
        <w:rPr>
          <w:rStyle w:val="StyleUnderline"/>
          <w:color w:val="000000" w:themeColor="text1"/>
        </w:rPr>
        <w:t>Despite decades of massive government investment, lavish subsidies and cheap energy, manufacturing is less than 10 percent of Saudi GDP</w:t>
      </w:r>
      <w:r w:rsidRPr="00203E3E">
        <w:rPr>
          <w:color w:val="000000" w:themeColor="text1"/>
          <w:sz w:val="16"/>
        </w:rPr>
        <w:t xml:space="preserve">. </w:t>
      </w:r>
      <w:r w:rsidRPr="00203E3E">
        <w:rPr>
          <w:rStyle w:val="StyleUnderline"/>
          <w:color w:val="000000" w:themeColor="text1"/>
        </w:rPr>
        <w:t>Where would Saudi Arabia train the scientists to work on its secret program? The country’s education system is backward and dysfunctional</w:t>
      </w:r>
      <w:r w:rsidRPr="00203E3E">
        <w:rPr>
          <w:color w:val="000000" w:themeColor="text1"/>
          <w:sz w:val="16"/>
        </w:rPr>
        <w:t xml:space="preserve">, having been largely handed over to its puritanical and reactionary religious establishment. </w:t>
      </w:r>
      <w:r w:rsidRPr="00203E3E">
        <w:rPr>
          <w:rStyle w:val="StyleUnderline"/>
          <w:color w:val="000000" w:themeColor="text1"/>
        </w:rPr>
        <w:t>The country ranks 73rd in the quality of its math and science education</w:t>
      </w:r>
      <w:r w:rsidRPr="00203E3E">
        <w:rPr>
          <w:color w:val="000000" w:themeColor="text1"/>
          <w:sz w:val="16"/>
        </w:rPr>
        <w:t>,</w:t>
      </w:r>
      <w:r w:rsidRPr="00203E3E">
        <w:rPr>
          <w:rStyle w:val="apple-converted-space"/>
          <w:rFonts w:eastAsiaTheme="majorEastAsia"/>
          <w:color w:val="000000" w:themeColor="text1"/>
          <w:sz w:val="16"/>
        </w:rPr>
        <w:t xml:space="preserve"> </w:t>
      </w:r>
      <w:hyperlink r:id="rId172" w:tooltip="reports.weforum.org" w:history="1">
        <w:r w:rsidRPr="00203E3E">
          <w:rPr>
            <w:rStyle w:val="Hyperlink"/>
            <w:rFonts w:eastAsiaTheme="majorEastAsia"/>
            <w:color w:val="000000" w:themeColor="text1"/>
            <w:sz w:val="16"/>
          </w:rPr>
          <w:t>according to the World Economic Forum</w:t>
        </w:r>
        <w:r w:rsidRPr="00203E3E">
          <w:rPr>
            <w:rStyle w:val="apple-converted-space"/>
            <w:rFonts w:eastAsiaTheme="majorEastAsia"/>
            <w:color w:val="000000" w:themeColor="text1"/>
            <w:sz w:val="16"/>
          </w:rPr>
          <w:t xml:space="preserve"> </w:t>
        </w:r>
      </w:hyperlink>
      <w:r w:rsidRPr="00203E3E">
        <w:rPr>
          <w:color w:val="000000" w:themeColor="text1"/>
          <w:sz w:val="16"/>
        </w:rPr>
        <w:t xml:space="preserve">— </w:t>
      </w:r>
      <w:r w:rsidRPr="00203E3E">
        <w:rPr>
          <w:rStyle w:val="StyleUnderline"/>
          <w:color w:val="000000" w:themeColor="text1"/>
        </w:rPr>
        <w:t>abysmally low for a rich country.</w:t>
      </w:r>
      <w:r w:rsidRPr="00203E3E">
        <w:rPr>
          <w:color w:val="000000" w:themeColor="text1"/>
          <w:sz w:val="16"/>
        </w:rPr>
        <w:t xml:space="preserve"> </w:t>
      </w:r>
      <w:r w:rsidRPr="00203E3E">
        <w:rPr>
          <w:rStyle w:val="StyleUnderline"/>
          <w:color w:val="000000" w:themeColor="text1"/>
        </w:rPr>
        <w:t>Iran, despite 36 years of sanctions and a much lower per capita GDP,</w:t>
      </w:r>
      <w:r w:rsidRPr="00203E3E">
        <w:rPr>
          <w:rStyle w:val="StyleUnderline"/>
          <w:rFonts w:eastAsiaTheme="majorEastAsia"/>
          <w:color w:val="000000" w:themeColor="text1"/>
        </w:rPr>
        <w:t xml:space="preserve"> </w:t>
      </w:r>
      <w:hyperlink r:id="rId173" w:anchor="indicatorId=GCI.A.04" w:tooltip="reports.weforum.org" w:history="1">
        <w:r w:rsidRPr="00203E3E">
          <w:rPr>
            <w:rStyle w:val="StyleUnderline"/>
            <w:rFonts w:eastAsiaTheme="majorEastAsia"/>
            <w:color w:val="000000" w:themeColor="text1"/>
            <w:sz w:val="24"/>
          </w:rPr>
          <w:t>fares far better at 44</w:t>
        </w:r>
      </w:hyperlink>
      <w:r w:rsidRPr="00203E3E">
        <w:rPr>
          <w:color w:val="000000" w:themeColor="text1"/>
          <w:sz w:val="16"/>
        </w:rPr>
        <w:t xml:space="preserve">. And </w:t>
      </w:r>
      <w:r w:rsidRPr="00203E3E">
        <w:rPr>
          <w:rStyle w:val="StyleUnderline"/>
          <w:color w:val="000000" w:themeColor="text1"/>
        </w:rPr>
        <w:t xml:space="preserve">who would work in Saudi Arabia’s imagined nuclear industry? </w:t>
      </w:r>
      <w:r w:rsidRPr="00203E3E">
        <w:rPr>
          <w:color w:val="000000" w:themeColor="text1"/>
          <w:sz w:val="16"/>
        </w:rPr>
        <w:t>In a penetrating book, Karen Elliott House, formerly of the Wall Street Journal,</w:t>
      </w:r>
      <w:r w:rsidRPr="00203E3E">
        <w:rPr>
          <w:rStyle w:val="apple-converted-space"/>
          <w:rFonts w:eastAsiaTheme="majorEastAsia"/>
          <w:color w:val="000000" w:themeColor="text1"/>
          <w:sz w:val="16"/>
        </w:rPr>
        <w:t xml:space="preserve"> </w:t>
      </w:r>
      <w:hyperlink r:id="rId174" w:anchor="v=onepage&amp;q=Two%20out%20of%20every%20three%20people%20with%20a%20job%20of%20any%20sort%20are%20foreignKaren%20Elliott%20House%20%E2%80%9COne%20of%20every%20three%20people%20in%20Saudi%20Arabia%20is%20a%20foreigner%22&amp;f=false" w:tooltip="books.google.com" w:history="1">
        <w:r w:rsidRPr="00203E3E">
          <w:rPr>
            <w:rStyle w:val="Hyperlink"/>
            <w:rFonts w:eastAsiaTheme="majorEastAsia"/>
            <w:color w:val="000000" w:themeColor="text1"/>
            <w:sz w:val="16"/>
          </w:rPr>
          <w:t>describes the Saudi labor market</w:t>
        </w:r>
      </w:hyperlink>
      <w:r w:rsidRPr="00203E3E">
        <w:rPr>
          <w:color w:val="000000" w:themeColor="text1"/>
          <w:sz w:val="16"/>
        </w:rPr>
        <w:t xml:space="preserve">: </w:t>
      </w:r>
      <w:r w:rsidRPr="00203E3E">
        <w:rPr>
          <w:rStyle w:val="StyleUnderline"/>
          <w:color w:val="000000" w:themeColor="text1"/>
        </w:rPr>
        <w:t>“One of every three people in Saudi Arabia is a foreigner. Two out of every three people with a job of any sort are foreign. And in Saudi Arabia’s anemic private sector, fully nine out of ten people holding jobs are non-Saud</w:t>
      </w:r>
      <w:r w:rsidRPr="00203E3E">
        <w:rPr>
          <w:color w:val="000000" w:themeColor="text1"/>
          <w:sz w:val="16"/>
        </w:rPr>
        <w:t>i</w:t>
      </w:r>
      <w:proofErr w:type="gramStart"/>
      <w:r w:rsidRPr="00203E3E">
        <w:rPr>
          <w:color w:val="000000" w:themeColor="text1"/>
          <w:sz w:val="16"/>
        </w:rPr>
        <w:t>.</w:t>
      </w:r>
      <w:r w:rsidRPr="00203E3E">
        <w:rPr>
          <w:rStyle w:val="apple-converted-space"/>
          <w:rFonts w:eastAsiaTheme="majorEastAsia"/>
          <w:color w:val="000000" w:themeColor="text1"/>
          <w:sz w:val="16"/>
        </w:rPr>
        <w:t xml:space="preserve"> </w:t>
      </w:r>
      <w:r w:rsidRPr="00203E3E">
        <w:rPr>
          <w:color w:val="000000" w:themeColor="text1"/>
          <w:sz w:val="16"/>
          <w:bdr w:val="none" w:sz="0" w:space="0" w:color="auto" w:frame="1"/>
        </w:rPr>
        <w:t>.</w:t>
      </w:r>
      <w:proofErr w:type="gramEnd"/>
      <w:r w:rsidRPr="00203E3E">
        <w:rPr>
          <w:color w:val="000000" w:themeColor="text1"/>
          <w:sz w:val="16"/>
          <w:bdr w:val="none" w:sz="0" w:space="0" w:color="auto" w:frame="1"/>
        </w:rPr>
        <w:t> . .</w:t>
      </w:r>
      <w:r w:rsidRPr="00203E3E">
        <w:rPr>
          <w:rStyle w:val="apple-converted-space"/>
          <w:rFonts w:eastAsiaTheme="majorEastAsia"/>
          <w:color w:val="000000" w:themeColor="text1"/>
          <w:sz w:val="16"/>
        </w:rPr>
        <w:t xml:space="preserve"> </w:t>
      </w:r>
      <w:r w:rsidRPr="00203E3E">
        <w:rPr>
          <w:rStyle w:val="StyleUnderline"/>
          <w:color w:val="000000" w:themeColor="text1"/>
        </w:rPr>
        <w:t>Saudi Arabia, in short, is a society in which all too many men do not want to work at jobs for which they are qualified; in which women by and large aren’t allowed to work; and in which</w:t>
      </w:r>
      <w:r w:rsidRPr="00203E3E">
        <w:rPr>
          <w:color w:val="000000" w:themeColor="text1"/>
          <w:sz w:val="16"/>
        </w:rPr>
        <w:t xml:space="preserve">, as a result, </w:t>
      </w:r>
      <w:r w:rsidRPr="00203E3E">
        <w:rPr>
          <w:rStyle w:val="StyleUnderline"/>
          <w:color w:val="000000" w:themeColor="text1"/>
        </w:rPr>
        <w:t>most of the work is done by foreigners</w:t>
      </w:r>
      <w:r w:rsidRPr="00203E3E">
        <w:rPr>
          <w:color w:val="000000" w:themeColor="text1"/>
          <w:sz w:val="16"/>
        </w:rPr>
        <w:t>.”</w:t>
      </w:r>
      <w:r w:rsidRPr="00203E3E">
        <w:rPr>
          <w:rStyle w:val="apple-converted-space"/>
          <w:rFonts w:eastAsiaTheme="majorEastAsia"/>
          <w:color w:val="000000" w:themeColor="text1"/>
          <w:sz w:val="16"/>
        </w:rPr>
        <w:t xml:space="preserve"> </w:t>
      </w:r>
      <w:r w:rsidRPr="00203E3E">
        <w:rPr>
          <w:color w:val="000000" w:themeColor="text1"/>
          <w:sz w:val="16"/>
        </w:rPr>
        <w:t>None of this is to suggest that the kingdom is in danger of collapse. Far from it. The regime’s finances are strong, though public spending keeps rising and oil revenue has been declining. The royal family has deftly used patronage, politics, religion and repression to keep the country stable and quiescent. But that has produced a system of stagnation for most, with a gilded elite surfing on top with almost unimaginable sums of money. Saudi Arabia’s increased assertiveness has been portrayed as strategic. In fact, it is a panicked and emotional response to Iran, fueled in no small measure by long-standing anti-Shiite bigotry. It is pique masquerading as strategy. In October 2013, after having spent years and millions of dollars campaigning for a seat on the U.N. Security Council, it abruptly</w:t>
      </w:r>
      <w:r w:rsidRPr="00203E3E">
        <w:rPr>
          <w:rStyle w:val="apple-converted-space"/>
          <w:rFonts w:eastAsiaTheme="majorEastAsia"/>
          <w:color w:val="000000" w:themeColor="text1"/>
          <w:sz w:val="16"/>
        </w:rPr>
        <w:t xml:space="preserve"> </w:t>
      </w:r>
      <w:hyperlink r:id="rId175" w:tooltip="www.washingtonpost.com" w:history="1">
        <w:r w:rsidRPr="00203E3E">
          <w:rPr>
            <w:rStyle w:val="Hyperlink"/>
            <w:rFonts w:eastAsiaTheme="majorEastAsia"/>
            <w:color w:val="000000" w:themeColor="text1"/>
            <w:sz w:val="16"/>
          </w:rPr>
          <w:t>declined the post at the last minute</w:t>
        </w:r>
      </w:hyperlink>
      <w:r w:rsidRPr="00203E3E">
        <w:rPr>
          <w:color w:val="000000" w:themeColor="text1"/>
          <w:sz w:val="16"/>
        </w:rPr>
        <w:t>, signaling that it was annoyed at U.S. policy in its region.</w:t>
      </w:r>
      <w:r w:rsidRPr="00203E3E">
        <w:rPr>
          <w:rStyle w:val="apple-converted-space"/>
          <w:rFonts w:eastAsiaTheme="majorEastAsia"/>
          <w:color w:val="000000" w:themeColor="text1"/>
          <w:sz w:val="16"/>
        </w:rPr>
        <w:t xml:space="preserve"> </w:t>
      </w:r>
      <w:r w:rsidRPr="00203E3E">
        <w:rPr>
          <w:color w:val="000000" w:themeColor="text1"/>
          <w:sz w:val="16"/>
        </w:rPr>
        <w:t>Its most recent international activism, the air campaign in Yemen, has badly backfired.</w:t>
      </w:r>
      <w:r w:rsidRPr="00203E3E">
        <w:rPr>
          <w:rStyle w:val="apple-converted-space"/>
          <w:rFonts w:eastAsiaTheme="majorEastAsia"/>
          <w:color w:val="000000" w:themeColor="text1"/>
          <w:sz w:val="16"/>
        </w:rPr>
        <w:t xml:space="preserve"> </w:t>
      </w:r>
      <w:hyperlink r:id="rId176" w:tooltip="www.brookings.edu" w:history="1">
        <w:r w:rsidRPr="00203E3E">
          <w:rPr>
            <w:rStyle w:val="Hyperlink"/>
            <w:rFonts w:eastAsiaTheme="majorEastAsia"/>
            <w:color w:val="000000" w:themeColor="text1"/>
            <w:sz w:val="16"/>
          </w:rPr>
          <w:t>Bruce Riedel</w:t>
        </w:r>
      </w:hyperlink>
      <w:r w:rsidRPr="00203E3E">
        <w:rPr>
          <w:color w:val="000000" w:themeColor="text1"/>
          <w:sz w:val="16"/>
        </w:rPr>
        <w:t xml:space="preserve">, a former top White House aide, says that damage to civilians and physical infrastructure “has created considerable bad blood between Yemenis and their rich Gulf neighbors that will poison relations for years. Yemenis always resented their rich brothers, and now many will want revenge.” He notes that the air campaign is being directed by the new defense minister, the king’s 29-year-old son, who has no experience in military affairs or much else. </w:t>
      </w:r>
      <w:r w:rsidRPr="00203E3E">
        <w:rPr>
          <w:rStyle w:val="StyleUnderline"/>
          <w:color w:val="000000" w:themeColor="text1"/>
        </w:rPr>
        <w:t>But couldn’t Saudi Arabia simply buy a nuclear bomb? That’s highly unlikely. Any such effort would have to take place secretly, under the threat of sanctions, Western retaliation and interception. Saudi Arabia depends heavily on foreigners and their firms to help with its energy industry, build its infrastructure, buy its oil and sell it goods and services. Were it isolated</w:t>
      </w:r>
      <w:r w:rsidRPr="00203E3E">
        <w:rPr>
          <w:color w:val="000000" w:themeColor="text1"/>
          <w:sz w:val="16"/>
        </w:rPr>
        <w:t xml:space="preserve"> like Iran or North Korea, </w:t>
      </w:r>
      <w:r w:rsidRPr="00203E3E">
        <w:rPr>
          <w:rStyle w:val="StyleUnderline"/>
          <w:color w:val="000000" w:themeColor="text1"/>
        </w:rPr>
        <w:t xml:space="preserve">its economic system would </w:t>
      </w:r>
      <w:proofErr w:type="gramStart"/>
      <w:r w:rsidRPr="00203E3E">
        <w:rPr>
          <w:rStyle w:val="StyleUnderline"/>
          <w:color w:val="000000" w:themeColor="text1"/>
        </w:rPr>
        <w:t>collapse.</w:t>
      </w:r>
      <w:proofErr w:type="gramEnd"/>
      <w:r w:rsidRPr="00203E3E">
        <w:rPr>
          <w:rStyle w:val="StyleUnderline"/>
          <w:rFonts w:eastAsiaTheme="majorEastAsia"/>
          <w:color w:val="000000" w:themeColor="text1"/>
        </w:rPr>
        <w:t xml:space="preserve"> </w:t>
      </w:r>
      <w:r w:rsidRPr="00203E3E">
        <w:rPr>
          <w:rStyle w:val="StyleUnderline"/>
          <w:color w:val="000000" w:themeColor="text1"/>
        </w:rPr>
        <w:t>It is often claimed that Pakistan would sell nukes to the Saudis</w:t>
      </w:r>
      <w:r w:rsidRPr="00203E3E">
        <w:rPr>
          <w:color w:val="000000" w:themeColor="text1"/>
          <w:sz w:val="16"/>
        </w:rPr>
        <w:t xml:space="preserve">. And it’s true that the Saudis have bailed out Pakistan many times. </w:t>
      </w:r>
      <w:r w:rsidRPr="00203E3E">
        <w:rPr>
          <w:rStyle w:val="StyleUnderline"/>
          <w:color w:val="000000" w:themeColor="text1"/>
        </w:rPr>
        <w:t xml:space="preserve">But the government in Islamabad </w:t>
      </w:r>
      <w:proofErr w:type="gramStart"/>
      <w:r w:rsidRPr="00203E3E">
        <w:rPr>
          <w:rStyle w:val="StyleUnderline"/>
          <w:color w:val="000000" w:themeColor="text1"/>
        </w:rPr>
        <w:t>is well aware that</w:t>
      </w:r>
      <w:proofErr w:type="gramEnd"/>
      <w:r w:rsidRPr="00203E3E">
        <w:rPr>
          <w:rStyle w:val="StyleUnderline"/>
          <w:color w:val="000000" w:themeColor="text1"/>
        </w:rPr>
        <w:t xml:space="preserve"> such a deal could make it a pariah and result in sanctions. It is unlikely to risk that</w:t>
      </w:r>
      <w:r w:rsidRPr="00203E3E">
        <w:rPr>
          <w:color w:val="000000" w:themeColor="text1"/>
          <w:sz w:val="16"/>
        </w:rPr>
        <w:t>, even to please its sugar daddy in Riyadh. In April,</w:t>
      </w:r>
      <w:r w:rsidRPr="00203E3E">
        <w:rPr>
          <w:rStyle w:val="apple-converted-space"/>
          <w:rFonts w:eastAsiaTheme="majorEastAsia"/>
          <w:color w:val="000000" w:themeColor="text1"/>
          <w:sz w:val="16"/>
        </w:rPr>
        <w:t xml:space="preserve"> </w:t>
      </w:r>
      <w:hyperlink r:id="rId177" w:tooltip="www.reuters.com" w:history="1">
        <w:r w:rsidRPr="00203E3E">
          <w:rPr>
            <w:rStyle w:val="StyleUnderline"/>
            <w:rFonts w:eastAsiaTheme="majorEastAsia"/>
            <w:color w:val="000000" w:themeColor="text1"/>
            <w:sz w:val="24"/>
          </w:rPr>
          <w:t xml:space="preserve">Pakistan refused repeated Saudi pleas </w:t>
        </w:r>
      </w:hyperlink>
      <w:r w:rsidRPr="00203E3E">
        <w:rPr>
          <w:rStyle w:val="StyleUnderline"/>
          <w:color w:val="000000" w:themeColor="text1"/>
        </w:rPr>
        <w:t xml:space="preserve">to join the air campaign in Yemen. </w:t>
      </w:r>
      <w:r w:rsidRPr="00203E3E">
        <w:rPr>
          <w:color w:val="000000" w:themeColor="text1"/>
          <w:sz w:val="16"/>
        </w:rPr>
        <w:t xml:space="preserve">So let me make a prediction: </w:t>
      </w:r>
      <w:r w:rsidRPr="00203E3E">
        <w:rPr>
          <w:rStyle w:val="StyleUnderline"/>
          <w:color w:val="000000" w:themeColor="text1"/>
        </w:rPr>
        <w:t>Whatever happens with Iran’s nuclear program, 10 years from now Saudi Arabia won’t have nuclear weapons. Because it can’t.</w:t>
      </w:r>
    </w:p>
    <w:p w14:paraId="457531DD" w14:textId="1EF6ABD8" w:rsidR="00687067" w:rsidRPr="00203E3E" w:rsidRDefault="00687067" w:rsidP="00687067">
      <w:pPr>
        <w:rPr>
          <w:b/>
          <w:bCs/>
          <w:shd w:val="clear" w:color="auto" w:fill="FFFFFF"/>
        </w:rPr>
      </w:pPr>
      <w:r w:rsidRPr="00203E3E">
        <w:rPr>
          <w:rFonts w:eastAsiaTheme="majorEastAsia"/>
          <w:b/>
          <w:iCs/>
          <w:sz w:val="26"/>
        </w:rPr>
        <w:t xml:space="preserve">Middle East countries, such as Saudi Arabia, face too many impediments to proliferate their nuclear programs.                                                                                                                                     </w:t>
      </w:r>
      <w:proofErr w:type="spellStart"/>
      <w:r w:rsidRPr="00203E3E">
        <w:rPr>
          <w:rStyle w:val="Style13ptBold"/>
        </w:rPr>
        <w:t>Esfandiary</w:t>
      </w:r>
      <w:proofErr w:type="spellEnd"/>
      <w:r w:rsidRPr="00203E3E">
        <w:rPr>
          <w:rStyle w:val="Style13ptBold"/>
        </w:rPr>
        <w:t xml:space="preserve"> 15</w:t>
      </w:r>
      <w:r w:rsidRPr="00203E3E">
        <w:rPr>
          <w:b/>
          <w:bCs/>
          <w:shd w:val="clear" w:color="auto" w:fill="FFFFFF"/>
        </w:rPr>
        <w:t xml:space="preserve"> </w:t>
      </w:r>
      <w:r w:rsidRPr="00203E3E">
        <w:rPr>
          <w:shd w:val="clear" w:color="auto" w:fill="FFFFFF"/>
        </w:rPr>
        <w:t>(</w:t>
      </w:r>
      <w:r w:rsidRPr="00203E3E">
        <w:rPr>
          <w:sz w:val="20"/>
          <w:szCs w:val="20"/>
          <w:shd w:val="clear" w:color="auto" w:fill="FFFFFF"/>
        </w:rPr>
        <w:t xml:space="preserve">Dina </w:t>
      </w:r>
      <w:proofErr w:type="spellStart"/>
      <w:r w:rsidRPr="00203E3E">
        <w:rPr>
          <w:sz w:val="20"/>
          <w:szCs w:val="20"/>
          <w:shd w:val="clear" w:color="auto" w:fill="FFFFFF"/>
        </w:rPr>
        <w:t>Esfandiary</w:t>
      </w:r>
      <w:proofErr w:type="spellEnd"/>
      <w:r w:rsidRPr="00203E3E">
        <w:rPr>
          <w:sz w:val="20"/>
          <w:szCs w:val="20"/>
          <w:shd w:val="clear" w:color="auto" w:fill="FFFFFF"/>
        </w:rPr>
        <w:t xml:space="preserve"> is an International Security Program Research Fellow at the Harvard Kennedy School’s </w:t>
      </w:r>
      <w:proofErr w:type="spellStart"/>
      <w:r w:rsidRPr="00203E3E">
        <w:rPr>
          <w:sz w:val="20"/>
          <w:szCs w:val="20"/>
          <w:shd w:val="clear" w:color="auto" w:fill="FFFFFF"/>
        </w:rPr>
        <w:t>Belfer</w:t>
      </w:r>
      <w:proofErr w:type="spellEnd"/>
      <w:r w:rsidRPr="00203E3E">
        <w:rPr>
          <w:sz w:val="20"/>
          <w:szCs w:val="20"/>
          <w:shd w:val="clear" w:color="auto" w:fill="FFFFFF"/>
        </w:rPr>
        <w:t xml:space="preserve"> Center for Science and International Affairs and a fellow in the Middle East Department of The Century Foundation, “Why nuclear dominoes won’t fall in the Middle East”, published on 04/22/15,  </w:t>
      </w:r>
      <w:hyperlink r:id="rId178" w:history="1">
        <w:r w:rsidRPr="00203E3E">
          <w:rPr>
            <w:rStyle w:val="Hyperlink"/>
            <w:sz w:val="20"/>
            <w:szCs w:val="20"/>
            <w:shd w:val="clear" w:color="auto" w:fill="FFFFFF"/>
          </w:rPr>
          <w:t>https://thebulletin.org/2015/04/why-nuclear-dominoes-wont-fall-in-the-middle-east/</w:t>
        </w:r>
      </w:hyperlink>
      <w:r w:rsidRPr="00203E3E">
        <w:rPr>
          <w:sz w:val="20"/>
          <w:szCs w:val="20"/>
          <w:shd w:val="clear" w:color="auto" w:fill="FFFFFF"/>
        </w:rPr>
        <w:t>, JGS)</w:t>
      </w:r>
    </w:p>
    <w:p w14:paraId="3C06C6A0" w14:textId="77777777" w:rsidR="00687067" w:rsidRPr="00203E3E" w:rsidRDefault="00687067" w:rsidP="00687067">
      <w:pPr>
        <w:rPr>
          <w:sz w:val="16"/>
          <w:szCs w:val="16"/>
          <w:shd w:val="clear" w:color="auto" w:fill="FFFFFF"/>
        </w:rPr>
      </w:pPr>
    </w:p>
    <w:p w14:paraId="6AFEABB5" w14:textId="77777777" w:rsidR="00687067" w:rsidRPr="00203E3E" w:rsidRDefault="00687067" w:rsidP="00687067">
      <w:pPr>
        <w:rPr>
          <w:sz w:val="14"/>
          <w:szCs w:val="12"/>
          <w:shd w:val="clear" w:color="auto" w:fill="FFFFFF"/>
        </w:rPr>
      </w:pPr>
      <w:r w:rsidRPr="00203E3E">
        <w:rPr>
          <w:sz w:val="14"/>
          <w:szCs w:val="16"/>
          <w:shd w:val="clear" w:color="auto" w:fill="FFFFFF"/>
        </w:rPr>
        <w:t xml:space="preserve">A highly regarded member of Saudi Arabia's royal family recently repeated assertions that Riyadh will want the same capabilities that Iran is allowed under a final agreement on its nuclear program. The Saudi stance, articulated most recently by former intelligence chief Prince </w:t>
      </w:r>
      <w:proofErr w:type="spellStart"/>
      <w:r w:rsidRPr="00203E3E">
        <w:rPr>
          <w:sz w:val="14"/>
          <w:szCs w:val="16"/>
          <w:shd w:val="clear" w:color="auto" w:fill="FFFFFF"/>
        </w:rPr>
        <w:t>Turki</w:t>
      </w:r>
      <w:proofErr w:type="spellEnd"/>
      <w:r w:rsidRPr="00203E3E">
        <w:rPr>
          <w:sz w:val="14"/>
          <w:szCs w:val="16"/>
          <w:shd w:val="clear" w:color="auto" w:fill="FFFFFF"/>
        </w:rPr>
        <w:t xml:space="preserve"> al-Faisal, has raised fears that a nuclear agreement between six world powers and Iran will produce a regional domino effect that could spread civilian nuclear programs across the Middle East and increase the number of nuclear weapons states in the region. Although such a possibility can't be dismissed entirely, a close analysis of probable scenarios suggests that a final Iranian nuclear agreement is unlikely to trigger a regional nuclear weapons cascade. On their own, </w:t>
      </w:r>
      <w:r w:rsidRPr="00203E3E">
        <w:rPr>
          <w:rStyle w:val="StyleUnderline"/>
        </w:rPr>
        <w:t>civilian nuclear programs do not necessarily imply a military threat.</w:t>
      </w:r>
      <w:r w:rsidRPr="00203E3E">
        <w:rPr>
          <w:sz w:val="14"/>
          <w:szCs w:val="16"/>
          <w:shd w:val="clear" w:color="auto" w:fill="FFFFFF"/>
        </w:rPr>
        <w:t xml:space="preserve"> Under the Non-Proliferation Treaty (NPT), member countries </w:t>
      </w:r>
      <w:proofErr w:type="gramStart"/>
      <w:r w:rsidRPr="00203E3E">
        <w:rPr>
          <w:sz w:val="14"/>
          <w:szCs w:val="16"/>
          <w:shd w:val="clear" w:color="auto" w:fill="FFFFFF"/>
        </w:rPr>
        <w:t>are allowed to</w:t>
      </w:r>
      <w:proofErr w:type="gramEnd"/>
      <w:r w:rsidRPr="00203E3E">
        <w:rPr>
          <w:sz w:val="14"/>
          <w:szCs w:val="16"/>
          <w:shd w:val="clear" w:color="auto" w:fill="FFFFFF"/>
        </w:rPr>
        <w:t xml:space="preserve"> pursue civilian nuclear programs. Because of a growing energy demand, many countries in the Middle East are exploring nuclear power as part of their energy mix. While some, including the United Arab Emirates, have succeeded in starting civilian nuclear power programs, others face serious financing and technical capacity issues. </w:t>
      </w:r>
      <w:r w:rsidRPr="00203E3E">
        <w:rPr>
          <w:rStyle w:val="StyleUnderline"/>
        </w:rPr>
        <w:t>Developing a nuclear program is neither easy nor cheap. Nuclear power plants cost $4 billion to $10 billion each, and acquiring nuclear technologies requires significant financial and scientific investment</w:t>
      </w:r>
      <w:r w:rsidRPr="00203E3E">
        <w:rPr>
          <w:sz w:val="14"/>
          <w:szCs w:val="16"/>
          <w:shd w:val="clear" w:color="auto" w:fill="FFFFFF"/>
        </w:rPr>
        <w:t xml:space="preserve"> and, for most countries in the Middle East, foreign help. To be sure, civilian nuclear programs have been used as cover for nuclear weapons acquisition. The front and back ends of the fuel cycle for a nuclear power plant provide technology—uranium enrichment and spent nuclear fuel reprocessing—that can provide the nuclear material needed to build nuclear weapons. Because this fuel cycle paves the path to nuclear weapons, many experts call for limiting its spread and suggest that countries creating nuclear power industries develop international sources for their fuel needs. </w:t>
      </w:r>
      <w:r w:rsidRPr="00203E3E">
        <w:rPr>
          <w:rStyle w:val="StyleUnderline"/>
        </w:rPr>
        <w:t>And most countries that are considering nuclear power in the Middle East don’t yet have concrete plans to develop a domestic fuel cycle that includes enrichment or reprocessing.</w:t>
      </w:r>
      <w:r w:rsidRPr="00203E3E">
        <w:rPr>
          <w:sz w:val="14"/>
          <w:szCs w:val="16"/>
          <w:shd w:val="clear" w:color="auto" w:fill="FFFFFF"/>
        </w:rPr>
        <w:t xml:space="preserve"> But the NPT has no prohibition against non-nuclear weapons states developing a domestic nuclear fuel cycle. Just the same, capabilities alone do not determine whether a country acquires nuclear weapons. Intentions </w:t>
      </w:r>
      <w:proofErr w:type="gramStart"/>
      <w:r w:rsidRPr="00203E3E">
        <w:rPr>
          <w:sz w:val="14"/>
          <w:szCs w:val="16"/>
          <w:shd w:val="clear" w:color="auto" w:fill="FFFFFF"/>
        </w:rPr>
        <w:t>matter, and</w:t>
      </w:r>
      <w:proofErr w:type="gramEnd"/>
      <w:r w:rsidRPr="00203E3E">
        <w:rPr>
          <w:sz w:val="14"/>
          <w:szCs w:val="16"/>
          <w:shd w:val="clear" w:color="auto" w:fill="FFFFFF"/>
        </w:rPr>
        <w:t xml:space="preserve"> placing a high price on weapons acquisition or offering credible security guarantees can influence a state’s nuclear intentions. Developing a nuclear bomb is hard. It took the United States, with its vast resources and advanced know-how, six years to develop a nuclear device. It took China roughly 10 years and Pakistan more than two decades. </w:t>
      </w:r>
      <w:r w:rsidRPr="00203E3E">
        <w:rPr>
          <w:rStyle w:val="StyleUnderline"/>
        </w:rPr>
        <w:t xml:space="preserve">There are two ways a country can pursue the fissile material needed for a bomb: one that produces highly enriched uranium, and another that extracts plutonium from used fuel. Both processes involve complicated technologies that are subject to strict international controls. Countries in the Middle East have forgone these options, or accepted strict controls on their nuclear programs, or do not have the technical know-how to develop enrichment or reprocessing capabilities. And although some countries in the region possess the financial means to overcome these technical constraints, political obstacles will hamper their progress toward nuclear weapons capability. </w:t>
      </w:r>
      <w:r w:rsidRPr="00203E3E">
        <w:rPr>
          <w:sz w:val="14"/>
          <w:szCs w:val="16"/>
          <w:shd w:val="clear" w:color="auto" w:fill="FFFFFF"/>
        </w:rPr>
        <w:t xml:space="preserve">Of course, there is an alternative to building a bomb: Buying or stealing one. For political, legal, and practical reasons, the first is difficult, and the second extremely unlikely. And </w:t>
      </w:r>
      <w:r w:rsidRPr="00203E3E">
        <w:rPr>
          <w:rStyle w:val="StyleUnderline"/>
        </w:rPr>
        <w:t>countries in the Middle East that attempt to create their own nuclear power sectors face many obstacles that make nuclear weapons development quite difficult and unlikely. The factors that will likely inhibit nuclear weapons proliferation in the region vary from country to country.</w:t>
      </w:r>
      <w:r w:rsidRPr="00203E3E">
        <w:rPr>
          <w:b/>
          <w:bCs/>
          <w:sz w:val="16"/>
          <w:szCs w:val="16"/>
          <w:u w:val="single"/>
          <w:shd w:val="clear" w:color="auto" w:fill="FFFFFF"/>
        </w:rPr>
        <w:t xml:space="preserve"> </w:t>
      </w:r>
      <w:proofErr w:type="gramStart"/>
      <w:r w:rsidRPr="00203E3E">
        <w:rPr>
          <w:sz w:val="14"/>
          <w:szCs w:val="16"/>
          <w:shd w:val="clear" w:color="auto" w:fill="FFFFFF"/>
        </w:rPr>
        <w:t>But it is clear that, in</w:t>
      </w:r>
      <w:proofErr w:type="gramEnd"/>
      <w:r w:rsidRPr="00203E3E">
        <w:rPr>
          <w:sz w:val="14"/>
          <w:szCs w:val="16"/>
          <w:shd w:val="clear" w:color="auto" w:fill="FFFFFF"/>
        </w:rPr>
        <w:t xml:space="preserve"> each country, the technical and political forces arrayed against nuclear weapons production are significant. Saudi Arabia: The human and technical impediments to a nuclear arsenal. </w:t>
      </w:r>
      <w:r w:rsidRPr="00203E3E">
        <w:rPr>
          <w:rStyle w:val="StyleUnderline"/>
        </w:rPr>
        <w:t>Saudi Arabia</w:t>
      </w:r>
      <w:r w:rsidRPr="00203E3E">
        <w:rPr>
          <w:sz w:val="14"/>
          <w:szCs w:val="16"/>
          <w:shd w:val="clear" w:color="auto" w:fill="FFFFFF"/>
        </w:rPr>
        <w:t xml:space="preserve"> is viewed as the Middle East's most likely nuclear proliferator. Riyadh has been the loudest voice in the region, claiming it'll "go nuclear" should Iran do so. It also wants an enrichment capability to mirror Iran’s. An assessment of the nascent Saudi nuclear power program shows that for all of Riyadh's foot-stomping, it </w:t>
      </w:r>
      <w:r w:rsidRPr="00203E3E">
        <w:rPr>
          <w:rStyle w:val="StyleUnderline"/>
        </w:rPr>
        <w:t>doesn't have the technical capability to build nuclear weapons. Even if this technical deficit could be overcome, its allies could influence its intentions.</w:t>
      </w:r>
      <w:r w:rsidRPr="00203E3E">
        <w:rPr>
          <w:sz w:val="14"/>
          <w:szCs w:val="16"/>
          <w:shd w:val="clear" w:color="auto" w:fill="FFFFFF"/>
        </w:rPr>
        <w:t xml:space="preserve"> Saudi Arabia has ambitious plans for its nuclear industry. It wants to build 16 nuclear reactors in the next few decades, but right now Saudi Arabia does not have any nuclear reactors, and its first won't go </w:t>
      </w:r>
      <w:proofErr w:type="gramStart"/>
      <w:r w:rsidRPr="00203E3E">
        <w:rPr>
          <w:sz w:val="14"/>
          <w:szCs w:val="16"/>
          <w:shd w:val="clear" w:color="auto" w:fill="FFFFFF"/>
        </w:rPr>
        <w:t>on line</w:t>
      </w:r>
      <w:proofErr w:type="gramEnd"/>
      <w:r w:rsidRPr="00203E3E">
        <w:rPr>
          <w:sz w:val="14"/>
          <w:szCs w:val="16"/>
          <w:shd w:val="clear" w:color="auto" w:fill="FFFFFF"/>
        </w:rPr>
        <w:t xml:space="preserve"> until 2022, at earliest. To date, the King Abdullah City for Atomic and Renewable Energy (KA-CARE) has scouted out foreign suppliers and developed regulatory frameworks—but gone no further down the nuclear path. </w:t>
      </w:r>
      <w:r w:rsidRPr="00203E3E">
        <w:rPr>
          <w:rStyle w:val="StyleUnderline"/>
        </w:rPr>
        <w:t>Riyadh lacks the human capacity to develop and operate its own nuclear infrastructure in the foreseeable future.</w:t>
      </w:r>
      <w:r w:rsidRPr="00203E3E">
        <w:rPr>
          <w:sz w:val="14"/>
          <w:szCs w:val="16"/>
          <w:shd w:val="clear" w:color="auto" w:fill="FFFFFF"/>
        </w:rPr>
        <w:t xml:space="preserve"> But Saudi Arabia is aware of its technical shortcomings, and it’s looking for other options. After contributing financially to Pakistan's nuclear weapons program and defense sector, the Saudis may want Islamabad to return the favor, some observers believe. The Saudi leadership plays along with suggestions it may acquire nuclear technology from Pakistan. In March 2015, King Salman bin </w:t>
      </w:r>
      <w:proofErr w:type="spellStart"/>
      <w:r w:rsidRPr="00203E3E">
        <w:rPr>
          <w:sz w:val="14"/>
          <w:szCs w:val="16"/>
          <w:shd w:val="clear" w:color="auto" w:fill="FFFFFF"/>
        </w:rPr>
        <w:t>Abdulaziz</w:t>
      </w:r>
      <w:proofErr w:type="spellEnd"/>
      <w:r w:rsidRPr="00203E3E">
        <w:rPr>
          <w:sz w:val="14"/>
          <w:szCs w:val="16"/>
          <w:shd w:val="clear" w:color="auto" w:fill="FFFFFF"/>
        </w:rPr>
        <w:t xml:space="preserve"> urgently summoned Pakistani Prime Minister Nawaz Sharif to Riyadh to discuss strategic cooperation efforts, while calling for Pakistani involvement in Saudi efforts in Yemen. This was intended to remind nuclear weapons state negotiators that Riyadh is keeping its nuclear options open. But </w:t>
      </w:r>
      <w:r w:rsidRPr="00203E3E">
        <w:rPr>
          <w:rStyle w:val="StyleUnderline"/>
        </w:rPr>
        <w:t>it is unlikely the Saudis will get a nuclear weapon from Pakistan.</w:t>
      </w:r>
      <w:r w:rsidRPr="00203E3E">
        <w:rPr>
          <w:sz w:val="14"/>
          <w:szCs w:val="16"/>
          <w:shd w:val="clear" w:color="auto" w:fill="FFFFFF"/>
        </w:rPr>
        <w:t xml:space="preserve"> Pakistan—which covertly developed its nuclear arsenal outside the nuclear nonproliferation regime—aims to normalize its nuclear status, rather than becoming further alienated from the international community. Islamabad was already singled out for the activities of the world's biggest and most successful illicit nuclear trafficking network, led by a key figure in its nuclear weapons program, A.Q. Khan. What’s more, Islamabad is extremely proud of its nuclear achievements. In the words of Zulfiqar Ali Bhutto, “We will eat grass, even go hungry, but we will get one of our own [bomb].” Pakistanis didn’t eat grass, but they endured a great deal of hardship to get the bomb. The program was extremely costly for the country. So, it’s no surprise that </w:t>
      </w:r>
      <w:r w:rsidRPr="00203E3E">
        <w:rPr>
          <w:rStyle w:val="StyleUnderline"/>
        </w:rPr>
        <w:t>many Pakistani officials and former officials take issue with assertions that their country might give nuclear weapons to Saudi Arabia.</w:t>
      </w:r>
      <w:r w:rsidRPr="00203E3E">
        <w:rPr>
          <w:sz w:val="14"/>
          <w:szCs w:val="16"/>
          <w:shd w:val="clear" w:color="auto" w:fill="FFFFFF"/>
        </w:rPr>
        <w:t xml:space="preserve"> Even if Pakistan agreed to provide the Kingdom with the bomb, the Saudis are very unlikely to go through with such an acquisition. Saudi Arabia is dependent on the United States for security guarantees. </w:t>
      </w:r>
      <w:proofErr w:type="gramStart"/>
      <w:r w:rsidRPr="00203E3E">
        <w:rPr>
          <w:sz w:val="14"/>
          <w:szCs w:val="16"/>
          <w:shd w:val="clear" w:color="auto" w:fill="FFFFFF"/>
        </w:rPr>
        <w:t>As long as</w:t>
      </w:r>
      <w:proofErr w:type="gramEnd"/>
      <w:r w:rsidRPr="00203E3E">
        <w:rPr>
          <w:sz w:val="14"/>
          <w:szCs w:val="16"/>
          <w:shd w:val="clear" w:color="auto" w:fill="FFFFFF"/>
        </w:rPr>
        <w:t xml:space="preserve"> Washington remains Riyadh’s main security guarantor, it has the power to influence Saudi decision making on other issues, including, specifically, nuclear weapon acquisition. And the Kingdom would find it very difficult to attract another country willing to supply the security and trade guarantees that the United States now provides. </w:t>
      </w:r>
      <w:r w:rsidRPr="00203E3E">
        <w:rPr>
          <w:rStyle w:val="StyleUnderline"/>
        </w:rPr>
        <w:t>It is hard to imagine any of the world's major powers agreeing to be viewed as a supporter of nuclear proliferation.</w:t>
      </w:r>
      <w:r w:rsidRPr="00203E3E">
        <w:rPr>
          <w:sz w:val="14"/>
          <w:szCs w:val="16"/>
          <w:shd w:val="clear" w:color="auto" w:fill="FFFFFF"/>
        </w:rPr>
        <w:t xml:space="preserve"> It is reasonably likely that Saudi Arabia will continue its efforts to develop a civilian nuclear program. Saudi Arabia recently signed a nuclear cooperation agreement with South Korea to explore the feasibility of building two nuclear reactors in the Kingdom. Moving forward with South Korea as the main supplier raises a key issue: Washington says that Seoul’s reactors are US designs, and that, if that technology is to be sold, the countries acquiring it must enter into nuclear cooperation contracts (known as 123 agreements, because they are based on Section 123 of the US Atomic Energy Act) with the United States. </w:t>
      </w:r>
      <w:r w:rsidRPr="00203E3E">
        <w:rPr>
          <w:rStyle w:val="StyleUnderline"/>
        </w:rPr>
        <w:t>Although South Korea disputes the need for a 123 agreement, if Saudi Arabia does agree to enter into such a pact, it could well mean a ban on enrichment and reprocessing in the Kingdom, closing domestic paths to the bomb.</w:t>
      </w:r>
      <w:r w:rsidRPr="00203E3E">
        <w:rPr>
          <w:sz w:val="14"/>
          <w:szCs w:val="16"/>
          <w:shd w:val="clear" w:color="auto" w:fill="FFFFFF"/>
        </w:rPr>
        <w:t xml:space="preserve"> Riyadh could of course acquire nuclear technology from the two other countries that have developed nuclear power plants on an international basis, France and Russia. But </w:t>
      </w:r>
      <w:r w:rsidRPr="00203E3E">
        <w:rPr>
          <w:rStyle w:val="StyleUnderline"/>
        </w:rPr>
        <w:t>given Paris’s hardline stance on nonproliferation, it’s unlikely to oblige an effort by Saudi Arabia to develop the enrichment or reprocessing capabilities needed to produce fissile material in the Kingdom.</w:t>
      </w:r>
      <w:r w:rsidRPr="00203E3E">
        <w:rPr>
          <w:sz w:val="14"/>
          <w:szCs w:val="16"/>
          <w:shd w:val="clear" w:color="auto" w:fill="FFFFFF"/>
        </w:rPr>
        <w:t xml:space="preserve"> </w:t>
      </w:r>
      <w:r w:rsidRPr="00203E3E">
        <w:rPr>
          <w:rStyle w:val="StyleUnderline"/>
        </w:rPr>
        <w:t>Moscow</w:t>
      </w:r>
      <w:r w:rsidRPr="00203E3E">
        <w:rPr>
          <w:sz w:val="14"/>
          <w:szCs w:val="16"/>
          <w:shd w:val="clear" w:color="auto" w:fill="FFFFFF"/>
        </w:rPr>
        <w:t xml:space="preserve">, too, </w:t>
      </w:r>
      <w:r w:rsidRPr="00203E3E">
        <w:rPr>
          <w:rStyle w:val="StyleUnderline"/>
        </w:rPr>
        <w:t>would think twice before allowing Riyadh to go nuclear, particularly given the competition between the two countries in world petroleum markets and their divergence on regional security matters.</w:t>
      </w:r>
      <w:r w:rsidRPr="00203E3E">
        <w:rPr>
          <w:sz w:val="14"/>
          <w:szCs w:val="16"/>
          <w:shd w:val="clear" w:color="auto" w:fill="FFFFFF"/>
        </w:rPr>
        <w:t xml:space="preserve"> </w:t>
      </w:r>
      <w:r w:rsidRPr="00203E3E">
        <w:rPr>
          <w:sz w:val="14"/>
          <w:szCs w:val="12"/>
          <w:shd w:val="clear" w:color="auto" w:fill="FFFFFF"/>
        </w:rPr>
        <w:t xml:space="preserve">Turkey: Unlikely to weaponize for strategic and political reasons. Like most of the region, Turkey's stated goal for developing a nuclear program is to meet its energy needs. But Turkey's nuclear journey has been a long and difficult one so far. Ankara has faced </w:t>
      </w:r>
      <w:proofErr w:type="gramStart"/>
      <w:r w:rsidRPr="00203E3E">
        <w:rPr>
          <w:sz w:val="14"/>
          <w:szCs w:val="12"/>
          <w:shd w:val="clear" w:color="auto" w:fill="FFFFFF"/>
        </w:rPr>
        <w:t>a number of</w:t>
      </w:r>
      <w:proofErr w:type="gramEnd"/>
      <w:r w:rsidRPr="00203E3E">
        <w:rPr>
          <w:sz w:val="14"/>
          <w:szCs w:val="12"/>
          <w:shd w:val="clear" w:color="auto" w:fill="FFFFFF"/>
        </w:rPr>
        <w:t xml:space="preserve"> regulatory challenges in the development of its nuclear program. As is the case for most of the region's nuclear newcomers, Turkey's leading nuclear partner is Russia's </w:t>
      </w:r>
      <w:proofErr w:type="spellStart"/>
      <w:r w:rsidRPr="00203E3E">
        <w:rPr>
          <w:sz w:val="14"/>
          <w:szCs w:val="12"/>
          <w:shd w:val="clear" w:color="auto" w:fill="FFFFFF"/>
        </w:rPr>
        <w:t>Rosatom</w:t>
      </w:r>
      <w:proofErr w:type="spellEnd"/>
      <w:r w:rsidRPr="00203E3E">
        <w:rPr>
          <w:sz w:val="14"/>
          <w:szCs w:val="12"/>
          <w:shd w:val="clear" w:color="auto" w:fill="FFFFFF"/>
        </w:rPr>
        <w:t xml:space="preserve">. The two countries concluded a so-called "BOO" [build, own, and operate] agreement. At the current pace, Turkey’s first nuclear power plant won’t be ready before 2022. The severe impact of sanctions on the Russian economy may further slow progress. In addition to Russia, Turkey is also working with a Franco-Japanese consortium that would build a second plant in the Black Sea town of </w:t>
      </w:r>
      <w:proofErr w:type="spellStart"/>
      <w:r w:rsidRPr="00203E3E">
        <w:rPr>
          <w:sz w:val="14"/>
          <w:szCs w:val="12"/>
          <w:shd w:val="clear" w:color="auto" w:fill="FFFFFF"/>
        </w:rPr>
        <w:t>Sinop</w:t>
      </w:r>
      <w:proofErr w:type="spellEnd"/>
      <w:r w:rsidRPr="00203E3E">
        <w:rPr>
          <w:sz w:val="14"/>
          <w:szCs w:val="12"/>
          <w:shd w:val="clear" w:color="auto" w:fill="FFFFFF"/>
        </w:rPr>
        <w:t xml:space="preserve"> by 2023. To date, Turkey denies any plans to develop an enrichment or reprocessing capability. In addition, Turkey has entered a safeguards agreement with the International Atomic Energy Agency (IAEA) and has agreed to the Additional Protocol, putting Ankara’s program under strict IAEA monitoring and making it difficult to divert fissile material for use in a weapons program. Aside from the technical limitations, there are strategic and political reasons why Turkey isn't likely to weaponize. As a member of NATO and a US ally, Turkey benefits from Washington's nuclear umbrella. Its defense needs are met without it having to go through the trouble of developing its own nuclear capability—a resource-heavy endeavor for a country struggling to build a nuclear energy program. A military nuclear program would most likely result in a loss of the US as a strategic ally and the NATO nuclear umbrella. Egypt: Some capability, little apparent interest. Egypt is unique among the countries under discussion; it’s the only one that has had a nuclear weapons program. But it decided to give up its attempts to acquire nuclear weapons in 1968, following the country's disastrous defeat in the 1967 Six-Day War with Israel. In the 1970s, Egypt backed Iran when the Shah proposed the idea of a nuclear weapon-free zone in the Middle East. Yet, some argue that Egypt could reverse course and again decide to seek its own bomb if Iran and Saudi Arabia do so. Cairo, after all, doesn’t want hand over leadership of Arab world to others. To be sure, Egypt's nuclear infrastructure is more developed than nuclear newcomers in the region. But so far, Cairo's program has remained research and </w:t>
      </w:r>
      <w:proofErr w:type="gramStart"/>
      <w:r w:rsidRPr="00203E3E">
        <w:rPr>
          <w:sz w:val="14"/>
          <w:szCs w:val="12"/>
          <w:shd w:val="clear" w:color="auto" w:fill="FFFFFF"/>
        </w:rPr>
        <w:t>development-focused</w:t>
      </w:r>
      <w:proofErr w:type="gramEnd"/>
      <w:r w:rsidRPr="00203E3E">
        <w:rPr>
          <w:sz w:val="14"/>
          <w:szCs w:val="12"/>
          <w:shd w:val="clear" w:color="auto" w:fill="FFFFFF"/>
        </w:rPr>
        <w:t xml:space="preserve">. It operates two research reactors but hasn’t built a power reactor, and the country doesn't have an enrichment or reprocessing capability. It does, however, have small-scale spent-fuel-management and plutonium-separation capabilities. In recent years, Egypt’s political climate has inhibited any focus on a nuclear program. Following the Arab Spring, there were multiple changes in government, domestic unrest, and economic </w:t>
      </w:r>
      <w:proofErr w:type="gramStart"/>
      <w:r w:rsidRPr="00203E3E">
        <w:rPr>
          <w:sz w:val="14"/>
          <w:szCs w:val="12"/>
          <w:shd w:val="clear" w:color="auto" w:fill="FFFFFF"/>
        </w:rPr>
        <w:t>near-collapse</w:t>
      </w:r>
      <w:proofErr w:type="gramEnd"/>
      <w:r w:rsidRPr="00203E3E">
        <w:rPr>
          <w:sz w:val="14"/>
          <w:szCs w:val="12"/>
          <w:shd w:val="clear" w:color="auto" w:fill="FFFFFF"/>
        </w:rPr>
        <w:t xml:space="preserve">. Since the Arab Spring, the real threat to Egypt’s security has been internal rather than external. Those who argue that Egypt is likely to weaponize if Iran is allowed a civilian nuclear program are ignoring the Israeli factor. Egypt shares a border and has fought wars with Israel, which has a nuclear arsenal. Egypt's effort to establish a weapons of mass destruction-free zone in the Middle East is focused on Israeli disarmament. If a nuclear-armed Israel didn’t cause Egypt to pursue the bomb, why would a final agreement that limited the Iranian nuclear program to civilian concerns? Some argue that Cairo’s nuclear ambitions aren’t security-focused but are based on the country’s quest for regional leadership. Right now, however, the Egyptian establishment doesn’t seem to believe nuclear weapons to be in its interest. Jordan: A nonproliferation advocate that lacks resources for a nuclear weapons program. Jordan too has ambitious plans for a civilian nuclear program, which it developed in response to growing energy needs and its over-reliance on foreign energy supply; some 97 percent of its energy was imported in 2011. With the help of a South Korean consortium, Jordan is building a </w:t>
      </w:r>
      <w:proofErr w:type="gramStart"/>
      <w:r w:rsidRPr="00203E3E">
        <w:rPr>
          <w:sz w:val="14"/>
          <w:szCs w:val="12"/>
          <w:shd w:val="clear" w:color="auto" w:fill="FFFFFF"/>
        </w:rPr>
        <w:t>5 megawatt</w:t>
      </w:r>
      <w:proofErr w:type="gramEnd"/>
      <w:r w:rsidRPr="00203E3E">
        <w:rPr>
          <w:sz w:val="14"/>
          <w:szCs w:val="12"/>
          <w:shd w:val="clear" w:color="auto" w:fill="FFFFFF"/>
        </w:rPr>
        <w:t xml:space="preserve"> research and training reactor at the Jordan University of Science and Technology. It also wants to build a nuclear plant with two 1,000-megawatt reactors; the plant aims to provide 30 percent of Jordan’s electricity by 2030. In February 2015, Jordan signed an agreement with Russia’s </w:t>
      </w:r>
      <w:proofErr w:type="spellStart"/>
      <w:r w:rsidRPr="00203E3E">
        <w:rPr>
          <w:sz w:val="14"/>
          <w:szCs w:val="12"/>
          <w:shd w:val="clear" w:color="auto" w:fill="FFFFFF"/>
        </w:rPr>
        <w:t>Rosatom</w:t>
      </w:r>
      <w:proofErr w:type="spellEnd"/>
      <w:r w:rsidRPr="00203E3E">
        <w:rPr>
          <w:sz w:val="14"/>
          <w:szCs w:val="12"/>
          <w:shd w:val="clear" w:color="auto" w:fill="FFFFFF"/>
        </w:rPr>
        <w:t xml:space="preserve">, which will build and operate both nuclear units. But Jordan’s nuclear program stops there. The country lacks the technology, human resources, experience, or infrastructure necessary for a nuclear weapons program. There is one cause for concern: Amman’s refusal to sign a 123 nuclear cooperation agreement with the United States. Jordan has significant uranium reserves and wants to preserve the option of domestic enrichment. Among countries in the Middle East who want to preserve the “right to </w:t>
      </w:r>
      <w:proofErr w:type="spellStart"/>
      <w:r w:rsidRPr="00203E3E">
        <w:rPr>
          <w:sz w:val="14"/>
          <w:szCs w:val="12"/>
          <w:shd w:val="clear" w:color="auto" w:fill="FFFFFF"/>
        </w:rPr>
        <w:t>enrich</w:t>
      </w:r>
      <w:proofErr w:type="gramStart"/>
      <w:r w:rsidRPr="00203E3E">
        <w:rPr>
          <w:sz w:val="14"/>
          <w:szCs w:val="12"/>
          <w:shd w:val="clear" w:color="auto" w:fill="FFFFFF"/>
        </w:rPr>
        <w:t>,”Jordan’s</w:t>
      </w:r>
      <w:proofErr w:type="spellEnd"/>
      <w:proofErr w:type="gramEnd"/>
      <w:r w:rsidRPr="00203E3E">
        <w:rPr>
          <w:sz w:val="14"/>
          <w:szCs w:val="12"/>
          <w:shd w:val="clear" w:color="auto" w:fill="FFFFFF"/>
        </w:rPr>
        <w:t xml:space="preserve"> claims may make the most sense economically and practically. To this end, Amman pursued mining and milling options with foreign companies. To date none has panned out. Jordan’s plans for nuclear power are grounded in long-standing energy concerns that emerged long before the start of nuclear talks with Iran and that are unlikely to be affected by Iranian nuclear plans. Jordan has been an upstanding non-proliferation advocate and party to the NPT. The country has an Additional Protocol and a series of other non-proliferation commitments in place. It has a sterling track record: It was not found in violation of any of its non-proliferation commitments. What’s more, like Saudi Arabia, Egypt, and Turkey, its security depends on its alliance with the United States—an alliance Amman will not lightly jeopardize. United Arab Emirates: The gold standard for nonproliferation. Of all the countries in the region, the UAE is the least likely to proliferate. While the country has the most developed nuclear energy program among the newcomer states of the region and is likely to operate the second power plant to open in the Middle East (after Iran’s Bushehr), the plant will be under strict controls and self-adopted restrictions.</w:t>
      </w:r>
    </w:p>
    <w:p w14:paraId="07A6595C" w14:textId="55F9718E" w:rsidR="00687067" w:rsidRPr="00203E3E" w:rsidRDefault="00687067" w:rsidP="00687067">
      <w:pPr>
        <w:rPr>
          <w:sz w:val="12"/>
          <w:szCs w:val="12"/>
          <w:shd w:val="clear" w:color="auto" w:fill="FFFFFF"/>
        </w:rPr>
      </w:pPr>
      <w:r w:rsidRPr="00203E3E">
        <w:rPr>
          <w:sz w:val="12"/>
          <w:szCs w:val="12"/>
          <w:shd w:val="clear" w:color="auto" w:fill="FFFFFF"/>
        </w:rPr>
        <w:t xml:space="preserve">Because of its growing energy requirements, in 2006 the UAE began exploring options for a nuclear energy program. Like others in the region, the UAE had no nuclear infrastructure or specialized human capital, but it did have a mature energy sector, a civil construction industry, and an advanced educational system that a nuclear energy program could build on. Most important, the UAE had the economic means to pursue its nuclear energy ambitions. After establishing governmental and private-sector organizations to supervising the program’s safety and security, the UAE has begun building two of four reactors, in collaboration with a South Korean consortium; they are due for completion in 2020. Like Jordan, the UAE is an exemplary member of the international non-proliferation regime. Along with the NPT and safeguards agreement with the IAEA, it also adopted the Additional Protocol. Unlike others in the region, Abu Dhabi relinquished domestic enrichment and reprocessing in January 2009, signing a 123 agreement with the United States that sets what is often called the “gold standard” for civilian nuclear programs. This agreement effectively bars the country from pursuing enrichment and reprocessing, the only indigenous paths to the bomb. The conventional wisdom is wrong. Conventional wisdom holds that a nuclear Iran will lead to a nuclear weapon proliferation cascade in the highly volatile Middle East, making an already rough neighborhood even more unstable and insecure. After all, a combination of fragile and failed states, terrorist organizations, and nuclear weapons could well constitute a horror story. Nuclear history shows us that nuclear arms races are the exception rather than the rule. A final agreement between six world powers and Iran to limit the Iranian nuclear program would aim to keep Tehran from acquiring a nuclear weapon. But if an agreement is not reached or Iran cheats and acquires nuclear weapons, a nuclear weapons race is still unlikely to unfold in the Middle East. </w:t>
      </w:r>
      <w:proofErr w:type="gramStart"/>
      <w:r w:rsidRPr="00203E3E">
        <w:rPr>
          <w:sz w:val="12"/>
          <w:szCs w:val="12"/>
          <w:shd w:val="clear" w:color="auto" w:fill="FFFFFF"/>
        </w:rPr>
        <w:t>A number of</w:t>
      </w:r>
      <w:proofErr w:type="gramEnd"/>
      <w:r w:rsidRPr="00203E3E">
        <w:rPr>
          <w:sz w:val="12"/>
          <w:szCs w:val="12"/>
          <w:shd w:val="clear" w:color="auto" w:fill="FFFFFF"/>
        </w:rPr>
        <w:t xml:space="preserve"> political and technical challenges are likely to prevent it. No country in the region currently has the technical ability to develop a nuclear weapon by itself. Most regional candidates to become nuclear weapons states—especially ones most vocal in claiming they’ll go nuclear, if Tehran does—depend heavily on the United States and other Western states for their security, providing the West with significant leverage over them. But the international community must draw lessons from the Iran case. In Iran, foreign suppliers left a vacuum when they stopped their involvement in the Iranian nuclear program. This created an opportunity for Tehran to undertake and justify activities that would have been difficult to pursue, had the United States, Germany, Japan, and France continued helping it acquire nuclear technology. Foreign suppliers should remain active in nuclear newcomers’ programs in the region, taking away any excuse to develop an indigenous nuclear fuel cycle. This kind of engagement will go a long way toward ensuring Middle Eastern nuclear programs remain peaceful.</w:t>
      </w:r>
    </w:p>
    <w:p w14:paraId="5D862D86" w14:textId="77777777" w:rsidR="00687067" w:rsidRPr="00203E3E" w:rsidRDefault="00687067" w:rsidP="00687067">
      <w:pPr>
        <w:rPr>
          <w:sz w:val="12"/>
          <w:szCs w:val="12"/>
          <w:shd w:val="clear" w:color="auto" w:fill="FFFFFF"/>
        </w:rPr>
      </w:pPr>
    </w:p>
    <w:p w14:paraId="1A6797A7" w14:textId="77777777" w:rsidR="00687067" w:rsidRPr="00203E3E" w:rsidRDefault="00687067" w:rsidP="00687067">
      <w:pPr>
        <w:pStyle w:val="Heading4"/>
        <w:rPr>
          <w:rFonts w:cs="Times New Roman"/>
          <w:bCs/>
          <w:shd w:val="clear" w:color="auto" w:fill="FFFFFF"/>
        </w:rPr>
      </w:pPr>
      <w:r w:rsidRPr="00203E3E">
        <w:rPr>
          <w:rFonts w:cs="Times New Roman"/>
          <w:bCs/>
          <w:shd w:val="clear" w:color="auto" w:fill="FFFFFF"/>
        </w:rPr>
        <w:t xml:space="preserve">There are several barriers that prevent Saudi Arabia from participating in nuclear proliferation. </w:t>
      </w:r>
    </w:p>
    <w:p w14:paraId="13319BAA" w14:textId="7F8D5ED1" w:rsidR="00687067" w:rsidRPr="00203E3E" w:rsidRDefault="00687067" w:rsidP="00687067">
      <w:pPr>
        <w:rPr>
          <w:shd w:val="clear" w:color="auto" w:fill="FFFFFF"/>
        </w:rPr>
      </w:pPr>
      <w:r w:rsidRPr="00203E3E">
        <w:rPr>
          <w:rStyle w:val="Style13ptBold"/>
        </w:rPr>
        <w:t>Lippman 18</w:t>
      </w:r>
      <w:r w:rsidRPr="00203E3E">
        <w:rPr>
          <w:b/>
          <w:bCs/>
          <w:shd w:val="clear" w:color="auto" w:fill="FFFFFF"/>
        </w:rPr>
        <w:t xml:space="preserve"> </w:t>
      </w:r>
      <w:r w:rsidRPr="00203E3E">
        <w:rPr>
          <w:shd w:val="clear" w:color="auto" w:fill="FFFFFF"/>
        </w:rPr>
        <w:t xml:space="preserve">(Thomas W. Lippman is an author and former journalist, author of Saudi Arabia on the Edge: The Uncertain Future of an American Ally, “Does Saudi Arabia Intend to Develop a Nuclear Weapons Capability?”, published on 03/08/18, </w:t>
      </w:r>
      <w:hyperlink r:id="rId179" w:history="1">
        <w:r w:rsidRPr="00203E3E">
          <w:rPr>
            <w:rStyle w:val="Hyperlink"/>
            <w:shd w:val="clear" w:color="auto" w:fill="FFFFFF"/>
          </w:rPr>
          <w:t>https://carnegie-mec.org/diwan/75723</w:t>
        </w:r>
      </w:hyperlink>
      <w:r w:rsidRPr="00203E3E">
        <w:rPr>
          <w:shd w:val="clear" w:color="auto" w:fill="FFFFFF"/>
        </w:rPr>
        <w:t>, JGS)</w:t>
      </w:r>
    </w:p>
    <w:p w14:paraId="712D92DC" w14:textId="77777777" w:rsidR="00687067" w:rsidRPr="00203E3E" w:rsidRDefault="00687067" w:rsidP="00687067">
      <w:pPr>
        <w:rPr>
          <w:b/>
          <w:bCs/>
          <w:u w:val="single"/>
          <w:shd w:val="clear" w:color="auto" w:fill="FFFFFF"/>
        </w:rPr>
      </w:pPr>
    </w:p>
    <w:p w14:paraId="29CFE693" w14:textId="56DEF1DB" w:rsidR="00687067" w:rsidRPr="00203E3E" w:rsidRDefault="00687067" w:rsidP="00687067">
      <w:pPr>
        <w:rPr>
          <w:rStyle w:val="StyleUnderline"/>
        </w:rPr>
      </w:pPr>
      <w:r w:rsidRPr="00203E3E">
        <w:rPr>
          <w:rStyle w:val="StyleUnderline"/>
        </w:rPr>
        <w:t xml:space="preserve">Speculation about Saudi Arabia’s possible desire to acquire or develop nuclear weapons has arisen periodically since 1988, when the Saudis secretly acquired nuclear-capable Chinese missiles. Now that Saudi Arabia is pressing ahead with its plans to build civilian nuclear power plants, the speculation has predictably intensified. </w:t>
      </w:r>
      <w:proofErr w:type="gramStart"/>
      <w:r w:rsidRPr="00203E3E">
        <w:rPr>
          <w:rStyle w:val="StyleUnderline"/>
        </w:rPr>
        <w:t>In reality, Saudi</w:t>
      </w:r>
      <w:proofErr w:type="gramEnd"/>
      <w:r w:rsidRPr="00203E3E">
        <w:rPr>
          <w:rStyle w:val="StyleUnderline"/>
        </w:rPr>
        <w:t xml:space="preserve"> Arabia is highly unlikely to seek nuclear weapons, no matter what becomes of Iran’s nuclear program, because the negative consequences of doing so would far outweigh any conceivable strategic gain. The kingdom, a signatory to the nuclear Non-Proliferation Treaty, has tied its future to full integration with the global economic and industrial system. It cannot afford the international ostracism that nuclear proliferation would bring.</w:t>
      </w:r>
      <w:r w:rsidRPr="00203E3E">
        <w:rPr>
          <w:sz w:val="14"/>
          <w:szCs w:val="16"/>
          <w:shd w:val="clear" w:color="auto" w:fill="FFFFFF"/>
        </w:rPr>
        <w:t xml:space="preserve"> Moreover, the Saudis know that they have few friends in the U.S. Congress. Any sign that the kingdom was moving toward nuclear weapons would end U.S. arms sales and terminate the strategic relationship that has long ensured the kingdom’s security. The focus of Saudi nuclear intentions is Iran. It is not just a threat to the Saudis, but also an insult to the kingdom locally, that Iran may get nuclear power, while Saudi Arabia does not. I think that Saudi Arabia sincerely welcomed the nuclear agreement with Iran when it was signed. The agreement’s problem was that it ignored Iran’s expansion throughout the Middle East, which Trump has promised to address. But the Saudis also know the agreement has a limited timeframe, after which Tehran can resume building a nuclear weapon. Meanwhile, Iran is still ahead of Saudi Arabia in terms of nuclear facilities and research. Despite the agreement, Tehran pursues nuclear research and trains experts. The kingdom has begun to respond to this. There is a race to build nuclear reactors in the region, which includes the United Arab Emirates and Egypt, even if they don’t have nuclear weapons. It is not clear whether there is cooperation between them </w:t>
      </w:r>
      <w:proofErr w:type="gramStart"/>
      <w:r w:rsidRPr="00203E3E">
        <w:rPr>
          <w:sz w:val="14"/>
          <w:szCs w:val="16"/>
          <w:shd w:val="clear" w:color="auto" w:fill="FFFFFF"/>
        </w:rPr>
        <w:t>similar to</w:t>
      </w:r>
      <w:proofErr w:type="gramEnd"/>
      <w:r w:rsidRPr="00203E3E">
        <w:rPr>
          <w:sz w:val="14"/>
          <w:szCs w:val="16"/>
          <w:shd w:val="clear" w:color="auto" w:fill="FFFFFF"/>
        </w:rPr>
        <w:t xml:space="preserve"> the alleged cooperation between Saudi Arabia and Pakistan. </w:t>
      </w:r>
      <w:proofErr w:type="gramStart"/>
      <w:r w:rsidRPr="00203E3E">
        <w:rPr>
          <w:sz w:val="14"/>
          <w:szCs w:val="16"/>
          <w:shd w:val="clear" w:color="auto" w:fill="FFFFFF"/>
        </w:rPr>
        <w:t>As long as</w:t>
      </w:r>
      <w:proofErr w:type="gramEnd"/>
      <w:r w:rsidRPr="00203E3E">
        <w:rPr>
          <w:sz w:val="14"/>
          <w:szCs w:val="16"/>
          <w:shd w:val="clear" w:color="auto" w:fill="FFFFFF"/>
        </w:rPr>
        <w:t xml:space="preserve"> the agreement with Iran is in place, we can be optimistic that most nuclear activities will go toward generating power. This is the right way, so that Saudi Arabia does not continue to consume more than one million barrels per day to provide electricity to its cities and factories. The real arms race will begin in eight years, when the Iran agreement ends. That is, unless it is </w:t>
      </w:r>
      <w:proofErr w:type="gramStart"/>
      <w:r w:rsidRPr="00203E3E">
        <w:rPr>
          <w:sz w:val="14"/>
          <w:szCs w:val="16"/>
          <w:shd w:val="clear" w:color="auto" w:fill="FFFFFF"/>
        </w:rPr>
        <w:t>renewed</w:t>
      </w:r>
      <w:proofErr w:type="gramEnd"/>
      <w:r w:rsidRPr="00203E3E">
        <w:rPr>
          <w:sz w:val="14"/>
          <w:szCs w:val="16"/>
          <w:shd w:val="clear" w:color="auto" w:fill="FFFFFF"/>
        </w:rPr>
        <w:t xml:space="preserve"> or it collapses due to President Donald Trump’s policies. Certainly, such a collapse will not be in Saudi Arabia’s favor, even if the Saudi media would appear to welcome it. Saudi Arabia probably already has a nuclear weapons capability, courtesy of Pakistan. The assumption is that Pakistan’s nuclear-tipped missiles could be sent to the kingdom, either to boost Saudi deterrence against Iran or to safeguard part of Pakistan’s strategic force in time of crisis with India, complicating New Delhi’s options. The details of such a Saudi-Pakistani understanding—it may not be a written agreement—are reconfirmed every time there is a change of government in Pakistan, or a change on the Saudi throne. Hence the two visits that Saudi defense minister (and now crown prince) Muhammad bin Salman has made to Pakistan since his father King Salman took over the throne in 2015. Hence, also, the regular visits by Pakistan’s military leadership to the kingdom—on military and security policy any civilian government in Islamabad takes a back seat. Saudi Arabia will not likely use civilian nuclear technology as a cover to pursue a nuclear weapons program unless Iran moves toward doing so. Saudi Arabia seeks to develop nuclear technology to meet growing energy demand, as well as to demonstrate to Iran that Tehran does not have a monopoly on nuclear technology in the Gulf region. Any U.S. approval for Saudi Arabia to develop nuclear power will carry significant restrictions on the use of U.S. technology to preclude Saudi Arabia from developing a nuclear weapon. Saudi leaders undoubtedly understand that the kingdom’s relationship with the United States would be harmed irreparably if Saudi Arabia were to violate those restrictions. Still, the acquisition of civilian nuclear technology adequately serves the kingdom’s purpose of signaling to Iran that any moves by the Islamic Republic to develop a nuclear weapon can be easily countered by Saudi Arabia. </w:t>
      </w:r>
      <w:r w:rsidRPr="00203E3E">
        <w:rPr>
          <w:rStyle w:val="StyleUnderline"/>
        </w:rPr>
        <w:t xml:space="preserve">So far, Saudi Arabia has done things that suggest it doesn’t want nuclear weapons. It is a party to the nuclear Non-Proliferation Treaty and has a comprehensive inspection agreement with the International Atomic Energy Agency (IAEA). Last year it voted for the Nuclear Weapons Ban Treaty at the United Nations. </w:t>
      </w:r>
      <w:r w:rsidRPr="00203E3E">
        <w:rPr>
          <w:sz w:val="14"/>
          <w:szCs w:val="16"/>
          <w:shd w:val="clear" w:color="auto" w:fill="FFFFFF"/>
        </w:rPr>
        <w:t xml:space="preserve">The Saudis have informed the IAEA, the United States, Russia, and others that they want to build nuclear power plants to generate electricity, advance their technology basis, and reduce their dependence on fossil fuels. Because of Riyadh’s enmity toward Tehran, there is concern it might, like Iran, try to secretly enrich uranium that could be used for power or to build nuclear weapons. </w:t>
      </w:r>
      <w:r w:rsidRPr="00203E3E">
        <w:rPr>
          <w:rStyle w:val="StyleUnderline"/>
        </w:rPr>
        <w:t>Unlike Iran, the Saudi nuclear infrastructure is rudimentary, with no clear path to an enrichment capacity. For security and commercial reasons, none of the countries enriching uranium to make nuclear fuel will likely share their technology.</w:t>
      </w:r>
    </w:p>
    <w:p w14:paraId="41F1406A" w14:textId="77777777" w:rsidR="00783E8A" w:rsidRPr="00203E3E" w:rsidRDefault="00783E8A" w:rsidP="00687067">
      <w:pPr>
        <w:rPr>
          <w:rStyle w:val="StyleUnderline"/>
        </w:rPr>
      </w:pPr>
    </w:p>
    <w:p w14:paraId="7F0AD606" w14:textId="31C46968" w:rsidR="00783E8A" w:rsidRPr="00203E3E" w:rsidRDefault="00783E8A" w:rsidP="00783E8A">
      <w:pPr>
        <w:pStyle w:val="Heading4"/>
      </w:pPr>
      <w:r w:rsidRPr="00203E3E">
        <w:t xml:space="preserve">Saudi efforts to proliferate would fail—insufficient nuclear infrastructure and tech expertise, lack of foreign assistance, and risk of international detection. </w:t>
      </w:r>
    </w:p>
    <w:p w14:paraId="5DC19AF1" w14:textId="77777777" w:rsidR="00783E8A" w:rsidRPr="00203E3E" w:rsidRDefault="00783E8A" w:rsidP="00783E8A">
      <w:r w:rsidRPr="00203E3E">
        <w:rPr>
          <w:rFonts w:eastAsiaTheme="majorEastAsia" w:cstheme="majorBidi"/>
          <w:b/>
          <w:bCs/>
          <w:sz w:val="26"/>
          <w:szCs w:val="26"/>
        </w:rPr>
        <w:t>Einhorn 2018</w:t>
      </w:r>
      <w:r w:rsidRPr="00203E3E">
        <w:t xml:space="preserve"> (Robert, senior fellow at the Brookings Institution and former special advisor for nonproliferation and arms control at the US Department of State., Nuclear Energy and Proliferation in the Middle East, Center for Nonproliferation Studies, https://www.nonproliferation.org/wp-content/uploads/2018/07/180711-us-israel-nonproliferation-dialogue-robert-einhorn.pdf)</w:t>
      </w:r>
    </w:p>
    <w:p w14:paraId="552ECA11" w14:textId="31B3B978" w:rsidR="00783E8A" w:rsidRPr="00203E3E" w:rsidRDefault="00783E8A" w:rsidP="00783E8A">
      <w:pPr>
        <w:rPr>
          <w:rStyle w:val="StyleUnderline"/>
          <w:sz w:val="16"/>
          <w:u w:val="none"/>
        </w:rPr>
      </w:pPr>
      <w:r w:rsidRPr="00203E3E">
        <w:rPr>
          <w:sz w:val="16"/>
        </w:rPr>
        <w:t xml:space="preserve">Second, </w:t>
      </w:r>
      <w:r w:rsidRPr="00203E3E">
        <w:rPr>
          <w:u w:val="single"/>
        </w:rPr>
        <w:t>even if the nuclear energy plans of Middle East countries go forward, it would be a challenge for them to acquire enrichment or reprocessing capabilities</w:t>
      </w:r>
      <w:r w:rsidRPr="00203E3E">
        <w:rPr>
          <w:sz w:val="16"/>
        </w:rPr>
        <w:t xml:space="preserve">. </w:t>
      </w:r>
      <w:r w:rsidRPr="00203E3E">
        <w:rPr>
          <w:u w:val="single"/>
        </w:rPr>
        <w:t>Given insufficient technical expertise and nuclear infrastructure, their ability to develop fuel cycle technologies and build fuel cycle facilities indigenously is very limited. This is especially the case in Saudi Arabia, whose nuclear program is starting from scratch</w:t>
      </w:r>
      <w:r w:rsidRPr="00203E3E">
        <w:rPr>
          <w:sz w:val="16"/>
        </w:rPr>
        <w:t xml:space="preserve">. To pursue fuel cycle programs, </w:t>
      </w:r>
      <w:r w:rsidRPr="00203E3E">
        <w:rPr>
          <w:u w:val="single"/>
        </w:rPr>
        <w:t>these countries would need significant foreign assistance, but that would be hard to obtain</w:t>
      </w:r>
      <w:r w:rsidRPr="00203E3E">
        <w:rPr>
          <w:sz w:val="16"/>
        </w:rPr>
        <w:t xml:space="preserve">. In 2011, the Nuclear Suppliers Group (NSG) adopted a restrictive guideline on the transfer of enrichment and reprocessing equipment and technology. </w:t>
      </w:r>
      <w:r w:rsidRPr="00203E3E">
        <w:rPr>
          <w:u w:val="single"/>
        </w:rPr>
        <w:t>No NSG members are currently making such transfers to non-nuclear-weapon states, and it is very unlikely they would do so in the future</w:t>
      </w:r>
      <w:r w:rsidRPr="00203E3E">
        <w:rPr>
          <w:sz w:val="16"/>
        </w:rPr>
        <w:t xml:space="preserve">. Middle East states seeking enrichment or reprocessing capabilities would have to look to technology holders outside the NSG or to NSG members with weak export controls. </w:t>
      </w:r>
      <w:r w:rsidRPr="00203E3E">
        <w:rPr>
          <w:u w:val="single"/>
        </w:rPr>
        <w:t>Their efforts to acquire fuel cycle technologies from such sources would almost surely be covert and illicit. Imports of equipment, materials, and technology, as well as their construction of fuel cycle facilities, would have to go undetected, which would be a significant challenge.</w:t>
      </w:r>
    </w:p>
    <w:p w14:paraId="745DCA1D" w14:textId="57C731A6" w:rsidR="00687067" w:rsidRPr="00203E3E" w:rsidRDefault="00687067" w:rsidP="00687067">
      <w:pPr>
        <w:pStyle w:val="Heading3"/>
        <w:rPr>
          <w:rStyle w:val="StyleUnderline"/>
          <w:rFonts w:cs="Times New Roman"/>
          <w:sz w:val="32"/>
          <w:szCs w:val="32"/>
        </w:rPr>
      </w:pPr>
      <w:r w:rsidRPr="00203E3E">
        <w:rPr>
          <w:rStyle w:val="StyleUnderline"/>
          <w:rFonts w:cs="Times New Roman"/>
          <w:sz w:val="32"/>
          <w:szCs w:val="32"/>
        </w:rPr>
        <w:t xml:space="preserve">No Middle East </w:t>
      </w:r>
      <w:proofErr w:type="spellStart"/>
      <w:r w:rsidRPr="00203E3E">
        <w:rPr>
          <w:rStyle w:val="StyleUnderline"/>
          <w:rFonts w:cs="Times New Roman"/>
          <w:sz w:val="32"/>
          <w:szCs w:val="32"/>
        </w:rPr>
        <w:t>Prolif</w:t>
      </w:r>
      <w:proofErr w:type="spellEnd"/>
      <w:r w:rsidRPr="00203E3E">
        <w:rPr>
          <w:rStyle w:val="StyleUnderline"/>
          <w:rFonts w:cs="Times New Roman"/>
          <w:sz w:val="32"/>
          <w:szCs w:val="32"/>
        </w:rPr>
        <w:t xml:space="preserve"> </w:t>
      </w:r>
    </w:p>
    <w:p w14:paraId="1D458D79" w14:textId="1ECCE50D" w:rsidR="00687067" w:rsidRPr="00203E3E" w:rsidRDefault="00687067" w:rsidP="00687067">
      <w:pPr>
        <w:pStyle w:val="Heading4"/>
        <w:rPr>
          <w:rFonts w:cs="Times New Roman"/>
        </w:rPr>
      </w:pPr>
      <w:r w:rsidRPr="00203E3E">
        <w:rPr>
          <w:rFonts w:cs="Times New Roman"/>
        </w:rPr>
        <w:t>No middle east arms race—countries won’t try and get nukes and even if they did, it would take decades</w:t>
      </w:r>
    </w:p>
    <w:p w14:paraId="357BD3C1" w14:textId="7F5723F1" w:rsidR="00687067" w:rsidRPr="00203E3E" w:rsidRDefault="00687067" w:rsidP="00687067">
      <w:r w:rsidRPr="00203E3E">
        <w:rPr>
          <w:rStyle w:val="Style13ptBold"/>
        </w:rPr>
        <w:t>Jones 18</w:t>
      </w:r>
      <w:r w:rsidRPr="00203E3E">
        <w:t xml:space="preserve"> (Peter Jones is an associate professor in the Graduate School of Public and International Affairs at the University of Ottawa. He is also an Annenberg Distinguished Visiting Fellow at the Hoover Institution at Stanford University. “Rapid nuclear proliferation simply does not happen” originally published February 18, 2013 but updated May 11, 2o18. https://www.theglobeandmail.com/opinion/rapid-nuclear-proliferation-simply-doesnt-happen/article8729083/)</w:t>
      </w:r>
    </w:p>
    <w:p w14:paraId="0FC89695" w14:textId="6121EAAD" w:rsidR="00687067" w:rsidRPr="00203E3E" w:rsidRDefault="00687067" w:rsidP="00687067">
      <w:pPr>
        <w:pStyle w:val="c-article-bodytext"/>
        <w:rPr>
          <w:color w:val="191919"/>
          <w:sz w:val="16"/>
        </w:rPr>
      </w:pPr>
      <w:r w:rsidRPr="00203E3E">
        <w:rPr>
          <w:color w:val="191919"/>
          <w:sz w:val="16"/>
        </w:rPr>
        <w:t xml:space="preserve">Among the many reasons why Iran should not acquire nuclear weapons (a sentiment with which any reasonable person must agree), </w:t>
      </w:r>
      <w:r w:rsidRPr="00203E3E">
        <w:rPr>
          <w:color w:val="191919"/>
          <w:sz w:val="22"/>
          <w:szCs w:val="20"/>
          <w:u w:val="single"/>
        </w:rPr>
        <w:t>one hears the argument that it would initiate a cascade of proliferation across the Middle East.</w:t>
      </w:r>
      <w:r w:rsidRPr="00203E3E">
        <w:rPr>
          <w:color w:val="191919"/>
          <w:sz w:val="16"/>
        </w:rPr>
        <w:t xml:space="preserve"> </w:t>
      </w:r>
      <w:r w:rsidRPr="00203E3E">
        <w:rPr>
          <w:color w:val="191919"/>
          <w:sz w:val="22"/>
          <w:szCs w:val="20"/>
          <w:u w:val="single"/>
        </w:rPr>
        <w:t>First Saudi Arabia</w:t>
      </w:r>
      <w:r w:rsidRPr="00203E3E">
        <w:rPr>
          <w:color w:val="191919"/>
          <w:sz w:val="16"/>
        </w:rPr>
        <w:t xml:space="preserve">, then Turkey, then Egypt, then </w:t>
      </w:r>
      <w:r w:rsidRPr="00203E3E">
        <w:rPr>
          <w:color w:val="191919"/>
          <w:sz w:val="22"/>
          <w:szCs w:val="20"/>
          <w:u w:val="single"/>
        </w:rPr>
        <w:t>God knows who would inevitably acquire nuclear weapons – and quickly.</w:t>
      </w:r>
      <w:r w:rsidRPr="00203E3E">
        <w:rPr>
          <w:color w:val="191919"/>
          <w:sz w:val="16"/>
        </w:rPr>
        <w:t xml:space="preserve"> So goes the conventional wisdom expressed by Israeli Prime Minister Benjamin Netanyahu, Stephen Harper and any number of hawkish think-tank experts. </w:t>
      </w:r>
      <w:r w:rsidRPr="00203E3E">
        <w:rPr>
          <w:color w:val="191919"/>
          <w:sz w:val="22"/>
          <w:szCs w:val="20"/>
          <w:u w:val="single"/>
        </w:rPr>
        <w:t xml:space="preserve">There is considerable historical evidence to suggest that this would not happen. If it did, it would take a long time. Talk of rapid proliferation across the region is simply not apt. </w:t>
      </w:r>
      <w:r w:rsidRPr="00203E3E">
        <w:rPr>
          <w:color w:val="191919"/>
          <w:sz w:val="16"/>
        </w:rPr>
        <w:t xml:space="preserve">Since the dawn of the nuclear era, various leaders and analysts have predicted that nuclear proliferation would take place rapidly and inexorably. Those countries that could build the bomb would do so, and others would build it in response. It has been predicted that almost 50 countries would eventually join the nuclear club alongside the five nuclear-weapon states recognized under the Nuclear Non-Proliferation Treaty. That prediction has proved wrong. Only four additional countries – India, Pakistan, Israel and North Korea – have acquired nuclear weapons. One country unambiguously tried and was stopped (Iraq, before it was foolish enough to invade Kuwait). In each case, the reasons why these countries decided to build nuclear weapons had to do with the specifics of their security situations rather than a reflex action. This record is hardly cause for celebration but also hardly the proliferation threat so often forecast. Moreover, </w:t>
      </w:r>
      <w:proofErr w:type="spellStart"/>
      <w:r w:rsidRPr="00203E3E">
        <w:rPr>
          <w:color w:val="191919"/>
          <w:sz w:val="16"/>
        </w:rPr>
        <w:t>neighbours</w:t>
      </w:r>
      <w:proofErr w:type="spellEnd"/>
      <w:r w:rsidRPr="00203E3E">
        <w:rPr>
          <w:color w:val="191919"/>
          <w:sz w:val="16"/>
        </w:rPr>
        <w:t xml:space="preserve"> were threatened when these countries acquired nuclear weapons but decided not to build nuclear weapons in response. Japan and South Korea did not build them after China and then North Korea did, despite chilling rhetoric from the one-party states that easily matched anything Iranian President Mahmoud Ahmadinejad has said about Israel. No Arab country built them after Israel did. Yes, Pakistan followed India into the nuclear club, but no other country in the region has. Rather than build their own bombs, most countries faced with </w:t>
      </w:r>
      <w:proofErr w:type="spellStart"/>
      <w:r w:rsidRPr="00203E3E">
        <w:rPr>
          <w:color w:val="191919"/>
          <w:sz w:val="16"/>
        </w:rPr>
        <w:t>neighbours</w:t>
      </w:r>
      <w:proofErr w:type="spellEnd"/>
      <w:r w:rsidRPr="00203E3E">
        <w:rPr>
          <w:color w:val="191919"/>
          <w:sz w:val="16"/>
        </w:rPr>
        <w:t xml:space="preserve"> acquiring nuclear weapons have sought alliances and protection from others – most often the United States. Thus, contrary to popular wisdom</w:t>
      </w:r>
      <w:r w:rsidRPr="00203E3E">
        <w:rPr>
          <w:color w:val="191919"/>
          <w:sz w:val="22"/>
          <w:szCs w:val="20"/>
          <w:u w:val="single"/>
        </w:rPr>
        <w:t>, experience has been that most states do not build nuclear bombs, even when they have the opportunity and, seemingly, the motive to do so. If there is a norm of international conduct regarding nuclear weapons, it is a norm of non-proliferation.</w:t>
      </w:r>
      <w:r w:rsidRPr="00203E3E">
        <w:rPr>
          <w:color w:val="191919"/>
          <w:sz w:val="16"/>
        </w:rPr>
        <w:t xml:space="preserve"> For every state that has developed nuclear weapons, there are dozens more, including Canada, that could have but did not. South Africa did but then gave them up. There are several, including Brazil, Argentina and Sweden, that went down the road toward nuclear weapons but stopped and went back. There are even a few – Ukraine, Belarus and Kazakhstan – that inherited nuclear weapons when the Soviet Union collapsed but soon gave them up voluntarily. And yet, in the Iranian case, we continue to be captivated by an argument that widespread regional proliferation is inevitable. Why? In part, it is because of what some scholars of proliferation call a "proliferation narrative" that has gripped </w:t>
      </w:r>
      <w:proofErr w:type="gramStart"/>
      <w:r w:rsidRPr="00203E3E">
        <w:rPr>
          <w:color w:val="191919"/>
          <w:sz w:val="16"/>
        </w:rPr>
        <w:t>the majority of</w:t>
      </w:r>
      <w:proofErr w:type="gramEnd"/>
      <w:r w:rsidRPr="00203E3E">
        <w:rPr>
          <w:color w:val="191919"/>
          <w:sz w:val="16"/>
        </w:rPr>
        <w:t xml:space="preserve"> analysts and practitioners of international affairs. This narrative, which focuses on power as the key element of international affairs, holds that nuclear weapons are the ultimate expression of power; that states seek to maximize their power; and so states, all other things being equal, will want nuclear weapons. Moreover, states facing a nuclear-armed foe will almost certainly want their own bomb. Despite decades of evidence to the contrary, this narrative continues to hold sway in large parts of the academic and practitioner communities. Another reason may be that pointing to an inevitable proliferation cascade is ample justification for those who wish to attack Iran to do so. It is a powerful narrative: "Yes, an attack on Iran may be dangerous, uncertain and could lead to a regional war, but far better to try to stop the Iranians from getting the bomb before X number of other [whisper when you say this] Muslim countries across the Middle East decide to build bombs as well." But would they? And could they do it quickly? Despite some musings by some members of the Saudi Royal Family, it is debatable as to whether any other Middle East country would automatically decide to build a bomb if Iran ever did. Moreover, </w:t>
      </w:r>
      <w:r w:rsidRPr="00203E3E">
        <w:rPr>
          <w:color w:val="191919"/>
          <w:sz w:val="22"/>
          <w:szCs w:val="20"/>
          <w:u w:val="single"/>
        </w:rPr>
        <w:t>even if other states in the region did decide to build bombs, it would take decades for them to do so.</w:t>
      </w:r>
      <w:r w:rsidRPr="00203E3E">
        <w:rPr>
          <w:color w:val="191919"/>
          <w:sz w:val="16"/>
        </w:rPr>
        <w:t xml:space="preserve"> Experience seems to show that most of them would eventually counter an Iranian bomb by moving even further into the security embrace of the United States – an outcome profoundly at odds with Iran's interests. </w:t>
      </w:r>
      <w:r w:rsidRPr="00203E3E">
        <w:rPr>
          <w:color w:val="191919"/>
          <w:sz w:val="22"/>
          <w:szCs w:val="20"/>
          <w:u w:val="single"/>
        </w:rPr>
        <w:t>The idea of a rapid and inevitable proliferation cascade across the Middle East is simply not reasonable – but it works well as a scare tactic</w:t>
      </w:r>
      <w:r w:rsidRPr="00203E3E">
        <w:rPr>
          <w:color w:val="191919"/>
          <w:sz w:val="16"/>
        </w:rPr>
        <w:t xml:space="preserve"> to justify a war with Iran that might otherwise be a hard sell to a war-weary American public.</w:t>
      </w:r>
    </w:p>
    <w:p w14:paraId="716048B8" w14:textId="2AB52F38" w:rsidR="00687067" w:rsidRPr="00203E3E" w:rsidRDefault="00687067" w:rsidP="00687067">
      <w:pPr>
        <w:pStyle w:val="Heading3"/>
        <w:rPr>
          <w:rStyle w:val="StyleUnderline"/>
          <w:rFonts w:cs="Times New Roman"/>
          <w:color w:val="000000" w:themeColor="text1"/>
          <w:sz w:val="32"/>
          <w:szCs w:val="32"/>
        </w:rPr>
      </w:pPr>
      <w:proofErr w:type="spellStart"/>
      <w:r w:rsidRPr="00203E3E">
        <w:rPr>
          <w:rStyle w:val="StyleUnderline"/>
          <w:rFonts w:cs="Times New Roman"/>
          <w:color w:val="000000" w:themeColor="text1"/>
          <w:sz w:val="32"/>
          <w:szCs w:val="32"/>
        </w:rPr>
        <w:t>Prolif</w:t>
      </w:r>
      <w:proofErr w:type="spellEnd"/>
      <w:r w:rsidRPr="00203E3E">
        <w:rPr>
          <w:rStyle w:val="StyleUnderline"/>
          <w:rFonts w:cs="Times New Roman"/>
          <w:color w:val="000000" w:themeColor="text1"/>
          <w:sz w:val="32"/>
          <w:szCs w:val="32"/>
        </w:rPr>
        <w:t xml:space="preserve"> Now </w:t>
      </w:r>
    </w:p>
    <w:p w14:paraId="1CF00689" w14:textId="7A6289A7" w:rsidR="00687067" w:rsidRPr="00203E3E" w:rsidRDefault="00687067" w:rsidP="00687067">
      <w:pPr>
        <w:pStyle w:val="Heading4"/>
        <w:rPr>
          <w:rFonts w:cs="Times New Roman"/>
        </w:rPr>
      </w:pPr>
      <w:r w:rsidRPr="00203E3E">
        <w:rPr>
          <w:rFonts w:cs="Times New Roman"/>
        </w:rPr>
        <w:t xml:space="preserve">Middle East arms race is non-unique. Trump is actively provoking it by pulling out of the Iran deal and selling tech to Saudi Arabia—the global state of non-proliferation is unraveling </w:t>
      </w:r>
    </w:p>
    <w:p w14:paraId="3F376580" w14:textId="77777777" w:rsidR="00687067" w:rsidRPr="00203E3E" w:rsidRDefault="00687067" w:rsidP="00687067">
      <w:pPr>
        <w:rPr>
          <w:rStyle w:val="Style13ptBold"/>
          <w:rFonts w:eastAsia="Times New Roman"/>
          <w:b w:val="0"/>
          <w:sz w:val="24"/>
        </w:rPr>
      </w:pPr>
      <w:proofErr w:type="spellStart"/>
      <w:r w:rsidRPr="00203E3E">
        <w:rPr>
          <w:rStyle w:val="Style13ptBold"/>
        </w:rPr>
        <w:t>Tisdall</w:t>
      </w:r>
      <w:proofErr w:type="spellEnd"/>
      <w:r w:rsidRPr="00203E3E">
        <w:rPr>
          <w:rStyle w:val="Style13ptBold"/>
        </w:rPr>
        <w:t xml:space="preserve"> 19</w:t>
      </w:r>
      <w:r w:rsidRPr="00203E3E">
        <w:rPr>
          <w:rStyle w:val="Style13ptBold"/>
          <w:sz w:val="22"/>
        </w:rPr>
        <w:t xml:space="preserve"> </w:t>
      </w:r>
      <w:r w:rsidRPr="00203E3E">
        <w:rPr>
          <w:rStyle w:val="Style13ptBold"/>
          <w:b w:val="0"/>
          <w:bCs w:val="0"/>
          <w:sz w:val="22"/>
        </w:rPr>
        <w:t>(</w:t>
      </w:r>
      <w:r w:rsidRPr="00203E3E">
        <w:rPr>
          <w:rFonts w:eastAsia="Times New Roman"/>
          <w:color w:val="333333"/>
          <w:shd w:val="clear" w:color="auto" w:fill="FFFFFF"/>
        </w:rPr>
        <w:t>Butler, Nick. “The Risks of Saudi Arabia's Nuclear Power Plans.” </w:t>
      </w:r>
      <w:r w:rsidRPr="00203E3E">
        <w:rPr>
          <w:rFonts w:eastAsia="Times New Roman"/>
          <w:i/>
          <w:iCs/>
          <w:color w:val="333333"/>
          <w:shd w:val="clear" w:color="auto" w:fill="FFFFFF"/>
        </w:rPr>
        <w:t>Financial Times</w:t>
      </w:r>
      <w:r w:rsidRPr="00203E3E">
        <w:rPr>
          <w:rFonts w:eastAsia="Times New Roman"/>
          <w:color w:val="333333"/>
          <w:shd w:val="clear" w:color="auto" w:fill="FFFFFF"/>
        </w:rPr>
        <w:t xml:space="preserve">, Financial Times, 25 Mar. 2019, </w:t>
      </w:r>
      <w:hyperlink r:id="rId180" w:history="1">
        <w:r w:rsidRPr="00203E3E">
          <w:rPr>
            <w:rStyle w:val="Hyperlink"/>
            <w:rFonts w:eastAsia="Times New Roman"/>
            <w:shd w:val="clear" w:color="auto" w:fill="FFFFFF"/>
          </w:rPr>
          <w:t>www.ft.com/content/c60256de-4af9-11e9-8b7f-d49067e0f50d</w:t>
        </w:r>
      </w:hyperlink>
      <w:r w:rsidRPr="00203E3E">
        <w:rPr>
          <w:rFonts w:eastAsia="Times New Roman"/>
          <w:color w:val="333333"/>
          <w:shd w:val="clear" w:color="auto" w:fill="FFFFFF"/>
        </w:rPr>
        <w:t>. DG)</w:t>
      </w:r>
    </w:p>
    <w:p w14:paraId="4B3DAE06" w14:textId="26262E3F" w:rsidR="00687067" w:rsidRDefault="00687067" w:rsidP="00687067">
      <w:pPr>
        <w:pStyle w:val="NormalWeb"/>
        <w:rPr>
          <w:rStyle w:val="StyleUnderline"/>
        </w:rPr>
      </w:pPr>
      <w:r w:rsidRPr="00203E3E">
        <w:rPr>
          <w:rStyle w:val="StyleUnderline"/>
        </w:rPr>
        <w:t>How grimly galling, as Donald Trump</w:t>
      </w:r>
      <w:r w:rsidRPr="00203E3E">
        <w:rPr>
          <w:rStyle w:val="StyleUnderline"/>
          <w:rFonts w:eastAsiaTheme="majorEastAsia"/>
        </w:rPr>
        <w:t xml:space="preserve"> </w:t>
      </w:r>
      <w:hyperlink r:id="rId181" w:history="1">
        <w:r w:rsidRPr="00203E3E">
          <w:rPr>
            <w:rStyle w:val="StyleUnderline"/>
            <w:rFonts w:eastAsiaTheme="majorEastAsia"/>
            <w:sz w:val="24"/>
          </w:rPr>
          <w:t>ostentatiously marks</w:t>
        </w:r>
      </w:hyperlink>
      <w:r w:rsidRPr="00203E3E">
        <w:rPr>
          <w:rStyle w:val="StyleUnderline"/>
          <w:rFonts w:eastAsiaTheme="majorEastAsia"/>
        </w:rPr>
        <w:t xml:space="preserve"> </w:t>
      </w:r>
      <w:r w:rsidRPr="00203E3E">
        <w:rPr>
          <w:rStyle w:val="StyleUnderline"/>
        </w:rPr>
        <w:t>today’s 75th anniversary of one of the world’s biggest battles, that he is so ready to risk starting another one of potentially greater magnitude</w:t>
      </w:r>
      <w:r w:rsidRPr="00203E3E">
        <w:rPr>
          <w:color w:val="000000" w:themeColor="text1"/>
          <w:sz w:val="16"/>
        </w:rPr>
        <w:t xml:space="preserve">. What could possibly be that dangerous, you might ask. Answer: </w:t>
      </w:r>
      <w:r w:rsidRPr="00203E3E">
        <w:rPr>
          <w:rStyle w:val="StyleUnderline"/>
        </w:rPr>
        <w:t>selling American nuclear knowhow to Saudi Arabia without radiation-proof guarantees that it will not be used to make atomic bombs</w:t>
      </w:r>
      <w:r w:rsidRPr="00203E3E">
        <w:rPr>
          <w:color w:val="000000" w:themeColor="text1"/>
          <w:sz w:val="16"/>
        </w:rPr>
        <w:t xml:space="preserve">. Belated confirmation came this week that </w:t>
      </w:r>
      <w:r w:rsidRPr="00203E3E">
        <w:rPr>
          <w:rStyle w:val="StyleUnderline"/>
        </w:rPr>
        <w:t>the US department of energy has issued</w:t>
      </w:r>
      <w:r w:rsidRPr="00203E3E">
        <w:rPr>
          <w:rStyle w:val="StyleUnderline"/>
          <w:rFonts w:eastAsiaTheme="majorEastAsia"/>
        </w:rPr>
        <w:t xml:space="preserve"> </w:t>
      </w:r>
      <w:hyperlink r:id="rId182" w:history="1">
        <w:r w:rsidRPr="00203E3E">
          <w:rPr>
            <w:rStyle w:val="StyleUnderline"/>
            <w:rFonts w:eastAsiaTheme="majorEastAsia"/>
            <w:sz w:val="24"/>
          </w:rPr>
          <w:t>seven separate permits</w:t>
        </w:r>
      </w:hyperlink>
      <w:r w:rsidRPr="00203E3E">
        <w:rPr>
          <w:rStyle w:val="StyleUnderline"/>
          <w:rFonts w:eastAsiaTheme="majorEastAsia"/>
        </w:rPr>
        <w:t xml:space="preserve"> </w:t>
      </w:r>
      <w:r w:rsidRPr="00203E3E">
        <w:rPr>
          <w:rStyle w:val="StyleUnderline"/>
        </w:rPr>
        <w:t>to allow transfers of nuclear technology to Riyadh.</w:t>
      </w:r>
      <w:r w:rsidRPr="00203E3E">
        <w:rPr>
          <w:color w:val="000000" w:themeColor="text1"/>
          <w:sz w:val="16"/>
        </w:rPr>
        <w:t xml:space="preserve"> Belated, because the information was purposefully withheld until Democrats insisted on seeing it. Belated also because Trump, his family and associates are doubtless aware of suspicions that they could benefit financially from these or future sales. The fact that</w:t>
      </w:r>
      <w:r w:rsidRPr="00203E3E">
        <w:rPr>
          <w:rStyle w:val="apple-converted-space"/>
          <w:rFonts w:eastAsiaTheme="majorEastAsia"/>
          <w:color w:val="000000" w:themeColor="text1"/>
          <w:sz w:val="16"/>
        </w:rPr>
        <w:t xml:space="preserve"> </w:t>
      </w:r>
      <w:hyperlink r:id="rId183" w:history="1">
        <w:r w:rsidRPr="00203E3E">
          <w:rPr>
            <w:rStyle w:val="StyleUnderline"/>
            <w:rFonts w:eastAsiaTheme="majorEastAsia"/>
            <w:sz w:val="24"/>
          </w:rPr>
          <w:t xml:space="preserve">two </w:t>
        </w:r>
        <w:proofErr w:type="spellStart"/>
        <w:r w:rsidRPr="00203E3E">
          <w:rPr>
            <w:rStyle w:val="StyleUnderline"/>
            <w:rFonts w:eastAsiaTheme="majorEastAsia"/>
            <w:sz w:val="24"/>
          </w:rPr>
          <w:t>licences</w:t>
        </w:r>
        <w:proofErr w:type="spellEnd"/>
        <w:r w:rsidRPr="00203E3E">
          <w:rPr>
            <w:rStyle w:val="StyleUnderline"/>
            <w:rFonts w:eastAsiaTheme="majorEastAsia"/>
            <w:sz w:val="24"/>
          </w:rPr>
          <w:t xml:space="preserve"> were issued</w:t>
        </w:r>
      </w:hyperlink>
      <w:r w:rsidRPr="00203E3E">
        <w:rPr>
          <w:rStyle w:val="StyleUnderline"/>
          <w:rFonts w:eastAsiaTheme="majorEastAsia"/>
        </w:rPr>
        <w:t xml:space="preserve"> </w:t>
      </w:r>
      <w:r w:rsidRPr="00203E3E">
        <w:rPr>
          <w:rStyle w:val="StyleUnderline"/>
        </w:rPr>
        <w:t>after last autumn’s murder of the US-based Saudi journalist, Jamal Khashoggi, is not the worst of it. Rather than punish the Saudi regime for the killing</w:t>
      </w:r>
      <w:r w:rsidRPr="00203E3E">
        <w:rPr>
          <w:color w:val="000000" w:themeColor="text1"/>
          <w:sz w:val="16"/>
        </w:rPr>
        <w:t xml:space="preserve">, as decency and the facts demanded, </w:t>
      </w:r>
      <w:r w:rsidRPr="00203E3E">
        <w:rPr>
          <w:rStyle w:val="StyleUnderline"/>
        </w:rPr>
        <w:t>Trump went ahead regardless</w:t>
      </w:r>
      <w:r w:rsidRPr="00203E3E">
        <w:rPr>
          <w:color w:val="000000" w:themeColor="text1"/>
          <w:sz w:val="16"/>
        </w:rPr>
        <w:t>. Nor is another noxious fact – that the Saudis are prosecuting a</w:t>
      </w:r>
      <w:r w:rsidRPr="00203E3E">
        <w:rPr>
          <w:rStyle w:val="apple-converted-space"/>
          <w:rFonts w:eastAsiaTheme="majorEastAsia"/>
          <w:color w:val="000000" w:themeColor="text1"/>
          <w:sz w:val="16"/>
        </w:rPr>
        <w:t xml:space="preserve"> </w:t>
      </w:r>
      <w:hyperlink r:id="rId184" w:history="1">
        <w:r w:rsidRPr="00203E3E">
          <w:rPr>
            <w:rStyle w:val="Hyperlink"/>
            <w:rFonts w:eastAsiaTheme="majorEastAsia"/>
            <w:color w:val="000000" w:themeColor="text1"/>
            <w:sz w:val="16"/>
          </w:rPr>
          <w:t>merciless war</w:t>
        </w:r>
      </w:hyperlink>
      <w:r w:rsidRPr="00203E3E">
        <w:rPr>
          <w:rStyle w:val="apple-converted-space"/>
          <w:rFonts w:eastAsiaTheme="majorEastAsia"/>
          <w:color w:val="000000" w:themeColor="text1"/>
          <w:sz w:val="16"/>
        </w:rPr>
        <w:t xml:space="preserve"> </w:t>
      </w:r>
      <w:r w:rsidRPr="00203E3E">
        <w:rPr>
          <w:color w:val="000000" w:themeColor="text1"/>
          <w:sz w:val="16"/>
        </w:rPr>
        <w:t xml:space="preserve">against the people of Yemen – the single most powerful reason for objecting. More terrible than any of that is the blindingly obvious danger that </w:t>
      </w:r>
      <w:r w:rsidRPr="00203E3E">
        <w:rPr>
          <w:rStyle w:val="StyleUnderline"/>
        </w:rPr>
        <w:t>providing nuclear expertise to Riyadh</w:t>
      </w:r>
      <w:hyperlink r:id="rId185" w:history="1">
        <w:r w:rsidRPr="00203E3E">
          <w:rPr>
            <w:rStyle w:val="StyleUnderline"/>
            <w:rFonts w:eastAsiaTheme="majorEastAsia"/>
            <w:sz w:val="24"/>
          </w:rPr>
          <w:t xml:space="preserve"> will push Iran, their sworn enemy and regional rival</w:t>
        </w:r>
      </w:hyperlink>
      <w:r w:rsidRPr="00203E3E">
        <w:rPr>
          <w:rStyle w:val="StyleUnderline"/>
        </w:rPr>
        <w:t>, into developing its own nuclear capabilities. Supposedly the whole point of Trump’s campaign of threats and sanctions is to deter Tehran from doing just that.</w:t>
      </w:r>
      <w:r w:rsidRPr="00203E3E">
        <w:rPr>
          <w:color w:val="000000" w:themeColor="text1"/>
          <w:sz w:val="16"/>
        </w:rPr>
        <w:t xml:space="preserve"> To provoke Iran in this fashion is astonishingly stupid – and hypocritical. </w:t>
      </w:r>
      <w:r w:rsidRPr="00203E3E">
        <w:rPr>
          <w:rStyle w:val="StyleUnderline"/>
        </w:rPr>
        <w:t xml:space="preserve">It is simply not good enough to say that two planned Saudi reactors, for which </w:t>
      </w:r>
      <w:proofErr w:type="gramStart"/>
      <w:r w:rsidRPr="00203E3E">
        <w:rPr>
          <w:rStyle w:val="StyleUnderline"/>
        </w:rPr>
        <w:t>multibillion dollar</w:t>
      </w:r>
      <w:proofErr w:type="gramEnd"/>
      <w:r w:rsidRPr="00203E3E">
        <w:rPr>
          <w:rStyle w:val="StyleUnderline"/>
        </w:rPr>
        <w:t xml:space="preserve"> tenders will be sought next year, are intended for civilian, not military use.</w:t>
      </w:r>
      <w:r w:rsidRPr="00203E3E">
        <w:rPr>
          <w:color w:val="000000" w:themeColor="text1"/>
          <w:sz w:val="16"/>
        </w:rPr>
        <w:t xml:space="preserve"> So far at least</w:t>
      </w:r>
      <w:r w:rsidRPr="00203E3E">
        <w:rPr>
          <w:rStyle w:val="StyleUnderline"/>
        </w:rPr>
        <w:t>,</w:t>
      </w:r>
      <w:r w:rsidRPr="00203E3E">
        <w:rPr>
          <w:rStyle w:val="StyleUnderline"/>
          <w:rFonts w:eastAsiaTheme="majorEastAsia"/>
        </w:rPr>
        <w:t xml:space="preserve"> </w:t>
      </w:r>
      <w:hyperlink r:id="rId186" w:history="1">
        <w:r w:rsidRPr="00203E3E">
          <w:rPr>
            <w:rStyle w:val="StyleUnderline"/>
            <w:rFonts w:eastAsiaTheme="majorEastAsia"/>
            <w:sz w:val="24"/>
          </w:rPr>
          <w:t>Riyadh has reportedly refused to offer standard guarantees</w:t>
        </w:r>
      </w:hyperlink>
      <w:r w:rsidRPr="00203E3E">
        <w:rPr>
          <w:rStyle w:val="StyleUnderline"/>
          <w:rFonts w:eastAsiaTheme="majorEastAsia"/>
        </w:rPr>
        <w:t xml:space="preserve"> </w:t>
      </w:r>
      <w:r w:rsidRPr="00203E3E">
        <w:rPr>
          <w:rStyle w:val="StyleUnderline"/>
        </w:rPr>
        <w:t xml:space="preserve">that it will eschew uranium enrichment and plutonium reprocessing, two well-worn pathways to nuclear weapons, or accept independent inspections. Since it signed </w:t>
      </w:r>
      <w:proofErr w:type="gramStart"/>
      <w:r w:rsidRPr="00203E3E">
        <w:rPr>
          <w:rStyle w:val="StyleUnderline"/>
        </w:rPr>
        <w:t>a</w:t>
      </w:r>
      <w:proofErr w:type="gramEnd"/>
      <w:r w:rsidRPr="00203E3E">
        <w:rPr>
          <w:rStyle w:val="StyleUnderline"/>
        </w:rPr>
        <w:t xml:space="preserve"> UN-endorsed agreement in 2015 to curb its nuclear-related activities, Iran is said to have abided by its terms</w:t>
      </w:r>
      <w:r w:rsidRPr="00203E3E">
        <w:rPr>
          <w:color w:val="000000" w:themeColor="text1"/>
          <w:sz w:val="16"/>
        </w:rPr>
        <w:t xml:space="preserve">, including allowing anytime, anywhere inspections by the International Atomic Energy Agency. </w:t>
      </w:r>
      <w:r w:rsidRPr="00203E3E">
        <w:rPr>
          <w:rStyle w:val="StyleUnderline"/>
        </w:rPr>
        <w:t>Full cooperation may soon end, due to Trump’s daft decision to renege on the pact</w:t>
      </w:r>
      <w:r w:rsidRPr="00203E3E">
        <w:rPr>
          <w:color w:val="000000" w:themeColor="text1"/>
          <w:sz w:val="16"/>
        </w:rPr>
        <w:t xml:space="preserve">. Yet </w:t>
      </w:r>
      <w:r w:rsidRPr="00203E3E">
        <w:rPr>
          <w:rStyle w:val="StyleUnderline"/>
        </w:rPr>
        <w:t>the escalatory prospect of a Saudi A-bomb could propel</w:t>
      </w:r>
      <w:r w:rsidRPr="00203E3E">
        <w:rPr>
          <w:rStyle w:val="StyleUnderline"/>
          <w:rFonts w:eastAsiaTheme="majorEastAsia"/>
        </w:rPr>
        <w:t xml:space="preserve"> </w:t>
      </w:r>
      <w:hyperlink r:id="rId187" w:history="1">
        <w:r w:rsidRPr="00203E3E">
          <w:rPr>
            <w:rStyle w:val="StyleUnderline"/>
            <w:rFonts w:eastAsiaTheme="majorEastAsia"/>
            <w:sz w:val="24"/>
          </w:rPr>
          <w:t>Iran</w:t>
        </w:r>
      </w:hyperlink>
      <w:r w:rsidRPr="00203E3E">
        <w:rPr>
          <w:rStyle w:val="StyleUnderline"/>
        </w:rPr>
        <w:t xml:space="preserve"> into an all-out, headlong race to arm itself.</w:t>
      </w:r>
      <w:r w:rsidRPr="00203E3E">
        <w:rPr>
          <w:color w:val="000000" w:themeColor="text1"/>
          <w:sz w:val="16"/>
        </w:rPr>
        <w:t xml:space="preserve"> Nor is it good enough to say, like Rick Perry, Trump’s energy secretary, that if Washington does not give the Saudis what they want, others will. This is a hackneyed, age-old argument used by </w:t>
      </w:r>
      <w:proofErr w:type="gramStart"/>
      <w:r w:rsidRPr="00203E3E">
        <w:rPr>
          <w:color w:val="000000" w:themeColor="text1"/>
          <w:sz w:val="16"/>
        </w:rPr>
        <w:t>gun-runners</w:t>
      </w:r>
      <w:proofErr w:type="gramEnd"/>
      <w:r w:rsidRPr="00203E3E">
        <w:rPr>
          <w:color w:val="000000" w:themeColor="text1"/>
          <w:sz w:val="16"/>
        </w:rPr>
        <w:t xml:space="preserve"> the world over.</w:t>
      </w:r>
      <w:r w:rsidRPr="00203E3E">
        <w:rPr>
          <w:rStyle w:val="apple-converted-space"/>
          <w:rFonts w:eastAsiaTheme="majorEastAsia"/>
          <w:color w:val="000000" w:themeColor="text1"/>
          <w:sz w:val="16"/>
        </w:rPr>
        <w:t xml:space="preserve"> </w:t>
      </w:r>
      <w:hyperlink r:id="rId188" w:history="1">
        <w:r w:rsidRPr="00203E3E">
          <w:rPr>
            <w:rStyle w:val="Hyperlink"/>
            <w:rFonts w:eastAsiaTheme="majorEastAsia"/>
            <w:color w:val="000000" w:themeColor="text1"/>
            <w:sz w:val="16"/>
          </w:rPr>
          <w:t>Perry has claimed that China</w:t>
        </w:r>
      </w:hyperlink>
      <w:r w:rsidRPr="00203E3E">
        <w:rPr>
          <w:rStyle w:val="apple-converted-space"/>
          <w:rFonts w:eastAsiaTheme="majorEastAsia"/>
          <w:color w:val="000000" w:themeColor="text1"/>
          <w:sz w:val="16"/>
        </w:rPr>
        <w:t xml:space="preserve"> </w:t>
      </w:r>
      <w:r w:rsidRPr="00203E3E">
        <w:rPr>
          <w:color w:val="000000" w:themeColor="text1"/>
          <w:sz w:val="16"/>
        </w:rPr>
        <w:t xml:space="preserve">and Russia do not give a “tinker’s damn” about non-proliferation. Even if that were true, is he really suggesting that the US can or should ignore its own rules and those of the UN and nuclear allies such as Britain and France? </w:t>
      </w:r>
      <w:r w:rsidRPr="00203E3E">
        <w:rPr>
          <w:rStyle w:val="StyleUnderline"/>
        </w:rPr>
        <w:t xml:space="preserve">Congressional critics suspect the White House is using one-off </w:t>
      </w:r>
      <w:proofErr w:type="spellStart"/>
      <w:r w:rsidRPr="00203E3E">
        <w:rPr>
          <w:rStyle w:val="StyleUnderline"/>
        </w:rPr>
        <w:t>licence</w:t>
      </w:r>
      <w:proofErr w:type="spellEnd"/>
      <w:r w:rsidRPr="00203E3E">
        <w:rPr>
          <w:rStyle w:val="StyleUnderline"/>
        </w:rPr>
        <w:t xml:space="preserve"> approvals to</w:t>
      </w:r>
      <w:r w:rsidRPr="00203E3E">
        <w:rPr>
          <w:rStyle w:val="StyleUnderline"/>
          <w:rFonts w:eastAsiaTheme="majorEastAsia"/>
        </w:rPr>
        <w:t xml:space="preserve"> </w:t>
      </w:r>
      <w:hyperlink r:id="rId189" w:history="1">
        <w:r w:rsidRPr="00203E3E">
          <w:rPr>
            <w:rStyle w:val="StyleUnderline"/>
            <w:rFonts w:eastAsiaTheme="majorEastAsia"/>
            <w:sz w:val="24"/>
          </w:rPr>
          <w:t>surreptitiously bypass</w:t>
        </w:r>
      </w:hyperlink>
      <w:r w:rsidRPr="00203E3E">
        <w:rPr>
          <w:rStyle w:val="StyleUnderline"/>
          <w:rFonts w:eastAsiaTheme="majorEastAsia"/>
        </w:rPr>
        <w:t xml:space="preserve"> </w:t>
      </w:r>
      <w:r w:rsidRPr="00203E3E">
        <w:rPr>
          <w:rStyle w:val="StyleUnderline"/>
        </w:rPr>
        <w:t>the so-called</w:t>
      </w:r>
      <w:r w:rsidRPr="00203E3E">
        <w:rPr>
          <w:rStyle w:val="StyleUnderline"/>
          <w:rFonts w:eastAsiaTheme="majorEastAsia"/>
        </w:rPr>
        <w:t xml:space="preserve"> </w:t>
      </w:r>
      <w:hyperlink r:id="rId190" w:history="1">
        <w:r w:rsidRPr="00203E3E">
          <w:rPr>
            <w:rStyle w:val="StyleUnderline"/>
            <w:rFonts w:eastAsiaTheme="majorEastAsia"/>
            <w:sz w:val="24"/>
          </w:rPr>
          <w:t>“123” safeguarding process</w:t>
        </w:r>
      </w:hyperlink>
      <w:r w:rsidRPr="00203E3E">
        <w:rPr>
          <w:color w:val="000000" w:themeColor="text1"/>
          <w:sz w:val="16"/>
        </w:rPr>
        <w:t xml:space="preserve">. </w:t>
      </w:r>
      <w:r w:rsidRPr="00203E3E">
        <w:rPr>
          <w:rStyle w:val="StyleUnderline"/>
        </w:rPr>
        <w:t>They also point to connections between the Trump clan and the Saudis. “I have serious questions about whether any decisions on nuclear transfers were made based on the Trump family’s financial ties</w:t>
      </w:r>
      <w:r w:rsidRPr="00203E3E">
        <w:rPr>
          <w:color w:val="000000" w:themeColor="text1"/>
          <w:sz w:val="16"/>
        </w:rPr>
        <w:t xml:space="preserve"> rather than the interests of the American people,” said Democratic senator Tim Kaine. If all this were not enough to convince any sensible person that </w:t>
      </w:r>
      <w:r w:rsidRPr="00203E3E">
        <w:rPr>
          <w:rStyle w:val="StyleUnderline"/>
        </w:rPr>
        <w:t>Trump’s Saudi sale-of-the-century is a thoroughly irresponsible idea,</w:t>
      </w:r>
      <w:r w:rsidRPr="00203E3E">
        <w:rPr>
          <w:color w:val="000000" w:themeColor="text1"/>
          <w:sz w:val="16"/>
        </w:rPr>
        <w:t xml:space="preserve"> consider this: </w:t>
      </w:r>
      <w:r w:rsidRPr="00203E3E">
        <w:rPr>
          <w:rStyle w:val="StyleUnderline"/>
        </w:rPr>
        <w:t>Mohammed bin Salman</w:t>
      </w:r>
      <w:r w:rsidRPr="00203E3E">
        <w:rPr>
          <w:color w:val="000000" w:themeColor="text1"/>
          <w:sz w:val="16"/>
        </w:rPr>
        <w:t xml:space="preserve">, the hotheaded Saudi crown prince, </w:t>
      </w:r>
      <w:r w:rsidRPr="00203E3E">
        <w:rPr>
          <w:rStyle w:val="StyleUnderline"/>
        </w:rPr>
        <w:t>vowed last year that if Iran developed a nuclear bomb, “we will follow suit as soon as possible”</w:t>
      </w:r>
      <w:r w:rsidRPr="00203E3E">
        <w:rPr>
          <w:color w:val="000000" w:themeColor="text1"/>
          <w:sz w:val="16"/>
        </w:rPr>
        <w:t xml:space="preserve">. Since </w:t>
      </w:r>
      <w:r w:rsidRPr="00203E3E">
        <w:rPr>
          <w:rStyle w:val="Emphasis"/>
          <w:szCs w:val="20"/>
        </w:rPr>
        <w:t>Saudi and Israeli officials maintain that Iran is already doing exactly that, the implication is clear</w:t>
      </w:r>
      <w:r w:rsidRPr="00203E3E">
        <w:rPr>
          <w:color w:val="000000" w:themeColor="text1"/>
          <w:sz w:val="16"/>
        </w:rPr>
        <w:t xml:space="preserve">. </w:t>
      </w:r>
      <w:r w:rsidRPr="00203E3E">
        <w:rPr>
          <w:rStyle w:val="StyleUnderline"/>
        </w:rPr>
        <w:t>The burgeoning nuclear deal is of a piece with Trump’s wider Saudi sycophancy</w:t>
      </w:r>
      <w:r w:rsidRPr="00203E3E">
        <w:rPr>
          <w:color w:val="000000" w:themeColor="text1"/>
          <w:sz w:val="16"/>
        </w:rPr>
        <w:t xml:space="preserve"> and, in part, is payback for Riyadh’s help in keeping world oil prices low. </w:t>
      </w:r>
      <w:r w:rsidRPr="00203E3E">
        <w:rPr>
          <w:rStyle w:val="StyleUnderline"/>
        </w:rPr>
        <w:t>Another product of this toxic relationship is Trump’s recent</w:t>
      </w:r>
      <w:r w:rsidRPr="00203E3E">
        <w:rPr>
          <w:rStyle w:val="StyleUnderline"/>
          <w:rFonts w:eastAsiaTheme="majorEastAsia"/>
        </w:rPr>
        <w:t xml:space="preserve"> </w:t>
      </w:r>
      <w:hyperlink r:id="rId191" w:history="1">
        <w:r w:rsidRPr="00203E3E">
          <w:rPr>
            <w:rStyle w:val="StyleUnderline"/>
            <w:rFonts w:eastAsiaTheme="majorEastAsia"/>
            <w:sz w:val="24"/>
          </w:rPr>
          <w:t>overturning of a congressional ban</w:t>
        </w:r>
      </w:hyperlink>
      <w:r w:rsidRPr="00203E3E">
        <w:rPr>
          <w:rStyle w:val="StyleUnderline"/>
          <w:rFonts w:eastAsiaTheme="majorEastAsia"/>
        </w:rPr>
        <w:t xml:space="preserve"> </w:t>
      </w:r>
      <w:r w:rsidRPr="00203E3E">
        <w:rPr>
          <w:rStyle w:val="StyleUnderline"/>
        </w:rPr>
        <w:t>on conventional arms sales.</w:t>
      </w:r>
      <w:r w:rsidRPr="00203E3E">
        <w:rPr>
          <w:color w:val="000000" w:themeColor="text1"/>
          <w:sz w:val="16"/>
        </w:rPr>
        <w:t xml:space="preserve"> The ban reflected broad concerns about Yemen but also about the autocratic regime’s unsubtle interventions in Libya and Sudan, its persecution of women’s rights activists, and the unresolved Khashoggi affair. Evidently, such </w:t>
      </w:r>
      <w:r w:rsidRPr="00203E3E">
        <w:rPr>
          <w:rStyle w:val="StyleUnderline"/>
        </w:rPr>
        <w:t>concerns are not shared in the Oval office</w:t>
      </w:r>
      <w:r w:rsidRPr="00203E3E">
        <w:rPr>
          <w:color w:val="000000" w:themeColor="text1"/>
          <w:sz w:val="16"/>
        </w:rPr>
        <w:t xml:space="preserve">. </w:t>
      </w:r>
      <w:r w:rsidRPr="00203E3E">
        <w:rPr>
          <w:rStyle w:val="StyleUnderline"/>
        </w:rPr>
        <w:t>Trump and the Saudis is a bad combination. Trump and nukes is even worse</w:t>
      </w:r>
      <w:r w:rsidRPr="00203E3E">
        <w:rPr>
          <w:color w:val="000000" w:themeColor="text1"/>
          <w:sz w:val="16"/>
        </w:rPr>
        <w:t xml:space="preserve">. At his behest, </w:t>
      </w:r>
      <w:r w:rsidRPr="00203E3E">
        <w:rPr>
          <w:rStyle w:val="StyleUnderline"/>
        </w:rPr>
        <w:t>key nuclear arms control treaties, like the</w:t>
      </w:r>
      <w:r w:rsidRPr="00203E3E">
        <w:rPr>
          <w:rStyle w:val="StyleUnderline"/>
          <w:rFonts w:eastAsiaTheme="majorEastAsia"/>
        </w:rPr>
        <w:t xml:space="preserve"> </w:t>
      </w:r>
      <w:hyperlink r:id="rId192" w:history="1">
        <w:r w:rsidRPr="00203E3E">
          <w:rPr>
            <w:rStyle w:val="StyleUnderline"/>
            <w:rFonts w:eastAsiaTheme="majorEastAsia"/>
            <w:sz w:val="24"/>
          </w:rPr>
          <w:t>INF pact with Russia</w:t>
        </w:r>
      </w:hyperlink>
      <w:r w:rsidRPr="00203E3E">
        <w:rPr>
          <w:rStyle w:val="StyleUnderline"/>
        </w:rPr>
        <w:t>, have been torn up on a whim</w:t>
      </w:r>
      <w:r w:rsidRPr="00203E3E">
        <w:rPr>
          <w:color w:val="000000" w:themeColor="text1"/>
          <w:sz w:val="16"/>
        </w:rPr>
        <w:t xml:space="preserve"> or, like</w:t>
      </w:r>
      <w:r w:rsidRPr="00203E3E">
        <w:rPr>
          <w:rStyle w:val="apple-converted-space"/>
          <w:rFonts w:eastAsiaTheme="majorEastAsia"/>
          <w:color w:val="000000" w:themeColor="text1"/>
          <w:sz w:val="16"/>
        </w:rPr>
        <w:t xml:space="preserve"> </w:t>
      </w:r>
      <w:hyperlink r:id="rId193" w:history="1">
        <w:r w:rsidRPr="00203E3E">
          <w:rPr>
            <w:rStyle w:val="Hyperlink"/>
            <w:rFonts w:eastAsiaTheme="majorEastAsia"/>
            <w:color w:val="000000" w:themeColor="text1"/>
            <w:sz w:val="16"/>
          </w:rPr>
          <w:t>New Start</w:t>
        </w:r>
      </w:hyperlink>
      <w:r w:rsidRPr="00203E3E">
        <w:rPr>
          <w:color w:val="000000" w:themeColor="text1"/>
          <w:sz w:val="16"/>
        </w:rPr>
        <w:t>, will simply be allowed to lapse. As next year’s review conference of the landmark 1968 Nuclear Non-Proliferation Treaty approaches,</w:t>
      </w:r>
      <w:r w:rsidRPr="00203E3E">
        <w:rPr>
          <w:rStyle w:val="apple-converted-space"/>
          <w:rFonts w:eastAsiaTheme="majorEastAsia"/>
          <w:color w:val="000000" w:themeColor="text1"/>
          <w:sz w:val="16"/>
        </w:rPr>
        <w:t xml:space="preserve"> </w:t>
      </w:r>
      <w:hyperlink r:id="rId194" w:history="1">
        <w:r w:rsidRPr="00203E3E">
          <w:rPr>
            <w:rStyle w:val="StyleUnderline"/>
            <w:rFonts w:eastAsiaTheme="majorEastAsia"/>
            <w:sz w:val="24"/>
          </w:rPr>
          <w:t>the US is merely offering more talks about talks</w:t>
        </w:r>
      </w:hyperlink>
      <w:r w:rsidRPr="00203E3E">
        <w:rPr>
          <w:rStyle w:val="StyleUnderline"/>
        </w:rPr>
        <w:t xml:space="preserve">, rather than a commitment to finally </w:t>
      </w:r>
      <w:proofErr w:type="spellStart"/>
      <w:r w:rsidRPr="00203E3E">
        <w:rPr>
          <w:rStyle w:val="StyleUnderline"/>
        </w:rPr>
        <w:t>honour</w:t>
      </w:r>
      <w:proofErr w:type="spellEnd"/>
      <w:r w:rsidRPr="00203E3E">
        <w:rPr>
          <w:rStyle w:val="StyleUnderline"/>
        </w:rPr>
        <w:t xml:space="preserve"> the treaty’s dog-eared promise of nuclear disarmament.</w:t>
      </w:r>
      <w:r w:rsidRPr="00203E3E">
        <w:rPr>
          <w:color w:val="000000" w:themeColor="text1"/>
          <w:sz w:val="16"/>
        </w:rPr>
        <w:t xml:space="preserve"> </w:t>
      </w:r>
      <w:r w:rsidRPr="00203E3E">
        <w:rPr>
          <w:rStyle w:val="StyleUnderline"/>
        </w:rPr>
        <w:t>Trump claims he wants rid of nuclear weapons. But this is double-</w:t>
      </w:r>
      <w:proofErr w:type="gramStart"/>
      <w:r w:rsidRPr="00203E3E">
        <w:rPr>
          <w:rStyle w:val="StyleUnderline"/>
        </w:rPr>
        <w:t>speak</w:t>
      </w:r>
      <w:proofErr w:type="gramEnd"/>
      <w:r w:rsidRPr="00203E3E">
        <w:rPr>
          <w:rStyle w:val="StyleUnderline"/>
        </w:rPr>
        <w:t xml:space="preserve"> from a notoriously two-faced man.</w:t>
      </w:r>
      <w:r w:rsidRPr="00203E3E">
        <w:rPr>
          <w:color w:val="000000" w:themeColor="text1"/>
          <w:sz w:val="16"/>
        </w:rPr>
        <w:t xml:space="preserve"> </w:t>
      </w:r>
      <w:r w:rsidRPr="00203E3E">
        <w:rPr>
          <w:rStyle w:val="StyleUnderline"/>
        </w:rPr>
        <w:t xml:space="preserve">The global non-proliferation consensus is unravelling; just look at North Korea. The US, like Russia and China, is </w:t>
      </w:r>
      <w:proofErr w:type="spellStart"/>
      <w:r w:rsidRPr="00203E3E">
        <w:rPr>
          <w:rStyle w:val="StyleUnderline"/>
        </w:rPr>
        <w:t>modernising</w:t>
      </w:r>
      <w:proofErr w:type="spellEnd"/>
      <w:r w:rsidRPr="00203E3E">
        <w:rPr>
          <w:rStyle w:val="StyleUnderline"/>
        </w:rPr>
        <w:t xml:space="preserve"> its existing nuclear arsenal and seeking new weapons. Others may follow suit. And as his shady Saudi deals show, Trump would rather make a killing – no matter who gets killed.</w:t>
      </w:r>
    </w:p>
    <w:p w14:paraId="21C8EE4C" w14:textId="7233B0C2" w:rsidR="004533EB" w:rsidRPr="004533EB" w:rsidRDefault="004533EB" w:rsidP="004533EB">
      <w:pPr>
        <w:pStyle w:val="Heading3"/>
        <w:rPr>
          <w:rStyle w:val="StyleUnderline"/>
          <w:sz w:val="32"/>
          <w:szCs w:val="36"/>
        </w:rPr>
      </w:pPr>
      <w:r w:rsidRPr="004533EB">
        <w:rPr>
          <w:rStyle w:val="StyleUnderline"/>
          <w:sz w:val="32"/>
          <w:szCs w:val="36"/>
        </w:rPr>
        <w:t xml:space="preserve">NPT Resilient </w:t>
      </w:r>
    </w:p>
    <w:p w14:paraId="2C81F7D7" w14:textId="77777777" w:rsidR="004533EB" w:rsidRPr="00C33B0C" w:rsidRDefault="004533EB" w:rsidP="004533EB">
      <w:pPr>
        <w:keepNext/>
        <w:keepLines/>
        <w:spacing w:before="40"/>
        <w:outlineLvl w:val="3"/>
        <w:rPr>
          <w:rFonts w:eastAsiaTheme="majorEastAsia" w:cstheme="majorBidi"/>
          <w:b/>
          <w:iCs/>
          <w:sz w:val="26"/>
        </w:rPr>
      </w:pPr>
      <w:r w:rsidRPr="00C33B0C">
        <w:rPr>
          <w:rFonts w:eastAsiaTheme="majorEastAsia" w:cstheme="majorBidi"/>
          <w:b/>
          <w:iCs/>
          <w:sz w:val="26"/>
        </w:rPr>
        <w:t xml:space="preserve">Domino theory is a myth—NPT is resilient </w:t>
      </w:r>
    </w:p>
    <w:p w14:paraId="110DB160" w14:textId="77777777" w:rsidR="004533EB" w:rsidRPr="00C33B0C" w:rsidRDefault="004533EB" w:rsidP="004533EB">
      <w:pPr>
        <w:rPr>
          <w:sz w:val="32"/>
        </w:rPr>
      </w:pPr>
      <w:r w:rsidRPr="00C33B0C">
        <w:rPr>
          <w:b/>
          <w:bCs/>
          <w:sz w:val="26"/>
        </w:rPr>
        <w:t>Horovitz 14</w:t>
      </w:r>
      <w:r w:rsidRPr="00C33B0C">
        <w:rPr>
          <w:szCs w:val="16"/>
        </w:rPr>
        <w:t xml:space="preserve"> (</w:t>
      </w:r>
      <w:proofErr w:type="spellStart"/>
      <w:r w:rsidRPr="00C33B0C">
        <w:rPr>
          <w:szCs w:val="16"/>
        </w:rPr>
        <w:t>Liviu</w:t>
      </w:r>
      <w:proofErr w:type="spellEnd"/>
      <w:r w:rsidRPr="00C33B0C">
        <w:rPr>
          <w:szCs w:val="16"/>
        </w:rPr>
        <w:t xml:space="preserve"> - Center for Security Studies, ETH Zurich, Switzerland, “Beyond Pessimism: Why the Treaty on the Non-Proliferation of Nuclear Weapons Will Not Collapse,” The Journal of Strategic Studies, https://www.academia.edu/7795260/Beyond_Pessimism_Why_the_NPT_Will_Not_Collapse_Journal_of_Strategic_Studies_2015_38_1-2_126-158) </w:t>
      </w:r>
    </w:p>
    <w:p w14:paraId="555A612D" w14:textId="77777777" w:rsidR="004533EB" w:rsidRDefault="004533EB" w:rsidP="004533EB">
      <w:pPr>
        <w:jc w:val="both"/>
        <w:rPr>
          <w:sz w:val="16"/>
        </w:rPr>
      </w:pPr>
      <w:r w:rsidRPr="00C33B0C">
        <w:rPr>
          <w:sz w:val="16"/>
        </w:rPr>
        <w:t xml:space="preserve">Assuming the prolongation of the current world order, </w:t>
      </w:r>
      <w:r w:rsidRPr="00C33B0C">
        <w:rPr>
          <w:u w:val="single"/>
        </w:rPr>
        <w:t>should a</w:t>
      </w:r>
      <w:r w:rsidRPr="00C33B0C">
        <w:rPr>
          <w:sz w:val="16"/>
        </w:rPr>
        <w:t xml:space="preserve"> </w:t>
      </w:r>
      <w:proofErr w:type="gramStart"/>
      <w:r w:rsidRPr="00C33B0C">
        <w:rPr>
          <w:sz w:val="16"/>
        </w:rPr>
        <w:t xml:space="preserve">particular </w:t>
      </w:r>
      <w:r w:rsidRPr="00C33B0C">
        <w:rPr>
          <w:u w:val="single"/>
        </w:rPr>
        <w:t>state</w:t>
      </w:r>
      <w:proofErr w:type="gramEnd"/>
      <w:r w:rsidRPr="00C33B0C">
        <w:rPr>
          <w:u w:val="single"/>
        </w:rPr>
        <w:t xml:space="preserve"> withdraw in order to acquire nuclear arms</w:t>
      </w:r>
      <w:r w:rsidRPr="00C33B0C">
        <w:rPr>
          <w:sz w:val="16"/>
        </w:rPr>
        <w:t xml:space="preserve">, </w:t>
      </w:r>
      <w:r w:rsidRPr="00C33B0C">
        <w:rPr>
          <w:u w:val="single"/>
        </w:rPr>
        <w:t>would this</w:t>
      </w:r>
      <w:r w:rsidRPr="00C33B0C">
        <w:rPr>
          <w:sz w:val="16"/>
        </w:rPr>
        <w:t xml:space="preserve"> dramatically </w:t>
      </w:r>
      <w:r w:rsidRPr="00C33B0C">
        <w:rPr>
          <w:u w:val="single"/>
        </w:rPr>
        <w:t xml:space="preserve">affect the </w:t>
      </w:r>
      <w:r w:rsidRPr="00C33B0C">
        <w:rPr>
          <w:b/>
          <w:iCs/>
          <w:u w:val="single"/>
        </w:rPr>
        <w:t>overall NPT</w:t>
      </w:r>
      <w:r w:rsidRPr="00C33B0C">
        <w:rPr>
          <w:u w:val="single"/>
        </w:rPr>
        <w:t xml:space="preserve"> </w:t>
      </w:r>
      <w:r w:rsidRPr="00C33B0C">
        <w:rPr>
          <w:sz w:val="16"/>
        </w:rPr>
        <w:t xml:space="preserve">system? For instance, when Tokyo left the Washington Naval Treaty in 1934 in order to build the weapons the agreement prohibited, the settlement collapsed. Various proliferation theories put forward a number of reasons – most of them detached from the NPT’s interactions – for why a particular country might desire nuclear weapons, and might thus be tempted to withdraw from the NPT.62 Models emphasizing security threats suggest confrontation with a nuclear or conventionally superior power or the nuclear ambitions of a </w:t>
      </w:r>
      <w:proofErr w:type="spellStart"/>
      <w:r w:rsidRPr="00C33B0C">
        <w:rPr>
          <w:sz w:val="16"/>
        </w:rPr>
        <w:t>neighbour</w:t>
      </w:r>
      <w:proofErr w:type="spellEnd"/>
      <w:r w:rsidRPr="00C33B0C">
        <w:rPr>
          <w:sz w:val="16"/>
        </w:rPr>
        <w:t xml:space="preserve"> might generate proliferation pressures. Normative approaches maintain that nuclear arms might be perceived as prestigious enough to warrant acquisition efforts. Proponents of domestic models argue bureaucracies or leaders might develop an interest in a weapons </w:t>
      </w:r>
      <w:proofErr w:type="spellStart"/>
      <w:r w:rsidRPr="00C33B0C">
        <w:rPr>
          <w:sz w:val="16"/>
        </w:rPr>
        <w:t>programme</w:t>
      </w:r>
      <w:proofErr w:type="spellEnd"/>
      <w:r w:rsidRPr="00C33B0C">
        <w:rPr>
          <w:sz w:val="16"/>
        </w:rPr>
        <w:t xml:space="preserve">. Therefore, in a scenario in which a proliferator is followed by many others, who themselves breed followers, the treaty would eventually collapse. Both the historical record and a plethora of theories suggest that additional states might, over time, become interested in acquiring nuclear weapons, and therefore withdraw from the NPT. </w:t>
      </w:r>
      <w:r w:rsidRPr="00C33B0C">
        <w:rPr>
          <w:u w:val="single"/>
        </w:rPr>
        <w:t>Some accounts posited that</w:t>
      </w:r>
      <w:r w:rsidRPr="00C33B0C">
        <w:rPr>
          <w:sz w:val="16"/>
        </w:rPr>
        <w:t xml:space="preserve">, </w:t>
      </w:r>
      <w:r w:rsidRPr="00C33B0C">
        <w:rPr>
          <w:u w:val="single"/>
        </w:rPr>
        <w:t>with proliferation begetting more proliferation</w:t>
      </w:r>
      <w:r w:rsidRPr="00C33B0C">
        <w:rPr>
          <w:sz w:val="16"/>
        </w:rPr>
        <w:t xml:space="preserve">, </w:t>
      </w:r>
      <w:r w:rsidRPr="00C33B0C">
        <w:rPr>
          <w:u w:val="single"/>
        </w:rPr>
        <w:t xml:space="preserve">the NPT would </w:t>
      </w:r>
      <w:r w:rsidRPr="00C33B0C">
        <w:rPr>
          <w:b/>
          <w:iCs/>
          <w:u w:val="single"/>
        </w:rPr>
        <w:t>quickly collapse</w:t>
      </w:r>
      <w:r w:rsidRPr="00C33B0C">
        <w:rPr>
          <w:sz w:val="16"/>
        </w:rPr>
        <w:t xml:space="preserve">. Others argued that a treaty which is unable to stop the further spread of nuclear weapons would soon be considered useless and ultimately abandoned by all its members.63 However, </w:t>
      </w:r>
      <w:r w:rsidRPr="00C33B0C">
        <w:rPr>
          <w:b/>
          <w:iCs/>
          <w:u w:val="single"/>
        </w:rPr>
        <w:t>little evidence supports these pessimistic assessments</w:t>
      </w:r>
      <w:r w:rsidRPr="00C33B0C">
        <w:rPr>
          <w:sz w:val="16"/>
        </w:rPr>
        <w:t xml:space="preserve">. First, </w:t>
      </w:r>
      <w:r w:rsidRPr="00C33B0C">
        <w:rPr>
          <w:u w:val="single"/>
        </w:rPr>
        <w:t>additional nuclear prolif</w:t>
      </w:r>
      <w:r w:rsidRPr="00C33B0C">
        <w:rPr>
          <w:sz w:val="16"/>
        </w:rPr>
        <w:t xml:space="preserve">eration </w:t>
      </w:r>
      <w:r w:rsidRPr="00C33B0C">
        <w:rPr>
          <w:u w:val="single"/>
        </w:rPr>
        <w:t xml:space="preserve">appears to jolt only a few into slowly acquiring </w:t>
      </w:r>
      <w:r w:rsidRPr="00C33B0C">
        <w:rPr>
          <w:b/>
          <w:iCs/>
          <w:u w:val="single"/>
        </w:rPr>
        <w:t>their own nuclear devices</w:t>
      </w:r>
      <w:r w:rsidRPr="00C33B0C">
        <w:rPr>
          <w:sz w:val="16"/>
        </w:rPr>
        <w:t xml:space="preserve">. On the one hand, </w:t>
      </w:r>
      <w:r w:rsidRPr="00C33B0C">
        <w:rPr>
          <w:u w:val="single"/>
        </w:rPr>
        <w:t xml:space="preserve">recent scholarship has questioned </w:t>
      </w:r>
      <w:r w:rsidRPr="00C33B0C">
        <w:rPr>
          <w:b/>
          <w:iCs/>
          <w:u w:val="single"/>
        </w:rPr>
        <w:t>reactive</w:t>
      </w:r>
      <w:r w:rsidRPr="00C33B0C">
        <w:rPr>
          <w:u w:val="single"/>
        </w:rPr>
        <w:t xml:space="preserve"> </w:t>
      </w:r>
      <w:r w:rsidRPr="00C33B0C">
        <w:rPr>
          <w:b/>
          <w:iCs/>
          <w:u w:val="single"/>
        </w:rPr>
        <w:t>prolif</w:t>
      </w:r>
      <w:r w:rsidRPr="00C33B0C">
        <w:rPr>
          <w:sz w:val="16"/>
        </w:rPr>
        <w:t xml:space="preserve">eration </w:t>
      </w:r>
      <w:r w:rsidRPr="00C33B0C">
        <w:rPr>
          <w:u w:val="single"/>
        </w:rPr>
        <w:t>theories</w:t>
      </w:r>
      <w:r w:rsidRPr="00C33B0C">
        <w:rPr>
          <w:sz w:val="16"/>
        </w:rPr>
        <w:t xml:space="preserve"> that build upon the realist paradigm.64 On the other hand, </w:t>
      </w:r>
      <w:proofErr w:type="gramStart"/>
      <w:r w:rsidRPr="00C33B0C">
        <w:rPr>
          <w:sz w:val="16"/>
        </w:rPr>
        <w:t>a number of</w:t>
      </w:r>
      <w:proofErr w:type="gramEnd"/>
      <w:r w:rsidRPr="00C33B0C">
        <w:rPr>
          <w:sz w:val="16"/>
        </w:rPr>
        <w:t xml:space="preserve"> theories do suggest that proliferation incentives for actors in a nuclear newcomer’s immediate environment would increase. Thus, a state might start on the path to nuclear acquisition. </w:t>
      </w:r>
      <w:r w:rsidRPr="00C33B0C">
        <w:rPr>
          <w:u w:val="single"/>
        </w:rPr>
        <w:t xml:space="preserve">Global, regional, and domestic costs might be endured: the likely sanctions might be </w:t>
      </w:r>
      <w:r w:rsidRPr="00C33B0C">
        <w:rPr>
          <w:b/>
          <w:iCs/>
          <w:u w:val="single"/>
        </w:rPr>
        <w:t>counterbalanced</w:t>
      </w:r>
      <w:r w:rsidRPr="00C33B0C">
        <w:rPr>
          <w:sz w:val="16"/>
        </w:rPr>
        <w:t xml:space="preserve">, </w:t>
      </w:r>
      <w:r w:rsidRPr="00C33B0C">
        <w:rPr>
          <w:u w:val="single"/>
        </w:rPr>
        <w:t xml:space="preserve">the </w:t>
      </w:r>
      <w:proofErr w:type="spellStart"/>
      <w:r w:rsidRPr="00C33B0C">
        <w:rPr>
          <w:u w:val="single"/>
        </w:rPr>
        <w:t>neighbours’</w:t>
      </w:r>
      <w:proofErr w:type="spellEnd"/>
      <w:r w:rsidRPr="00C33B0C">
        <w:rPr>
          <w:u w:val="single"/>
        </w:rPr>
        <w:t xml:space="preserve"> mistrust might be </w:t>
      </w:r>
      <w:r w:rsidRPr="00C33B0C">
        <w:rPr>
          <w:b/>
          <w:iCs/>
          <w:u w:val="single"/>
        </w:rPr>
        <w:t>compensated</w:t>
      </w:r>
      <w:r w:rsidRPr="00C33B0C">
        <w:rPr>
          <w:sz w:val="16"/>
        </w:rPr>
        <w:t xml:space="preserve">, and </w:t>
      </w:r>
      <w:r w:rsidRPr="00C33B0C">
        <w:rPr>
          <w:u w:val="single"/>
        </w:rPr>
        <w:t>institutional investments might be</w:t>
      </w:r>
      <w:r w:rsidRPr="00C33B0C">
        <w:rPr>
          <w:sz w:val="16"/>
        </w:rPr>
        <w:t xml:space="preserve"> </w:t>
      </w:r>
      <w:r w:rsidRPr="00C33B0C">
        <w:rPr>
          <w:u w:val="single"/>
        </w:rPr>
        <w:t>shouldered</w:t>
      </w:r>
      <w:r w:rsidRPr="00C33B0C">
        <w:rPr>
          <w:sz w:val="16"/>
        </w:rPr>
        <w:t xml:space="preserve">. </w:t>
      </w:r>
      <w:r w:rsidRPr="00C33B0C">
        <w:rPr>
          <w:b/>
          <w:iCs/>
          <w:u w:val="single"/>
        </w:rPr>
        <w:t>Having absorbed these costs</w:t>
      </w:r>
      <w:r w:rsidRPr="00C33B0C">
        <w:rPr>
          <w:sz w:val="16"/>
        </w:rPr>
        <w:t xml:space="preserve">, and </w:t>
      </w:r>
      <w:r w:rsidRPr="00C33B0C">
        <w:rPr>
          <w:u w:val="single"/>
        </w:rPr>
        <w:t xml:space="preserve">in the absence of a </w:t>
      </w:r>
      <w:r w:rsidRPr="00C33B0C">
        <w:rPr>
          <w:b/>
          <w:iCs/>
          <w:u w:val="single"/>
        </w:rPr>
        <w:t>change of heart</w:t>
      </w:r>
      <w:r w:rsidRPr="00C33B0C">
        <w:rPr>
          <w:sz w:val="16"/>
        </w:rPr>
        <w:t xml:space="preserve">, </w:t>
      </w:r>
      <w:r w:rsidRPr="00C33B0C">
        <w:rPr>
          <w:b/>
          <w:iCs/>
          <w:u w:val="single"/>
        </w:rPr>
        <w:t>no less than a decade later</w:t>
      </w:r>
      <w:r w:rsidRPr="00C33B0C">
        <w:rPr>
          <w:sz w:val="16"/>
        </w:rPr>
        <w:t xml:space="preserve">, </w:t>
      </w:r>
      <w:r w:rsidRPr="00C33B0C">
        <w:rPr>
          <w:u w:val="single"/>
        </w:rPr>
        <w:t>a first</w:t>
      </w:r>
      <w:r w:rsidRPr="00C33B0C">
        <w:rPr>
          <w:sz w:val="16"/>
        </w:rPr>
        <w:t xml:space="preserve"> atomic </w:t>
      </w:r>
      <w:r w:rsidRPr="00C33B0C">
        <w:rPr>
          <w:u w:val="single"/>
        </w:rPr>
        <w:t>weapon might be fielded.</w:t>
      </w:r>
      <w:r w:rsidRPr="00C33B0C">
        <w:rPr>
          <w:sz w:val="16"/>
        </w:rPr>
        <w:t xml:space="preserve"> Arguably, this slow cycle might start anew. However, for innumerable reasons, </w:t>
      </w:r>
      <w:r w:rsidRPr="00C33B0C">
        <w:rPr>
          <w:u w:val="single"/>
        </w:rPr>
        <w:t>such a threatened state might decide that the security of nuclear weapons was not worth the price,</w:t>
      </w:r>
      <w:r w:rsidRPr="00C33B0C">
        <w:rPr>
          <w:sz w:val="16"/>
        </w:rPr>
        <w:t xml:space="preserve"> </w:t>
      </w:r>
      <w:r w:rsidRPr="00C33B0C">
        <w:rPr>
          <w:u w:val="single"/>
        </w:rPr>
        <w:t>or it might consider these arms to be</w:t>
      </w:r>
      <w:r w:rsidRPr="00C33B0C">
        <w:rPr>
          <w:sz w:val="16"/>
        </w:rPr>
        <w:t xml:space="preserve"> – at least partially – </w:t>
      </w:r>
      <w:r w:rsidRPr="00C33B0C">
        <w:rPr>
          <w:u w:val="single"/>
        </w:rPr>
        <w:t>replaceable by other means</w:t>
      </w:r>
      <w:r w:rsidRPr="00C33B0C">
        <w:rPr>
          <w:sz w:val="16"/>
        </w:rPr>
        <w:t xml:space="preserve">. For instance, US </w:t>
      </w:r>
      <w:r w:rsidRPr="00C33B0C">
        <w:rPr>
          <w:u w:val="single"/>
        </w:rPr>
        <w:t xml:space="preserve">policies involving coercion, security assurances, or various political benefits prevented a number of </w:t>
      </w:r>
      <w:r w:rsidRPr="00C33B0C">
        <w:rPr>
          <w:b/>
          <w:iCs/>
          <w:u w:val="single"/>
        </w:rPr>
        <w:t>‘tilting dominoes’ from falling</w:t>
      </w:r>
      <w:r w:rsidRPr="00C33B0C">
        <w:rPr>
          <w:sz w:val="16"/>
        </w:rPr>
        <w:t xml:space="preserve">.65 In even starker contrast, </w:t>
      </w:r>
      <w:r w:rsidRPr="00C33B0C">
        <w:rPr>
          <w:u w:val="single"/>
        </w:rPr>
        <w:t xml:space="preserve">any state outside of the new proliferator’s immediate vicinity or reach would have little additional security incentive to start its own nuclear </w:t>
      </w:r>
      <w:proofErr w:type="spellStart"/>
      <w:r w:rsidRPr="00C33B0C">
        <w:rPr>
          <w:u w:val="single"/>
        </w:rPr>
        <w:t>programme</w:t>
      </w:r>
      <w:proofErr w:type="spellEnd"/>
      <w:r w:rsidRPr="00C33B0C">
        <w:rPr>
          <w:u w:val="single"/>
        </w:rPr>
        <w:t xml:space="preserve">. </w:t>
      </w:r>
      <w:r w:rsidRPr="00C33B0C">
        <w:rPr>
          <w:sz w:val="16"/>
        </w:rPr>
        <w:t xml:space="preserve">Such </w:t>
      </w:r>
      <w:r w:rsidRPr="00C33B0C">
        <w:rPr>
          <w:u w:val="single"/>
        </w:rPr>
        <w:t>a</w:t>
      </w:r>
      <w:r w:rsidRPr="00C33B0C">
        <w:rPr>
          <w:sz w:val="16"/>
        </w:rPr>
        <w:t xml:space="preserve"> </w:t>
      </w:r>
      <w:r w:rsidRPr="00C33B0C">
        <w:rPr>
          <w:u w:val="single"/>
        </w:rPr>
        <w:t>non-threatened state</w:t>
      </w:r>
      <w:r w:rsidRPr="00C33B0C">
        <w:rPr>
          <w:sz w:val="16"/>
        </w:rPr>
        <w:t xml:space="preserve"> </w:t>
      </w:r>
      <w:r w:rsidRPr="00C33B0C">
        <w:rPr>
          <w:u w:val="single"/>
        </w:rPr>
        <w:t>might fear</w:t>
      </w:r>
      <w:r w:rsidRPr="00C33B0C">
        <w:rPr>
          <w:sz w:val="16"/>
        </w:rPr>
        <w:t xml:space="preserve"> that regional </w:t>
      </w:r>
      <w:r w:rsidRPr="00C33B0C">
        <w:rPr>
          <w:u w:val="single"/>
        </w:rPr>
        <w:t>instability</w:t>
      </w:r>
      <w:r w:rsidRPr="00C33B0C">
        <w:rPr>
          <w:sz w:val="16"/>
        </w:rPr>
        <w:t xml:space="preserve"> </w:t>
      </w:r>
      <w:r w:rsidRPr="00C33B0C">
        <w:rPr>
          <w:u w:val="single"/>
        </w:rPr>
        <w:t xml:space="preserve">in the proliferator’s </w:t>
      </w:r>
      <w:proofErr w:type="spellStart"/>
      <w:r w:rsidRPr="00C33B0C">
        <w:rPr>
          <w:u w:val="single"/>
        </w:rPr>
        <w:t>neighbourhood</w:t>
      </w:r>
      <w:proofErr w:type="spellEnd"/>
      <w:r w:rsidRPr="00C33B0C">
        <w:rPr>
          <w:sz w:val="16"/>
        </w:rPr>
        <w:t xml:space="preserve"> or a nuclear exchange might have global repercussions.66 </w:t>
      </w:r>
      <w:r w:rsidRPr="00C33B0C">
        <w:rPr>
          <w:b/>
          <w:iCs/>
          <w:u w:val="single"/>
        </w:rPr>
        <w:t>However</w:t>
      </w:r>
      <w:r w:rsidRPr="00C33B0C">
        <w:rPr>
          <w:sz w:val="16"/>
        </w:rPr>
        <w:t xml:space="preserve">, </w:t>
      </w:r>
      <w:r w:rsidRPr="00C33B0C">
        <w:rPr>
          <w:u w:val="single"/>
        </w:rPr>
        <w:t>withdrawing from the NPT or sabotaging the agreement would</w:t>
      </w:r>
      <w:r w:rsidRPr="00C33B0C">
        <w:rPr>
          <w:sz w:val="16"/>
        </w:rPr>
        <w:t xml:space="preserve"> surely </w:t>
      </w:r>
      <w:r w:rsidRPr="00C33B0C">
        <w:rPr>
          <w:u w:val="single"/>
        </w:rPr>
        <w:t xml:space="preserve">not </w:t>
      </w:r>
      <w:r w:rsidRPr="00C33B0C">
        <w:rPr>
          <w:b/>
          <w:iCs/>
          <w:u w:val="single"/>
        </w:rPr>
        <w:t>put these concerns to res</w:t>
      </w:r>
      <w:r w:rsidRPr="00C33B0C">
        <w:rPr>
          <w:u w:val="single"/>
        </w:rPr>
        <w:t>t</w:t>
      </w:r>
      <w:r w:rsidRPr="00C33B0C">
        <w:rPr>
          <w:sz w:val="16"/>
        </w:rPr>
        <w:t xml:space="preserve">. Second, recent scholarship surveying 12 carefully selected ‘most-likely’ states suggests that nuclear proliferation is neither impending, nor likely to entail inevitable contagion.67 Within the broader Middle East, Israel possesses nuclear weapons and the United States deploys overwhelming conventional forces. Significant evidence shows that Iran has explored weapons-related technologies. Its current pursuit of dual-use technologies can surely be qualified as nuclear hedging. However, absent a military confrontation or dramatic alteration in the domestic context, there is little suggesting Tehran will soon be willing to accept the costs of outright nuclearization. Even assuming this improbable outcome, Egypt, Saudi Arabia, or Turkey remain unlikely to immediately embark on an accelerated nuclear program: none of these states went nuclear during previous decades when the security conditions were much more </w:t>
      </w:r>
      <w:proofErr w:type="gramStart"/>
      <w:r w:rsidRPr="00C33B0C">
        <w:rPr>
          <w:sz w:val="16"/>
        </w:rPr>
        <w:t>compelling</w:t>
      </w:r>
      <w:proofErr w:type="gramEnd"/>
      <w:r w:rsidRPr="00C33B0C">
        <w:rPr>
          <w:sz w:val="16"/>
        </w:rPr>
        <w:t xml:space="preserve"> and the domestic and international environments were less constraining. In addition, the US and other states interested in non-proliferation have both the means and the incentives to pursue policies reinforcing nuclear restraint.68 In East Asia, China’s first atomic test occurred half a century ago. Over the past decade, North Korea withdrew from the NPT and conducted three nuclear explosions. While domestic debates in both South Korea and Japan changed drastically and both countries are currently engaged in the acquisition of dual-use technology, careful analysis suggests neither seems prone to acquire nuclear weapons </w:t>
      </w:r>
      <w:proofErr w:type="gramStart"/>
      <w:r w:rsidRPr="00C33B0C">
        <w:rPr>
          <w:sz w:val="16"/>
        </w:rPr>
        <w:t>in the near future</w:t>
      </w:r>
      <w:proofErr w:type="gramEnd"/>
      <w:r w:rsidRPr="00C33B0C">
        <w:rPr>
          <w:sz w:val="16"/>
        </w:rPr>
        <w:t xml:space="preserve">. </w:t>
      </w:r>
      <w:proofErr w:type="gramStart"/>
      <w:r w:rsidRPr="00C33B0C">
        <w:rPr>
          <w:sz w:val="16"/>
        </w:rPr>
        <w:t>Similar to</w:t>
      </w:r>
      <w:proofErr w:type="gramEnd"/>
      <w:r w:rsidRPr="00C33B0C">
        <w:rPr>
          <w:sz w:val="16"/>
        </w:rPr>
        <w:t xml:space="preserve"> the Middle East, Washington devotes significant resources to reassuring its East Asian allies and thus persuading them to remain non-nuclear.69 Third, prestige and domestic theories do not yield more pessimistic expectations. When the NPT was negotiated, perfect compliance seemed illusory. The verification regime was designed only to provide timely notification of a breach in order to give treaty members the opportunity to react. However, the limited expectations of the drafters have been widely surpassed. Thus, there is very little evidence that any additional proliferation would somehow cause the NPT’s members to become disillusioned with the agreement, consider the treaty’s reputation destroyed, its normative binding flawed, believe nuclear acquisition to be the ‘appropriate </w:t>
      </w:r>
      <w:proofErr w:type="spellStart"/>
      <w:r w:rsidRPr="00C33B0C">
        <w:rPr>
          <w:sz w:val="16"/>
        </w:rPr>
        <w:t>behaviour</w:t>
      </w:r>
      <w:proofErr w:type="spellEnd"/>
      <w:r w:rsidRPr="00C33B0C">
        <w:rPr>
          <w:sz w:val="16"/>
        </w:rPr>
        <w:t xml:space="preserve">’, and start forswearing their membership. </w:t>
      </w:r>
      <w:r w:rsidRPr="00C33B0C">
        <w:rPr>
          <w:u w:val="single"/>
        </w:rPr>
        <w:t>The domestic influence of NPT noncompliance</w:t>
      </w:r>
      <w:r w:rsidRPr="00C33B0C">
        <w:rPr>
          <w:sz w:val="16"/>
        </w:rPr>
        <w:t xml:space="preserve"> also </w:t>
      </w:r>
      <w:r w:rsidRPr="00C33B0C">
        <w:rPr>
          <w:u w:val="single"/>
        </w:rPr>
        <w:t>seems overrated</w:t>
      </w:r>
      <w:r w:rsidRPr="00C33B0C">
        <w:rPr>
          <w:sz w:val="16"/>
        </w:rPr>
        <w:t xml:space="preserve">. Interested bureaucracies might be able to use a </w:t>
      </w:r>
      <w:proofErr w:type="spellStart"/>
      <w:r w:rsidRPr="00C33B0C">
        <w:rPr>
          <w:sz w:val="16"/>
        </w:rPr>
        <w:t>neighbour’s</w:t>
      </w:r>
      <w:proofErr w:type="spellEnd"/>
      <w:r w:rsidRPr="00C33B0C">
        <w:rPr>
          <w:sz w:val="16"/>
        </w:rPr>
        <w:t xml:space="preserve"> or foe’s noncompliance or withdrawal to aid their case. However, the governance model proposed by recent would-be proliferators does not seem very appealing to either </w:t>
      </w:r>
      <w:proofErr w:type="gramStart"/>
      <w:r w:rsidRPr="00C33B0C">
        <w:rPr>
          <w:sz w:val="16"/>
        </w:rPr>
        <w:t>policy-makers</w:t>
      </w:r>
      <w:proofErr w:type="gramEnd"/>
      <w:r w:rsidRPr="00C33B0C">
        <w:rPr>
          <w:sz w:val="16"/>
        </w:rPr>
        <w:t xml:space="preserve"> or publics. Thus, it is no surprise that emulation of Iraq, Libya, or North Korea is very limited. To the contrary, </w:t>
      </w:r>
      <w:r w:rsidRPr="00C33B0C">
        <w:rPr>
          <w:b/>
          <w:iCs/>
          <w:u w:val="single"/>
        </w:rPr>
        <w:t>the detection of further proliferation seems to help generate the consensus to strengthen the NPT regime’s constraints:</w:t>
      </w:r>
      <w:r w:rsidRPr="00C33B0C">
        <w:rPr>
          <w:sz w:val="16"/>
        </w:rPr>
        <w:t xml:space="preserve"> for example, </w:t>
      </w:r>
      <w:r w:rsidRPr="00C33B0C">
        <w:rPr>
          <w:u w:val="single"/>
        </w:rPr>
        <w:t xml:space="preserve">it was the discovery of Iraq’s clandestine </w:t>
      </w:r>
      <w:proofErr w:type="spellStart"/>
      <w:r w:rsidRPr="00C33B0C">
        <w:rPr>
          <w:u w:val="single"/>
        </w:rPr>
        <w:t>programme</w:t>
      </w:r>
      <w:proofErr w:type="spellEnd"/>
      <w:r w:rsidRPr="00C33B0C">
        <w:rPr>
          <w:sz w:val="16"/>
        </w:rPr>
        <w:t xml:space="preserve"> </w:t>
      </w:r>
      <w:r w:rsidRPr="00C33B0C">
        <w:rPr>
          <w:u w:val="single"/>
        </w:rPr>
        <w:t xml:space="preserve">that spawned the design of </w:t>
      </w:r>
      <w:r w:rsidRPr="00C33B0C">
        <w:rPr>
          <w:b/>
          <w:iCs/>
          <w:u w:val="single"/>
        </w:rPr>
        <w:t>enhanced safeguards instruments</w:t>
      </w:r>
      <w:r w:rsidRPr="00C33B0C">
        <w:rPr>
          <w:sz w:val="16"/>
        </w:rPr>
        <w:t>.70</w:t>
      </w:r>
    </w:p>
    <w:p w14:paraId="074EE91F" w14:textId="77777777" w:rsidR="004533EB" w:rsidRPr="004533EB" w:rsidRDefault="004533EB" w:rsidP="004533EB"/>
    <w:p w14:paraId="795201B5" w14:textId="77777777" w:rsidR="004533EB" w:rsidRPr="00783E8A" w:rsidRDefault="004533EB" w:rsidP="004533EB"/>
    <w:p w14:paraId="59C0947B" w14:textId="77777777" w:rsidR="004533EB" w:rsidRDefault="004533EB" w:rsidP="004533EB">
      <w:pPr>
        <w:pStyle w:val="Heading4"/>
      </w:pPr>
      <w:r>
        <w:t>NPT collapse claims are unfounded—the global non-</w:t>
      </w:r>
      <w:proofErr w:type="spellStart"/>
      <w:r>
        <w:t>prolif</w:t>
      </w:r>
      <w:proofErr w:type="spellEnd"/>
      <w:r>
        <w:t xml:space="preserve"> regime is resilient</w:t>
      </w:r>
    </w:p>
    <w:p w14:paraId="4C0D09C0" w14:textId="77777777" w:rsidR="004533EB" w:rsidRPr="008224B2" w:rsidRDefault="004533EB" w:rsidP="004533EB">
      <w:r w:rsidRPr="008224B2">
        <w:rPr>
          <w:rStyle w:val="Style13ptBold"/>
        </w:rPr>
        <w:t>Egeland 18</w:t>
      </w:r>
      <w:r>
        <w:t xml:space="preserve"> (</w:t>
      </w:r>
      <w:proofErr w:type="spellStart"/>
      <w:r>
        <w:t>Kjølv</w:t>
      </w:r>
      <w:proofErr w:type="spellEnd"/>
      <w:r>
        <w:t xml:space="preserve"> - Fellow at the Norwegian Academy of International Law, “Kill the NPT Collapse Thesis,” 7/20/18, https://www.europeanleadershipnetwork.org/commentary/kill-the-npt-collapse-thesis/)</w:t>
      </w:r>
    </w:p>
    <w:p w14:paraId="2B3BE723" w14:textId="77777777" w:rsidR="004533EB" w:rsidRPr="00C33B0C" w:rsidRDefault="004533EB" w:rsidP="004533EB">
      <w:pPr>
        <w:rPr>
          <w:sz w:val="12"/>
        </w:rPr>
      </w:pPr>
      <w:proofErr w:type="gramStart"/>
      <w:r w:rsidRPr="00C33B0C">
        <w:rPr>
          <w:rStyle w:val="StyleUnderline"/>
        </w:rPr>
        <w:t>A number of</w:t>
      </w:r>
      <w:proofErr w:type="gramEnd"/>
      <w:r w:rsidRPr="00C33B0C">
        <w:rPr>
          <w:rStyle w:val="StyleUnderline"/>
        </w:rPr>
        <w:t xml:space="preserve"> analysts have in recent months contended that the NPT process is at risk of “crumbling” or is damaged “beyond repair”. But the </w:t>
      </w:r>
      <w:proofErr w:type="gramStart"/>
      <w:r w:rsidRPr="00C33B0C">
        <w:rPr>
          <w:rStyle w:val="Emphasis"/>
        </w:rPr>
        <w:t>fear-mongering</w:t>
      </w:r>
      <w:proofErr w:type="gramEnd"/>
      <w:r w:rsidRPr="00C33B0C">
        <w:rPr>
          <w:rStyle w:val="Emphasis"/>
        </w:rPr>
        <w:t xml:space="preserve"> is unfounded.</w:t>
      </w:r>
      <w:r w:rsidRPr="00C33B0C">
        <w:rPr>
          <w:sz w:val="12"/>
        </w:rPr>
        <w:t xml:space="preserve"> In fact, </w:t>
      </w:r>
      <w:r w:rsidRPr="00C33B0C">
        <w:rPr>
          <w:rStyle w:val="StyleUnderline"/>
        </w:rPr>
        <w:t>the impending doom of the NPT has been prophesized again and again since the 1960s.</w:t>
      </w:r>
      <w:r w:rsidRPr="00C33B0C">
        <w:rPr>
          <w:sz w:val="12"/>
        </w:rPr>
        <w:t xml:space="preserve"> However, </w:t>
      </w:r>
      <w:r w:rsidRPr="00C33B0C">
        <w:rPr>
          <w:rStyle w:val="StyleUnderline"/>
        </w:rPr>
        <w:t>not only is the NPT “collapse thesis” wrong, it is detrimental to the goals of non-proliferation and disarmament.</w:t>
      </w:r>
      <w:r w:rsidRPr="00C33B0C">
        <w:rPr>
          <w:sz w:val="12"/>
        </w:rPr>
        <w:t xml:space="preserve"> The narrative that the NPT is endlessly on the verge of disintegration fuels the thinking that nuclear restraint is a painful sacrifice and implicitly calls on the NPT community to protect the status quo rather than to push for the advancement of the Treaty’s goals. The triumph of non-proliferation </w:t>
      </w:r>
      <w:proofErr w:type="gramStart"/>
      <w:r w:rsidRPr="00C33B0C">
        <w:rPr>
          <w:sz w:val="12"/>
        </w:rPr>
        <w:t>In</w:t>
      </w:r>
      <w:proofErr w:type="gramEnd"/>
      <w:r w:rsidRPr="00C33B0C">
        <w:rPr>
          <w:sz w:val="12"/>
        </w:rPr>
        <w:t xml:space="preserve"> the 1960s, several governments viewed the NPT with intense hostility. The German Cabinet Minister Franz-Josef </w:t>
      </w:r>
      <w:proofErr w:type="spellStart"/>
      <w:r w:rsidRPr="00C33B0C">
        <w:rPr>
          <w:sz w:val="12"/>
        </w:rPr>
        <w:t>Strauß</w:t>
      </w:r>
      <w:proofErr w:type="spellEnd"/>
      <w:r w:rsidRPr="00C33B0C">
        <w:rPr>
          <w:sz w:val="12"/>
        </w:rPr>
        <w:t xml:space="preserve"> branded the NPT a “Versailles of cosmic dimensions”. As late as 1978, the Chinese government described the Treaty as “a conspiracy concocted by the USSR and the U.S. to maintain their nuclear monopoly.” But over time, as the superpowers twisted their allies’ arms and the non-proliferation norm took hold, opposition to the Treaty waned. NPT sceptics such as Algeria, Argentina, Brazil, Chile, China, France, Germany, Saudi Arabia, South Africa, Spain, Switzerland, and Thailand all eventually joined. </w:t>
      </w:r>
      <w:r w:rsidRPr="00C33B0C">
        <w:rPr>
          <w:rStyle w:val="StyleUnderline"/>
        </w:rPr>
        <w:t>As of today, only five UN member states are not party to the NPT. Only a single state</w:t>
      </w:r>
      <w:r w:rsidRPr="00C33B0C">
        <w:rPr>
          <w:sz w:val="12"/>
        </w:rPr>
        <w:t xml:space="preserve">, North Korea, </w:t>
      </w:r>
      <w:r w:rsidRPr="00C33B0C">
        <w:rPr>
          <w:rStyle w:val="StyleUnderline"/>
        </w:rPr>
        <w:t>has withdrawn. Four of the NPT’s non-nuclear-weapon states parties have renounced nuclear weapons</w:t>
      </w:r>
      <w:r w:rsidRPr="00C33B0C">
        <w:rPr>
          <w:sz w:val="12"/>
        </w:rPr>
        <w:t xml:space="preserve"> (South Africa, Ukraine, Belarus, Kazakhstan), </w:t>
      </w:r>
      <w:r w:rsidRPr="00C33B0C">
        <w:rPr>
          <w:rStyle w:val="StyleUnderline"/>
        </w:rPr>
        <w:t xml:space="preserve">and many more have reversed nuclear-weapon </w:t>
      </w:r>
      <w:proofErr w:type="spellStart"/>
      <w:r w:rsidRPr="00C33B0C">
        <w:rPr>
          <w:rStyle w:val="StyleUnderline"/>
        </w:rPr>
        <w:t>programmes</w:t>
      </w:r>
      <w:proofErr w:type="spellEnd"/>
      <w:r w:rsidRPr="00C33B0C">
        <w:rPr>
          <w:rStyle w:val="StyleUnderline"/>
        </w:rPr>
        <w:t>.</w:t>
      </w:r>
      <w:r w:rsidRPr="00C33B0C">
        <w:rPr>
          <w:sz w:val="12"/>
        </w:rPr>
        <w:t xml:space="preserve"> The poverty of the NPT collapse thesis It is striking, however, that the remarkable period of non-proliferation norm consolidation from the mid-1960s till today has produced a ceaseless flood of expert assertions that the NPT is about to collapse. Proponents of the collapse thesis commonly argue that a continued reluctance by the nuclear-weapon states to move more decisively towards disarmament will push non-nuclear weapon states to “go nuclear” or defect from the NPT. In other cases, collapse theorists argue that proliferation by one state (India, North Korea, Iran…) will lead to a chain reaction whereby numerous other states will defect from the NPT and construct their own nuclear </w:t>
      </w:r>
      <w:proofErr w:type="spellStart"/>
      <w:r w:rsidRPr="00C33B0C">
        <w:rPr>
          <w:sz w:val="12"/>
        </w:rPr>
        <w:t>armouries</w:t>
      </w:r>
      <w:proofErr w:type="spellEnd"/>
      <w:r w:rsidRPr="00C33B0C">
        <w:rPr>
          <w:sz w:val="12"/>
        </w:rPr>
        <w:t xml:space="preserve">. The collapse thesis is often invoked in support of abolition. If the alternative to disarmament is NPT collapse and ensuing global pandemonium, so goes the argument, the nuclear-armed states might prefer to reduce and eliminate their nuclear arsenals. But the use of the collapse thesis as an argument for disarmament is in fact deeply counterproductive, let alone inaccurate. Based on the assumption that a large group of non-nuclear states are perpetually looking for reasons to arm themselves with weapons of mass destruction – implicitly representing nuclear restraint as a surrender of something positive – the collapse thesis upholds the trope that denuclearization is a struggle against nature. It supports the argument that meaningful disarmament measures can only be pursued once “those without nuclear weapons […] feel no need to acquire them”. </w:t>
      </w:r>
      <w:r w:rsidRPr="00C33B0C">
        <w:rPr>
          <w:rStyle w:val="StyleUnderline"/>
        </w:rPr>
        <w:t>One version of the collapse thesis states that the NPT will</w:t>
      </w:r>
      <w:r w:rsidRPr="00C33B0C">
        <w:rPr>
          <w:sz w:val="12"/>
        </w:rPr>
        <w:t xml:space="preserve">, or could </w:t>
      </w:r>
      <w:r w:rsidRPr="00C33B0C">
        <w:rPr>
          <w:rStyle w:val="StyleUnderline"/>
        </w:rPr>
        <w:t xml:space="preserve">be, seriously damaged by a failure by its parties to reach a negotiated final document at two review conferences in a row. But the NPT has not only survived such “failures”, it has </w:t>
      </w:r>
      <w:r w:rsidRPr="00C33B0C">
        <w:rPr>
          <w:rStyle w:val="Emphasis"/>
        </w:rPr>
        <w:t xml:space="preserve">thrived and increased its membership. </w:t>
      </w:r>
      <w:r w:rsidRPr="00C33B0C">
        <w:rPr>
          <w:rStyle w:val="StyleUnderline"/>
        </w:rPr>
        <w:t>In fact, the sixth NPT Review Conference, in 2000, was the first such conference to reach consensus on a fully negotiated final document. The CTBT, START, and New START were negotiated on the back of the “failed” conferences in 1990 and 2005.</w:t>
      </w:r>
      <w:r w:rsidRPr="00C33B0C">
        <w:rPr>
          <w:rStyle w:val="StyleUnderline"/>
          <w:sz w:val="16"/>
          <w:u w:val="none"/>
        </w:rPr>
        <w:t xml:space="preserve"> </w:t>
      </w:r>
      <w:r w:rsidRPr="00C33B0C">
        <w:rPr>
          <w:sz w:val="12"/>
        </w:rPr>
        <w:t xml:space="preserve">Nevertheless, scholars and policy makers have continued to argue that two “failures” in a row could lead to calamity. Accordingly, following the 2005 Conference’s inability to reach a settlement, the parties were desperate to reach agreement in 2010. The result was the adoption of what one commentator described as a “feeble” disarmament document that largely recycled the commitments agreed to ten years before. Critics have argued that this cycle of intermittent “success” and “failure” creates a false sense of progress that merely perpetuates existing risks and power structures. The 2020 Review Conference </w:t>
      </w:r>
      <w:r w:rsidRPr="00C33B0C">
        <w:rPr>
          <w:rStyle w:val="StyleUnderline"/>
        </w:rPr>
        <w:t>As all review conferences before it, the NPT Review Conference in 2020 will no doubt prove a discordant affair. The nuclear-weapon states will talk about the “deteriorating security environment” and attempt to buy as much non-proliferation for as little disarmament as possible. Certain non-nuclear-weapons states, for their part, will attempt to trade concessions on non-proliferation for meaningful gains on disarmament.</w:t>
      </w:r>
      <w:r w:rsidRPr="00C33B0C">
        <w:rPr>
          <w:sz w:val="12"/>
        </w:rPr>
        <w:t xml:space="preserve"> This “transactional” dynamic has been the defining feature of NPT diplomacy since the mid-1960s. And after more than half a century, the verdict must be that the process has generated considerably more heat than light. Worse, non-nuclear-weapon states’ attempts to use progress on additional non-proliferation measures as negotiating leverage for concessions on disarmament has arguably had the opposite of its intended effect. Intransigence on the development of more robust “supply side” non-proliferation measures has both fostered discord and suspicion, allowing the nuclear-weapon states to make further excuses for their lack of progress on disarmament, and worked against attempts at creating a stronger norm against nuclear weapons. </w:t>
      </w:r>
      <w:r w:rsidRPr="00C33B0C">
        <w:rPr>
          <w:rStyle w:val="Emphasis"/>
        </w:rPr>
        <w:t>The NPT is one of the most widely supported agreements in international society.</w:t>
      </w:r>
      <w:r w:rsidRPr="00C33B0C">
        <w:rPr>
          <w:sz w:val="12"/>
        </w:rPr>
        <w:t xml:space="preserve"> The challenge facing its supporters is not one of damage-limitation or “protecting what we’ve got”. The primary challenge facing supporters of the NPT is to extend the disarmament norm. This can be done in the following ways: At the 2020 Review Conference, proponents of disarmament should abandon the transactional bargaining strategy and instead aim to devalue, delegitimize, and stigmatize nuclear weapons. Rather than using progress on non-proliferation as a bargaining chip, advocates of disarmament should embrace all meaningful non-proliferation measures and seek to extend the norms against nuclear proliferation, testing, and use to also cover nuclear modernization and possession. The “humanitarian initiative” and adoption of the Treaty on the Prohibition of Nuclear Weapons (TPNW) are important contributions to this initiative. Proponents of disarmament should focus their efforts on norms and humanitarian principles. </w:t>
      </w:r>
      <w:proofErr w:type="gramStart"/>
      <w:r w:rsidRPr="00C33B0C">
        <w:rPr>
          <w:sz w:val="12"/>
        </w:rPr>
        <w:t>As long as</w:t>
      </w:r>
      <w:proofErr w:type="gramEnd"/>
      <w:r w:rsidRPr="00C33B0C">
        <w:rPr>
          <w:sz w:val="12"/>
        </w:rPr>
        <w:t xml:space="preserve"> nuclear weapons are viewed as useful, legitimate, and status-enhancing, the nuclear-weapon states will remain disinclined to implement “concrete” disarmament roadmaps such as the “13 Practical Steps” (2000) and NPT “Action Plan” (2010). Reaching Critical Will estimates that only 5 of the 22 disarmament actions agreed in 2010 were implemented by 2015. Proponents of disarmament should focus their efforts on creating the normative conditions for a future denuclearization process. NPT parties should not agree to a final document in 2020 at any cost. The NPT will not collapse. If no genuine progress can be made – whether on non-proliferation or disarmament – parties should resist the temptation of agreeing to a final document only for the sake of appearing agreeable. Proponents of change should not sanctify the status quo. In the next review cycle, parties should scrap the traditional NPT model of “nothing is agreed until everything is agreed” altogether. Rather than negotiating a technocratic, </w:t>
      </w:r>
      <w:proofErr w:type="spellStart"/>
      <w:r w:rsidRPr="00C33B0C">
        <w:rPr>
          <w:sz w:val="12"/>
        </w:rPr>
        <w:t>Stalinesque</w:t>
      </w:r>
      <w:proofErr w:type="spellEnd"/>
      <w:r w:rsidRPr="00C33B0C">
        <w:rPr>
          <w:sz w:val="12"/>
        </w:rPr>
        <w:t xml:space="preserve"> five-year plan that won’t be implemented, the parties should adopt a final document listing all specific views and proposals put forward, together with lists of the states that supported them. The parties should also consider a “gift basket” model as practiced at the Nuclear Security Summits, that is, to allow individual states or groups of states to adopt specific measures beyond those enjoying consensus. </w:t>
      </w:r>
      <w:r w:rsidRPr="00C33B0C">
        <w:rPr>
          <w:rStyle w:val="Emphasis"/>
        </w:rPr>
        <w:t>The norm of non-proliferation has never been as uncontested as it is today. The NPT will not collapse.</w:t>
      </w:r>
      <w:r w:rsidRPr="00C33B0C">
        <w:rPr>
          <w:sz w:val="12"/>
        </w:rPr>
        <w:t xml:space="preserve"> The 2020 Review Conference should </w:t>
      </w:r>
      <w:proofErr w:type="spellStart"/>
      <w:r w:rsidRPr="00C33B0C">
        <w:rPr>
          <w:sz w:val="12"/>
        </w:rPr>
        <w:t>endeavour</w:t>
      </w:r>
      <w:proofErr w:type="spellEnd"/>
      <w:r w:rsidRPr="00C33B0C">
        <w:rPr>
          <w:sz w:val="12"/>
        </w:rPr>
        <w:t xml:space="preserve"> to further the Treaty’s aims, not rescue the status quo.</w:t>
      </w:r>
    </w:p>
    <w:p w14:paraId="2EA12EBC" w14:textId="3C17D16B" w:rsidR="00124B87" w:rsidRPr="00783E8A" w:rsidRDefault="00124B87" w:rsidP="00687067">
      <w:pPr>
        <w:pStyle w:val="Heading3"/>
        <w:jc w:val="left"/>
        <w:rPr>
          <w:rStyle w:val="StyleUnderline"/>
          <w:rFonts w:cs="Times New Roman"/>
          <w:szCs w:val="22"/>
        </w:rPr>
      </w:pPr>
    </w:p>
    <w:sectPr w:rsidR="00124B87" w:rsidRPr="00783E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67E3E70"/>
    <w:multiLevelType w:val="hybridMultilevel"/>
    <w:tmpl w:val="867252A0"/>
    <w:lvl w:ilvl="0" w:tplc="AB80FCA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5"/>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35643624"/>
    <w:docVar w:name="VerbatimVersion" w:val="5.1"/>
  </w:docVars>
  <w:rsids>
    <w:rsidRoot w:val="00CF6654"/>
    <w:rsid w:val="000139A3"/>
    <w:rsid w:val="00033644"/>
    <w:rsid w:val="000A6C67"/>
    <w:rsid w:val="000B086C"/>
    <w:rsid w:val="00100833"/>
    <w:rsid w:val="00104529"/>
    <w:rsid w:val="00105942"/>
    <w:rsid w:val="00107396"/>
    <w:rsid w:val="00124B87"/>
    <w:rsid w:val="00144A4C"/>
    <w:rsid w:val="00154A83"/>
    <w:rsid w:val="00176AB0"/>
    <w:rsid w:val="00177B7D"/>
    <w:rsid w:val="0018322D"/>
    <w:rsid w:val="00191558"/>
    <w:rsid w:val="001B5776"/>
    <w:rsid w:val="001E527A"/>
    <w:rsid w:val="001F78CE"/>
    <w:rsid w:val="00203E3E"/>
    <w:rsid w:val="002438DA"/>
    <w:rsid w:val="00251FC7"/>
    <w:rsid w:val="002855A7"/>
    <w:rsid w:val="002B146A"/>
    <w:rsid w:val="002B5E17"/>
    <w:rsid w:val="00315690"/>
    <w:rsid w:val="00316B75"/>
    <w:rsid w:val="00325646"/>
    <w:rsid w:val="003460F2"/>
    <w:rsid w:val="0038158C"/>
    <w:rsid w:val="003902BA"/>
    <w:rsid w:val="003A09E2"/>
    <w:rsid w:val="00407037"/>
    <w:rsid w:val="00420402"/>
    <w:rsid w:val="004533EB"/>
    <w:rsid w:val="004605D6"/>
    <w:rsid w:val="004A5156"/>
    <w:rsid w:val="004C60E8"/>
    <w:rsid w:val="004C67C9"/>
    <w:rsid w:val="004E3579"/>
    <w:rsid w:val="004E728B"/>
    <w:rsid w:val="004F39E0"/>
    <w:rsid w:val="00537BD5"/>
    <w:rsid w:val="005539C8"/>
    <w:rsid w:val="00562397"/>
    <w:rsid w:val="0057268A"/>
    <w:rsid w:val="005A615B"/>
    <w:rsid w:val="005D2912"/>
    <w:rsid w:val="006065BD"/>
    <w:rsid w:val="006246B6"/>
    <w:rsid w:val="00645FA9"/>
    <w:rsid w:val="00647866"/>
    <w:rsid w:val="00665003"/>
    <w:rsid w:val="00687067"/>
    <w:rsid w:val="00692684"/>
    <w:rsid w:val="006A2AD0"/>
    <w:rsid w:val="006C2375"/>
    <w:rsid w:val="006D4ECC"/>
    <w:rsid w:val="00722258"/>
    <w:rsid w:val="007243E5"/>
    <w:rsid w:val="00766EA0"/>
    <w:rsid w:val="0076785B"/>
    <w:rsid w:val="00783E8A"/>
    <w:rsid w:val="007A2226"/>
    <w:rsid w:val="007F5B66"/>
    <w:rsid w:val="00823A1C"/>
    <w:rsid w:val="00845B9D"/>
    <w:rsid w:val="00860984"/>
    <w:rsid w:val="008612CB"/>
    <w:rsid w:val="008818B4"/>
    <w:rsid w:val="008B3ECB"/>
    <w:rsid w:val="008B4E85"/>
    <w:rsid w:val="008C1B2E"/>
    <w:rsid w:val="0091627E"/>
    <w:rsid w:val="009454A2"/>
    <w:rsid w:val="0097032B"/>
    <w:rsid w:val="009D2EAD"/>
    <w:rsid w:val="009D54B2"/>
    <w:rsid w:val="009E1922"/>
    <w:rsid w:val="009F7ED2"/>
    <w:rsid w:val="00A12052"/>
    <w:rsid w:val="00A6446B"/>
    <w:rsid w:val="00A93661"/>
    <w:rsid w:val="00A95652"/>
    <w:rsid w:val="00AC0AB8"/>
    <w:rsid w:val="00B001E3"/>
    <w:rsid w:val="00B33C6D"/>
    <w:rsid w:val="00B4508F"/>
    <w:rsid w:val="00B55AD5"/>
    <w:rsid w:val="00B8057C"/>
    <w:rsid w:val="00B939F3"/>
    <w:rsid w:val="00BB1C81"/>
    <w:rsid w:val="00BD6238"/>
    <w:rsid w:val="00BF593B"/>
    <w:rsid w:val="00BF773A"/>
    <w:rsid w:val="00BF7E81"/>
    <w:rsid w:val="00C13773"/>
    <w:rsid w:val="00C17CC8"/>
    <w:rsid w:val="00C3541A"/>
    <w:rsid w:val="00C71C7B"/>
    <w:rsid w:val="00C83417"/>
    <w:rsid w:val="00C9604F"/>
    <w:rsid w:val="00CA19AA"/>
    <w:rsid w:val="00CC5298"/>
    <w:rsid w:val="00CD736E"/>
    <w:rsid w:val="00CD798D"/>
    <w:rsid w:val="00CE161E"/>
    <w:rsid w:val="00CF0954"/>
    <w:rsid w:val="00CF59A8"/>
    <w:rsid w:val="00CF6654"/>
    <w:rsid w:val="00D25F5D"/>
    <w:rsid w:val="00D325A9"/>
    <w:rsid w:val="00D36A8A"/>
    <w:rsid w:val="00D61409"/>
    <w:rsid w:val="00D6691E"/>
    <w:rsid w:val="00D71170"/>
    <w:rsid w:val="00DA1C92"/>
    <w:rsid w:val="00DA25D4"/>
    <w:rsid w:val="00DA6538"/>
    <w:rsid w:val="00DB3067"/>
    <w:rsid w:val="00E15E75"/>
    <w:rsid w:val="00E5262C"/>
    <w:rsid w:val="00E65B03"/>
    <w:rsid w:val="00EB1443"/>
    <w:rsid w:val="00EB7100"/>
    <w:rsid w:val="00EC7DC4"/>
    <w:rsid w:val="00ED30CF"/>
    <w:rsid w:val="00F13C12"/>
    <w:rsid w:val="00F176EF"/>
    <w:rsid w:val="00F4130B"/>
    <w:rsid w:val="00F45E10"/>
    <w:rsid w:val="00F6364A"/>
    <w:rsid w:val="00F87BB9"/>
    <w:rsid w:val="00F9113A"/>
    <w:rsid w:val="00FE13C5"/>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C4DE4"/>
  <w15:chartTrackingRefBased/>
  <w15:docId w15:val="{4D68FC33-DB96-48F5-AF57-836CFF6E1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EB1443"/>
    <w:pPr>
      <w:spacing w:after="0" w:line="240" w:lineRule="auto"/>
    </w:pPr>
    <w:rPr>
      <w:rFonts w:ascii="Calibri" w:hAnsi="Calibri" w:cs="Calibri"/>
    </w:rPr>
  </w:style>
  <w:style w:type="paragraph" w:styleId="Heading1">
    <w:name w:val="heading 1"/>
    <w:aliases w:val="Pocket"/>
    <w:basedOn w:val="Normal"/>
    <w:next w:val="Normal"/>
    <w:link w:val="Heading1Char"/>
    <w:qFormat/>
    <w:rsid w:val="00EB144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B1443"/>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B1443"/>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
    <w:basedOn w:val="Normal"/>
    <w:next w:val="Normal"/>
    <w:link w:val="Heading4Char"/>
    <w:uiPriority w:val="3"/>
    <w:unhideWhenUsed/>
    <w:qFormat/>
    <w:rsid w:val="00EB1443"/>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EB144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B1443"/>
  </w:style>
  <w:style w:type="character" w:customStyle="1" w:styleId="Heading1Char">
    <w:name w:val="Heading 1 Char"/>
    <w:aliases w:val="Pocket Char"/>
    <w:basedOn w:val="DefaultParagraphFont"/>
    <w:link w:val="Heading1"/>
    <w:rsid w:val="00EB144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B144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B144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EB1443"/>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7"/>
    <w:qFormat/>
    <w:rsid w:val="00EB1443"/>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B1443"/>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link w:val="card"/>
    <w:uiPriority w:val="6"/>
    <w:qFormat/>
    <w:rsid w:val="00EB1443"/>
    <w:rPr>
      <w:b w:val="0"/>
      <w:sz w:val="22"/>
      <w:u w:val="single"/>
    </w:rPr>
  </w:style>
  <w:style w:type="character" w:styleId="Hyperlink">
    <w:name w:val="Hyperlink"/>
    <w:aliases w:val="heading 1 (block title),Important,Read,Internet Link,Card Text,Analytic Text,Internet link,Char Char1,Heading 3 Char2,Block Char1,Heading 3 Char1 Char1,No Underline Char1,Text 7 Char1,Tags v 2 Char1,Card Char1,Heading 3 Char1,3: Cite Char1"/>
    <w:basedOn w:val="DefaultParagraphFont"/>
    <w:uiPriority w:val="99"/>
    <w:unhideWhenUsed/>
    <w:rsid w:val="00EB1443"/>
    <w:rPr>
      <w:color w:val="auto"/>
      <w:u w:val="none"/>
    </w:rPr>
  </w:style>
  <w:style w:type="character" w:styleId="FollowedHyperlink">
    <w:name w:val="FollowedHyperlink"/>
    <w:basedOn w:val="DefaultParagraphFont"/>
    <w:uiPriority w:val="99"/>
    <w:semiHidden/>
    <w:unhideWhenUsed/>
    <w:rsid w:val="00EB1443"/>
    <w:rPr>
      <w:color w:val="auto"/>
      <w:u w:val="none"/>
    </w:rPr>
  </w:style>
  <w:style w:type="paragraph" w:styleId="ListParagraph">
    <w:name w:val="List Paragraph"/>
    <w:basedOn w:val="Normal"/>
    <w:uiPriority w:val="99"/>
    <w:unhideWhenUsed/>
    <w:qFormat/>
    <w:rsid w:val="00420402"/>
    <w:pPr>
      <w:ind w:left="720"/>
      <w:contextualSpacing/>
    </w:pPr>
  </w:style>
  <w:style w:type="character" w:styleId="UnresolvedMention">
    <w:name w:val="Unresolved Mention"/>
    <w:basedOn w:val="DefaultParagraphFont"/>
    <w:uiPriority w:val="99"/>
    <w:semiHidden/>
    <w:unhideWhenUsed/>
    <w:rsid w:val="00EB7100"/>
    <w:rPr>
      <w:color w:val="605E5C"/>
      <w:shd w:val="clear" w:color="auto" w:fill="E1DFDD"/>
    </w:rPr>
  </w:style>
  <w:style w:type="character" w:customStyle="1" w:styleId="apple-converted-space">
    <w:name w:val="apple-converted-space"/>
    <w:basedOn w:val="DefaultParagraphFont"/>
    <w:rsid w:val="00EB7100"/>
  </w:style>
  <w:style w:type="paragraph" w:styleId="NormalWeb">
    <w:name w:val="Normal (Web)"/>
    <w:basedOn w:val="Normal"/>
    <w:uiPriority w:val="99"/>
    <w:unhideWhenUsed/>
    <w:rsid w:val="00687067"/>
    <w:pPr>
      <w:spacing w:before="100" w:beforeAutospacing="1" w:after="100" w:afterAutospacing="1"/>
    </w:pPr>
    <w:rPr>
      <w:rFonts w:eastAsia="Times New Roman"/>
      <w:sz w:val="24"/>
    </w:rPr>
  </w:style>
  <w:style w:type="paragraph" w:customStyle="1" w:styleId="c-article-bodytext">
    <w:name w:val="c-article-body__text"/>
    <w:basedOn w:val="Normal"/>
    <w:rsid w:val="00687067"/>
    <w:pPr>
      <w:spacing w:before="100" w:beforeAutospacing="1" w:after="100" w:afterAutospacing="1"/>
    </w:pPr>
    <w:rPr>
      <w:rFonts w:eastAsia="Times New Roman"/>
      <w:sz w:val="24"/>
      <w:lang w:eastAsia="zh-CN"/>
    </w:rPr>
  </w:style>
  <w:style w:type="character" w:styleId="Strong">
    <w:name w:val="Strong"/>
    <w:basedOn w:val="DefaultParagraphFont"/>
    <w:uiPriority w:val="22"/>
    <w:qFormat/>
    <w:rsid w:val="00687067"/>
    <w:rPr>
      <w:b/>
      <w:bCs/>
    </w:rPr>
  </w:style>
  <w:style w:type="paragraph" w:customStyle="1" w:styleId="textbold">
    <w:name w:val="text bold"/>
    <w:basedOn w:val="Normal"/>
    <w:link w:val="Emphasis"/>
    <w:uiPriority w:val="7"/>
    <w:qFormat/>
    <w:rsid w:val="004A5156"/>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b/>
      <w:iCs/>
      <w:u w:val="single"/>
    </w:rPr>
  </w:style>
  <w:style w:type="paragraph" w:customStyle="1" w:styleId="card">
    <w:name w:val="card"/>
    <w:aliases w:val="Medium Grid 21,Card,Tags,Debate Text,No Spacing11,No Spacing111111,No Spacing31,No Spacing22,No Spacing111,No Spacing3,No Spacing2,Read stuff"/>
    <w:basedOn w:val="Normal"/>
    <w:next w:val="Normal"/>
    <w:link w:val="StyleUnderline"/>
    <w:uiPriority w:val="6"/>
    <w:qFormat/>
    <w:rsid w:val="004A5156"/>
    <w:pPr>
      <w:ind w:left="288" w:right="288"/>
    </w:pPr>
    <w:rPr>
      <w:rFonts w:asciiTheme="minorHAnsi" w:hAnsiTheme="minorHAnsi" w:cstheme="minorBidi"/>
      <w:u w:val="single"/>
    </w:rPr>
  </w:style>
  <w:style w:type="paragraph" w:customStyle="1" w:styleId="UnderlinePara">
    <w:name w:val="Underline Para"/>
    <w:basedOn w:val="Normal"/>
    <w:uiPriority w:val="6"/>
    <w:qFormat/>
    <w:rsid w:val="000A6C67"/>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sipri.org/databases/armstransfers" TargetMode="External"/><Relationship Id="rId21" Type="http://schemas.openxmlformats.org/officeDocument/2006/relationships/hyperlink" Target="https://www.washingtonpost.com/world/national-security/as-crisis-intensifies-whats-at-stake-in-americas-military-partnership-with-saudi-arabia/2018/10/12/3ce0994e-cd75-11e8-a3e6-44daa3d35ede_story.html?utm_term=.ff47cafaab82" TargetMode="External"/><Relationship Id="rId42" Type="http://schemas.openxmlformats.org/officeDocument/2006/relationships/hyperlink" Target="https://onlinelibrary.wiley.com/doi/abs/10.1111/mepo.12067" TargetMode="External"/><Relationship Id="rId47" Type="http://schemas.openxmlformats.org/officeDocument/2006/relationships/hyperlink" Target="http://www.theatlantic.com/international/archive/2016/06/donald-trump-nuclear-weapons/485504/" TargetMode="External"/><Relationship Id="rId63" Type="http://schemas.openxmlformats.org/officeDocument/2006/relationships/hyperlink" Target="https://foreignpolicy.com/2018/07/25/moscow-and-beijing-have-tehrans-back/" TargetMode="External"/><Relationship Id="rId68" Type="http://schemas.openxmlformats.org/officeDocument/2006/relationships/hyperlink" Target="http://www.pewglobal.org/2018/10/01/trumps-international-ratings-remain-low-especially-among-key-allies/pg_2018-10-01_us-image_0-015/" TargetMode="External"/><Relationship Id="rId84" Type="http://schemas.openxmlformats.org/officeDocument/2006/relationships/hyperlink" Target="https://www.washingtoninstitute.org/press-room/view/jeffrey-appointed-pompeos-syria-advisor" TargetMode="External"/><Relationship Id="rId89" Type="http://schemas.openxmlformats.org/officeDocument/2006/relationships/hyperlink" Target="https://www.cnn.com/2013/06/13/world/meast/beirut-marine-barracks-bombing-fast-facts/index.html" TargetMode="External"/><Relationship Id="rId112" Type="http://schemas.openxmlformats.org/officeDocument/2006/relationships/hyperlink" Target="https://www.washingtonpost.com/opinions/global-opinions/mbs-is-making-trump-look-timid-and-weak/2019/04/05/0b2b24e2-57bc-11e9-8ef3-fbd41a2ce4d5_story.html" TargetMode="External"/><Relationship Id="rId133" Type="http://schemas.openxmlformats.org/officeDocument/2006/relationships/hyperlink" Target="https://www.sipri.org/databases/armstransfers" TargetMode="External"/><Relationship Id="rId138" Type="http://schemas.openxmlformats.org/officeDocument/2006/relationships/hyperlink" Target="http://www.dailymail.co.uk/news/article-5521781/Jared-Kushner-Crown-Prince-Salman-forged-friendship.html" TargetMode="External"/><Relationship Id="rId154" Type="http://schemas.openxmlformats.org/officeDocument/2006/relationships/hyperlink" Target="https://securityassistance.org/publication/trump-makes-over-80-billion-major-arms-deals-first-year" TargetMode="External"/><Relationship Id="rId159" Type="http://schemas.openxmlformats.org/officeDocument/2006/relationships/hyperlink" Target="http://www.bbc.com/news/world-middle-east-33690060" TargetMode="External"/><Relationship Id="rId175" Type="http://schemas.openxmlformats.org/officeDocument/2006/relationships/hyperlink" Target="https://www.washingtonpost.com/world/saudi-arabia-rejects-seat-on-un-security-council/2013/10/18/9d9ae476-3813-11e3-ae46-e4248e75c8ea_story.html" TargetMode="External"/><Relationship Id="rId170" Type="http://schemas.openxmlformats.org/officeDocument/2006/relationships/hyperlink" Target="http://www.arabianbusiness.com/saudi-produce-first-locally-made-car-by-2017-546955.html" TargetMode="External"/><Relationship Id="rId191" Type="http://schemas.openxmlformats.org/officeDocument/2006/relationships/hyperlink" Target="https://www.nbcnews.com/politics/national-security/trump-bypasses-congress-push-through-arms-sales-saudis-uae-n1010116" TargetMode="External"/><Relationship Id="rId196" Type="http://schemas.openxmlformats.org/officeDocument/2006/relationships/theme" Target="theme/theme1.xml"/><Relationship Id="rId16" Type="http://schemas.openxmlformats.org/officeDocument/2006/relationships/hyperlink" Target="http://www.cnn.com/2018/10/17/politics/jared-kushner-saudi-ties-jamal-khashoggi/index.html" TargetMode="External"/><Relationship Id="rId107" Type="http://schemas.openxmlformats.org/officeDocument/2006/relationships/hyperlink" Target="https://japantoday.com/category/national/japan-demands-more-u.s.-proof-that-iran-attacked-tankers" TargetMode="External"/><Relationship Id="rId11" Type="http://schemas.openxmlformats.org/officeDocument/2006/relationships/hyperlink" Target="https://www.theatlantic.com/politics/archive/2019/05/trump-says-sending-1500-troops-deter-iran/590263/" TargetMode="External"/><Relationship Id="rId32" Type="http://schemas.openxmlformats.org/officeDocument/2006/relationships/hyperlink" Target="https://fas.org/sgp/crs/mideast/RS21534.pdf" TargetMode="External"/><Relationship Id="rId37" Type="http://schemas.openxmlformats.org/officeDocument/2006/relationships/hyperlink" Target="https://caa-ucpress-edu.proxy.library.georgetown.edu/content/ucpcaa/10/2/286.full.pdf" TargetMode="External"/><Relationship Id="rId53" Type="http://schemas.openxmlformats.org/officeDocument/2006/relationships/hyperlink" Target="https://www.businessinsider.com/trump-iran-near-brink-of-a-war-that-would-likely-devastate-both-sides-2019-5" TargetMode="External"/><Relationship Id="rId58" Type="http://schemas.openxmlformats.org/officeDocument/2006/relationships/hyperlink" Target="https://www.csis.org/analysis/arab-gulf-states-and-iran-military-spending-modernization-and-shifting-military-balance" TargetMode="External"/><Relationship Id="rId74" Type="http://schemas.openxmlformats.org/officeDocument/2006/relationships/hyperlink" Target="https://today.yougov.com/topics/politics/articles-reports/2018/10/24/americans-dont-believe-saudis-khashoggi" TargetMode="External"/><Relationship Id="rId79" Type="http://schemas.openxmlformats.org/officeDocument/2006/relationships/hyperlink" Target="https://www.worldpoliticsreview.com/articles/28006/the-flaws-in-trump-s-strategic-approach-to-u-s-national-security//DeepStateSisco" TargetMode="External"/><Relationship Id="rId102" Type="http://schemas.openxmlformats.org/officeDocument/2006/relationships/hyperlink" Target="https://www.washingtonpost.com/opinions/2019/06/17/what-iran-crisis-tells-us-about-trumps-lack-credibility/?utm_term=.b2fbb1062a2d" TargetMode="External"/><Relationship Id="rId123" Type="http://schemas.openxmlformats.org/officeDocument/2006/relationships/hyperlink" Target="http://www.latimes.com/nation/la-fg-trump-saudi-prince-20180320-story.html" TargetMode="External"/><Relationship Id="rId128" Type="http://schemas.openxmlformats.org/officeDocument/2006/relationships/hyperlink" Target="https://www.huffingtonpost.com/entry/senate-yemen-war-vote_us_5ab15ea7e4b008c9e5f226aa" TargetMode="External"/><Relationship Id="rId144" Type="http://schemas.openxmlformats.org/officeDocument/2006/relationships/hyperlink" Target="https://www.bloomberg.com/news/articles/2018-03-21/saudis-praised-by-trump-as-arms-buyers-won-a-big-u-s-discount" TargetMode="External"/><Relationship Id="rId149" Type="http://schemas.openxmlformats.org/officeDocument/2006/relationships/hyperlink" Target="https://www.ciponline.org/images/uploads/actions/MAR_6--US_Arms_Sales_2017_Report_manual_footnotes_%281%29_1.pdf" TargetMode="External"/><Relationship Id="rId5" Type="http://schemas.openxmlformats.org/officeDocument/2006/relationships/webSettings" Target="webSettings.xml"/><Relationship Id="rId90" Type="http://schemas.openxmlformats.org/officeDocument/2006/relationships/hyperlink" Target="https://www.cnbc.com/2018/12/22/trump-may-be-damaging-us-credibility-with-syria-withdrawal-experts.html" TargetMode="External"/><Relationship Id="rId95" Type="http://schemas.openxmlformats.org/officeDocument/2006/relationships/hyperlink" Target="https://www.cnbc.com/2018/12/20/read-james-mattis-letter-to-trump-resigning-as-defense-secretary.html" TargetMode="External"/><Relationship Id="rId160" Type="http://schemas.openxmlformats.org/officeDocument/2006/relationships/hyperlink" Target="https://www.ciponline.org/research/entry/u.s.-arms-transfers-to-saudi-arabia-and-the-war-in-yemen" TargetMode="External"/><Relationship Id="rId165" Type="http://schemas.openxmlformats.org/officeDocument/2006/relationships/hyperlink" Target="https://www.reuters.com/article/us-usa-trump-weapons/exclusive-trump-to-call-on-pentagon-diplomats-to-play-bigger-arms-sales-role-sources-idUSKBN1EX0WX" TargetMode="External"/><Relationship Id="rId181" Type="http://schemas.openxmlformats.org/officeDocument/2006/relationships/hyperlink" Target="https://www.theguardian.com/world/live/2019/jun/06/d-day-75th-anniversary-trump-may-macron-ceremonies-in-normandy-live-news" TargetMode="External"/><Relationship Id="rId186" Type="http://schemas.openxmlformats.org/officeDocument/2006/relationships/hyperlink" Target="https://www.worldpoliticsreview.com/articles/27913/why-is-the-trump-administration-so-eager-to-see-a-nuclear-saudi-arabia" TargetMode="External"/><Relationship Id="rId22" Type="http://schemas.openxmlformats.org/officeDocument/2006/relationships/hyperlink" Target="https://ncusar.org/aa/2018/03/us-saudi-relationship-new-challenges-and-opportunities/" TargetMode="External"/><Relationship Id="rId27" Type="http://schemas.openxmlformats.org/officeDocument/2006/relationships/hyperlink" Target="http://www.lexingtoninstitute.org/main.asp?page=1241" TargetMode="External"/><Relationship Id="rId43" Type="http://schemas.openxmlformats.org/officeDocument/2006/relationships/hyperlink" Target="https://www.tandfonline.com/doi/abs/10.1080/0163660X.2015.1038176" TargetMode="External"/><Relationship Id="rId48" Type="http://schemas.openxmlformats.org/officeDocument/2006/relationships/hyperlink" Target="http://www.hoover.org/publications/policy-review/article/139416" TargetMode="External"/><Relationship Id="rId64" Type="http://schemas.openxmlformats.org/officeDocument/2006/relationships/hyperlink" Target="http://www.washingtonpost.com/outlook/2019/01/14/brittle-foundation-trumps-middle-east-policy/?noredirect=on&amp;utm_term=.60ce8e037265" TargetMode="External"/><Relationship Id="rId69" Type="http://schemas.openxmlformats.org/officeDocument/2006/relationships/hyperlink" Target="https://www.thenation.com/article/a-match-made-in-hell-the-budding-bromance-of-trump-and-erdogan/" TargetMode="External"/><Relationship Id="rId113" Type="http://schemas.openxmlformats.org/officeDocument/2006/relationships/hyperlink" Target="https://www.washingtonpost.com/opinions/global-opinions/trumps-intervention-in-venezuela-has-stalled--because-caracas-knows-hes-bluffing/2019/03/31/c985f642-5172-11e9-88a1-ed346f0ec94f_story.html?utm_term=.dd5a1dfb4cb7" TargetMode="External"/><Relationship Id="rId118" Type="http://schemas.openxmlformats.org/officeDocument/2006/relationships/hyperlink" Target="https://fas.org/sgp/crs/weapons/R42678.pdf" TargetMode="External"/><Relationship Id="rId134" Type="http://schemas.openxmlformats.org/officeDocument/2006/relationships/hyperlink" Target="https://www.sipri.org/sites/default/files/Trends-in-international-arms-transfers-2016.pdf" TargetMode="External"/><Relationship Id="rId139" Type="http://schemas.openxmlformats.org/officeDocument/2006/relationships/hyperlink" Target="http://www.defenseone.com/ideas/2017/05/theres-less-meets-eye-trumps-saudi-arms-deal/138055/" TargetMode="External"/><Relationship Id="rId80" Type="http://schemas.openxmlformats.org/officeDocument/2006/relationships/hyperlink" Target="https://www.newyorker.com/news/our-columnists/the-shrinking-us-footprint-in-the-middle-east" TargetMode="External"/><Relationship Id="rId85" Type="http://schemas.openxmlformats.org/officeDocument/2006/relationships/hyperlink" Target="https://www.npr.org/2018/09/05/641094135/zalmay-khalilzad-appointed-as-u-s-special-adviser-to-afghanistan" TargetMode="External"/><Relationship Id="rId150" Type="http://schemas.openxmlformats.org/officeDocument/2006/relationships/hyperlink" Target="https://www.theatlantic.com/international/archive/2010/09/understanding-the-60-billion-saudi-arms-deal-its-about-iran/63280/" TargetMode="External"/><Relationship Id="rId155" Type="http://schemas.openxmlformats.org/officeDocument/2006/relationships/hyperlink" Target="https://www.nytimes.com/2016/08/23/magazine/how-many-guns-did-the-us-lose-track-of-in-iraq-and-afghanistan-hundreds-of-thousands.html" TargetMode="External"/><Relationship Id="rId171" Type="http://schemas.openxmlformats.org/officeDocument/2006/relationships/hyperlink" Target="http://www.forbes.com/places/saudi-arabia/" TargetMode="External"/><Relationship Id="rId176" Type="http://schemas.openxmlformats.org/officeDocument/2006/relationships/hyperlink" Target="http://www.brookings.edu/blogs/markaz/posts/2015/05/19-yemen-saudi-arabia-attacks-riedel" TargetMode="External"/><Relationship Id="rId192" Type="http://schemas.openxmlformats.org/officeDocument/2006/relationships/hyperlink" Target="https://www.bbc.co.uk/news/world-europe-47101429" TargetMode="External"/><Relationship Id="rId12" Type="http://schemas.openxmlformats.org/officeDocument/2006/relationships/hyperlink" Target="https://www.washingtonpost.com/world/national-security/senate-fails-to-override-trumps-veto-of-resolution-demanding-end-to-us-involvement-in-yemen/2019/05/02/4bd0a524-6cf9-11e9-8f44-e8d8bb1df986_story.html?utm_term=.36d62bf9c843" TargetMode="External"/><Relationship Id="rId17" Type="http://schemas.openxmlformats.org/officeDocument/2006/relationships/hyperlink" Target="https://www.nbcnews.com/politics/white-house/kushner-cut-me-other-top-diplomats-out-loop-talks-saudis-n1023201" TargetMode="External"/><Relationship Id="rId33" Type="http://schemas.openxmlformats.org/officeDocument/2006/relationships/hyperlink" Target="https://www.defensenews.com/global/mideast-africa/2018/11/27/us-clears-apache-sales-for-egypt-missiles-for-qatar/" TargetMode="External"/><Relationship Id="rId38" Type="http://schemas.openxmlformats.org/officeDocument/2006/relationships/hyperlink" Target="https://www.defensenews.com/congress/2018/05/09/turkey-threatens-us-over-bill-seeking-to-halt-weapons-sales/" TargetMode="External"/><Relationship Id="rId59" Type="http://schemas.openxmlformats.org/officeDocument/2006/relationships/hyperlink" Target="https://www.cfr.org/backgrounder/iraq-iraqs-prewar-military-capabilities" TargetMode="External"/><Relationship Id="rId103" Type="http://schemas.openxmlformats.org/officeDocument/2006/relationships/hyperlink" Target="https://www.washingtonpost.com/world/iran-slams-us-calls-claims-of-tanker-attackseconomic-terrorism/2019/06/14/b94c1ece-8e16-11e9-b6f4-033356502dce_story.html?utm_term=.a8e90eeb1cfb" TargetMode="External"/><Relationship Id="rId108" Type="http://schemas.openxmlformats.org/officeDocument/2006/relationships/hyperlink" Target="https://www.washingtonpost.com/world/saudi-crown-prince-blames-iran-for-tanker-attacks-as-tensions-soar/2019/06/16/7eeb43ca-900c-11e9-b162-8f6f41ec3c04_story.html?utm_term=.407375fd01dc" TargetMode="External"/><Relationship Id="rId124" Type="http://schemas.openxmlformats.org/officeDocument/2006/relationships/hyperlink" Target="https://www.juancole.com/2018/03/apocalyptic-numbers-saudi.html" TargetMode="External"/><Relationship Id="rId129" Type="http://schemas.openxmlformats.org/officeDocument/2006/relationships/hyperlink" Target="http://therealnews.com/t2/story:21415:Trump-Boasts-of-Killer-Arms-Sales-in-Meeting-with-Saudi-Dictator%2C-Using-Cartoonish-Charts" TargetMode="External"/><Relationship Id="rId54" Type="http://schemas.openxmlformats.org/officeDocument/2006/relationships/hyperlink" Target="https://watson.brown.edu/costsofwar/" TargetMode="External"/><Relationship Id="rId70" Type="http://schemas.openxmlformats.org/officeDocument/2006/relationships/hyperlink" Target="https://www.washingtonpost.com/amphtml/politics/they-screwed-the-whole-thing-up-inside-the-attempt-to-derail-trumps-erratic-syria-withdrawal/2019/01/13/0ae1149c-1365-11e9-803c-4ef28312c8b9_story.html?__twitter_impression=true" TargetMode="External"/><Relationship Id="rId75" Type="http://schemas.openxmlformats.org/officeDocument/2006/relationships/hyperlink" Target="https://www.cnn.com/2018/12/13/politics/poll-khashoggi-response/index.html" TargetMode="External"/><Relationship Id="rId91" Type="http://schemas.openxmlformats.org/officeDocument/2006/relationships/hyperlink" Target="https://www.cnbc.com/donald-trump/" TargetMode="External"/><Relationship Id="rId96" Type="http://schemas.openxmlformats.org/officeDocument/2006/relationships/hyperlink" Target="https://www.cnbc.com/2018/12/20/trumps-sudden-syria-pullout-will-embolden-isis-and-iran-allies-warn.html" TargetMode="External"/><Relationship Id="rId140" Type="http://schemas.openxmlformats.org/officeDocument/2006/relationships/hyperlink" Target="https://www.brookings.edu/blog/markaz/2017/06/05/the-110-billion-arms-deal-to-saudi-arabia-is-fake-news/" TargetMode="External"/><Relationship Id="rId145" Type="http://schemas.openxmlformats.org/officeDocument/2006/relationships/hyperlink" Target="https://www.defensenews.com/pentagon/2018/01/03/us-senate-confirms-rood-as-pentagon-policy-chief/" TargetMode="External"/><Relationship Id="rId161" Type="http://schemas.openxmlformats.org/officeDocument/2006/relationships/hyperlink" Target="https://securityassistance.org/data" TargetMode="External"/><Relationship Id="rId166" Type="http://schemas.openxmlformats.org/officeDocument/2006/relationships/hyperlink" Target="https://www.reuters.com/article/us-usa-trump-weapons-exclusive/exclusive-trump-administration-prepares-to-ease-export-rules-for-u-s-guns-idUSKCN1BU2N8" TargetMode="External"/><Relationship Id="rId182" Type="http://schemas.openxmlformats.org/officeDocument/2006/relationships/hyperlink" Target="https://www.theguardian.com/world/2019/jun/04/trump-saudi-arabia-nuclear-jamal-khashoggi-murder" TargetMode="External"/><Relationship Id="rId187" Type="http://schemas.openxmlformats.org/officeDocument/2006/relationships/hyperlink" Target="https://www.theguardian.com/world/iran" TargetMode="External"/><Relationship Id="rId1" Type="http://schemas.openxmlformats.org/officeDocument/2006/relationships/customXml" Target="../customXml/item1.xml"/><Relationship Id="rId6" Type="http://schemas.openxmlformats.org/officeDocument/2006/relationships/hyperlink" Target="https://www.reuters.com/article/us-germany-airshow-lockheed/lockheed-lauds-u-s-arms-sales-push-sees-foreign-sales-rising-idUSKBN1HV2RA" TargetMode="External"/><Relationship Id="rId23" Type="http://schemas.openxmlformats.org/officeDocument/2006/relationships/hyperlink" Target="https://www.reuters.com/article/us-usa-trump-saudi-analysis-idUSKCN18C2QO" TargetMode="External"/><Relationship Id="rId28" Type="http://schemas.openxmlformats.org/officeDocument/2006/relationships/hyperlink" Target="http://www.uvm.edu/~fgause/" TargetMode="External"/><Relationship Id="rId49" Type="http://schemas.openxmlformats.org/officeDocument/2006/relationships/hyperlink" Target="http://www.csmonitor.com/Commentary/Opinion/2012/0210/How-an-Obama-shift-helps-unstable-regimes-get-nuclear-weapons" TargetMode="External"/><Relationship Id="rId114" Type="http://schemas.openxmlformats.org/officeDocument/2006/relationships/hyperlink" Target="https://en.wikipedia.org/wiki/Center_for_International_Policy" TargetMode="External"/><Relationship Id="rId119" Type="http://schemas.openxmlformats.org/officeDocument/2006/relationships/hyperlink" Target="https://www.cato.org/publications/policy-analysis/risky-business-role-arms-sales-us-foreign-policy" TargetMode="External"/><Relationship Id="rId44" Type="http://schemas.openxmlformats.org/officeDocument/2006/relationships/hyperlink" Target="https://nationalinterest.org/feature/the-ultimate-nightmare-north-korea-could-sell-saudi-arabia-13162?page=2%2C1" TargetMode="External"/><Relationship Id="rId60" Type="http://schemas.openxmlformats.org/officeDocument/2006/relationships/hyperlink" Target="https://www.cia.gov/library/publications/the-world-factbook/geos/ir.html" TargetMode="External"/><Relationship Id="rId65" Type="http://schemas.openxmlformats.org/officeDocument/2006/relationships/hyperlink" Target="https://www.newyorker.com/news/letter-from-trumps-washington/under-trump-america-first-really-is-turning-out-to-be-america-alone" TargetMode="External"/><Relationship Id="rId81" Type="http://schemas.openxmlformats.org/officeDocument/2006/relationships/hyperlink" Target="https://www.nytimes.com/2017/05/31/world/middleeast/us-begins-arming-syrian-kurds-for-final-assault-on-raqqa.html" TargetMode="External"/><Relationship Id="rId86" Type="http://schemas.openxmlformats.org/officeDocument/2006/relationships/hyperlink" Target="https://twitter.com/Martin_Indyk/status/1075500091711074305" TargetMode="External"/><Relationship Id="rId130" Type="http://schemas.openxmlformats.org/officeDocument/2006/relationships/hyperlink" Target="https://www.thenation.com/article/the-obama-administration-has-sold-more-weapons-than-any-other-administration-since-world-war-ii/" TargetMode="External"/><Relationship Id="rId135" Type="http://schemas.openxmlformats.org/officeDocument/2006/relationships/hyperlink" Target="https://www.lockheedmartin.com/us/what-we-do/aerospace-defense.html" TargetMode="External"/><Relationship Id="rId151" Type="http://schemas.openxmlformats.org/officeDocument/2006/relationships/hyperlink" Target="https://securityassistance.org/publication/trump-makes-over-80-billion-major-arms-deals-first-year" TargetMode="External"/><Relationship Id="rId156" Type="http://schemas.openxmlformats.org/officeDocument/2006/relationships/hyperlink" Target="https://www.theguardian.com/world/2014/jun/10/iraq-sunni-insurgents-islamic-militants-seize-control-mosul" TargetMode="External"/><Relationship Id="rId177" Type="http://schemas.openxmlformats.org/officeDocument/2006/relationships/hyperlink" Target="http://www.reuters.com/article/2015/04/10/us-yemen-security-idUSKBN0N10LO20150410" TargetMode="External"/><Relationship Id="rId172" Type="http://schemas.openxmlformats.org/officeDocument/2006/relationships/hyperlink" Target="http://reports.weforum.org/global-competitiveness-report-2014-2015/middle-east-and-north-africa/" TargetMode="External"/><Relationship Id="rId193" Type="http://schemas.openxmlformats.org/officeDocument/2006/relationships/hyperlink" Target="https://www.theguardian.com/world/2018/oct/20/trump-us-nuclear-arms-treaty-russia" TargetMode="External"/><Relationship Id="rId13" Type="http://schemas.openxmlformats.org/officeDocument/2006/relationships/hyperlink" Target="https://www.state.gov/secretary-pompeos-meetings-with-king-salman-bin-abdulaziz-al-saud-and-saudi-crown-prince-mohammed-bin-salman-al-saud/" TargetMode="External"/><Relationship Id="rId18" Type="http://schemas.openxmlformats.org/officeDocument/2006/relationships/hyperlink" Target="https://www.washingtonpost.com/politics/2018/10/22/trumps-claim-jobs-saudi-deals-grows-by-leaps-bounds/?utm_term=.d5b4ae2f763d" TargetMode="External"/><Relationship Id="rId39" Type="http://schemas.openxmlformats.org/officeDocument/2006/relationships/hyperlink" Target="http://www.saudi-us-relations.org/fact-book/documents/2008/080315-arms-race.pdf" TargetMode="External"/><Relationship Id="rId109" Type="http://schemas.openxmlformats.org/officeDocument/2006/relationships/hyperlink" Target="https://www.washingtonpost.com/world/2019/06/17/iran-threatens-increase-enriched-uranium-stockpile-beyond-limits-set-by-nuclear-deal-days/?utm_term=.f215175ecd17" TargetMode="External"/><Relationship Id="rId34" Type="http://schemas.openxmlformats.org/officeDocument/2006/relationships/hyperlink" Target="https://www.defensenews.com/global/mideast-africa/2018/11/26/is-the-expansion-of-egypts-defense-industry-working/" TargetMode="External"/><Relationship Id="rId50" Type="http://schemas.openxmlformats.org/officeDocument/2006/relationships/hyperlink" Target="https://www.the-american-interest.com/2018/09/03/the-u-s-turkish-unraveling-and-the-arabs/" TargetMode="External"/><Relationship Id="rId55" Type="http://schemas.openxmlformats.org/officeDocument/2006/relationships/hyperlink" Target="https://www.businessinsider.com/the-war-on-terror-has-cost-the-us-nearly-6-trillion-2018-11" TargetMode="External"/><Relationship Id="rId76" Type="http://schemas.openxmlformats.org/officeDocument/2006/relationships/hyperlink" Target="https://www.washingtonpost.com/news/posteverything/wp/2018/05/07/the-polarization-of-u-s-alliances/?utm_term=.e604a4e623dd" TargetMode="External"/><Relationship Id="rId97" Type="http://schemas.openxmlformats.org/officeDocument/2006/relationships/hyperlink" Target="https://www.washingtonpost.com/world/national-security/a-tumultuous-week-began-with-a-phone-call-between-trump-and-the-turkish-president/2018/12/21/8f49b562-0542-11e9-9122-82e98f91ee6f_story.html?utm_term=.e475c584a63b" TargetMode="External"/><Relationship Id="rId104" Type="http://schemas.openxmlformats.org/officeDocument/2006/relationships/hyperlink" Target="https://www.theguardian.com/world/2019/jun/14/shinzo-abe-iran-ayatollah-talks-analysis-trump" TargetMode="External"/><Relationship Id="rId120" Type="http://schemas.openxmlformats.org/officeDocument/2006/relationships/hyperlink" Target="https://www.dsca.mil/" TargetMode="External"/><Relationship Id="rId125" Type="http://schemas.openxmlformats.org/officeDocument/2006/relationships/hyperlink" Target="http://www.unocha.org/yemen/about-ocha-yemen" TargetMode="External"/><Relationship Id="rId141" Type="http://schemas.openxmlformats.org/officeDocument/2006/relationships/hyperlink" Target="https://www.cnbc.com/2017/05/19/kushner-called-up-lockheed-martin-ceo-over-saudi-arms-deal-says-report.html" TargetMode="External"/><Relationship Id="rId146" Type="http://schemas.openxmlformats.org/officeDocument/2006/relationships/hyperlink" Target="https://www.defensenews.com/pentagon/2018/01/03/us-senate-confirms-rood-as-pentagon-policy-chief/" TargetMode="External"/><Relationship Id="rId167" Type="http://schemas.openxmlformats.org/officeDocument/2006/relationships/hyperlink" Target="http://thehill.com/regulation/368425-planned-shift-on-gun-exports-kicks-up-storm" TargetMode="External"/><Relationship Id="rId188" Type="http://schemas.openxmlformats.org/officeDocument/2006/relationships/hyperlink" Target="https://www.reuters.com/article/us-usa-saudi-nuclearpower-senate/us-senators-seek-details-on-nuclear-power-cooperation-with-saudi-arabia-idUSKCN1RE230" TargetMode="External"/><Relationship Id="rId7" Type="http://schemas.openxmlformats.org/officeDocument/2006/relationships/hyperlink" Target="https://www.foreignaffairs.com/articles/persian-gulf/2011-01-01/dangers-nuclear-iran" TargetMode="External"/><Relationship Id="rId71" Type="http://schemas.openxmlformats.org/officeDocument/2006/relationships/hyperlink" Target="https://www.washingtonpost.com/world/bolton-on-visit-to-turkey-to-discuss-us-withdrawal-from-syria-receives-public-scolding-from-erdogan/2019/01/08/3761b0fe-132d-11e9-b6ad-9cfd62dbb0a8_story.html?utm_term=.037737f9268a" TargetMode="External"/><Relationship Id="rId92" Type="http://schemas.openxmlformats.org/officeDocument/2006/relationships/hyperlink" Target="https://www.cnbc.com/syria/" TargetMode="External"/><Relationship Id="rId162" Type="http://schemas.openxmlformats.org/officeDocument/2006/relationships/hyperlink" Target="https://intpolicydigest.org/2017/05/11/houthi-saleh-alliance-convenience/" TargetMode="External"/><Relationship Id="rId183" Type="http://schemas.openxmlformats.org/officeDocument/2006/relationships/hyperlink" Target="https://www.theguardian.com/world/2019/jun/04/trump-saudi-arabia-nuclear-jamal-khashoggi-murder" TargetMode="External"/><Relationship Id="rId2" Type="http://schemas.openxmlformats.org/officeDocument/2006/relationships/numbering" Target="numbering.xml"/><Relationship Id="rId29" Type="http://schemas.openxmlformats.org/officeDocument/2006/relationships/hyperlink" Target="http://newamerica.net/user/22" TargetMode="External"/><Relationship Id="rId24" Type="http://schemas.openxmlformats.org/officeDocument/2006/relationships/hyperlink" Target="https://www.state.gov/u-s-relations-with-turkey/" TargetMode="External"/><Relationship Id="rId40" Type="http://schemas.openxmlformats.org/officeDocument/2006/relationships/hyperlink" Target="https://www.tandfonline.com/doi/abs/10.1080/0163660X.2015.1038176" TargetMode="External"/><Relationship Id="rId45" Type="http://schemas.openxmlformats.org/officeDocument/2006/relationships/hyperlink" Target="http://foreignpolicy.com/2015/06/12/sorry-fareed-saudi-arabia-can-build-a-bomb-any-damn-time-it-wants-to/" TargetMode="External"/><Relationship Id="rId66" Type="http://schemas.openxmlformats.org/officeDocument/2006/relationships/hyperlink" Target="https://www.washingtonpost.com/outlook/2018/09/26/world-is-laughing-president-trump/?utm_term=.51ab84ad343b" TargetMode="External"/><Relationship Id="rId87" Type="http://schemas.openxmlformats.org/officeDocument/2006/relationships/hyperlink" Target="https://twitter.com/realDonaldTrump/status/1075721703421042688" TargetMode="External"/><Relationship Id="rId110" Type="http://schemas.openxmlformats.org/officeDocument/2006/relationships/hyperlink" Target="https://www.vox.com/world/2018/5/8/17328858/iran-nuclear-deal-trump-announcement-chart" TargetMode="External"/><Relationship Id="rId115" Type="http://schemas.openxmlformats.org/officeDocument/2006/relationships/hyperlink" Target="https://en.wikipedia.org/wiki/New_America_Foundation" TargetMode="External"/><Relationship Id="rId131" Type="http://schemas.openxmlformats.org/officeDocument/2006/relationships/hyperlink" Target="https://www.reuters.com/article/us-usa-saudi-security/obama-administration-arms-sales-offers-to-saudi-top-115-billion-report-idUSKCN11D2JQ" TargetMode="External"/><Relationship Id="rId136" Type="http://schemas.openxmlformats.org/officeDocument/2006/relationships/hyperlink" Target="https://www.politico.com/story/2016/12/trump-boeing-lockheed-martin-tweet-232939" TargetMode="External"/><Relationship Id="rId157" Type="http://schemas.openxmlformats.org/officeDocument/2006/relationships/hyperlink" Target="https://www.theguardian.com/world/2015/jun/01/isis-captured-2300-humvee-armoured-vehicles-from-iraqi-forces-in-mosul" TargetMode="External"/><Relationship Id="rId178" Type="http://schemas.openxmlformats.org/officeDocument/2006/relationships/hyperlink" Target="https://thebulletin.org/2015/04/why-nuclear-dominoes-wont-fall-in-the-middle-east/" TargetMode="External"/><Relationship Id="rId61" Type="http://schemas.openxmlformats.org/officeDocument/2006/relationships/hyperlink" Target="https://www.newsweek.com/iran-us-iraq-war-troops-killed-efps-shiite-militias-1385990" TargetMode="External"/><Relationship Id="rId82" Type="http://schemas.openxmlformats.org/officeDocument/2006/relationships/hyperlink" Target="https://www.reuters.com/article/us-mideast-crisis-syria-turkey-pentagon/unilateral-military-action-into-northeast-syria-unacceptable-pentagon-idUSKBN1OB2WC" TargetMode="External"/><Relationship Id="rId152" Type="http://schemas.openxmlformats.org/officeDocument/2006/relationships/hyperlink" Target="https://www.reuters.com/article/us-usa-saudiarabia-yemen-exclusive/u-s-to-halt-some-arms-sales-to-saudi-citing-civilian-deaths-in-yemen-campaign-idUSKBN1421UK" TargetMode="External"/><Relationship Id="rId173" Type="http://schemas.openxmlformats.org/officeDocument/2006/relationships/hyperlink" Target="http://reports.weforum.org/global-competitiveness-report-2014-2015/rankings/" TargetMode="External"/><Relationship Id="rId194" Type="http://schemas.openxmlformats.org/officeDocument/2006/relationships/hyperlink" Target="https://www.armscontrol.org/act/2019-04/news/deep-divisions-challenge-npt-meeting" TargetMode="External"/><Relationship Id="rId19" Type="http://schemas.openxmlformats.org/officeDocument/2006/relationships/hyperlink" Target="http://www.washingtonpost.com/world/national-security/for-trump-the-relationship-with-saudi-arabia-is-all-about-money/2018/11/19/74a2bef8-ec28-11e8-8679-934a2b33be52_story.html?noredirect=on&amp;utm_term=.8e35b67187d6" TargetMode="External"/><Relationship Id="rId14" Type="http://schemas.openxmlformats.org/officeDocument/2006/relationships/hyperlink" Target="https://www.cnn.com/2019/06/29/politics/trump-khashoggi-bin-salman/index.html" TargetMode="External"/><Relationship Id="rId30" Type="http://schemas.openxmlformats.org/officeDocument/2006/relationships/hyperlink" Target="https://fas.org/sgp/crs/mideast/R44984.pdf" TargetMode="External"/><Relationship Id="rId35" Type="http://schemas.openxmlformats.org/officeDocument/2006/relationships/hyperlink" Target="https://www.defensenews.com/air/2014/12/21/us-delivers-10-apache-helicopters-to-egypt/" TargetMode="External"/><Relationship Id="rId56" Type="http://schemas.openxmlformats.org/officeDocument/2006/relationships/hyperlink" Target="https://www.theatlantic.com/ideas/archive/2018/11/isis-origins-anbari-zarqawi/577030/" TargetMode="External"/><Relationship Id="rId77" Type="http://schemas.openxmlformats.org/officeDocument/2006/relationships/hyperlink" Target="https://nationalinterest.org/feature/pompeo-delivers-anti-obama-mideast-manifesto-41187" TargetMode="External"/><Relationship Id="rId100" Type="http://schemas.openxmlformats.org/officeDocument/2006/relationships/hyperlink" Target="https://www.cnbc.com/iran/" TargetMode="External"/><Relationship Id="rId105" Type="http://schemas.openxmlformats.org/officeDocument/2006/relationships/hyperlink" Target="https://www.aljazeera.com/news/2019/06/saudi-arabia-crown-prince-mbs-blames-iran-tanker-attacks-190616062134950.html" TargetMode="External"/><Relationship Id="rId126" Type="http://schemas.openxmlformats.org/officeDocument/2006/relationships/hyperlink" Target="https://www.commondreams.org/news/2018/03/26/wake-shameful-vote-us-senate-new-cholera-warning-yemen" TargetMode="External"/><Relationship Id="rId147" Type="http://schemas.openxmlformats.org/officeDocument/2006/relationships/hyperlink" Target="https://www.dsca.mil/sites/default/files/historical_facts_book_-_30_september_2016.pdf" TargetMode="External"/><Relationship Id="rId168" Type="http://schemas.openxmlformats.org/officeDocument/2006/relationships/hyperlink" Target="http://www.washingtonpost.com/opinions/saudi-arabias-nuclear-bluff/2015/06/11/9ce1f4f8-1074-11e5-9726-49d6fa26a8c6_story.html?noredirect=on&amp;utm_term=.102da03232f4" TargetMode="External"/><Relationship Id="rId8" Type="http://schemas.openxmlformats.org/officeDocument/2006/relationships/hyperlink" Target="https://www.washingtonpost.com/world/national-security/pompeo-uses-obama-as-foil-in-sweeping-middle-east-speech/2019/01/10/9f5b314e-b532-4171-973d-a36dc8548ec2_story.html?utm_term=.cedb1686a503" TargetMode="External"/><Relationship Id="rId51" Type="http://schemas.openxmlformats.org/officeDocument/2006/relationships/hyperlink" Target="http://isis-online.org/uploads/isis-reports/documents/Middle_East_Proliferation_Assessments_25Aug2017_Final.pdf" TargetMode="External"/><Relationship Id="rId72" Type="http://schemas.openxmlformats.org/officeDocument/2006/relationships/hyperlink" Target="https://twitter.com/realDonaldTrump/status/1084584259510304768" TargetMode="External"/><Relationship Id="rId93" Type="http://schemas.openxmlformats.org/officeDocument/2006/relationships/hyperlink" Target="https://www.facebook.com/cnn/videos/vb.5550296508/2312429145685292/?type=2&amp;amp;theater" TargetMode="External"/><Relationship Id="rId98" Type="http://schemas.openxmlformats.org/officeDocument/2006/relationships/hyperlink" Target="https://www.washingtonpost.com/world/middle_east/isis-is-not-defeated-and-will-return-if-the-us-pulls-out-says-americas-syrian-allies/2018/12/20/0e0502c2-03d5-11e9-958c-0a601226ff6b_story.html?utm_term=.95b613da1c75" TargetMode="External"/><Relationship Id="rId121" Type="http://schemas.openxmlformats.org/officeDocument/2006/relationships/hyperlink" Target="https://www.ciponline.org/images/uploads/actions/MAR_6--US_Arms_Sales_2017_Report_manual_footnotes_%281%29_1.pdf" TargetMode="External"/><Relationship Id="rId142" Type="http://schemas.openxmlformats.org/officeDocument/2006/relationships/hyperlink" Target="https://www.dsca.mil/major-arms-sales/saudi-arabia-terminal-high-altitude-area-defense-and-related-support-equipment-and" TargetMode="External"/><Relationship Id="rId163" Type="http://schemas.openxmlformats.org/officeDocument/2006/relationships/hyperlink" Target="https://www.theguardian.com/world/2017/dec/05/ali-abdullah-saleh-killing-changes-dynamics-yemen-civil-war" TargetMode="External"/><Relationship Id="rId184" Type="http://schemas.openxmlformats.org/officeDocument/2006/relationships/hyperlink" Target="https://www.theguardian.com/us-news/2019/apr/16/trump-yemen-war-veto-military-aid" TargetMode="External"/><Relationship Id="rId189" Type="http://schemas.openxmlformats.org/officeDocument/2006/relationships/hyperlink" Target="https://www.reuters.com/article/us-usa-saudi-nuclearpower-senate/us-senators-seek-details-on-nuclear-power-cooperation-with-saudi-arabia-idUSKCN1RE230" TargetMode="External"/><Relationship Id="rId3" Type="http://schemas.openxmlformats.org/officeDocument/2006/relationships/styles" Target="styles.xml"/><Relationship Id="rId25" Type="http://schemas.openxmlformats.org/officeDocument/2006/relationships/hyperlink" Target="https://www.cfr.org/expert-roundup/big-saudi-arms-sale-good-idea" TargetMode="External"/><Relationship Id="rId46" Type="http://schemas.openxmlformats.org/officeDocument/2006/relationships/hyperlink" Target="http://www.globalpolicyjournal.com/blog/14/05/2015/pride-diplomats-why-npt-works" TargetMode="External"/><Relationship Id="rId67" Type="http://schemas.openxmlformats.org/officeDocument/2006/relationships/hyperlink" Target="https://www.washingtonpost.com/outlook/2018/10/02/trump-says-america-is-respected-again-he-is-quite-wrong/?utm_term=.2a4f574d1151" TargetMode="External"/><Relationship Id="rId116" Type="http://schemas.openxmlformats.org/officeDocument/2006/relationships/hyperlink" Target="http://armstrade.sipri.org/armstrade/html/export_toplist.php" TargetMode="External"/><Relationship Id="rId137" Type="http://schemas.openxmlformats.org/officeDocument/2006/relationships/hyperlink" Target="https://www.bloomberg.com/news/articles/2017-07-10/f-35-program-costs-jump-to-406-billion-in-new-pentagon-estimate" TargetMode="External"/><Relationship Id="rId158" Type="http://schemas.openxmlformats.org/officeDocument/2006/relationships/hyperlink" Target="http://www.businessinsider.com/how-did-taliban-fighters-get-hold-us-special-operations-gear-2017-7" TargetMode="External"/><Relationship Id="rId20" Type="http://schemas.openxmlformats.org/officeDocument/2006/relationships/hyperlink" Target="https://www.washingtonpost.com/world/national-security/cia-concludes-saudi-crown-prince-ordered-jamal-khashoggis-assassination/2018/11/16/98c89fe6-e9b2-11e8-a939-9469f1166f9d_story.html?utm_term=.c43b456cfb9d" TargetMode="External"/><Relationship Id="rId41" Type="http://schemas.openxmlformats.org/officeDocument/2006/relationships/hyperlink" Target="https://www.boulevard-exterieur.com/The-Dangers-of-Lost-U-S-Credibility-in-the-Middle-East.html" TargetMode="External"/><Relationship Id="rId62" Type="http://schemas.openxmlformats.org/officeDocument/2006/relationships/hyperlink" Target="https://www.unhcr.org/en-us/middle-east-and-north-africa.html" TargetMode="External"/><Relationship Id="rId83" Type="http://schemas.openxmlformats.org/officeDocument/2006/relationships/hyperlink" Target="https://apnews.com/583a18db0cd340a1a553c64ff9a47ef9" TargetMode="External"/><Relationship Id="rId88" Type="http://schemas.openxmlformats.org/officeDocument/2006/relationships/hyperlink" Target="https://www.factcheck.org/2015/08/bush-clinton-play-blame-game-in-iraq/" TargetMode="External"/><Relationship Id="rId111" Type="http://schemas.openxmlformats.org/officeDocument/2006/relationships/hyperlink" Target="https://www.washingtonpost.com/world/saudi-crown-prince-blames-iran-for-tanker-attacks-as-tensions-soar/2019/06/16/7eeb43ca-900c-11e9-b162-8f6f41ec3c04_story.html?utm_term=.e533b7ac8817" TargetMode="External"/><Relationship Id="rId132" Type="http://schemas.openxmlformats.org/officeDocument/2006/relationships/hyperlink" Target="https://www.forumarmstrade.org/major-arms-sales-notifications-tracker.html" TargetMode="External"/><Relationship Id="rId153" Type="http://schemas.openxmlformats.org/officeDocument/2006/relationships/hyperlink" Target="http://www.bbc.com/news/world-middle-east-39651265" TargetMode="External"/><Relationship Id="rId174" Type="http://schemas.openxmlformats.org/officeDocument/2006/relationships/hyperlink" Target="https://books.google.com/books?id=_wzyIQAVE_AC&amp;pg=PA157&amp;lpg=PA157&amp;dq=Karen+Elliott+House+%E2%80%9COne+of+every+three+people+in+Saudi+Arabia+is+a+foreigner%22&amp;source=bl&amp;ots=bZjjKiyPQJ&amp;sig=Gzon7HrIwYKWZJkyCZeEza-XJgk&amp;hl=en&amp;sa=X&amp;ved=0CB4Q6AEwAGoVChMInsisoLqIxgIVA0KSCh1yUQBe" TargetMode="External"/><Relationship Id="rId179" Type="http://schemas.openxmlformats.org/officeDocument/2006/relationships/hyperlink" Target="https://carnegie-mec.org/diwan/75723" TargetMode="External"/><Relationship Id="rId195" Type="http://schemas.openxmlformats.org/officeDocument/2006/relationships/fontTable" Target="fontTable.xml"/><Relationship Id="rId190" Type="http://schemas.openxmlformats.org/officeDocument/2006/relationships/hyperlink" Target="https://en.wikipedia.org/wiki/Section_123_Agreement" TargetMode="External"/><Relationship Id="rId15" Type="http://schemas.openxmlformats.org/officeDocument/2006/relationships/hyperlink" Target="https://www.washingtonpost.com/world/national-security/cia-concludes-saudi-crown-prince-ordered-jamal-khashoggis-assassination/2018/11/16/98c89fe6-e9b2-11e8-a939-9469f1166f9d_story.html?utm_term=.bac63390960b" TargetMode="External"/><Relationship Id="rId36" Type="http://schemas.openxmlformats.org/officeDocument/2006/relationships/hyperlink" Target="https://www.defensenews.com/land/2018/09/17/egypt-seeks-us-tank-ammo-to-fight-islamic-state-target-practice/" TargetMode="External"/><Relationship Id="rId57" Type="http://schemas.openxmlformats.org/officeDocument/2006/relationships/hyperlink" Target="https://www.globalfirepower.com/country-military-strength-detail.asp?country_id=iran" TargetMode="External"/><Relationship Id="rId106" Type="http://schemas.openxmlformats.org/officeDocument/2006/relationships/hyperlink" Target="https://www.reuters.com/article/us-mideast-attacks-germany-maas/germany-us-video-not-enough-to-attribute-blame-over-oil-tanker-attacks-idUSKCN1TF1SA" TargetMode="External"/><Relationship Id="rId127" Type="http://schemas.openxmlformats.org/officeDocument/2006/relationships/hyperlink" Target="https://www.nrc.no/news/2018/january/saudi-aid-package-to-yemen-insufficient-unless-blockade-ends/" TargetMode="External"/><Relationship Id="rId10" Type="http://schemas.openxmlformats.org/officeDocument/2006/relationships/hyperlink" Target="https://www.state.gov/emergency-notification-of-arms-sales-to-jordan-the-united-arab-emirates-and-saudi-arabia/" TargetMode="External"/><Relationship Id="rId31" Type="http://schemas.openxmlformats.org/officeDocument/2006/relationships/hyperlink" Target="https://diyaruna.com/en_GB/articles/cnmi_di/features/2019/03/07/feature-03" TargetMode="External"/><Relationship Id="rId52" Type="http://schemas.openxmlformats.org/officeDocument/2006/relationships/hyperlink" Target="http://en.protothema.gr/is-erdogans-turkey-after-nuclear-weapons/" TargetMode="External"/><Relationship Id="rId73" Type="http://schemas.openxmlformats.org/officeDocument/2006/relationships/hyperlink" Target="https://www.latimes.com/nation/la-fg-pompeo-qatar-saudi-20190113-story.html" TargetMode="External"/><Relationship Id="rId78" Type="http://schemas.openxmlformats.org/officeDocument/2006/relationships/hyperlink" Target="https://www.al-monitor.com/pulse/originals/2019/01/pompeo-cairo-speech-iran-policy-panned.html" TargetMode="External"/><Relationship Id="rId94" Type="http://schemas.openxmlformats.org/officeDocument/2006/relationships/hyperlink" Target="https://www.cnbc.com/james-mattis/" TargetMode="External"/><Relationship Id="rId99" Type="http://schemas.openxmlformats.org/officeDocument/2006/relationships/hyperlink" Target="https://www.nbcnews.com/news/world/trump-move-pull-u-s-troops-syria-opens-way-turmoil-n950711" TargetMode="External"/><Relationship Id="rId101" Type="http://schemas.openxmlformats.org/officeDocument/2006/relationships/hyperlink" Target="https://www.washingtonpost.com/people/jason-rezaian/" TargetMode="External"/><Relationship Id="rId122" Type="http://schemas.openxmlformats.org/officeDocument/2006/relationships/hyperlink" Target="https://www.saferworld.org.uk/resources/news-and-analysis/post/761-yemen-three-years-of-war" TargetMode="External"/><Relationship Id="rId143" Type="http://schemas.openxmlformats.org/officeDocument/2006/relationships/hyperlink" Target="https://www.bloomberg.com/news/articles/2018-03-21/saudis-praised-by-trump-as-arms-buyers-won-a-big-u-s-discount" TargetMode="External"/><Relationship Id="rId148" Type="http://schemas.openxmlformats.org/officeDocument/2006/relationships/hyperlink" Target="https://www.cato.org/publications/policy-analysis/risky-business-role-arms-sales-us-foreign-policy" TargetMode="External"/><Relationship Id="rId164" Type="http://schemas.openxmlformats.org/officeDocument/2006/relationships/hyperlink" Target="https://www.politico.com/story/2017/09/29/trump-global-arms-sales-243282" TargetMode="External"/><Relationship Id="rId169" Type="http://schemas.openxmlformats.org/officeDocument/2006/relationships/hyperlink" Target="http://www.telegraph.co.uk/news/worldnews/middleeast/saudiarabia/11658338/The-Saudis-are-ready-to-go-nuclear.html" TargetMode="External"/><Relationship Id="rId185" Type="http://schemas.openxmlformats.org/officeDocument/2006/relationships/hyperlink" Target="https://www.theguardian.com/world/2019/jun/05/donald-trump-us-war-iran" TargetMode="External"/><Relationship Id="rId4" Type="http://schemas.openxmlformats.org/officeDocument/2006/relationships/settings" Target="settings.xml"/><Relationship Id="rId9" Type="http://schemas.openxmlformats.org/officeDocument/2006/relationships/hyperlink" Target="https://www.theatlantic.com/international/archive/2017/01/trump-immigration-ban-terrorism/514361/" TargetMode="External"/><Relationship Id="rId180" Type="http://schemas.openxmlformats.org/officeDocument/2006/relationships/hyperlink" Target="http://www.ft.com/content/c60256de-4af9-11e9-8b7f-d49067e0f50d" TargetMode="External"/><Relationship Id="rId26" Type="http://schemas.openxmlformats.org/officeDocument/2006/relationships/hyperlink" Target="http://csis.org/expert/anthony-h-cordesma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ch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8F4E58-A563-4852-9407-33017B4E57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536</TotalTime>
  <Pages>1</Pages>
  <Words>67068</Words>
  <Characters>382291</Characters>
  <Application>Microsoft Office Word</Application>
  <DocSecurity>0</DocSecurity>
  <Lines>3185</Lines>
  <Paragraphs>896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Johnnie Stupek</dc:creator>
  <cp:keywords>5.1.1</cp:keywords>
  <dc:description/>
  <cp:lastModifiedBy>Nick Loew</cp:lastModifiedBy>
  <cp:revision>16</cp:revision>
  <dcterms:created xsi:type="dcterms:W3CDTF">2019-07-10T00:50:00Z</dcterms:created>
  <dcterms:modified xsi:type="dcterms:W3CDTF">2019-07-31T21:52:00Z</dcterms:modified>
</cp:coreProperties>
</file>