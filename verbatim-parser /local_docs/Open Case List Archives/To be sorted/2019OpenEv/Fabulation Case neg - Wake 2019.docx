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8CCE6" w14:textId="72097FC8" w:rsidR="00E42E4C" w:rsidRDefault="00E44A4E" w:rsidP="00E44A4E">
      <w:pPr>
        <w:pStyle w:val="Heading1"/>
      </w:pPr>
      <w:r>
        <w:t xml:space="preserve">Case Negative – Fabulation </w:t>
      </w:r>
    </w:p>
    <w:p w14:paraId="4F019A69" w14:textId="0B8D99E5" w:rsidR="00E44A4E" w:rsidRDefault="00E44A4E" w:rsidP="00E44A4E"/>
    <w:p w14:paraId="41360DA2" w14:textId="647E1B9F" w:rsidR="00E44A4E" w:rsidRDefault="00E44A4E" w:rsidP="00E44A4E">
      <w:pPr>
        <w:pStyle w:val="Heading1"/>
      </w:pPr>
      <w:r>
        <w:t>1NC Off-Case</w:t>
      </w:r>
    </w:p>
    <w:p w14:paraId="38AACB92" w14:textId="5D81CD74" w:rsidR="00E44A4E" w:rsidRDefault="00E44A4E" w:rsidP="00E44A4E">
      <w:pPr>
        <w:pStyle w:val="Heading2"/>
      </w:pPr>
      <w:r>
        <w:t xml:space="preserve">1NC – Psychoanalysis K  </w:t>
      </w:r>
    </w:p>
    <w:p w14:paraId="3943BCD1" w14:textId="77777777" w:rsidR="000E3509" w:rsidRPr="003E33A4" w:rsidRDefault="000E3509" w:rsidP="000E3509">
      <w:pPr>
        <w:pStyle w:val="Heading3"/>
        <w:rPr>
          <w:rFonts w:asciiTheme="majorHAnsi" w:hAnsiTheme="majorHAnsi" w:cstheme="majorHAnsi"/>
        </w:rPr>
      </w:pPr>
      <w:r w:rsidRPr="003E33A4">
        <w:rPr>
          <w:rFonts w:asciiTheme="majorHAnsi" w:hAnsiTheme="majorHAnsi" w:cstheme="majorHAnsi"/>
        </w:rPr>
        <w:t>K</w:t>
      </w:r>
    </w:p>
    <w:p w14:paraId="6D201264" w14:textId="77777777" w:rsidR="0034380E" w:rsidRDefault="0034380E" w:rsidP="0034380E">
      <w:pPr>
        <w:pStyle w:val="Heading4"/>
      </w:pPr>
      <w:r>
        <w:t>Liberation</w:t>
      </w:r>
      <w:r w:rsidRPr="0001115E">
        <w:t xml:space="preserve"> formed </w:t>
      </w:r>
      <w:r>
        <w:t>through seemingly benign markers of racial identity</w:t>
      </w:r>
      <w:r w:rsidRPr="0001115E">
        <w:t xml:space="preserve"> adheres to the form of given economies of </w:t>
      </w:r>
      <w:r>
        <w:t>mastery</w:t>
      </w:r>
      <w:r w:rsidRPr="0001115E">
        <w:t xml:space="preserve">. </w:t>
      </w:r>
      <w:r>
        <w:t>They resist a single master, but not mastery, subscribing</w:t>
      </w:r>
      <w:r w:rsidRPr="0001115E">
        <w:t xml:space="preserve"> to a futile but teleological project of overcoming the lack. </w:t>
      </w:r>
      <w:r>
        <w:t>They</w:t>
      </w:r>
      <w:r w:rsidRPr="0001115E">
        <w:t xml:space="preserve"> will remain trapped in the economy of </w:t>
      </w:r>
      <w:proofErr w:type="spellStart"/>
      <w:r w:rsidRPr="0001115E">
        <w:t>semiocapitalism</w:t>
      </w:r>
      <w:proofErr w:type="spellEnd"/>
      <w:r w:rsidRPr="0001115E">
        <w:t>.</w:t>
      </w:r>
    </w:p>
    <w:p w14:paraId="026E7693" w14:textId="77777777" w:rsidR="0034380E" w:rsidRPr="00D70131" w:rsidRDefault="0034380E" w:rsidP="0034380E">
      <w:r w:rsidRPr="004D0807">
        <w:rPr>
          <w:rStyle w:val="Style13ptBold"/>
        </w:rPr>
        <w:t>Rogers 15.</w:t>
      </w:r>
      <w:r>
        <w:t xml:space="preserve"> Juliet Brough Rogers, professor of political science at the University of Melbourne (Australia), “A Stranger Politics: Resistance in Psychoanalytic Thought and Praxis” in </w:t>
      </w:r>
      <w:r w:rsidRPr="00350CC0">
        <w:t>Jacques Lacan: Between Psychoanalysis</w:t>
      </w:r>
      <w:r>
        <w:t xml:space="preserve"> and Politics, Routledge, 2015: </w:t>
      </w:r>
      <w:r w:rsidRPr="00DD71ED">
        <w:t xml:space="preserve"> 186</w:t>
      </w:r>
    </w:p>
    <w:p w14:paraId="55B6E27B" w14:textId="3798DC83" w:rsidR="0034380E" w:rsidRPr="0034380E" w:rsidRDefault="0034380E" w:rsidP="0034380E">
      <w:pPr>
        <w:rPr>
          <w:sz w:val="16"/>
        </w:rPr>
      </w:pPr>
      <w:r w:rsidRPr="004D0807">
        <w:rPr>
          <w:rStyle w:val="StyleUnderline"/>
        </w:rPr>
        <w:t xml:space="preserve">The conundrum of change in </w:t>
      </w:r>
      <w:r w:rsidRPr="00AF611F">
        <w:rPr>
          <w:rStyle w:val="StyleUnderline"/>
          <w:highlight w:val="yellow"/>
        </w:rPr>
        <w:t>psychoanalysis</w:t>
      </w:r>
      <w:r w:rsidRPr="004D0807">
        <w:rPr>
          <w:rStyle w:val="StyleUnderline"/>
        </w:rPr>
        <w:t xml:space="preserve"> (and beyond) </w:t>
      </w:r>
      <w:r w:rsidRPr="00AF611F">
        <w:rPr>
          <w:rStyle w:val="StyleUnderline"/>
          <w:highlight w:val="yellow"/>
        </w:rPr>
        <w:t>highlights the</w:t>
      </w:r>
      <w:r w:rsidRPr="004D0807">
        <w:rPr>
          <w:rStyle w:val="StyleUnderline"/>
        </w:rPr>
        <w:t xml:space="preserve"> first of two </w:t>
      </w:r>
      <w:proofErr w:type="gramStart"/>
      <w:r w:rsidRPr="004D0807">
        <w:rPr>
          <w:rStyle w:val="StyleUnderline"/>
        </w:rPr>
        <w:t xml:space="preserve">particular </w:t>
      </w:r>
      <w:r w:rsidRPr="00AF611F">
        <w:rPr>
          <w:rStyle w:val="StyleUnderline"/>
          <w:highlight w:val="yellow"/>
        </w:rPr>
        <w:t>problems</w:t>
      </w:r>
      <w:proofErr w:type="gramEnd"/>
      <w:r w:rsidRPr="00AF611F">
        <w:rPr>
          <w:rStyle w:val="StyleUnderline"/>
          <w:highlight w:val="yellow"/>
        </w:rPr>
        <w:t xml:space="preserve"> of,</w:t>
      </w:r>
      <w:r w:rsidRPr="004D0807">
        <w:rPr>
          <w:rStyle w:val="StyleUnderline"/>
        </w:rPr>
        <w:t xml:space="preserve"> and with, </w:t>
      </w:r>
      <w:r w:rsidRPr="00AF611F">
        <w:rPr>
          <w:rStyle w:val="StyleUnderline"/>
          <w:highlight w:val="yellow"/>
        </w:rPr>
        <w:t>resistance</w:t>
      </w:r>
      <w:r w:rsidRPr="004D0807">
        <w:rPr>
          <w:rStyle w:val="StyleUnderline"/>
        </w:rPr>
        <w:t xml:space="preserve"> that appear </w:t>
      </w:r>
      <w:r w:rsidRPr="00AF611F">
        <w:rPr>
          <w:rStyle w:val="Emphasis"/>
          <w:highlight w:val="yellow"/>
        </w:rPr>
        <w:t>when the subject attempts</w:t>
      </w:r>
      <w:r w:rsidRPr="004D0807">
        <w:rPr>
          <w:rStyle w:val="Emphasis"/>
        </w:rPr>
        <w:t xml:space="preserve"> such </w:t>
      </w:r>
      <w:r w:rsidRPr="00AF611F">
        <w:rPr>
          <w:rStyle w:val="Emphasis"/>
          <w:highlight w:val="yellow"/>
        </w:rPr>
        <w:t>a change of rules</w:t>
      </w:r>
      <w:r w:rsidRPr="00E80D26">
        <w:rPr>
          <w:sz w:val="16"/>
        </w:rPr>
        <w:t xml:space="preserve">. First, </w:t>
      </w:r>
      <w:r w:rsidRPr="00AF611F">
        <w:rPr>
          <w:rStyle w:val="StyleUnderline"/>
          <w:highlight w:val="yellow"/>
        </w:rPr>
        <w:t xml:space="preserve">change </w:t>
      </w:r>
      <w:r w:rsidRPr="00AF611F">
        <w:rPr>
          <w:rStyle w:val="Emphasis"/>
          <w:highlight w:val="yellow"/>
        </w:rPr>
        <w:t>rarely</w:t>
      </w:r>
      <w:r w:rsidRPr="004D0807">
        <w:rPr>
          <w:rStyle w:val="Emphasis"/>
        </w:rPr>
        <w:t xml:space="preserve"> (if ever)</w:t>
      </w:r>
      <w:r w:rsidRPr="004D0807">
        <w:rPr>
          <w:rStyle w:val="StyleUnderline"/>
        </w:rPr>
        <w:t xml:space="preserve"> </w:t>
      </w:r>
      <w:r w:rsidRPr="00AF611F">
        <w:rPr>
          <w:rStyle w:val="StyleUnderline"/>
          <w:highlight w:val="yellow"/>
        </w:rPr>
        <w:t>involves</w:t>
      </w:r>
      <w:r w:rsidRPr="004D0807">
        <w:rPr>
          <w:rStyle w:val="StyleUnderline"/>
        </w:rPr>
        <w:t xml:space="preserve"> the creation of what </w:t>
      </w:r>
      <w:proofErr w:type="spellStart"/>
      <w:r w:rsidRPr="004D0807">
        <w:rPr>
          <w:rStyle w:val="StyleUnderline"/>
        </w:rPr>
        <w:t>Douzinas</w:t>
      </w:r>
      <w:proofErr w:type="spellEnd"/>
      <w:r w:rsidRPr="00E80D26">
        <w:rPr>
          <w:sz w:val="16"/>
        </w:rPr>
        <w:t xml:space="preserve"> (2013: 141) </w:t>
      </w:r>
      <w:r w:rsidRPr="004D0807">
        <w:rPr>
          <w:rStyle w:val="StyleUnderline"/>
        </w:rPr>
        <w:t xml:space="preserve">calls </w:t>
      </w:r>
      <w:r w:rsidRPr="004D0807">
        <w:rPr>
          <w:rStyle w:val="Emphasis"/>
        </w:rPr>
        <w:t>‘</w:t>
      </w:r>
      <w:r w:rsidRPr="00AF611F">
        <w:rPr>
          <w:rStyle w:val="Emphasis"/>
          <w:highlight w:val="yellow"/>
        </w:rPr>
        <w:t>a new political subject’</w:t>
      </w:r>
      <w:r w:rsidRPr="00E80D26">
        <w:rPr>
          <w:sz w:val="16"/>
        </w:rPr>
        <w:t xml:space="preserve">. That is, </w:t>
      </w:r>
      <w:r w:rsidRPr="00AF611F">
        <w:rPr>
          <w:rStyle w:val="Emphasis"/>
          <w:highlight w:val="yellow"/>
        </w:rPr>
        <w:t>subjects are always already subjected</w:t>
      </w:r>
      <w:r w:rsidRPr="00E80D26">
        <w:rPr>
          <w:sz w:val="16"/>
        </w:rPr>
        <w:t xml:space="preserve"> – let us say </w:t>
      </w:r>
      <w:r w:rsidRPr="004D0807">
        <w:rPr>
          <w:rStyle w:val="Emphasis"/>
        </w:rPr>
        <w:t>occupied</w:t>
      </w:r>
      <w:r w:rsidRPr="00E80D26">
        <w:rPr>
          <w:sz w:val="16"/>
        </w:rPr>
        <w:t xml:space="preserve"> </w:t>
      </w:r>
      <w:r w:rsidRPr="004D0807">
        <w:rPr>
          <w:rStyle w:val="StyleUnderline"/>
        </w:rPr>
        <w:t xml:space="preserve">– a priori </w:t>
      </w:r>
      <w:r w:rsidRPr="00AF611F">
        <w:rPr>
          <w:rStyle w:val="StyleUnderline"/>
          <w:highlight w:val="yellow"/>
        </w:rPr>
        <w:t>and</w:t>
      </w:r>
      <w:r w:rsidRPr="004D0807">
        <w:rPr>
          <w:rStyle w:val="StyleUnderline"/>
        </w:rPr>
        <w:t xml:space="preserve"> thus </w:t>
      </w:r>
      <w:r w:rsidRPr="00AF611F">
        <w:rPr>
          <w:rStyle w:val="Emphasis"/>
          <w:highlight w:val="yellow"/>
        </w:rPr>
        <w:t>all imaginations of resistance are framed in a priori discourse</w:t>
      </w:r>
      <w:r w:rsidRPr="00E80D26">
        <w:rPr>
          <w:sz w:val="16"/>
        </w:rPr>
        <w:t xml:space="preserve">. As such, </w:t>
      </w:r>
      <w:r w:rsidRPr="004D0807">
        <w:rPr>
          <w:rStyle w:val="Emphasis"/>
        </w:rPr>
        <w:t>the subjects’ imaginations</w:t>
      </w:r>
      <w:r w:rsidRPr="004D0807">
        <w:rPr>
          <w:rStyle w:val="StyleUnderline"/>
        </w:rPr>
        <w:t xml:space="preserve">, including their </w:t>
      </w:r>
      <w:r w:rsidRPr="00AF611F">
        <w:rPr>
          <w:rStyle w:val="Emphasis"/>
          <w:highlight w:val="yellow"/>
        </w:rPr>
        <w:t>imaginations of</w:t>
      </w:r>
      <w:r w:rsidRPr="004D0807">
        <w:rPr>
          <w:rStyle w:val="Emphasis"/>
        </w:rPr>
        <w:t xml:space="preserve"> the results of </w:t>
      </w:r>
      <w:r w:rsidRPr="00AF611F">
        <w:rPr>
          <w:rStyle w:val="Emphasis"/>
          <w:highlight w:val="yellow"/>
        </w:rPr>
        <w:t>revolution</w:t>
      </w:r>
      <w:r w:rsidRPr="00AF611F">
        <w:rPr>
          <w:rStyle w:val="StyleUnderline"/>
          <w:highlight w:val="yellow"/>
        </w:rPr>
        <w:t xml:space="preserve"> – or</w:t>
      </w:r>
      <w:r w:rsidRPr="004D0807">
        <w:rPr>
          <w:rStyle w:val="StyleUnderline"/>
        </w:rPr>
        <w:t xml:space="preserve"> of </w:t>
      </w:r>
      <w:r w:rsidRPr="00AF611F">
        <w:rPr>
          <w:rStyle w:val="Emphasis"/>
          <w:highlight w:val="yellow"/>
        </w:rPr>
        <w:t>a new mode of being</w:t>
      </w:r>
      <w:r w:rsidRPr="00AF611F">
        <w:rPr>
          <w:rStyle w:val="StyleUnderline"/>
          <w:highlight w:val="yellow"/>
        </w:rPr>
        <w:t xml:space="preserve"> – are always </w:t>
      </w:r>
      <w:r w:rsidRPr="00AF611F">
        <w:rPr>
          <w:rStyle w:val="Emphasis"/>
          <w:highlight w:val="yellow"/>
        </w:rPr>
        <w:t>colonized with what is available to them</w:t>
      </w:r>
      <w:r w:rsidRPr="00E80D26">
        <w:rPr>
          <w:sz w:val="16"/>
        </w:rPr>
        <w:t xml:space="preserve">. </w:t>
      </w:r>
      <w:proofErr w:type="gramStart"/>
      <w:r w:rsidRPr="004D0807">
        <w:rPr>
          <w:rStyle w:val="StyleUnderline"/>
        </w:rPr>
        <w:t>This is why</w:t>
      </w:r>
      <w:proofErr w:type="gramEnd"/>
      <w:r w:rsidRPr="00E80D26">
        <w:rPr>
          <w:sz w:val="16"/>
        </w:rPr>
        <w:t xml:space="preserve"> – for </w:t>
      </w:r>
      <w:proofErr w:type="spellStart"/>
      <w:r w:rsidRPr="00E80D26">
        <w:rPr>
          <w:sz w:val="16"/>
        </w:rPr>
        <w:t>Žižek</w:t>
      </w:r>
      <w:proofErr w:type="spellEnd"/>
      <w:r w:rsidRPr="00E80D26">
        <w:rPr>
          <w:sz w:val="16"/>
        </w:rPr>
        <w:t xml:space="preserve"> (2007) and for Lacan (2007) – </w:t>
      </w:r>
      <w:r w:rsidRPr="00501200">
        <w:rPr>
          <w:rStyle w:val="Emphasis"/>
          <w:highlight w:val="yellow"/>
        </w:rPr>
        <w:t>in post-revolutionary states</w:t>
      </w:r>
      <w:r w:rsidRPr="004D0807">
        <w:rPr>
          <w:rStyle w:val="Emphasis"/>
        </w:rPr>
        <w:t xml:space="preserve">, what </w:t>
      </w:r>
      <w:r w:rsidRPr="00501200">
        <w:rPr>
          <w:rStyle w:val="Emphasis"/>
          <w:highlight w:val="yellow"/>
        </w:rPr>
        <w:t>the subject will get</w:t>
      </w:r>
      <w:r w:rsidRPr="004D0807">
        <w:rPr>
          <w:rStyle w:val="Emphasis"/>
        </w:rPr>
        <w:t xml:space="preserve"> is </w:t>
      </w:r>
      <w:r w:rsidRPr="00501200">
        <w:rPr>
          <w:rStyle w:val="Emphasis"/>
          <w:highlight w:val="yellow"/>
        </w:rPr>
        <w:t>more of the same</w:t>
      </w:r>
      <w:r w:rsidRPr="00E80D26">
        <w:rPr>
          <w:sz w:val="16"/>
        </w:rPr>
        <w:t xml:space="preserve">. The second problematic that haunts acts of resistance, and of more specific concern to psychoanalytic practice, is that </w:t>
      </w:r>
      <w:r w:rsidRPr="004D0807">
        <w:rPr>
          <w:rStyle w:val="StyleUnderline"/>
        </w:rPr>
        <w:t xml:space="preserve">any employment of </w:t>
      </w:r>
      <w:r w:rsidRPr="00501200">
        <w:rPr>
          <w:rStyle w:val="Emphasis"/>
          <w:highlight w:val="yellow"/>
        </w:rPr>
        <w:t>violence</w:t>
      </w:r>
      <w:r w:rsidRPr="004D0807">
        <w:rPr>
          <w:rStyle w:val="Emphasis"/>
        </w:rPr>
        <w:t xml:space="preserve"> as a means to an end</w:t>
      </w:r>
      <w:r w:rsidRPr="00E80D26">
        <w:rPr>
          <w:sz w:val="16"/>
        </w:rPr>
        <w:t xml:space="preserve">, and particularly </w:t>
      </w:r>
      <w:r w:rsidRPr="004D0807">
        <w:rPr>
          <w:rStyle w:val="StyleUnderline"/>
        </w:rPr>
        <w:t>as an effort toward a violent unsettling of the regime</w:t>
      </w:r>
      <w:r w:rsidRPr="00E80D26">
        <w:rPr>
          <w:sz w:val="16"/>
          <w:highlight w:val="yellow"/>
        </w:rPr>
        <w:t>,</w:t>
      </w:r>
      <w:r w:rsidRPr="00E80D26">
        <w:rPr>
          <w:sz w:val="16"/>
        </w:rPr>
        <w:t xml:space="preserve"> </w:t>
      </w:r>
      <w:r w:rsidRPr="00501200">
        <w:rPr>
          <w:rStyle w:val="StyleUnderline"/>
          <w:highlight w:val="yellow"/>
        </w:rPr>
        <w:t>can</w:t>
      </w:r>
      <w:r w:rsidRPr="004D0807">
        <w:rPr>
          <w:rStyle w:val="StyleUnderline"/>
        </w:rPr>
        <w:t xml:space="preserve"> only </w:t>
      </w:r>
      <w:r w:rsidRPr="00501200">
        <w:rPr>
          <w:rStyle w:val="StyleUnderline"/>
          <w:highlight w:val="yellow"/>
        </w:rPr>
        <w:t>be understood as the effort to capture a definitive answer to the</w:t>
      </w:r>
      <w:r w:rsidRPr="004D0807">
        <w:rPr>
          <w:rStyle w:val="StyleUnderline"/>
        </w:rPr>
        <w:t xml:space="preserve"> insistent and </w:t>
      </w:r>
      <w:r w:rsidRPr="00501200">
        <w:rPr>
          <w:rStyle w:val="StyleUnderline"/>
          <w:highlight w:val="yellow"/>
        </w:rPr>
        <w:t>formative question to the Other</w:t>
      </w:r>
      <w:r w:rsidRPr="00E80D26">
        <w:rPr>
          <w:sz w:val="16"/>
        </w:rPr>
        <w:t>, expressed by Lacan (2006) as,‘</w:t>
      </w:r>
      <w:proofErr w:type="spellStart"/>
      <w:r w:rsidRPr="00E80D26">
        <w:rPr>
          <w:sz w:val="16"/>
        </w:rPr>
        <w:t>che</w:t>
      </w:r>
      <w:proofErr w:type="spellEnd"/>
      <w:r w:rsidRPr="00E80D26">
        <w:rPr>
          <w:sz w:val="16"/>
        </w:rPr>
        <w:t xml:space="preserve"> </w:t>
      </w:r>
      <w:proofErr w:type="spellStart"/>
      <w:r w:rsidRPr="00E80D26">
        <w:rPr>
          <w:sz w:val="16"/>
        </w:rPr>
        <w:t>vuoi</w:t>
      </w:r>
      <w:proofErr w:type="spellEnd"/>
      <w:r w:rsidRPr="00E80D26">
        <w:rPr>
          <w:sz w:val="16"/>
        </w:rPr>
        <w:t xml:space="preserve"> </w:t>
      </w:r>
      <w:proofErr w:type="spellStart"/>
      <w:r w:rsidRPr="00E80D26">
        <w:rPr>
          <w:sz w:val="16"/>
        </w:rPr>
        <w:t>Autre</w:t>
      </w:r>
      <w:proofErr w:type="spellEnd"/>
      <w:r w:rsidRPr="00E80D26">
        <w:rPr>
          <w:sz w:val="16"/>
        </w:rPr>
        <w:t>?’ – ‘</w:t>
      </w:r>
      <w:r w:rsidRPr="00501200">
        <w:rPr>
          <w:rStyle w:val="StyleUnderline"/>
          <w:highlight w:val="yellow"/>
        </w:rPr>
        <w:t>what do you want from me</w:t>
      </w:r>
      <w:r w:rsidRPr="00E80D26">
        <w:rPr>
          <w:sz w:val="16"/>
          <w:highlight w:val="yellow"/>
        </w:rPr>
        <w:t>?</w:t>
      </w:r>
      <w:r w:rsidRPr="00E80D26">
        <w:rPr>
          <w:sz w:val="16"/>
        </w:rPr>
        <w:t xml:space="preserve">’ In some </w:t>
      </w:r>
      <w:proofErr w:type="gramStart"/>
      <w:r w:rsidRPr="00E80D26">
        <w:rPr>
          <w:sz w:val="16"/>
        </w:rPr>
        <w:t>cases</w:t>
      </w:r>
      <w:proofErr w:type="gramEnd"/>
      <w:r w:rsidRPr="00E80D26">
        <w:rPr>
          <w:sz w:val="16"/>
        </w:rPr>
        <w:t xml:space="preserve"> </w:t>
      </w:r>
      <w:r w:rsidRPr="004D0807">
        <w:rPr>
          <w:rStyle w:val="StyleUnderline"/>
        </w:rPr>
        <w:t xml:space="preserve">this may be a </w:t>
      </w:r>
      <w:r w:rsidRPr="004D0807">
        <w:rPr>
          <w:rStyle w:val="Emphasis"/>
        </w:rPr>
        <w:t>violent effort</w:t>
      </w:r>
      <w:r w:rsidRPr="004D0807">
        <w:rPr>
          <w:rStyle w:val="StyleUnderline"/>
        </w:rPr>
        <w:t xml:space="preserve"> toward </w:t>
      </w:r>
      <w:r w:rsidRPr="004D0807">
        <w:rPr>
          <w:rStyle w:val="Emphasis"/>
        </w:rPr>
        <w:t>capture</w:t>
      </w:r>
      <w:r w:rsidRPr="00E80D26">
        <w:rPr>
          <w:sz w:val="16"/>
        </w:rPr>
        <w:t xml:space="preserve">, </w:t>
      </w:r>
      <w:r w:rsidRPr="004D0807">
        <w:rPr>
          <w:rStyle w:val="StyleUnderline"/>
        </w:rPr>
        <w:t>exercised to the point of a defiance of the existence of the question</w:t>
      </w:r>
      <w:r w:rsidRPr="00E80D26">
        <w:rPr>
          <w:sz w:val="16"/>
        </w:rPr>
        <w:t xml:space="preserve">. What this means is that </w:t>
      </w:r>
      <w:r w:rsidRPr="00501200">
        <w:rPr>
          <w:rStyle w:val="Emphasis"/>
          <w:highlight w:val="yellow"/>
        </w:rPr>
        <w:t xml:space="preserve">one acts, violently, </w:t>
      </w:r>
      <w:proofErr w:type="gramStart"/>
      <w:r w:rsidRPr="00501200">
        <w:rPr>
          <w:rStyle w:val="Emphasis"/>
          <w:highlight w:val="yellow"/>
        </w:rPr>
        <w:t>in order to</w:t>
      </w:r>
      <w:proofErr w:type="gramEnd"/>
      <w:r w:rsidRPr="00501200">
        <w:rPr>
          <w:rStyle w:val="Emphasis"/>
          <w:highlight w:val="yellow"/>
        </w:rPr>
        <w:t xml:space="preserve"> produce a known future</w:t>
      </w:r>
      <w:r w:rsidRPr="004D0807">
        <w:rPr>
          <w:rStyle w:val="Emphasis"/>
        </w:rPr>
        <w:t>, as the answer</w:t>
      </w:r>
      <w:r w:rsidRPr="00E80D26">
        <w:rPr>
          <w:sz w:val="16"/>
        </w:rPr>
        <w:t xml:space="preserve">. The two problematics of resistance overlap because </w:t>
      </w:r>
      <w:r w:rsidRPr="00501200">
        <w:rPr>
          <w:rStyle w:val="StyleUnderline"/>
          <w:highlight w:val="yellow"/>
        </w:rPr>
        <w:t>the answer is</w:t>
      </w:r>
      <w:r w:rsidRPr="004D0807">
        <w:rPr>
          <w:rStyle w:val="StyleUnderline"/>
        </w:rPr>
        <w:t xml:space="preserve"> always </w:t>
      </w:r>
      <w:r w:rsidRPr="00501200">
        <w:rPr>
          <w:rStyle w:val="StyleUnderline"/>
          <w:highlight w:val="yellow"/>
        </w:rPr>
        <w:t xml:space="preserve">imagined in </w:t>
      </w:r>
      <w:r w:rsidRPr="00501200">
        <w:rPr>
          <w:rStyle w:val="StyleUnderline"/>
        </w:rPr>
        <w:t xml:space="preserve">the </w:t>
      </w:r>
      <w:r w:rsidRPr="00501200">
        <w:rPr>
          <w:rStyle w:val="StyleUnderline"/>
          <w:highlight w:val="yellow"/>
        </w:rPr>
        <w:t>terms</w:t>
      </w:r>
      <w:r w:rsidRPr="004D0807">
        <w:rPr>
          <w:rStyle w:val="StyleUnderline"/>
        </w:rPr>
        <w:t xml:space="preserve">/signifiers available </w:t>
      </w:r>
      <w:r w:rsidRPr="00501200">
        <w:rPr>
          <w:rStyle w:val="StyleUnderline"/>
          <w:highlight w:val="yellow"/>
        </w:rPr>
        <w:t>from the past</w:t>
      </w:r>
      <w:r w:rsidRPr="00E80D26">
        <w:rPr>
          <w:sz w:val="16"/>
        </w:rPr>
        <w:t xml:space="preserve">. That is, </w:t>
      </w:r>
      <w:r w:rsidRPr="00501200">
        <w:rPr>
          <w:rStyle w:val="StyleUnderline"/>
          <w:highlight w:val="yellow"/>
        </w:rPr>
        <w:t>the answer appears in the frame of the categories which produce the subject</w:t>
      </w:r>
      <w:r w:rsidRPr="004D0807">
        <w:rPr>
          <w:rStyle w:val="StyleUnderline"/>
        </w:rPr>
        <w:t xml:space="preserve">, and thus recruits the first problematic: </w:t>
      </w:r>
      <w:r w:rsidRPr="004D0807">
        <w:rPr>
          <w:rStyle w:val="Emphasis"/>
        </w:rPr>
        <w:t xml:space="preserve">‘you are (always) already subjected’. </w:t>
      </w:r>
      <w:r w:rsidRPr="00E80D26">
        <w:rPr>
          <w:sz w:val="16"/>
        </w:rPr>
        <w:t xml:space="preserve"> I’ll tackle these problematics in turn. First, ‘you are already subjected’. If we even partially accept Judith Butler’s (1997: 6) treatise on the formation of subjectivity as a series of ‘passionate attachments’ to ‘subjection’,10 then it is difficult to understand how the subject might be what </w:t>
      </w:r>
      <w:proofErr w:type="spellStart"/>
      <w:r w:rsidRPr="00E80D26">
        <w:rPr>
          <w:sz w:val="16"/>
        </w:rPr>
        <w:t>Douzinas</w:t>
      </w:r>
      <w:proofErr w:type="spellEnd"/>
      <w:r w:rsidRPr="00E80D26">
        <w:rPr>
          <w:sz w:val="16"/>
        </w:rPr>
        <w:t xml:space="preserve"> (2014) described as ‘re- or de-</w:t>
      </w:r>
      <w:proofErr w:type="spellStart"/>
      <w:r w:rsidRPr="00E80D26">
        <w:rPr>
          <w:sz w:val="16"/>
        </w:rPr>
        <w:t>subjectivised</w:t>
      </w:r>
      <w:proofErr w:type="spellEnd"/>
      <w:r w:rsidRPr="00E80D26">
        <w:rPr>
          <w:sz w:val="16"/>
        </w:rPr>
        <w:t xml:space="preserve">’ in the first site of becoming a resisting subject.11 </w:t>
      </w:r>
      <w:r w:rsidRPr="004D0807">
        <w:rPr>
          <w:rStyle w:val="StyleUnderline"/>
        </w:rPr>
        <w:t xml:space="preserve">For the political subject of democracy, </w:t>
      </w:r>
      <w:r w:rsidRPr="00501200">
        <w:rPr>
          <w:rStyle w:val="Emphasis"/>
        </w:rPr>
        <w:t>recognition</w:t>
      </w:r>
      <w:r w:rsidRPr="00501200">
        <w:rPr>
          <w:rStyle w:val="StyleUnderline"/>
        </w:rPr>
        <w:t xml:space="preserve"> is</w:t>
      </w:r>
      <w:r w:rsidRPr="00E80D26">
        <w:rPr>
          <w:sz w:val="16"/>
        </w:rPr>
        <w:t xml:space="preserve">, as Claude </w:t>
      </w:r>
      <w:proofErr w:type="spellStart"/>
      <w:r w:rsidRPr="00E80D26">
        <w:rPr>
          <w:sz w:val="16"/>
        </w:rPr>
        <w:t>Lefort</w:t>
      </w:r>
      <w:proofErr w:type="spellEnd"/>
      <w:r w:rsidRPr="00E80D26">
        <w:rPr>
          <w:sz w:val="16"/>
        </w:rPr>
        <w:t xml:space="preserve"> (1989) has told us well, </w:t>
      </w:r>
      <w:r w:rsidRPr="004D0807">
        <w:rPr>
          <w:rStyle w:val="StyleUnderline"/>
        </w:rPr>
        <w:t>the condition of being a subject</w:t>
      </w:r>
      <w:r w:rsidRPr="00E80D26">
        <w:rPr>
          <w:sz w:val="16"/>
        </w:rPr>
        <w:t xml:space="preserve">. </w:t>
      </w:r>
      <w:r w:rsidRPr="00501200">
        <w:rPr>
          <w:rStyle w:val="StyleUnderline"/>
          <w:highlight w:val="yellow"/>
        </w:rPr>
        <w:t xml:space="preserve">This means recognition </w:t>
      </w:r>
      <w:r w:rsidRPr="00501200">
        <w:rPr>
          <w:rStyle w:val="Emphasis"/>
          <w:highlight w:val="yellow"/>
        </w:rPr>
        <w:t>within</w:t>
      </w:r>
      <w:r w:rsidRPr="004D0807">
        <w:rPr>
          <w:rStyle w:val="Emphasis"/>
        </w:rPr>
        <w:t xml:space="preserve"> the </w:t>
      </w:r>
      <w:r w:rsidRPr="00501200">
        <w:rPr>
          <w:rStyle w:val="Emphasis"/>
          <w:highlight w:val="yellow"/>
        </w:rPr>
        <w:t>signifiers</w:t>
      </w:r>
      <w:r w:rsidRPr="00E80D26">
        <w:rPr>
          <w:sz w:val="16"/>
        </w:rPr>
        <w:t xml:space="preserve"> – </w:t>
      </w:r>
      <w:r w:rsidRPr="004D0807">
        <w:rPr>
          <w:rStyle w:val="StyleUnderline"/>
        </w:rPr>
        <w:t xml:space="preserve">let us call them </w:t>
      </w:r>
      <w:r w:rsidRPr="00501200">
        <w:rPr>
          <w:rStyle w:val="Emphasis"/>
          <w:highlight w:val="yellow"/>
        </w:rPr>
        <w:t>biopolitical categories</w:t>
      </w:r>
      <w:r w:rsidRPr="00E80D26">
        <w:rPr>
          <w:sz w:val="16"/>
          <w:highlight w:val="yellow"/>
        </w:rPr>
        <w:t xml:space="preserve"> – </w:t>
      </w:r>
      <w:r w:rsidRPr="00501200">
        <w:rPr>
          <w:rStyle w:val="StyleUnderline"/>
          <w:highlight w:val="yellow"/>
        </w:rPr>
        <w:t>allocated to the</w:t>
      </w:r>
      <w:r w:rsidRPr="004D0807">
        <w:rPr>
          <w:rStyle w:val="StyleUnderline"/>
        </w:rPr>
        <w:t xml:space="preserve"> identity of the </w:t>
      </w:r>
      <w:r w:rsidRPr="00501200">
        <w:rPr>
          <w:rStyle w:val="StyleUnderline"/>
          <w:highlight w:val="yellow"/>
        </w:rPr>
        <w:t>subject of democracy</w:t>
      </w:r>
      <w:r w:rsidRPr="00E80D26">
        <w:rPr>
          <w:sz w:val="16"/>
        </w:rPr>
        <w:t xml:space="preserve">. </w:t>
      </w:r>
      <w:r w:rsidRPr="004D0807">
        <w:rPr>
          <w:rStyle w:val="StyleUnderline"/>
        </w:rPr>
        <w:t xml:space="preserve">The stage of political </w:t>
      </w:r>
      <w:r w:rsidRPr="00501200">
        <w:rPr>
          <w:rStyle w:val="StyleUnderline"/>
          <w:highlight w:val="yellow"/>
        </w:rPr>
        <w:t xml:space="preserve">recognition is populated by signifiers which </w:t>
      </w:r>
      <w:r w:rsidRPr="00501200">
        <w:rPr>
          <w:rStyle w:val="Emphasis"/>
          <w:highlight w:val="yellow"/>
        </w:rPr>
        <w:t>broker little dissent</w:t>
      </w:r>
      <w:r w:rsidRPr="00E80D26">
        <w:rPr>
          <w:sz w:val="16"/>
        </w:rPr>
        <w:t xml:space="preserve"> – </w:t>
      </w:r>
      <w:r w:rsidRPr="004D0807">
        <w:rPr>
          <w:rStyle w:val="StyleUnderline"/>
        </w:rPr>
        <w:t>by others and even by the self</w:t>
      </w:r>
      <w:r w:rsidRPr="00E80D26">
        <w:rPr>
          <w:sz w:val="16"/>
        </w:rPr>
        <w:t xml:space="preserve">. In Butler’s terms, </w:t>
      </w:r>
      <w:r w:rsidRPr="00501200">
        <w:rPr>
          <w:rStyle w:val="StyleUnderline"/>
          <w:highlight w:val="yellow"/>
        </w:rPr>
        <w:t>we are ‘passionately attached’ to our gender</w:t>
      </w:r>
      <w:r w:rsidRPr="004D0807">
        <w:rPr>
          <w:rStyle w:val="StyleUnderline"/>
        </w:rPr>
        <w:t xml:space="preserve">, imaginations of health, </w:t>
      </w:r>
      <w:r w:rsidRPr="00501200">
        <w:rPr>
          <w:rStyle w:val="StyleUnderline"/>
          <w:highlight w:val="yellow"/>
        </w:rPr>
        <w:t>rights, and</w:t>
      </w:r>
      <w:r w:rsidRPr="00E80D26">
        <w:rPr>
          <w:sz w:val="16"/>
        </w:rPr>
        <w:t xml:space="preserve">, in Lacan’s terms, </w:t>
      </w:r>
      <w:r w:rsidRPr="004D0807">
        <w:rPr>
          <w:rStyle w:val="StyleUnderline"/>
        </w:rPr>
        <w:t>the ‘</w:t>
      </w:r>
      <w:r w:rsidRPr="00501200">
        <w:rPr>
          <w:rStyle w:val="StyleUnderline"/>
          <w:highlight w:val="yellow"/>
        </w:rPr>
        <w:t>goods’</w:t>
      </w:r>
      <w:r w:rsidRPr="00E80D26">
        <w:rPr>
          <w:sz w:val="16"/>
        </w:rPr>
        <w:t xml:space="preserve"> – </w:t>
      </w:r>
      <w:r w:rsidRPr="004D0807">
        <w:rPr>
          <w:rStyle w:val="StyleUnderline"/>
        </w:rPr>
        <w:t>as objects and as ideas</w:t>
      </w:r>
      <w:r w:rsidRPr="00E80D26">
        <w:rPr>
          <w:sz w:val="16"/>
        </w:rPr>
        <w:t xml:space="preserve"> – </w:t>
      </w:r>
      <w:r w:rsidRPr="00501200">
        <w:rPr>
          <w:rStyle w:val="StyleUnderline"/>
          <w:highlight w:val="yellow"/>
        </w:rPr>
        <w:t>which offer</w:t>
      </w:r>
      <w:r w:rsidRPr="004D0807">
        <w:rPr>
          <w:rStyle w:val="StyleUnderline"/>
        </w:rPr>
        <w:t xml:space="preserve"> us </w:t>
      </w:r>
      <w:r w:rsidRPr="00501200">
        <w:rPr>
          <w:rStyle w:val="StyleUnderline"/>
          <w:highlight w:val="yellow"/>
        </w:rPr>
        <w:t>the imagination of recognition</w:t>
      </w:r>
      <w:r w:rsidRPr="00E80D26">
        <w:rPr>
          <w:sz w:val="16"/>
          <w:highlight w:val="yellow"/>
        </w:rPr>
        <w:t xml:space="preserve">. </w:t>
      </w:r>
      <w:r w:rsidRPr="00501200">
        <w:rPr>
          <w:rStyle w:val="StyleUnderline"/>
          <w:highlight w:val="yellow"/>
        </w:rPr>
        <w:t>We are occupied</w:t>
      </w:r>
      <w:r w:rsidRPr="004D0807">
        <w:rPr>
          <w:rStyle w:val="StyleUnderline"/>
        </w:rPr>
        <w:t xml:space="preserve"> as subjects </w:t>
      </w:r>
      <w:r w:rsidRPr="00501200">
        <w:rPr>
          <w:rStyle w:val="StyleUnderline"/>
          <w:highlight w:val="yellow"/>
        </w:rPr>
        <w:t xml:space="preserve">through </w:t>
      </w:r>
      <w:r w:rsidRPr="00501200">
        <w:rPr>
          <w:rStyle w:val="Emphasis"/>
          <w:highlight w:val="yellow"/>
        </w:rPr>
        <w:t>our own occupation with a recognizable identity before democracy</w:t>
      </w:r>
      <w:r w:rsidRPr="00E80D26">
        <w:rPr>
          <w:sz w:val="16"/>
        </w:rPr>
        <w:t xml:space="preserve">, </w:t>
      </w:r>
      <w:r w:rsidRPr="004D0807">
        <w:rPr>
          <w:rStyle w:val="StyleUnderline"/>
        </w:rPr>
        <w:t>with the qualities (objects) that reflect that identity</w:t>
      </w:r>
      <w:r w:rsidRPr="00E80D26">
        <w:rPr>
          <w:sz w:val="16"/>
        </w:rPr>
        <w:t xml:space="preserve">. </w:t>
      </w:r>
      <w:r w:rsidRPr="004D0807">
        <w:rPr>
          <w:rStyle w:val="StyleUnderline"/>
        </w:rPr>
        <w:t>This occupation allows for little, if any, dissent as to the naturalness, goodness, and reality of the signifiers that produce the subject</w:t>
      </w:r>
      <w:r w:rsidRPr="00E80D26">
        <w:rPr>
          <w:sz w:val="16"/>
        </w:rPr>
        <w:t xml:space="preserve"> – </w:t>
      </w:r>
      <w:r w:rsidRPr="004D0807">
        <w:rPr>
          <w:rStyle w:val="Emphasis"/>
        </w:rPr>
        <w:t>as signifiers which adhere fundamentally to economies of desires</w:t>
      </w:r>
      <w:r w:rsidRPr="00E80D26">
        <w:rPr>
          <w:sz w:val="16"/>
        </w:rPr>
        <w:t xml:space="preserve">: </w:t>
      </w:r>
      <w:r w:rsidRPr="004D0807">
        <w:rPr>
          <w:rStyle w:val="StyleUnderline"/>
        </w:rPr>
        <w:t xml:space="preserve">as desires for </w:t>
      </w:r>
      <w:r w:rsidRPr="004D0807">
        <w:rPr>
          <w:rStyle w:val="Emphasis"/>
        </w:rPr>
        <w:t>recognition of identity</w:t>
      </w:r>
      <w:r w:rsidRPr="004D0807">
        <w:rPr>
          <w:rStyle w:val="StyleUnderline"/>
        </w:rPr>
        <w:t xml:space="preserve"> and rights</w:t>
      </w:r>
      <w:r w:rsidRPr="00E80D26">
        <w:rPr>
          <w:sz w:val="16"/>
        </w:rPr>
        <w:t xml:space="preserve">, as desires for capital. That is, </w:t>
      </w:r>
      <w:r w:rsidRPr="004D0807">
        <w:rPr>
          <w:rStyle w:val="StyleUnderline"/>
        </w:rPr>
        <w:t>th</w:t>
      </w:r>
      <w:r>
        <w:rPr>
          <w:rStyle w:val="StyleUnderline"/>
        </w:rPr>
        <w:t>e subject is occupied a priori</w:t>
      </w:r>
      <w:r w:rsidRPr="004D0807">
        <w:rPr>
          <w:rStyle w:val="StyleUnderline"/>
        </w:rPr>
        <w:t xml:space="preserve"> with these categories and recognizes (and demands recognition) via these categories. </w:t>
      </w:r>
      <w:r>
        <w:rPr>
          <w:rStyle w:val="StyleUnderline"/>
        </w:rPr>
        <w:t xml:space="preserve"> </w:t>
      </w:r>
      <w:r w:rsidRPr="00E80D26">
        <w:rPr>
          <w:sz w:val="16"/>
        </w:rPr>
        <w:t xml:space="preserve">If we accept the premises of subjection framed above then the argument follows that </w:t>
      </w:r>
      <w:r w:rsidRPr="004D0807">
        <w:rPr>
          <w:rStyle w:val="StyleUnderline"/>
        </w:rPr>
        <w:t xml:space="preserve">the resisting subject is </w:t>
      </w:r>
      <w:r w:rsidRPr="004D0807">
        <w:rPr>
          <w:rStyle w:val="Emphasis"/>
        </w:rPr>
        <w:t>still a subject</w:t>
      </w:r>
      <w:r w:rsidRPr="00E80D26">
        <w:rPr>
          <w:sz w:val="16"/>
        </w:rPr>
        <w:t xml:space="preserve">, </w:t>
      </w:r>
      <w:r w:rsidRPr="004D0807">
        <w:rPr>
          <w:rStyle w:val="StyleUnderline"/>
        </w:rPr>
        <w:t xml:space="preserve">but </w:t>
      </w:r>
      <w:r w:rsidRPr="00501200">
        <w:rPr>
          <w:rStyle w:val="StyleUnderline"/>
          <w:highlight w:val="yellow"/>
        </w:rPr>
        <w:t xml:space="preserve">one who </w:t>
      </w:r>
      <w:r w:rsidRPr="00501200">
        <w:rPr>
          <w:rStyle w:val="Emphasis"/>
          <w:highlight w:val="yellow"/>
        </w:rPr>
        <w:t>looks for recognition beyond</w:t>
      </w:r>
      <w:r w:rsidRPr="004D0807">
        <w:rPr>
          <w:rStyle w:val="StyleUnderline"/>
        </w:rPr>
        <w:t xml:space="preserve"> the </w:t>
      </w:r>
      <w:r w:rsidRPr="00501200">
        <w:rPr>
          <w:rStyle w:val="StyleUnderline"/>
          <w:highlight w:val="yellow"/>
        </w:rPr>
        <w:t>common political forms</w:t>
      </w:r>
      <w:r w:rsidRPr="00E80D26">
        <w:rPr>
          <w:sz w:val="16"/>
        </w:rPr>
        <w:t xml:space="preserve">. That is, </w:t>
      </w:r>
      <w:r w:rsidRPr="004D0807">
        <w:rPr>
          <w:rStyle w:val="StyleUnderline"/>
        </w:rPr>
        <w:t xml:space="preserve">we can say that the resisting subject </w:t>
      </w:r>
      <w:r w:rsidRPr="00501200">
        <w:rPr>
          <w:rStyle w:val="StyleUnderline"/>
          <w:highlight w:val="yellow"/>
        </w:rPr>
        <w:t xml:space="preserve">is </w:t>
      </w:r>
      <w:r w:rsidRPr="00501200">
        <w:rPr>
          <w:rStyle w:val="Emphasis"/>
          <w:highlight w:val="yellow"/>
        </w:rPr>
        <w:t>still ‘passionately attached’</w:t>
      </w:r>
      <w:r w:rsidRPr="00501200">
        <w:rPr>
          <w:rStyle w:val="StyleUnderline"/>
          <w:highlight w:val="yellow"/>
        </w:rPr>
        <w:t xml:space="preserve"> to</w:t>
      </w:r>
      <w:r w:rsidRPr="004D0807">
        <w:rPr>
          <w:rStyle w:val="StyleUnderline"/>
        </w:rPr>
        <w:t xml:space="preserve"> the </w:t>
      </w:r>
      <w:r w:rsidRPr="00501200">
        <w:rPr>
          <w:rStyle w:val="Emphasis"/>
          <w:highlight w:val="yellow"/>
        </w:rPr>
        <w:t>ideas and objects which offer recognition</w:t>
      </w:r>
      <w:r w:rsidRPr="00E80D26">
        <w:rPr>
          <w:sz w:val="16"/>
        </w:rPr>
        <w:t xml:space="preserve">, but </w:t>
      </w:r>
      <w:r w:rsidRPr="00501200">
        <w:rPr>
          <w:rStyle w:val="Emphasis"/>
          <w:highlight w:val="yellow"/>
        </w:rPr>
        <w:t>these may be recognition by an alternative</w:t>
      </w:r>
      <w:r w:rsidRPr="004D0807">
        <w:rPr>
          <w:rStyle w:val="Emphasis"/>
        </w:rPr>
        <w:t xml:space="preserve"> political party, a Cause or</w:t>
      </w:r>
      <w:r w:rsidRPr="00E80D26">
        <w:rPr>
          <w:sz w:val="16"/>
        </w:rPr>
        <w:t xml:space="preserve">, in Lacanian </w:t>
      </w:r>
      <w:proofErr w:type="spellStart"/>
      <w:r w:rsidRPr="00E80D26">
        <w:rPr>
          <w:sz w:val="16"/>
        </w:rPr>
        <w:t>psy</w:t>
      </w:r>
      <w:proofErr w:type="spellEnd"/>
      <w:r w:rsidRPr="00E80D26">
        <w:rPr>
          <w:sz w:val="16"/>
        </w:rPr>
        <w:t xml:space="preserve">- </w:t>
      </w:r>
      <w:proofErr w:type="spellStart"/>
      <w:r w:rsidRPr="00E80D26">
        <w:rPr>
          <w:sz w:val="16"/>
        </w:rPr>
        <w:t>choanalysis</w:t>
      </w:r>
      <w:proofErr w:type="spellEnd"/>
      <w:r w:rsidRPr="00E80D26">
        <w:rPr>
          <w:sz w:val="16"/>
        </w:rPr>
        <w:t xml:space="preserve">, we would say s/he attaches </w:t>
      </w:r>
      <w:r w:rsidRPr="004D0807">
        <w:rPr>
          <w:rStyle w:val="Emphasis"/>
        </w:rPr>
        <w:t xml:space="preserve">to (another) </w:t>
      </w:r>
      <w:r w:rsidRPr="00501200">
        <w:rPr>
          <w:rStyle w:val="Emphasis"/>
          <w:highlight w:val="yellow"/>
        </w:rPr>
        <w:t>Master</w:t>
      </w:r>
      <w:r w:rsidRPr="004D0807">
        <w:rPr>
          <w:rStyle w:val="Emphasis"/>
        </w:rPr>
        <w:t>’s discourse</w:t>
      </w:r>
      <w:r w:rsidRPr="00E80D26">
        <w:rPr>
          <w:sz w:val="16"/>
        </w:rPr>
        <w:t xml:space="preserve">. </w:t>
      </w:r>
      <w:r w:rsidRPr="00501200">
        <w:rPr>
          <w:rStyle w:val="Emphasis"/>
          <w:sz w:val="32"/>
          <w:szCs w:val="32"/>
          <w:highlight w:val="yellow"/>
        </w:rPr>
        <w:t>They may resist one Master</w:t>
      </w:r>
      <w:r w:rsidRPr="00E80D26">
        <w:rPr>
          <w:sz w:val="16"/>
          <w:szCs w:val="32"/>
          <w:highlight w:val="yellow"/>
        </w:rPr>
        <w:t xml:space="preserve">, </w:t>
      </w:r>
      <w:r w:rsidRPr="00501200">
        <w:rPr>
          <w:rStyle w:val="Emphasis"/>
          <w:sz w:val="32"/>
          <w:szCs w:val="32"/>
          <w:highlight w:val="yellow"/>
        </w:rPr>
        <w:t>but they chose another</w:t>
      </w:r>
      <w:r w:rsidRPr="004D0807">
        <w:rPr>
          <w:rStyle w:val="Emphasis"/>
          <w:sz w:val="32"/>
          <w:szCs w:val="32"/>
        </w:rPr>
        <w:t xml:space="preserve"> Master</w:t>
      </w:r>
      <w:r w:rsidRPr="00E80D26">
        <w:rPr>
          <w:sz w:val="16"/>
          <w:szCs w:val="32"/>
        </w:rPr>
        <w:t>.</w:t>
      </w:r>
      <w:r w:rsidRPr="00E80D26">
        <w:rPr>
          <w:sz w:val="16"/>
        </w:rPr>
        <w:t xml:space="preserve"> </w:t>
      </w:r>
      <w:r w:rsidRPr="00501200">
        <w:rPr>
          <w:rStyle w:val="Emphasis"/>
          <w:highlight w:val="yellow"/>
        </w:rPr>
        <w:t>They do not resist mastery</w:t>
      </w:r>
      <w:r w:rsidRPr="00E80D26">
        <w:rPr>
          <w:sz w:val="16"/>
        </w:rPr>
        <w:t xml:space="preserve">. And </w:t>
      </w:r>
      <w:r w:rsidRPr="00DC0A98">
        <w:rPr>
          <w:rStyle w:val="StyleUnderline"/>
        </w:rPr>
        <w:t>here we have the basic difficulty with theories and actions of resistance</w:t>
      </w:r>
      <w:r w:rsidRPr="00E80D26">
        <w:rPr>
          <w:sz w:val="16"/>
        </w:rPr>
        <w:t xml:space="preserve">. </w:t>
      </w:r>
      <w:r w:rsidRPr="00DC0A98">
        <w:rPr>
          <w:rStyle w:val="StyleUnderline"/>
        </w:rPr>
        <w:t xml:space="preserve">These difficulties are that somehow, in some way, any acts of </w:t>
      </w:r>
      <w:r w:rsidRPr="00501200">
        <w:rPr>
          <w:rStyle w:val="StyleUnderline"/>
          <w:highlight w:val="yellow"/>
        </w:rPr>
        <w:t>resistance always become modes of</w:t>
      </w:r>
      <w:r w:rsidRPr="00E80D26">
        <w:rPr>
          <w:sz w:val="16"/>
        </w:rPr>
        <w:t xml:space="preserve">, in Lacan’s terms, </w:t>
      </w:r>
      <w:r w:rsidRPr="00DC0A98">
        <w:rPr>
          <w:rStyle w:val="Emphasis"/>
        </w:rPr>
        <w:t xml:space="preserve">the </w:t>
      </w:r>
      <w:r w:rsidRPr="00501200">
        <w:rPr>
          <w:rStyle w:val="Emphasis"/>
          <w:highlight w:val="yellow"/>
        </w:rPr>
        <w:t>desire for (another) Master</w:t>
      </w:r>
      <w:r w:rsidRPr="00E80D26">
        <w:rPr>
          <w:sz w:val="16"/>
        </w:rPr>
        <w:t xml:space="preserve"> (2007). </w:t>
      </w:r>
      <w:r w:rsidRPr="00501200">
        <w:rPr>
          <w:rStyle w:val="StyleUnderline"/>
          <w:highlight w:val="yellow"/>
        </w:rPr>
        <w:t>Resistance</w:t>
      </w:r>
      <w:r w:rsidRPr="00DC0A98">
        <w:rPr>
          <w:rStyle w:val="StyleUnderline"/>
        </w:rPr>
        <w:t xml:space="preserve">, understood this way, </w:t>
      </w:r>
      <w:r w:rsidRPr="00501200">
        <w:rPr>
          <w:rStyle w:val="StyleUnderline"/>
          <w:highlight w:val="yellow"/>
        </w:rPr>
        <w:t>is a state of being</w:t>
      </w:r>
      <w:r w:rsidRPr="00DC0A98">
        <w:rPr>
          <w:rStyle w:val="StyleUnderline"/>
        </w:rPr>
        <w:t xml:space="preserve"> that is </w:t>
      </w:r>
      <w:r w:rsidRPr="00501200">
        <w:rPr>
          <w:rStyle w:val="StyleUnderline"/>
          <w:highlight w:val="yellow"/>
        </w:rPr>
        <w:t>always</w:t>
      </w:r>
      <w:r w:rsidRPr="00DC0A98">
        <w:rPr>
          <w:rStyle w:val="StyleUnderline"/>
        </w:rPr>
        <w:t xml:space="preserve"> already </w:t>
      </w:r>
      <w:proofErr w:type="spellStart"/>
      <w:r w:rsidRPr="00501200">
        <w:rPr>
          <w:rStyle w:val="StyleUnderline"/>
          <w:highlight w:val="yellow"/>
        </w:rPr>
        <w:t>subjectivized</w:t>
      </w:r>
      <w:proofErr w:type="spellEnd"/>
      <w:r w:rsidRPr="00501200">
        <w:rPr>
          <w:rStyle w:val="StyleUnderline"/>
          <w:highlight w:val="yellow"/>
        </w:rPr>
        <w:t xml:space="preserve"> within the parameters of its own claims</w:t>
      </w:r>
      <w:r w:rsidRPr="00DC0A98">
        <w:rPr>
          <w:rStyle w:val="StyleUnderline"/>
        </w:rPr>
        <w:t>, or within the parameters of the subject’s imagination of its goals</w:t>
      </w:r>
      <w:r w:rsidRPr="00E80D26">
        <w:rPr>
          <w:sz w:val="16"/>
        </w:rPr>
        <w:t xml:space="preserve">. </w:t>
      </w:r>
      <w:r w:rsidRPr="00DC0A98">
        <w:rPr>
          <w:rStyle w:val="StyleUnderline"/>
        </w:rPr>
        <w:t>This is the obvious reference made by Lacan in his comments to the students who participated in the ‘resistances’ of 1968 in France (and elsewhere).</w:t>
      </w:r>
      <w:r w:rsidRPr="00E80D26">
        <w:rPr>
          <w:sz w:val="16"/>
        </w:rPr>
        <w:t xml:space="preserve"> As he says, ‘</w:t>
      </w:r>
      <w:r w:rsidRPr="00501200">
        <w:rPr>
          <w:rStyle w:val="Emphasis"/>
          <w:highlight w:val="yellow"/>
        </w:rPr>
        <w:t>What you aspire to as revolutionaries is a Master. You will get one’</w:t>
      </w:r>
      <w:r w:rsidRPr="00E80D26">
        <w:rPr>
          <w:sz w:val="16"/>
        </w:rPr>
        <w:t xml:space="preserve"> (Lacan 2007: 207).14 </w:t>
      </w:r>
      <w:r w:rsidRPr="00DC0A98">
        <w:rPr>
          <w:rStyle w:val="StyleUnderline"/>
        </w:rPr>
        <w:t xml:space="preserve">The provocative comment to the students – some of whom have come to listen to him and some who have come to (apparently) resist him – is a comment on </w:t>
      </w:r>
      <w:r w:rsidRPr="00DC0A98">
        <w:rPr>
          <w:rStyle w:val="Emphasis"/>
        </w:rPr>
        <w:t>their acting out the discourse of the Master</w:t>
      </w:r>
      <w:r w:rsidRPr="00DC0A98">
        <w:rPr>
          <w:rStyle w:val="StyleUnderline"/>
        </w:rPr>
        <w:t xml:space="preserve"> t</w:t>
      </w:r>
      <w:r>
        <w:rPr>
          <w:rStyle w:val="StyleUnderline"/>
        </w:rPr>
        <w:t xml:space="preserve">hat they </w:t>
      </w:r>
      <w:r w:rsidRPr="00DC0A98">
        <w:rPr>
          <w:rStyle w:val="Emphasis"/>
        </w:rPr>
        <w:t>imagine</w:t>
      </w:r>
      <w:r>
        <w:rPr>
          <w:rStyle w:val="StyleUnderline"/>
        </w:rPr>
        <w:t xml:space="preserve"> they ca</w:t>
      </w:r>
      <w:r w:rsidRPr="00DC0A98">
        <w:rPr>
          <w:rStyle w:val="Emphasis"/>
        </w:rPr>
        <w:t>n overcome,</w:t>
      </w:r>
      <w:r w:rsidRPr="00DC0A98">
        <w:rPr>
          <w:rStyle w:val="StyleUnderline"/>
        </w:rPr>
        <w:t xml:space="preserve"> through </w:t>
      </w:r>
      <w:r w:rsidRPr="00DC0A98">
        <w:rPr>
          <w:rStyle w:val="Emphasis"/>
        </w:rPr>
        <w:t>listening (or even objecting) to</w:t>
      </w:r>
      <w:r w:rsidRPr="00DC0A98">
        <w:rPr>
          <w:rStyle w:val="StyleUnderline"/>
        </w:rPr>
        <w:t xml:space="preserve"> another </w:t>
      </w:r>
      <w:r w:rsidRPr="00DC0A98">
        <w:rPr>
          <w:rStyle w:val="Emphasis"/>
        </w:rPr>
        <w:t>Master</w:t>
      </w:r>
      <w:r w:rsidRPr="00DC0A98">
        <w:rPr>
          <w:rStyle w:val="StyleUnderline"/>
        </w:rPr>
        <w:t xml:space="preserve">, namely, </w:t>
      </w:r>
      <w:r w:rsidRPr="00DC0A98">
        <w:rPr>
          <w:rStyle w:val="Emphasis"/>
        </w:rPr>
        <w:t>Lacan</w:t>
      </w:r>
      <w:r w:rsidRPr="00E80D26">
        <w:rPr>
          <w:sz w:val="16"/>
        </w:rPr>
        <w:t xml:space="preserve">. In this attempt at resistance which falls prey to its own conditions of subjection, we can say that </w:t>
      </w:r>
      <w:r w:rsidRPr="00501200">
        <w:rPr>
          <w:rStyle w:val="Emphasis"/>
          <w:highlight w:val="yellow"/>
        </w:rPr>
        <w:t>the subjectivity of the resisting subject</w:t>
      </w:r>
      <w:r w:rsidRPr="00DC0A98">
        <w:rPr>
          <w:rStyle w:val="Emphasis"/>
        </w:rPr>
        <w:t xml:space="preserve"> </w:t>
      </w:r>
      <w:r w:rsidRPr="00DC0A98">
        <w:rPr>
          <w:rStyle w:val="StyleUnderline"/>
        </w:rPr>
        <w:t xml:space="preserve">– the student – </w:t>
      </w:r>
      <w:r w:rsidRPr="00501200">
        <w:rPr>
          <w:rStyle w:val="StyleUnderline"/>
          <w:highlight w:val="yellow"/>
        </w:rPr>
        <w:t xml:space="preserve">is </w:t>
      </w:r>
      <w:r w:rsidRPr="00501200">
        <w:rPr>
          <w:rStyle w:val="Emphasis"/>
          <w:highlight w:val="yellow"/>
        </w:rPr>
        <w:t>preoccupied with the signifiers available to resist</w:t>
      </w:r>
      <w:r w:rsidRPr="00DC0A98">
        <w:rPr>
          <w:rStyle w:val="StyleUnderline"/>
        </w:rPr>
        <w:t xml:space="preserve">, where </w:t>
      </w:r>
      <w:r w:rsidRPr="00501200">
        <w:rPr>
          <w:rStyle w:val="StyleUnderline"/>
          <w:highlight w:val="yellow"/>
        </w:rPr>
        <w:t xml:space="preserve">the best they can hope for is to </w:t>
      </w:r>
      <w:r w:rsidRPr="00501200">
        <w:rPr>
          <w:rStyle w:val="Emphasis"/>
          <w:highlight w:val="yellow"/>
        </w:rPr>
        <w:t>be re-occupied by the imagination of securing (another) truth</w:t>
      </w:r>
      <w:r w:rsidRPr="00E80D26">
        <w:rPr>
          <w:sz w:val="16"/>
          <w:highlight w:val="yellow"/>
        </w:rPr>
        <w:t xml:space="preserve">. </w:t>
      </w:r>
      <w:r w:rsidRPr="00501200">
        <w:rPr>
          <w:rStyle w:val="StyleUnderline"/>
          <w:highlight w:val="yellow"/>
        </w:rPr>
        <w:t>This</w:t>
      </w:r>
      <w:r w:rsidRPr="00D20E88">
        <w:rPr>
          <w:rStyle w:val="StyleUnderline"/>
        </w:rPr>
        <w:t xml:space="preserve"> hope</w:t>
      </w:r>
      <w:r w:rsidRPr="00E80D26">
        <w:rPr>
          <w:sz w:val="16"/>
        </w:rPr>
        <w:t xml:space="preserve">, at least for the students in France at this time – understood through Lacan (and his discussions in 1969) – </w:t>
      </w:r>
      <w:r w:rsidRPr="00501200">
        <w:rPr>
          <w:rStyle w:val="Emphasis"/>
          <w:highlight w:val="yellow"/>
        </w:rPr>
        <w:t>is the hope for the</w:t>
      </w:r>
      <w:r w:rsidRPr="00D20E88">
        <w:rPr>
          <w:rStyle w:val="Emphasis"/>
        </w:rPr>
        <w:t xml:space="preserve"> Other’s knowledge</w:t>
      </w:r>
      <w:r w:rsidRPr="00E80D26">
        <w:rPr>
          <w:sz w:val="16"/>
        </w:rPr>
        <w:t xml:space="preserve">. </w:t>
      </w:r>
      <w:r w:rsidRPr="00D20E88">
        <w:rPr>
          <w:rStyle w:val="StyleUnderline"/>
        </w:rPr>
        <w:t xml:space="preserve">A </w:t>
      </w:r>
      <w:r w:rsidRPr="00501200">
        <w:rPr>
          <w:rStyle w:val="StyleUnderline"/>
          <w:highlight w:val="yellow"/>
        </w:rPr>
        <w:t>knowledge</w:t>
      </w:r>
      <w:r w:rsidRPr="00D20E88">
        <w:rPr>
          <w:rStyle w:val="StyleUnderline"/>
        </w:rPr>
        <w:t xml:space="preserve"> which </w:t>
      </w:r>
      <w:r w:rsidRPr="00501200">
        <w:rPr>
          <w:rStyle w:val="StyleUnderline"/>
          <w:highlight w:val="yellow"/>
        </w:rPr>
        <w:t>the subject presumes the Other has</w:t>
      </w:r>
      <w:r w:rsidRPr="00E80D26">
        <w:rPr>
          <w:sz w:val="16"/>
        </w:rPr>
        <w:t xml:space="preserve">. </w:t>
      </w:r>
      <w:r w:rsidRPr="00D20E88">
        <w:rPr>
          <w:rStyle w:val="StyleUnderline"/>
        </w:rPr>
        <w:t xml:space="preserve">A knowledge which is imagined to be able to be </w:t>
      </w:r>
      <w:r w:rsidRPr="00D20E88">
        <w:rPr>
          <w:rStyle w:val="Emphasis"/>
        </w:rPr>
        <w:t>accessed and had</w:t>
      </w:r>
      <w:r w:rsidRPr="00E80D26">
        <w:rPr>
          <w:sz w:val="16"/>
        </w:rPr>
        <w:t>. A knowledge which is presented as the answer to the question ‘</w:t>
      </w:r>
      <w:proofErr w:type="spellStart"/>
      <w:r w:rsidRPr="00E80D26">
        <w:rPr>
          <w:sz w:val="16"/>
        </w:rPr>
        <w:t>che</w:t>
      </w:r>
      <w:proofErr w:type="spellEnd"/>
      <w:r w:rsidRPr="00E80D26">
        <w:rPr>
          <w:sz w:val="16"/>
        </w:rPr>
        <w:t xml:space="preserve"> </w:t>
      </w:r>
      <w:proofErr w:type="spellStart"/>
      <w:r w:rsidRPr="00E80D26">
        <w:rPr>
          <w:sz w:val="16"/>
        </w:rPr>
        <w:t>vois</w:t>
      </w:r>
      <w:proofErr w:type="spellEnd"/>
      <w:r w:rsidRPr="00E80D26">
        <w:rPr>
          <w:sz w:val="16"/>
        </w:rPr>
        <w:t xml:space="preserve"> </w:t>
      </w:r>
      <w:proofErr w:type="spellStart"/>
      <w:r w:rsidRPr="00E80D26">
        <w:rPr>
          <w:sz w:val="16"/>
        </w:rPr>
        <w:t>Autre</w:t>
      </w:r>
      <w:proofErr w:type="spellEnd"/>
      <w:r w:rsidRPr="00E80D26">
        <w:rPr>
          <w:sz w:val="16"/>
        </w:rPr>
        <w:t xml:space="preserve">?’ And here appears the second psychoanalytic concern with resistance: </w:t>
      </w:r>
      <w:proofErr w:type="spellStart"/>
      <w:r w:rsidRPr="00E80D26">
        <w:rPr>
          <w:sz w:val="16"/>
        </w:rPr>
        <w:t>resis</w:t>
      </w:r>
      <w:proofErr w:type="spellEnd"/>
      <w:r w:rsidRPr="00E80D26">
        <w:rPr>
          <w:sz w:val="16"/>
        </w:rPr>
        <w:t xml:space="preserve">- </w:t>
      </w:r>
      <w:proofErr w:type="spellStart"/>
      <w:r w:rsidRPr="00E80D26">
        <w:rPr>
          <w:sz w:val="16"/>
        </w:rPr>
        <w:t>tance</w:t>
      </w:r>
      <w:proofErr w:type="spellEnd"/>
      <w:r w:rsidRPr="00E80D26">
        <w:rPr>
          <w:sz w:val="16"/>
        </w:rPr>
        <w:t xml:space="preserve"> as a belief in an access to an answer, or, in its most extreme or crude terms, resistance as psychosis. </w:t>
      </w:r>
      <w:r w:rsidRPr="00501200">
        <w:rPr>
          <w:rStyle w:val="Emphasis"/>
          <w:highlight w:val="yellow"/>
        </w:rPr>
        <w:t>Resistance</w:t>
      </w:r>
      <w:r w:rsidRPr="00D20E88">
        <w:rPr>
          <w:rStyle w:val="Emphasis"/>
        </w:rPr>
        <w:t xml:space="preserve">, understood as a desire for a Master, </w:t>
      </w:r>
      <w:r w:rsidRPr="00501200">
        <w:rPr>
          <w:rStyle w:val="Emphasis"/>
          <w:highlight w:val="yellow"/>
        </w:rPr>
        <w:t>becomes a performance of what the subject imagines is the answer</w:t>
      </w:r>
      <w:r w:rsidRPr="00E80D26">
        <w:rPr>
          <w:sz w:val="16"/>
        </w:rPr>
        <w:t xml:space="preserve">. The answer as a closed course of action with a fixed teleological imagination, such that </w:t>
      </w:r>
      <w:r w:rsidRPr="00501200">
        <w:rPr>
          <w:rStyle w:val="StyleUnderline"/>
          <w:highlight w:val="yellow"/>
        </w:rPr>
        <w:t>the resisting subject might say</w:t>
      </w:r>
      <w:r w:rsidRPr="00DA3EBA">
        <w:rPr>
          <w:rStyle w:val="StyleUnderline"/>
        </w:rPr>
        <w:t>: ‘If I do this I will be this’, or ‘if I do this then the final result will be this’, or, in its psychotic form, ‘</w:t>
      </w:r>
      <w:r w:rsidRPr="00501200">
        <w:rPr>
          <w:rStyle w:val="StyleUnderline"/>
          <w:highlight w:val="yellow"/>
        </w:rPr>
        <w:t>if I do this the world will be this’</w:t>
      </w:r>
      <w:r w:rsidRPr="00DA3EBA">
        <w:rPr>
          <w:rStyle w:val="StyleUnderline"/>
        </w:rPr>
        <w:t>. It is important to stress, however, that this may not follow for all acts of resistance</w:t>
      </w:r>
      <w:r w:rsidRPr="00E80D26">
        <w:rPr>
          <w:sz w:val="16"/>
        </w:rPr>
        <w:t xml:space="preserve"> – which I will postulate later – </w:t>
      </w:r>
      <w:r w:rsidRPr="00DA3EBA">
        <w:rPr>
          <w:rStyle w:val="StyleUnderline"/>
        </w:rPr>
        <w:t xml:space="preserve">but when Lacan says of the students in France that </w:t>
      </w:r>
      <w:r w:rsidRPr="00DA3EBA">
        <w:rPr>
          <w:rStyle w:val="Emphasis"/>
        </w:rPr>
        <w:t>what they want is a Master</w:t>
      </w:r>
      <w:r>
        <w:rPr>
          <w:rStyle w:val="StyleUnderline"/>
        </w:rPr>
        <w:t>, this form of psy</w:t>
      </w:r>
      <w:r w:rsidRPr="00DA3EBA">
        <w:rPr>
          <w:rStyle w:val="StyleUnderline"/>
        </w:rPr>
        <w:t>chotic achievement of an answer is precisely what he is referring to</w:t>
      </w:r>
      <w:r w:rsidRPr="00E80D26">
        <w:rPr>
          <w:sz w:val="16"/>
        </w:rPr>
        <w:t xml:space="preserve">. </w:t>
      </w:r>
      <w:r w:rsidRPr="00501200">
        <w:rPr>
          <w:rStyle w:val="StyleUnderline"/>
          <w:highlight w:val="yellow"/>
        </w:rPr>
        <w:t xml:space="preserve">Theirs is </w:t>
      </w:r>
      <w:r w:rsidRPr="00501200">
        <w:rPr>
          <w:rStyle w:val="Emphasis"/>
          <w:highlight w:val="yellow"/>
        </w:rPr>
        <w:t>the desire for a discourse</w:t>
      </w:r>
      <w:r w:rsidRPr="00501200">
        <w:rPr>
          <w:rStyle w:val="StyleUnderline"/>
          <w:highlight w:val="yellow"/>
        </w:rPr>
        <w:t xml:space="preserve"> that holds </w:t>
      </w:r>
      <w:r w:rsidRPr="00501200">
        <w:rPr>
          <w:rStyle w:val="StyleUnderline"/>
        </w:rPr>
        <w:t>within</w:t>
      </w:r>
      <w:r w:rsidRPr="00DA3EBA">
        <w:rPr>
          <w:rStyle w:val="StyleUnderline"/>
        </w:rPr>
        <w:t xml:space="preserve"> it </w:t>
      </w:r>
      <w:r w:rsidRPr="00501200">
        <w:rPr>
          <w:rStyle w:val="Emphasis"/>
          <w:highlight w:val="yellow"/>
        </w:rPr>
        <w:t>the knowledge that the subject imagines is required</w:t>
      </w:r>
      <w:r w:rsidRPr="00DA3EBA">
        <w:rPr>
          <w:rStyle w:val="StyleUnderline"/>
        </w:rPr>
        <w:t xml:space="preserve"> (and can be </w:t>
      </w:r>
      <w:r w:rsidRPr="00DA3EBA">
        <w:rPr>
          <w:rStyle w:val="Emphasis"/>
        </w:rPr>
        <w:t>acquired/obtained/had</w:t>
      </w:r>
      <w:r w:rsidRPr="00DA3EBA">
        <w:rPr>
          <w:rStyle w:val="StyleUnderline"/>
        </w:rPr>
        <w:t xml:space="preserve">) </w:t>
      </w:r>
      <w:r w:rsidRPr="00501200">
        <w:rPr>
          <w:rStyle w:val="StyleUnderline"/>
          <w:highlight w:val="yellow"/>
        </w:rPr>
        <w:t>to</w:t>
      </w:r>
      <w:r w:rsidRPr="00DA3EBA">
        <w:rPr>
          <w:rStyle w:val="StyleUnderline"/>
        </w:rPr>
        <w:t xml:space="preserve"> achieve </w:t>
      </w:r>
      <w:r w:rsidRPr="00DA3EBA">
        <w:rPr>
          <w:rStyle w:val="Emphasis"/>
        </w:rPr>
        <w:t xml:space="preserve">a </w:t>
      </w:r>
      <w:r w:rsidRPr="00501200">
        <w:rPr>
          <w:rStyle w:val="Emphasis"/>
          <w:highlight w:val="yellow"/>
        </w:rPr>
        <w:t>perfect</w:t>
      </w:r>
      <w:r w:rsidRPr="00DA3EBA">
        <w:rPr>
          <w:rStyle w:val="Emphasis"/>
        </w:rPr>
        <w:t xml:space="preserve">ion of </w:t>
      </w:r>
      <w:r w:rsidRPr="00501200">
        <w:rPr>
          <w:rStyle w:val="Emphasis"/>
          <w:highlight w:val="yellow"/>
        </w:rPr>
        <w:t>the signifier</w:t>
      </w:r>
      <w:r>
        <w:rPr>
          <w:rStyle w:val="StyleUnderline"/>
        </w:rPr>
        <w:t>, an imagi</w:t>
      </w:r>
      <w:r w:rsidRPr="00DA3EBA">
        <w:rPr>
          <w:rStyle w:val="StyleUnderline"/>
        </w:rPr>
        <w:t xml:space="preserve">nation that the </w:t>
      </w:r>
      <w:r w:rsidRPr="00DA3EBA">
        <w:rPr>
          <w:rStyle w:val="Emphasis"/>
        </w:rPr>
        <w:t>subject can acquire</w:t>
      </w:r>
      <w:r w:rsidRPr="00DA3EBA">
        <w:rPr>
          <w:rStyle w:val="StyleUnderline"/>
        </w:rPr>
        <w:t>, what Lacan</w:t>
      </w:r>
      <w:r w:rsidRPr="00E80D26">
        <w:rPr>
          <w:sz w:val="16"/>
        </w:rPr>
        <w:t xml:space="preserve"> (2007: 14–15) </w:t>
      </w:r>
      <w:r w:rsidRPr="00DA3EBA">
        <w:rPr>
          <w:rStyle w:val="StyleUnderline"/>
        </w:rPr>
        <w:t xml:space="preserve">describes as </w:t>
      </w:r>
      <w:r w:rsidRPr="00501200">
        <w:rPr>
          <w:rStyle w:val="Emphasis"/>
          <w:highlight w:val="yellow"/>
        </w:rPr>
        <w:t>the ‘Other’s jouissance’</w:t>
      </w:r>
      <w:r w:rsidRPr="00E80D26">
        <w:rPr>
          <w:sz w:val="16"/>
        </w:rPr>
        <w:t xml:space="preserve">. </w:t>
      </w:r>
      <w:r w:rsidRPr="00DA3EBA">
        <w:rPr>
          <w:rStyle w:val="StyleUnderline"/>
        </w:rPr>
        <w:t xml:space="preserve">The </w:t>
      </w:r>
      <w:r w:rsidRPr="00501200">
        <w:rPr>
          <w:rStyle w:val="StyleUnderline"/>
          <w:highlight w:val="yellow"/>
        </w:rPr>
        <w:t>students</w:t>
      </w:r>
      <w:r w:rsidRPr="00E80D26">
        <w:rPr>
          <w:sz w:val="16"/>
        </w:rPr>
        <w:t xml:space="preserve">, in Lacan’s suggestion, </w:t>
      </w:r>
      <w:r w:rsidRPr="00DA3EBA">
        <w:rPr>
          <w:rStyle w:val="StyleUnderline"/>
        </w:rPr>
        <w:t xml:space="preserve">want to </w:t>
      </w:r>
      <w:r w:rsidRPr="00501200">
        <w:rPr>
          <w:rStyle w:val="StyleUnderline"/>
          <w:highlight w:val="yellow"/>
        </w:rPr>
        <w:t xml:space="preserve">resist </w:t>
      </w:r>
      <w:proofErr w:type="gramStart"/>
      <w:r w:rsidRPr="00501200">
        <w:rPr>
          <w:rStyle w:val="StyleUnderline"/>
          <w:highlight w:val="yellow"/>
        </w:rPr>
        <w:t>in order to</w:t>
      </w:r>
      <w:proofErr w:type="gramEnd"/>
      <w:r w:rsidRPr="00501200">
        <w:rPr>
          <w:rStyle w:val="StyleUnderline"/>
          <w:highlight w:val="yellow"/>
        </w:rPr>
        <w:t xml:space="preserve"> obtain the answer when it is </w:t>
      </w:r>
      <w:r w:rsidRPr="00501200">
        <w:rPr>
          <w:rStyle w:val="Emphasis"/>
          <w:highlight w:val="yellow"/>
        </w:rPr>
        <w:t>the existence of an answer</w:t>
      </w:r>
      <w:r w:rsidRPr="00DA3EBA">
        <w:rPr>
          <w:rStyle w:val="Emphasis"/>
        </w:rPr>
        <w:t xml:space="preserve"> at all </w:t>
      </w:r>
      <w:r w:rsidRPr="00501200">
        <w:rPr>
          <w:rStyle w:val="Emphasis"/>
          <w:highlight w:val="yellow"/>
        </w:rPr>
        <w:t>they are supposedly resisting</w:t>
      </w:r>
      <w:r w:rsidRPr="00E80D26">
        <w:rPr>
          <w:sz w:val="16"/>
        </w:rPr>
        <w:t xml:space="preserve">. </w:t>
      </w:r>
    </w:p>
    <w:p w14:paraId="641B5F39" w14:textId="77777777" w:rsidR="0034380E" w:rsidRDefault="0034380E" w:rsidP="0034380E">
      <w:pPr>
        <w:pStyle w:val="Heading4"/>
      </w:pPr>
      <w:r w:rsidRPr="004D38F7">
        <w:t xml:space="preserve">Their demand for racial recognition </w:t>
      </w:r>
      <w:r>
        <w:t xml:space="preserve">reifies visual race markers </w:t>
      </w:r>
      <w:r w:rsidRPr="004D38F7">
        <w:t>as a master signifier that structures collective social desires</w:t>
      </w:r>
      <w:r>
        <w:t>—the only way to resist violence against an otherized body is a traversal of the fantasy of racial wholeness through psychoanalysis.</w:t>
      </w:r>
    </w:p>
    <w:p w14:paraId="0921060C" w14:textId="77777777" w:rsidR="0034380E" w:rsidRPr="00D56E6B" w:rsidRDefault="0034380E" w:rsidP="0034380E">
      <w:r w:rsidRPr="00D56E6B">
        <w:rPr>
          <w:b/>
        </w:rPr>
        <w:t>George 14</w:t>
      </w:r>
      <w:r w:rsidRPr="00D56E6B">
        <w:t xml:space="preserve"> [Sheldon, Associate Professor and Director of the Graduate Program in English. Simmons College of Arts and Sciences, “From alienation to cynicism: Race and the Lacanian unconscious,” </w:t>
      </w:r>
      <w:r w:rsidRPr="00D56E6B">
        <w:rPr>
          <w:i/>
        </w:rPr>
        <w:t xml:space="preserve">Psychoanalysis, Culture &amp; Society </w:t>
      </w:r>
      <w:r w:rsidRPr="00D56E6B">
        <w:t>19.4, (Dec 2014): 360-378]</w:t>
      </w:r>
    </w:p>
    <w:p w14:paraId="52F1A2E5" w14:textId="77777777" w:rsidR="0034380E" w:rsidRDefault="0034380E" w:rsidP="0034380E">
      <w:pPr>
        <w:rPr>
          <w:sz w:val="16"/>
        </w:rPr>
      </w:pPr>
      <w:r w:rsidRPr="00D56E6B">
        <w:rPr>
          <w:sz w:val="16"/>
        </w:rPr>
        <w:t>Separation, Impaired by Race</w:t>
      </w:r>
      <w:r w:rsidRPr="00D56E6B">
        <w:rPr>
          <w:sz w:val="12"/>
        </w:rPr>
        <w:t xml:space="preserve">¶ </w:t>
      </w:r>
      <w:r w:rsidRPr="00D56E6B">
        <w:rPr>
          <w:sz w:val="16"/>
        </w:rPr>
        <w:t xml:space="preserve">Lacan described separation as the significant step through which the subject of desire truly emerges. As is shown in Figure 2 - See PDF, above, he schematized the alienating vel through the image of a letter V, above which is placed an inverted V to represent the reverse process of "separation" that completes the subject's loop of development into full subjectivity and binds the subject to a desire that emerges in the </w:t>
      </w:r>
      <w:proofErr w:type="spellStart"/>
      <w:r w:rsidRPr="00D56E6B">
        <w:rPr>
          <w:sz w:val="16"/>
        </w:rPr>
        <w:t>losange</w:t>
      </w:r>
      <w:proofErr w:type="spellEnd"/>
      <w:r w:rsidRPr="00D56E6B">
        <w:rPr>
          <w:sz w:val="16"/>
        </w:rPr>
        <w:t xml:space="preserve"> of the unconscious. In this separation, what the subject </w:t>
      </w:r>
      <w:proofErr w:type="gramStart"/>
      <w:r w:rsidRPr="00D56E6B">
        <w:rPr>
          <w:sz w:val="16"/>
        </w:rPr>
        <w:t>has to</w:t>
      </w:r>
      <w:proofErr w:type="gramEnd"/>
      <w:r w:rsidRPr="00D56E6B">
        <w:rPr>
          <w:sz w:val="16"/>
        </w:rPr>
        <w:t xml:space="preserve"> "free himself of is the </w:t>
      </w:r>
      <w:proofErr w:type="spellStart"/>
      <w:r w:rsidRPr="00D56E6B">
        <w:rPr>
          <w:sz w:val="16"/>
        </w:rPr>
        <w:t>aphanisic</w:t>
      </w:r>
      <w:proofErr w:type="spellEnd"/>
      <w:r w:rsidRPr="00D56E6B">
        <w:rPr>
          <w:sz w:val="16"/>
        </w:rPr>
        <w:t xml:space="preserve"> effect of the binary signifier" (1998b, p. 219). Rooting subjectivity in "</w:t>
      </w:r>
      <w:proofErr w:type="spellStart"/>
      <w:r w:rsidRPr="00D56E6B">
        <w:rPr>
          <w:sz w:val="16"/>
        </w:rPr>
        <w:t>scepticism</w:t>
      </w:r>
      <w:proofErr w:type="spellEnd"/>
      <w:r w:rsidRPr="00D56E6B">
        <w:rPr>
          <w:sz w:val="16"/>
        </w:rPr>
        <w:t xml:space="preserve">" as what Lacan called "a mode of sustaining man in life" (p. 224), </w:t>
      </w:r>
      <w:r w:rsidRPr="00D56E6B">
        <w:rPr>
          <w:rStyle w:val="StyleUnderline"/>
        </w:rPr>
        <w:t xml:space="preserve">Lacanian theory ties the reversal of alienation to a "cynic[ism]" by which </w:t>
      </w:r>
      <w:r w:rsidRPr="00D56E6B">
        <w:rPr>
          <w:rStyle w:val="StyleUnderline"/>
          <w:highlight w:val="yellow"/>
        </w:rPr>
        <w:t xml:space="preserve">the subject </w:t>
      </w:r>
      <w:r w:rsidRPr="00D56E6B">
        <w:rPr>
          <w:rStyle w:val="Emphasis"/>
          <w:highlight w:val="yellow"/>
        </w:rPr>
        <w:t>questions the desire of the Other who grants the signifier</w:t>
      </w:r>
      <w:r w:rsidRPr="00D56E6B">
        <w:rPr>
          <w:sz w:val="16"/>
        </w:rPr>
        <w:t xml:space="preserve"> (p. 238). This </w:t>
      </w:r>
      <w:r w:rsidRPr="00D56E6B">
        <w:rPr>
          <w:rStyle w:val="StyleUnderline"/>
          <w:highlight w:val="yellow"/>
        </w:rPr>
        <w:t>cynicism</w:t>
      </w:r>
      <w:r w:rsidRPr="00D56E6B">
        <w:rPr>
          <w:sz w:val="16"/>
        </w:rPr>
        <w:t xml:space="preserve">, which Lacan </w:t>
      </w:r>
      <w:r w:rsidRPr="00D56E6B">
        <w:rPr>
          <w:rStyle w:val="StyleUnderline"/>
        </w:rPr>
        <w:t xml:space="preserve">tied to the establishment of a more personal relation to one's own desire, </w:t>
      </w:r>
      <w:r w:rsidRPr="00D56E6B">
        <w:rPr>
          <w:rStyle w:val="StyleUnderline"/>
          <w:highlight w:val="yellow"/>
        </w:rPr>
        <w:t>constitutes</w:t>
      </w:r>
      <w:r w:rsidRPr="00D56E6B">
        <w:rPr>
          <w:rStyle w:val="StyleUnderline"/>
        </w:rPr>
        <w:t xml:space="preserve"> what I would call </w:t>
      </w:r>
      <w:r w:rsidRPr="00D56E6B">
        <w:rPr>
          <w:rStyle w:val="StyleUnderline"/>
          <w:highlight w:val="yellow"/>
        </w:rPr>
        <w:t>an ethical stance</w:t>
      </w:r>
      <w:r w:rsidRPr="00D56E6B">
        <w:rPr>
          <w:rStyle w:val="StyleUnderline"/>
        </w:rPr>
        <w:t xml:space="preserve"> for the subject of race,</w:t>
      </w:r>
      <w:r w:rsidRPr="00D56E6B">
        <w:rPr>
          <w:sz w:val="16"/>
        </w:rPr>
        <w:t xml:space="preserve"> </w:t>
      </w:r>
      <w:r w:rsidRPr="00D56E6B">
        <w:rPr>
          <w:rStyle w:val="StyleUnderline"/>
        </w:rPr>
        <w:t xml:space="preserve">one in which this subject comes to interrogate and </w:t>
      </w:r>
      <w:r w:rsidRPr="00D56E6B">
        <w:rPr>
          <w:rStyle w:val="Emphasis"/>
          <w:highlight w:val="yellow"/>
        </w:rPr>
        <w:t>reject the racial signifiers that mandate the</w:t>
      </w:r>
      <w:r w:rsidRPr="00D56E6B">
        <w:rPr>
          <w:rStyle w:val="Emphasis"/>
        </w:rPr>
        <w:t xml:space="preserve"> subject's </w:t>
      </w:r>
      <w:r w:rsidRPr="00D56E6B">
        <w:rPr>
          <w:rStyle w:val="Emphasis"/>
          <w:highlight w:val="yellow"/>
        </w:rPr>
        <w:t>relation to being</w:t>
      </w:r>
      <w:r w:rsidRPr="00D56E6B">
        <w:rPr>
          <w:rStyle w:val="Emphasis"/>
        </w:rPr>
        <w:t xml:space="preserve"> and the Other</w:t>
      </w:r>
      <w:r w:rsidRPr="00D56E6B">
        <w:rPr>
          <w:sz w:val="16"/>
        </w:rPr>
        <w:t>.</w:t>
      </w:r>
      <w:r w:rsidRPr="00D56E6B">
        <w:rPr>
          <w:sz w:val="12"/>
        </w:rPr>
        <w:t xml:space="preserve">¶ </w:t>
      </w:r>
      <w:r w:rsidRPr="00D56E6B">
        <w:rPr>
          <w:sz w:val="16"/>
        </w:rPr>
        <w:t xml:space="preserve">For Lacan, </w:t>
      </w:r>
      <w:r w:rsidRPr="00D56E6B">
        <w:rPr>
          <w:rStyle w:val="StyleUnderline"/>
        </w:rPr>
        <w:t xml:space="preserve">the significant living Other within the Symbolic is both </w:t>
      </w:r>
      <w:r w:rsidRPr="00D56E6B">
        <w:rPr>
          <w:rStyle w:val="StyleUnderline"/>
          <w:highlight w:val="yellow"/>
        </w:rPr>
        <w:t>the Other</w:t>
      </w:r>
      <w:r w:rsidRPr="00D56E6B">
        <w:rPr>
          <w:rStyle w:val="StyleUnderline"/>
        </w:rPr>
        <w:t xml:space="preserve">, who </w:t>
      </w:r>
      <w:r w:rsidRPr="00D56E6B">
        <w:rPr>
          <w:rStyle w:val="StyleUnderline"/>
          <w:highlight w:val="yellow"/>
        </w:rPr>
        <w:t>personifies</w:t>
      </w:r>
      <w:r w:rsidRPr="00D56E6B">
        <w:rPr>
          <w:rStyle w:val="StyleUnderline"/>
        </w:rPr>
        <w:t xml:space="preserve"> the site of </w:t>
      </w:r>
      <w:r w:rsidRPr="00D56E6B">
        <w:rPr>
          <w:rStyle w:val="StyleUnderline"/>
          <w:highlight w:val="yellow"/>
        </w:rPr>
        <w:t>jouissance</w:t>
      </w:r>
      <w:r w:rsidRPr="00D56E6B">
        <w:rPr>
          <w:rStyle w:val="StyleUnderline"/>
        </w:rPr>
        <w:t xml:space="preserve"> that is the illusory Real of wholeness, </w:t>
      </w:r>
      <w:r w:rsidRPr="00D56E6B">
        <w:rPr>
          <w:rStyle w:val="StyleUnderline"/>
          <w:highlight w:val="yellow"/>
        </w:rPr>
        <w:t>and</w:t>
      </w:r>
      <w:r w:rsidRPr="00D56E6B">
        <w:rPr>
          <w:rStyle w:val="StyleUnderline"/>
        </w:rPr>
        <w:t xml:space="preserve"> the paternal authority, who </w:t>
      </w:r>
      <w:r w:rsidRPr="00D56E6B">
        <w:rPr>
          <w:rStyle w:val="StyleUnderline"/>
          <w:highlight w:val="yellow"/>
        </w:rPr>
        <w:t>represents the Symbolic</w:t>
      </w:r>
      <w:r w:rsidRPr="00D56E6B">
        <w:rPr>
          <w:rStyle w:val="StyleUnderline"/>
        </w:rPr>
        <w:t xml:space="preserve"> and its law of desire but also facilitates alienation by granting access to the signifiers that define identity for the subject.</w:t>
      </w:r>
      <w:r w:rsidRPr="00D56E6B">
        <w:rPr>
          <w:sz w:val="16"/>
        </w:rPr>
        <w:t xml:space="preserve"> Not accounting particularly for race as a complicating factor in this process of separation, Lacanian theory nonetheless shows that in separation </w:t>
      </w:r>
      <w:r w:rsidRPr="00D56E6B">
        <w:rPr>
          <w:rStyle w:val="StyleUnderline"/>
        </w:rPr>
        <w:t>the subject must first move toward recognition of the desire/lack both of the subject and of the Other, who functions as a fantasy source of bliss. The goal here is to shift from a stultifying obsession with being and bliss toward an embrace of the signifier and fantasy</w:t>
      </w:r>
      <w:r w:rsidRPr="00D56E6B">
        <w:rPr>
          <w:sz w:val="16"/>
        </w:rPr>
        <w:t xml:space="preserve">. Lacan explained, "[I]t is in so far as his desire is beyond or falls short of what she says, of what she hints at, of what she brings out in meaning, it is in so far as his desire is unknown, it is in this point of lack [recognizable in the desiring Other's meanings], that the desire of the subject is constituted" (p. 218-219). </w:t>
      </w:r>
      <w:r w:rsidRPr="00D56E6B">
        <w:rPr>
          <w:rStyle w:val="StyleUnderline"/>
        </w:rPr>
        <w:t xml:space="preserve">By filling the gaps left in the Other's discourse with his own meanings and fantasies, the subject thus constitutes in the </w:t>
      </w:r>
      <w:proofErr w:type="spellStart"/>
      <w:r w:rsidRPr="00D56E6B">
        <w:rPr>
          <w:rStyle w:val="StyleUnderline"/>
        </w:rPr>
        <w:t>losange</w:t>
      </w:r>
      <w:proofErr w:type="spellEnd"/>
      <w:r w:rsidRPr="00D56E6B">
        <w:rPr>
          <w:rStyle w:val="StyleUnderline"/>
        </w:rPr>
        <w:t xml:space="preserve"> of his unconscious a desire that institutes separation from the Other.</w:t>
      </w:r>
      <w:r w:rsidRPr="00D56E6B">
        <w:rPr>
          <w:rStyle w:val="StyleUnderline"/>
          <w:sz w:val="12"/>
        </w:rPr>
        <w:t xml:space="preserve">¶ </w:t>
      </w:r>
      <w:r w:rsidRPr="00D56E6B">
        <w:rPr>
          <w:rStyle w:val="StyleUnderline"/>
        </w:rPr>
        <w:t>What emerges in this separation produced by desire and fantasy is the desiring subject whose completion of the loop from alienation to separation Lacan presented</w:t>
      </w:r>
      <w:r w:rsidRPr="00D56E6B">
        <w:rPr>
          <w:sz w:val="16"/>
        </w:rPr>
        <w:t xml:space="preserve"> in his formula for fantasy, $*a , read as the barred subject in relation to the fantasy object. But it </w:t>
      </w:r>
      <w:r w:rsidRPr="00D56E6B">
        <w:rPr>
          <w:rStyle w:val="StyleUnderline"/>
        </w:rPr>
        <w:t>is precisely a relation to this fantasy object that complicates matters for the subject of race</w:t>
      </w:r>
      <w:r w:rsidRPr="00D56E6B">
        <w:rPr>
          <w:sz w:val="16"/>
        </w:rPr>
        <w:t xml:space="preserve">. </w:t>
      </w:r>
      <w:r w:rsidRPr="00D56E6B">
        <w:rPr>
          <w:rStyle w:val="StyleUnderline"/>
        </w:rPr>
        <w:t xml:space="preserve">Because in the racist American Symbolic the goal of the signifier is to aggrandize the lost bliss of the Real, the Symbolic functions actively to impair the raced subject's separation from this Real while also fortifying this subject's alienation by the signifier. </w:t>
      </w:r>
      <w:r w:rsidRPr="00D56E6B">
        <w:rPr>
          <w:sz w:val="16"/>
        </w:rPr>
        <w:t xml:space="preserve">Lacanian scholar Kalpana Seshadri-Crooks has shown that </w:t>
      </w:r>
      <w:r w:rsidRPr="00D56E6B">
        <w:rPr>
          <w:rStyle w:val="StyleUnderline"/>
        </w:rPr>
        <w:t>the Symbolic is structured around the racial signifier whiteness, which functions as a "master signifier" by establishing a "structure of relations, a signifying chain that through a</w:t>
      </w:r>
      <w:r w:rsidRPr="00D56E6B">
        <w:rPr>
          <w:sz w:val="16"/>
        </w:rPr>
        <w:t xml:space="preserve"> </w:t>
      </w:r>
      <w:r w:rsidRPr="00D56E6B">
        <w:rPr>
          <w:rStyle w:val="StyleUnderline"/>
        </w:rPr>
        <w:t>process of inclusions and exclusions constitutes a pattern for organizing human difference"</w:t>
      </w:r>
      <w:r w:rsidRPr="00D56E6B">
        <w:rPr>
          <w:sz w:val="16"/>
        </w:rPr>
        <w:t xml:space="preserve"> (2008, p. 4). Though </w:t>
      </w:r>
      <w:r w:rsidRPr="00D56E6B">
        <w:rPr>
          <w:rStyle w:val="Emphasis"/>
          <w:highlight w:val="yellow"/>
        </w:rPr>
        <w:t>securing</w:t>
      </w:r>
      <w:r w:rsidRPr="00D56E6B">
        <w:rPr>
          <w:rStyle w:val="Emphasis"/>
        </w:rPr>
        <w:t xml:space="preserve"> for only whites the hierarchal fantasy of their "</w:t>
      </w:r>
      <w:r w:rsidRPr="00D56E6B">
        <w:rPr>
          <w:rStyle w:val="Emphasis"/>
          <w:highlight w:val="yellow"/>
        </w:rPr>
        <w:t>sovereign humanness,"</w:t>
      </w:r>
      <w:r w:rsidRPr="00D56E6B">
        <w:rPr>
          <w:rStyle w:val="Emphasis"/>
        </w:rPr>
        <w:t xml:space="preserve"> whiteness </w:t>
      </w:r>
      <w:r w:rsidRPr="00D56E6B">
        <w:rPr>
          <w:rStyle w:val="Emphasis"/>
          <w:highlight w:val="yellow"/>
        </w:rPr>
        <w:t>presents</w:t>
      </w:r>
      <w:r w:rsidRPr="00D56E6B">
        <w:rPr>
          <w:rStyle w:val="Emphasis"/>
        </w:rPr>
        <w:t xml:space="preserve"> itself as </w:t>
      </w:r>
      <w:r w:rsidRPr="00D56E6B">
        <w:rPr>
          <w:rStyle w:val="Emphasis"/>
          <w:highlight w:val="yellow"/>
        </w:rPr>
        <w:t>the ideal to which all subjects aspire</w:t>
      </w:r>
      <w:r w:rsidRPr="00D56E6B">
        <w:rPr>
          <w:rStyle w:val="Emphasis"/>
        </w:rPr>
        <w:t xml:space="preserve"> </w:t>
      </w:r>
      <w:r w:rsidRPr="00D56E6B">
        <w:rPr>
          <w:sz w:val="16"/>
        </w:rPr>
        <w:t xml:space="preserve">(p. 55). Despite the subject's alienation from not only the part of the </w:t>
      </w:r>
      <w:proofErr w:type="spellStart"/>
      <w:r w:rsidRPr="00D56E6B">
        <w:rPr>
          <w:sz w:val="16"/>
        </w:rPr>
        <w:t>self constituted</w:t>
      </w:r>
      <w:proofErr w:type="spellEnd"/>
      <w:r w:rsidRPr="00D56E6B">
        <w:rPr>
          <w:sz w:val="16"/>
        </w:rPr>
        <w:t xml:space="preserve"> as the non-meaning of the unconscious but also the impossible Real, </w:t>
      </w:r>
      <w:r w:rsidRPr="00D56E6B">
        <w:rPr>
          <w:rStyle w:val="StyleUnderline"/>
        </w:rPr>
        <w:t xml:space="preserve">what </w:t>
      </w:r>
      <w:r w:rsidRPr="00D56E6B">
        <w:rPr>
          <w:rStyle w:val="Emphasis"/>
          <w:highlight w:val="yellow"/>
        </w:rPr>
        <w:t>this</w:t>
      </w:r>
      <w:r w:rsidRPr="00D56E6B">
        <w:rPr>
          <w:rStyle w:val="Emphasis"/>
        </w:rPr>
        <w:t xml:space="preserve"> master signifier "</w:t>
      </w:r>
      <w:r w:rsidRPr="00D56E6B">
        <w:rPr>
          <w:rStyle w:val="Emphasis"/>
          <w:highlight w:val="yellow"/>
        </w:rPr>
        <w:t>promises the subject</w:t>
      </w:r>
      <w:r w:rsidRPr="00D56E6B">
        <w:rPr>
          <w:rStyle w:val="Emphasis"/>
        </w:rPr>
        <w:t xml:space="preserve"> is precisely </w:t>
      </w:r>
      <w:r w:rsidRPr="00D56E6B">
        <w:rPr>
          <w:rStyle w:val="Emphasis"/>
          <w:highlight w:val="yellow"/>
        </w:rPr>
        <w:t>access to being</w:t>
      </w:r>
      <w:r w:rsidRPr="00D56E6B">
        <w:rPr>
          <w:rStyle w:val="Emphasis"/>
        </w:rPr>
        <w:t xml:space="preserve">" (p. 45), </w:t>
      </w:r>
      <w:r w:rsidRPr="00D56E6B">
        <w:rPr>
          <w:rStyle w:val="Emphasis"/>
          <w:highlight w:val="yellow"/>
        </w:rPr>
        <w:t>thus directing the racial subject toward the very Real from which this subject must separate</w:t>
      </w:r>
      <w:r w:rsidRPr="00D56E6B">
        <w:rPr>
          <w:rStyle w:val="Emphasis"/>
        </w:rPr>
        <w:t>.</w:t>
      </w:r>
      <w:r w:rsidRPr="00D56E6B">
        <w:rPr>
          <w:rStyle w:val="StyleUnderline"/>
          <w:sz w:val="12"/>
        </w:rPr>
        <w:t xml:space="preserve">¶ </w:t>
      </w:r>
      <w:r w:rsidRPr="00D56E6B">
        <w:rPr>
          <w:rStyle w:val="StyleUnderline"/>
        </w:rPr>
        <w:t xml:space="preserve">It is this </w:t>
      </w:r>
      <w:r w:rsidRPr="00D56E6B">
        <w:rPr>
          <w:rStyle w:val="Emphasis"/>
        </w:rPr>
        <w:t>obsessive pursuit of the Real</w:t>
      </w:r>
      <w:r w:rsidRPr="00D56E6B">
        <w:rPr>
          <w:rStyle w:val="StyleUnderline"/>
        </w:rPr>
        <w:t xml:space="preserve">, thus </w:t>
      </w:r>
      <w:r w:rsidRPr="00D56E6B">
        <w:rPr>
          <w:rStyle w:val="Emphasis"/>
        </w:rPr>
        <w:t>encouraged by race, that can lead to the violence and frustration of racism</w:t>
      </w:r>
      <w:r w:rsidRPr="00D56E6B">
        <w:rPr>
          <w:rStyle w:val="StyleUnderline"/>
        </w:rPr>
        <w:t>. This frustration arises because whiteness can never reconstitute being</w:t>
      </w:r>
      <w:r w:rsidRPr="00D56E6B">
        <w:rPr>
          <w:sz w:val="16"/>
        </w:rPr>
        <w:t xml:space="preserve">. In truth, </w:t>
      </w:r>
      <w:r w:rsidRPr="00D56E6B">
        <w:rPr>
          <w:rStyle w:val="StyleUnderline"/>
        </w:rPr>
        <w:t>whiteness functions only as the object a that merely promises wholeness by</w:t>
      </w:r>
      <w:r w:rsidRPr="00D56E6B">
        <w:rPr>
          <w:sz w:val="16"/>
        </w:rPr>
        <w:t xml:space="preserve"> </w:t>
      </w:r>
      <w:r w:rsidRPr="00D56E6B">
        <w:rPr>
          <w:rStyle w:val="StyleUnderline"/>
        </w:rPr>
        <w:t>simultaneously masquerading as the phallus, the castrated object that manifests the illusory site of bliss in the Imaginary form of the subjective-se</w:t>
      </w:r>
      <w:r w:rsidRPr="00D56E6B">
        <w:rPr>
          <w:sz w:val="16"/>
        </w:rPr>
        <w:t xml:space="preserve">lf. </w:t>
      </w:r>
      <w:r w:rsidRPr="00D56E6B">
        <w:rPr>
          <w:rStyle w:val="StyleUnderline"/>
        </w:rPr>
        <w:t>Distinguishing the phallus from "the organ"</w:t>
      </w:r>
      <w:r w:rsidRPr="00D56E6B">
        <w:rPr>
          <w:sz w:val="16"/>
        </w:rPr>
        <w:t xml:space="preserve"> (2006b, p. 579), </w:t>
      </w:r>
      <w:r w:rsidRPr="00D56E6B">
        <w:rPr>
          <w:rStyle w:val="StyleUnderline"/>
        </w:rPr>
        <w:t>Lacan associated the phallus with Imaginary fantasies of lack, fantasies about "exclusion[s] from the specular image</w:t>
      </w:r>
      <w:r w:rsidRPr="00D56E6B">
        <w:rPr>
          <w:sz w:val="16"/>
        </w:rPr>
        <w:t xml:space="preserve">" (p. 697). </w:t>
      </w:r>
      <w:r w:rsidRPr="00D56E6B">
        <w:rPr>
          <w:rStyle w:val="StyleUnderline"/>
        </w:rPr>
        <w:t>It is such fantasies of bodily parts "falling off" from the Imaginary self that define the aggressivity, or sense of psychic fragmentation, that may lead to the aggression that invades race relations.</w:t>
      </w:r>
      <w:r w:rsidRPr="00D56E6B">
        <w:rPr>
          <w:sz w:val="16"/>
        </w:rPr>
        <w:t xml:space="preserve"> </w:t>
      </w:r>
      <w:r w:rsidRPr="00D56E6B">
        <w:rPr>
          <w:rStyle w:val="Emphasis"/>
        </w:rPr>
        <w:t>Whiteness produces such aggressivity because it aims at an impossible ideal of completion that no living subject - not even a white subject - can ever embody</w:t>
      </w:r>
      <w:r w:rsidRPr="00D56E6B">
        <w:rPr>
          <w:rStyle w:val="StyleUnderline"/>
        </w:rPr>
        <w:t xml:space="preserve">. Providing ideals both for the physical human form and for its fragmented psychic structure that simply are unattainable, </w:t>
      </w:r>
      <w:r w:rsidRPr="00D56E6B">
        <w:rPr>
          <w:rStyle w:val="Emphasis"/>
        </w:rPr>
        <w:t>the very term "white" marks its own discursive and fantasy function by defying the phenotypic reality of all subjects.</w:t>
      </w:r>
      <w:r w:rsidRPr="00D56E6B">
        <w:rPr>
          <w:sz w:val="16"/>
        </w:rPr>
        <w:t xml:space="preserve"> With the subject of race remaining incapable of maintaining in actuality the two central positions in relation to being articulated by Lacanian theory, those of either "being" or "having" the phallus, </w:t>
      </w:r>
      <w:r w:rsidRPr="00D56E6B">
        <w:rPr>
          <w:rStyle w:val="StyleUnderline"/>
        </w:rPr>
        <w:t>the best this subject can do is position himself as having the fantasy object a that functions as referent to the phallus, the illusory remainder that when positioned within the</w:t>
      </w:r>
      <w:r w:rsidRPr="00D56E6B">
        <w:rPr>
          <w:sz w:val="16"/>
        </w:rPr>
        <w:t xml:space="preserve"> self </w:t>
      </w:r>
      <w:r w:rsidRPr="00D56E6B">
        <w:rPr>
          <w:rStyle w:val="StyleUnderline"/>
        </w:rPr>
        <w:t>leaves even the white subject always one step removed from the ideal he seeks to embody</w:t>
      </w:r>
      <w:r w:rsidRPr="00D56E6B">
        <w:rPr>
          <w:sz w:val="16"/>
        </w:rPr>
        <w:t xml:space="preserve"> (p. 582). </w:t>
      </w:r>
      <w:r w:rsidRPr="00D56E6B">
        <w:rPr>
          <w:rStyle w:val="StyleUnderline"/>
        </w:rPr>
        <w:t>There is thus a fundamental frustration, insufficiency and aggressivity awakened by this ideal called forth by the illusion of whiteness</w:t>
      </w:r>
      <w:r w:rsidRPr="00D56E6B">
        <w:rPr>
          <w:sz w:val="16"/>
        </w:rPr>
        <w:t>.</w:t>
      </w:r>
      <w:r w:rsidRPr="00D56E6B">
        <w:rPr>
          <w:sz w:val="12"/>
        </w:rPr>
        <w:t xml:space="preserve">¶ </w:t>
      </w:r>
      <w:r w:rsidRPr="00D56E6B">
        <w:rPr>
          <w:rStyle w:val="StyleUnderline"/>
        </w:rPr>
        <w:t>The problem with contemporary theoretical and political approaches to the aggression and racism that still plague race relations today is that their frequent reliance upon the concept of race precludes engagement with this fundamental aggressivity produced by the concept itself.</w:t>
      </w:r>
      <w:r w:rsidRPr="00D56E6B">
        <w:rPr>
          <w:sz w:val="16"/>
        </w:rPr>
        <w:t xml:space="preserve"> </w:t>
      </w:r>
      <w:r w:rsidRPr="00D56E6B">
        <w:rPr>
          <w:rStyle w:val="StyleUnderline"/>
        </w:rPr>
        <w:t xml:space="preserve">While recognizing the destructive power and persistence of the illusion of race, </w:t>
      </w:r>
      <w:r w:rsidRPr="00D56E6B">
        <w:rPr>
          <w:rStyle w:val="Emphasis"/>
        </w:rPr>
        <w:t>the attempt made by numbers of African American scholars is</w:t>
      </w:r>
      <w:r w:rsidRPr="00D56E6B">
        <w:rPr>
          <w:rStyle w:val="StyleUnderline"/>
        </w:rPr>
        <w:t xml:space="preserve"> not to destroy this illusion; instead, it </w:t>
      </w:r>
      <w:r w:rsidRPr="00D56E6B">
        <w:rPr>
          <w:rStyle w:val="Emphasis"/>
        </w:rPr>
        <w:t>is to give the illusion new mythical meaning by adopting a process of resignification</w:t>
      </w:r>
      <w:r w:rsidRPr="00D56E6B">
        <w:rPr>
          <w:sz w:val="16"/>
        </w:rPr>
        <w:t xml:space="preserve"> that is made intelligible by Derridean poststructuralist theory. Tying agency to resignification of existing signifiers, Jacques Derrida, the father of </w:t>
      </w:r>
      <w:r w:rsidRPr="00D56E6B">
        <w:t>poststructuralism, described the need to ground what we may call</w:t>
      </w:r>
      <w:r w:rsidRPr="00D56E6B">
        <w:rPr>
          <w:rStyle w:val="StyleUnderline"/>
        </w:rPr>
        <w:t xml:space="preserve"> a critical stance toward the Other</w:t>
      </w:r>
      <w:r w:rsidRPr="00D56E6B">
        <w:rPr>
          <w:sz w:val="16"/>
        </w:rPr>
        <w:t xml:space="preserve"> in a process modeled by the "bricoleur" (Derrida, 1978, p. 285). As skeptical critic, the bricoleur recognizes "the necessity of borrowing one's concepts from the text of a heritage which is more or less coherent or ruined" (p. 285). His task is to embrace the "received historical discourse" while altering its meaning by putting it to a use for which it "had not been especially conceived" (p. 285). It is this approach of the bricoleur that African Americans have often embraced in accepting the terms of race posited by the racist Symbolic.</w:t>
      </w:r>
      <w:r w:rsidRPr="00D56E6B">
        <w:rPr>
          <w:sz w:val="12"/>
        </w:rPr>
        <w:t xml:space="preserve">¶ </w:t>
      </w:r>
      <w:r w:rsidRPr="00D56E6B">
        <w:rPr>
          <w:rStyle w:val="StyleUnderline"/>
          <w:highlight w:val="yellow"/>
        </w:rPr>
        <w:t>This approach is driven by the need to reinforce a sense of being that was visibly challenged by slavery</w:t>
      </w:r>
      <w:r w:rsidRPr="00D56E6B">
        <w:rPr>
          <w:rStyle w:val="StyleUnderline"/>
        </w:rPr>
        <w:t xml:space="preserve"> and continues to be challenged by racism</w:t>
      </w:r>
      <w:r w:rsidRPr="00D56E6B">
        <w:rPr>
          <w:sz w:val="16"/>
        </w:rPr>
        <w:t xml:space="preserve">. In Lacanian terms, </w:t>
      </w:r>
      <w:r w:rsidRPr="00D56E6B">
        <w:rPr>
          <w:rStyle w:val="StyleUnderline"/>
        </w:rPr>
        <w:t>the goal here is to alter the fantasy relation to being</w:t>
      </w:r>
      <w:r w:rsidRPr="00D56E6B">
        <w:rPr>
          <w:sz w:val="16"/>
        </w:rPr>
        <w:t xml:space="preserve">. </w:t>
      </w:r>
      <w:r w:rsidRPr="00D56E6B">
        <w:rPr>
          <w:rStyle w:val="StyleUnderline"/>
        </w:rPr>
        <w:t>This alteration is addressed most directly at the object a that structures fantasies of race. Where it is the a that stands as the internal object common to members of the race - the fantasy essence within each African American</w:t>
      </w:r>
      <w:r w:rsidRPr="00D56E6B">
        <w:rPr>
          <w:sz w:val="16"/>
        </w:rPr>
        <w:t xml:space="preserve"> -</w:t>
      </w:r>
      <w:r w:rsidRPr="00D56E6B">
        <w:t xml:space="preserve"> </w:t>
      </w:r>
      <w:proofErr w:type="spellStart"/>
      <w:r w:rsidRPr="00D56E6B">
        <w:rPr>
          <w:sz w:val="10"/>
          <w:szCs w:val="10"/>
        </w:rPr>
        <w:t>rearticulation</w:t>
      </w:r>
      <w:proofErr w:type="spellEnd"/>
      <w:r w:rsidRPr="00D56E6B">
        <w:rPr>
          <w:sz w:val="10"/>
          <w:szCs w:val="10"/>
        </w:rPr>
        <w:t xml:space="preserve"> of African American identity is aimed at revaluing this internal, fantasy self. This self is what is devalued in the racist Symbolic as the object a of whiteness gains the discursive dominance that facilitates its masquerade as phallus, as signifier of being and jouissance. It is thus only through this glorification of the fantasy object thought to link African Americans intersubjectively that the subject rooted in this identity establishes a relation to being, thereby alienating himself in the signifiers that also liberate him.</w:t>
      </w:r>
      <w:r w:rsidRPr="00D56E6B">
        <w:rPr>
          <w:sz w:val="12"/>
        </w:rPr>
        <w:t xml:space="preserve">¶ </w:t>
      </w:r>
      <w:r w:rsidRPr="00D56E6B">
        <w:rPr>
          <w:rStyle w:val="StyleUnderline"/>
        </w:rPr>
        <w:t>This paradoxical path toward freedom through alienation creates what I would identify as an ambivalent relation to race for African Americans, whereby they challenge its racist implications by embracing the distinctions of self and other it promotes</w:t>
      </w:r>
      <w:r w:rsidRPr="00D56E6B">
        <w:rPr>
          <w:sz w:val="16"/>
        </w:rPr>
        <w:t xml:space="preserve">. </w:t>
      </w:r>
      <w:r w:rsidRPr="00D56E6B">
        <w:rPr>
          <w:rStyle w:val="StyleUnderline"/>
        </w:rPr>
        <w:t xml:space="preserve">But because </w:t>
      </w:r>
      <w:r w:rsidRPr="00D56E6B">
        <w:rPr>
          <w:rStyle w:val="StyleUnderline"/>
          <w:highlight w:val="yellow"/>
        </w:rPr>
        <w:t>the very function of race is to make the self and other knowable</w:t>
      </w:r>
      <w:r w:rsidRPr="00D56E6B">
        <w:rPr>
          <w:rStyle w:val="StyleUnderline"/>
        </w:rPr>
        <w:t xml:space="preserve"> only through fantasy</w:t>
      </w:r>
      <w:r w:rsidRPr="00D56E6B">
        <w:rPr>
          <w:sz w:val="16"/>
        </w:rPr>
        <w:t xml:space="preserve"> - by which the racial other is not only already defined, but is also often already defined as enemy – </w:t>
      </w:r>
      <w:r w:rsidRPr="00D56E6B">
        <w:rPr>
          <w:sz w:val="12"/>
        </w:rPr>
        <w:t xml:space="preserve">¶ </w:t>
      </w:r>
      <w:r w:rsidRPr="00D56E6B">
        <w:t xml:space="preserve">what I propose is a traversal of the fantasy of race. This </w:t>
      </w:r>
      <w:r w:rsidRPr="00D56E6B">
        <w:rPr>
          <w:rStyle w:val="StyleUnderline"/>
        </w:rPr>
        <w:t>traversal involves separation</w:t>
      </w:r>
      <w:r w:rsidRPr="00D56E6B">
        <w:t xml:space="preserve"> not only from the Real represented by the mother, but also </w:t>
      </w:r>
      <w:r w:rsidRPr="00D56E6B">
        <w:rPr>
          <w:rStyle w:val="StyleUnderline"/>
        </w:rPr>
        <w:t>from the Symbolic that redirects</w:t>
      </w:r>
      <w:r w:rsidRPr="00D56E6B">
        <w:t xml:space="preserve"> </w:t>
      </w:r>
      <w:r w:rsidRPr="00D56E6B">
        <w:rPr>
          <w:rStyle w:val="StyleUnderline"/>
        </w:rPr>
        <w:t>the raced subject to this Real through buttressing the fantasy a of race.</w:t>
      </w:r>
      <w:r w:rsidRPr="00D56E6B">
        <w:t xml:space="preserve"> While racial identity can petrify the subject into the signifier of his or her race, thus contributing to the </w:t>
      </w:r>
      <w:proofErr w:type="spellStart"/>
      <w:r w:rsidRPr="00D56E6B">
        <w:t>aphanisis</w:t>
      </w:r>
      <w:proofErr w:type="spellEnd"/>
      <w:r w:rsidRPr="00D56E6B">
        <w:t xml:space="preserve"> of the raced subject's being, I argue that through a </w:t>
      </w:r>
      <w:r w:rsidRPr="00D56E6B">
        <w:rPr>
          <w:rStyle w:val="StyleUnderline"/>
        </w:rPr>
        <w:t>cynical questioning of the mandates and signifiers of the racial Symbolic</w:t>
      </w:r>
      <w:r w:rsidRPr="00D56E6B">
        <w:t xml:space="preserve"> the raced subject </w:t>
      </w:r>
      <w:r w:rsidRPr="00D56E6B">
        <w:rPr>
          <w:rStyle w:val="StyleUnderline"/>
        </w:rPr>
        <w:t xml:space="preserve">may attain an "obstacle to his fading," one that involves this subject coming to "recognize" his racial desire "as desire of the Other," as a desire shaped by a Symbolic structure that precedes and delimits the raced subject's existence </w:t>
      </w:r>
      <w:r w:rsidRPr="00D56E6B">
        <w:t>(1998b, p. 235).</w:t>
      </w:r>
      <w:r w:rsidRPr="00D56E6B">
        <w:rPr>
          <w:sz w:val="12"/>
        </w:rPr>
        <w:t xml:space="preserve">¶ </w:t>
      </w:r>
      <w:r w:rsidRPr="00D56E6B">
        <w:rPr>
          <w:sz w:val="16"/>
        </w:rPr>
        <w:t xml:space="preserve">The Drive and </w:t>
      </w:r>
      <w:r w:rsidRPr="00D56E6B">
        <w:rPr>
          <w:rStyle w:val="Emphasis"/>
        </w:rPr>
        <w:t>Traversal of the Racial Fantasy</w:t>
      </w:r>
      <w:r w:rsidRPr="00D56E6B">
        <w:rPr>
          <w:sz w:val="12"/>
        </w:rPr>
        <w:t xml:space="preserve">¶ </w:t>
      </w:r>
      <w:r w:rsidRPr="00D56E6B">
        <w:rPr>
          <w:rStyle w:val="StyleUnderline"/>
        </w:rPr>
        <w:t xml:space="preserve">Most important in this traversal of race is an essential recognition of the lack in the signifiers of the Other, a recognition that </w:t>
      </w:r>
      <w:r w:rsidRPr="00D56E6B">
        <w:rPr>
          <w:rStyle w:val="StyleUnderline"/>
          <w:highlight w:val="yellow"/>
        </w:rPr>
        <w:t>the signifier does not capture the subject's entire being</w:t>
      </w:r>
      <w:r w:rsidRPr="00D56E6B">
        <w:rPr>
          <w:sz w:val="16"/>
        </w:rPr>
        <w:t xml:space="preserve">. Especially </w:t>
      </w:r>
      <w:r w:rsidRPr="00D56E6B">
        <w:rPr>
          <w:rStyle w:val="Emphasis"/>
        </w:rPr>
        <w:t>apparent in signifiers of race</w:t>
      </w:r>
      <w:r w:rsidRPr="00D56E6B">
        <w:rPr>
          <w:rStyle w:val="StyleUnderline"/>
        </w:rPr>
        <w:t xml:space="preserve"> - like "</w:t>
      </w:r>
      <w:r w:rsidRPr="00D56E6B">
        <w:rPr>
          <w:rStyle w:val="Emphasis"/>
        </w:rPr>
        <w:t>black boy</w:t>
      </w:r>
      <w:r w:rsidRPr="00D56E6B">
        <w:rPr>
          <w:rStyle w:val="StyleUnderline"/>
        </w:rPr>
        <w:t xml:space="preserve">" -, </w:t>
      </w:r>
      <w:r w:rsidRPr="00D56E6B">
        <w:rPr>
          <w:rStyle w:val="StyleUnderline"/>
          <w:highlight w:val="yellow"/>
        </w:rPr>
        <w:t xml:space="preserve">there is always a </w:t>
      </w:r>
      <w:r w:rsidRPr="00D56E6B">
        <w:rPr>
          <w:rStyle w:val="Emphasis"/>
          <w:highlight w:val="yellow"/>
        </w:rPr>
        <w:t>left over</w:t>
      </w:r>
      <w:r w:rsidRPr="00D56E6B">
        <w:rPr>
          <w:rStyle w:val="StyleUnderline"/>
          <w:highlight w:val="yellow"/>
        </w:rPr>
        <w:t xml:space="preserve">, a </w:t>
      </w:r>
      <w:r w:rsidRPr="00D56E6B">
        <w:rPr>
          <w:rStyle w:val="Emphasis"/>
          <w:highlight w:val="yellow"/>
        </w:rPr>
        <w:t xml:space="preserve">part of the self that cannot emerge </w:t>
      </w:r>
      <w:r w:rsidRPr="00D56E6B">
        <w:rPr>
          <w:rStyle w:val="Emphasis"/>
        </w:rPr>
        <w:t xml:space="preserve">fully </w:t>
      </w:r>
      <w:r w:rsidRPr="00D56E6B">
        <w:rPr>
          <w:rStyle w:val="Emphasis"/>
          <w:highlight w:val="yellow"/>
        </w:rPr>
        <w:t>through the racial signifiers' subjective meanings</w:t>
      </w:r>
      <w:r w:rsidRPr="00D56E6B">
        <w:rPr>
          <w:rStyle w:val="StyleUnderline"/>
          <w:highlight w:val="yellow"/>
        </w:rPr>
        <w:t>. It is this</w:t>
      </w:r>
      <w:r w:rsidRPr="00D56E6B">
        <w:rPr>
          <w:rStyle w:val="StyleUnderline"/>
        </w:rPr>
        <w:t xml:space="preserve"> </w:t>
      </w:r>
      <w:r w:rsidRPr="00D56E6B">
        <w:rPr>
          <w:rStyle w:val="Emphasis"/>
        </w:rPr>
        <w:t xml:space="preserve">very </w:t>
      </w:r>
      <w:r w:rsidRPr="00D56E6B">
        <w:rPr>
          <w:rStyle w:val="Emphasis"/>
          <w:highlight w:val="yellow"/>
        </w:rPr>
        <w:t>failure of the signifier</w:t>
      </w:r>
      <w:r w:rsidRPr="00D56E6B">
        <w:rPr>
          <w:sz w:val="16"/>
        </w:rPr>
        <w:t xml:space="preserve"> that is highlighted in Figure 1 - See PDF,, </w:t>
      </w:r>
      <w:r w:rsidRPr="00D56E6B">
        <w:rPr>
          <w:rStyle w:val="StyleUnderline"/>
        </w:rPr>
        <w:t>wherein the circle of being designates an entire portion of the split subject that exists in the Real and is only partially accessible through the unconscious.</w:t>
      </w:r>
      <w:r w:rsidRPr="00D56E6B">
        <w:rPr>
          <w:sz w:val="16"/>
        </w:rPr>
        <w:t xml:space="preserve"> The first implication of the fact that being is elided by the signifier's meaning is that, as we have seen, </w:t>
      </w:r>
      <w:r w:rsidRPr="00D56E6B">
        <w:rPr>
          <w:rStyle w:val="StyleUnderline"/>
          <w:highlight w:val="yellow"/>
        </w:rPr>
        <w:t>the subject is</w:t>
      </w:r>
      <w:r w:rsidRPr="00D56E6B">
        <w:rPr>
          <w:rStyle w:val="StyleUnderline"/>
        </w:rPr>
        <w:t xml:space="preserve"> thus petrified into a signifier and simultaneously </w:t>
      </w:r>
      <w:r w:rsidRPr="00D56E6B">
        <w:rPr>
          <w:rStyle w:val="StyleUnderline"/>
          <w:highlight w:val="yellow"/>
        </w:rPr>
        <w:t>alienated</w:t>
      </w:r>
      <w:r w:rsidRPr="00D56E6B">
        <w:rPr>
          <w:sz w:val="16"/>
          <w:highlight w:val="yellow"/>
        </w:rPr>
        <w:t xml:space="preserve"> </w:t>
      </w:r>
      <w:r w:rsidRPr="00D56E6B">
        <w:rPr>
          <w:rStyle w:val="StyleUnderline"/>
          <w:highlight w:val="yellow"/>
        </w:rPr>
        <w:t>from that part of the self that can be</w:t>
      </w:r>
      <w:r w:rsidRPr="00D56E6B">
        <w:rPr>
          <w:rStyle w:val="StyleUnderline"/>
        </w:rPr>
        <w:t xml:space="preserve">, but is not, signified by language, that part situated in the unconscious, where </w:t>
      </w:r>
      <w:r w:rsidRPr="00D56E6B">
        <w:rPr>
          <w:rStyle w:val="Emphasis"/>
          <w:highlight w:val="yellow"/>
        </w:rPr>
        <w:t>being and signification overlap to create non-meaning</w:t>
      </w:r>
      <w:r w:rsidRPr="00D56E6B">
        <w:rPr>
          <w:sz w:val="16"/>
        </w:rPr>
        <w:t xml:space="preserve">. But </w:t>
      </w:r>
      <w:r w:rsidRPr="00D56E6B">
        <w:rPr>
          <w:rStyle w:val="StyleUnderline"/>
        </w:rPr>
        <w:t>more radical than this is the implication that there is a part of the subject that is not available to the operations of the signifier but yet may express itself through desire</w:t>
      </w:r>
      <w:r w:rsidRPr="00D56E6B">
        <w:rPr>
          <w:sz w:val="16"/>
        </w:rPr>
        <w:t xml:space="preserve">, the part that comprises the rest of the circle of being. As Lacan argued, </w:t>
      </w:r>
      <w:r w:rsidRPr="00D56E6B">
        <w:rPr>
          <w:rStyle w:val="StyleUnderline"/>
          <w:highlight w:val="yellow"/>
        </w:rPr>
        <w:t>desire is "the metonymy of our being,</w:t>
      </w:r>
      <w:r w:rsidRPr="00D56E6B">
        <w:rPr>
          <w:rStyle w:val="StyleUnderline"/>
        </w:rPr>
        <w:t>" and the</w:t>
      </w:r>
      <w:r w:rsidRPr="00D56E6B">
        <w:rPr>
          <w:sz w:val="16"/>
        </w:rPr>
        <w:t xml:space="preserve"> </w:t>
      </w:r>
      <w:r w:rsidRPr="00D56E6B">
        <w:rPr>
          <w:rStyle w:val="StyleUnderline"/>
        </w:rPr>
        <w:t>"channel in which desire is located is not simply that of the modulation of the signifying chain"</w:t>
      </w:r>
      <w:r w:rsidRPr="00D56E6B">
        <w:rPr>
          <w:sz w:val="16"/>
        </w:rPr>
        <w:t xml:space="preserve"> (1997, p. 321). </w:t>
      </w:r>
      <w:r w:rsidRPr="00D56E6B">
        <w:rPr>
          <w:rStyle w:val="StyleUnderline"/>
        </w:rPr>
        <w:t>This desire</w:t>
      </w:r>
      <w:r w:rsidRPr="00D56E6B">
        <w:rPr>
          <w:sz w:val="16"/>
        </w:rPr>
        <w:t xml:space="preserve">, I suggest, </w:t>
      </w:r>
      <w:r w:rsidRPr="00D56E6B">
        <w:rPr>
          <w:rStyle w:val="StyleUnderline"/>
        </w:rPr>
        <w:t>is what can facilitate an ethical separation</w:t>
      </w:r>
      <w:r w:rsidRPr="00D56E6B">
        <w:rPr>
          <w:sz w:val="16"/>
        </w:rPr>
        <w:t xml:space="preserve"> of the S1 and S2, </w:t>
      </w:r>
      <w:r w:rsidRPr="00D56E6B">
        <w:rPr>
          <w:rStyle w:val="StyleUnderline"/>
        </w:rPr>
        <w:t>creating critical distance from the signifier and opening up a space for the subject to access</w:t>
      </w:r>
      <w:r w:rsidRPr="00D56E6B">
        <w:rPr>
          <w:sz w:val="16"/>
        </w:rPr>
        <w:t xml:space="preserve"> </w:t>
      </w:r>
      <w:r w:rsidRPr="00D56E6B">
        <w:rPr>
          <w:rStyle w:val="StyleUnderline"/>
        </w:rPr>
        <w:t>better that of the self which escapes the signifier</w:t>
      </w:r>
      <w:r w:rsidRPr="00D56E6B">
        <w:rPr>
          <w:sz w:val="16"/>
        </w:rPr>
        <w:t>.</w:t>
      </w:r>
      <w:r w:rsidRPr="00D56E6B">
        <w:rPr>
          <w:sz w:val="12"/>
        </w:rPr>
        <w:t xml:space="preserve">¶ </w:t>
      </w:r>
      <w:r w:rsidRPr="00D56E6B">
        <w:rPr>
          <w:rStyle w:val="StyleUnderline"/>
        </w:rPr>
        <w:t>If we return to Fanon</w:t>
      </w:r>
      <w:r w:rsidRPr="00D56E6B">
        <w:rPr>
          <w:sz w:val="16"/>
        </w:rPr>
        <w:t xml:space="preserve">'s Jean </w:t>
      </w:r>
      <w:proofErr w:type="spellStart"/>
      <w:r w:rsidRPr="00D56E6B">
        <w:rPr>
          <w:sz w:val="16"/>
        </w:rPr>
        <w:t>Veneuse</w:t>
      </w:r>
      <w:proofErr w:type="spellEnd"/>
      <w:r w:rsidRPr="00D56E6B">
        <w:rPr>
          <w:sz w:val="16"/>
        </w:rPr>
        <w:t xml:space="preserve">, what </w:t>
      </w:r>
      <w:r w:rsidRPr="00D56E6B">
        <w:rPr>
          <w:rStyle w:val="StyleUnderline"/>
          <w:highlight w:val="yellow"/>
        </w:rPr>
        <w:t>we see</w:t>
      </w:r>
      <w:r w:rsidRPr="00D56E6B">
        <w:rPr>
          <w:rStyle w:val="StyleUnderline"/>
        </w:rPr>
        <w:t xml:space="preserve"> is exactly </w:t>
      </w:r>
      <w:r w:rsidRPr="00D56E6B">
        <w:rPr>
          <w:rStyle w:val="StyleUnderline"/>
          <w:highlight w:val="yellow"/>
        </w:rPr>
        <w:t>a desire for abandonment that</w:t>
      </w:r>
      <w:r w:rsidRPr="00D56E6B">
        <w:rPr>
          <w:sz w:val="16"/>
          <w:highlight w:val="yellow"/>
        </w:rPr>
        <w:t xml:space="preserve"> </w:t>
      </w:r>
      <w:r w:rsidRPr="00D56E6B">
        <w:rPr>
          <w:rStyle w:val="StyleUnderline"/>
          <w:highlight w:val="yellow"/>
        </w:rPr>
        <w:t>escapes signification</w:t>
      </w:r>
      <w:r w:rsidRPr="00D56E6B">
        <w:rPr>
          <w:rStyle w:val="StyleUnderline"/>
        </w:rPr>
        <w:t xml:space="preserve"> and indeed grants structure to the signifiers that define subjectivity, organizing them by their effort to repress this desire. The escape of desire from the signifier is</w:t>
      </w:r>
      <w:r w:rsidRPr="00D56E6B">
        <w:rPr>
          <w:sz w:val="16"/>
        </w:rPr>
        <w:t xml:space="preserve"> </w:t>
      </w:r>
      <w:r w:rsidRPr="00D56E6B">
        <w:rPr>
          <w:rStyle w:val="StyleUnderline"/>
        </w:rPr>
        <w:t>possible because the Lacanian subject is not merely the subject of the signifier</w:t>
      </w:r>
      <w:r w:rsidRPr="00D56E6B">
        <w:rPr>
          <w:sz w:val="16"/>
        </w:rPr>
        <w:t xml:space="preserve">, who "appears in the field of the Other," but also "the subject in the field of the drive," (1998b, p. 199), where desire functions as that which is "agitated in the drive" (p. 243). </w:t>
      </w:r>
      <w:r w:rsidRPr="00D56E6B">
        <w:rPr>
          <w:rStyle w:val="StyleUnderline"/>
        </w:rPr>
        <w:t>Characterized by a "constant force," a tension that is at odds with the homeostasis and delayed gratification promised by the signifier</w:t>
      </w:r>
      <w:r w:rsidRPr="00D56E6B">
        <w:rPr>
          <w:sz w:val="16"/>
        </w:rPr>
        <w:t xml:space="preserve"> (p. 164), </w:t>
      </w:r>
      <w:r w:rsidRPr="00D56E6B">
        <w:rPr>
          <w:rStyle w:val="StyleUnderline"/>
        </w:rPr>
        <w:t>t</w:t>
      </w:r>
      <w:r w:rsidRPr="00D56E6B">
        <w:rPr>
          <w:rStyle w:val="StyleUnderline"/>
          <w:highlight w:val="yellow"/>
        </w:rPr>
        <w:t>he drive is "different from any stimulation coming from the outside world" because it is an "internal" force</w:t>
      </w:r>
      <w:r w:rsidRPr="00D56E6B">
        <w:rPr>
          <w:sz w:val="16"/>
        </w:rPr>
        <w:t xml:space="preserve"> (p. 164). </w:t>
      </w:r>
      <w:r w:rsidRPr="00D56E6B">
        <w:rPr>
          <w:rStyle w:val="StyleUnderline"/>
        </w:rPr>
        <w:t>It emerges</w:t>
      </w:r>
      <w:r w:rsidRPr="00D56E6B">
        <w:rPr>
          <w:sz w:val="16"/>
        </w:rPr>
        <w:t xml:space="preserve"> from the libido </w:t>
      </w:r>
      <w:r w:rsidRPr="00D56E6B">
        <w:rPr>
          <w:rStyle w:val="StyleUnderline"/>
        </w:rPr>
        <w:t>as</w:t>
      </w:r>
      <w:r w:rsidRPr="00D56E6B">
        <w:rPr>
          <w:sz w:val="16"/>
        </w:rPr>
        <w:t xml:space="preserve"> "pure life instinct," </w:t>
      </w:r>
      <w:r w:rsidRPr="00D56E6B">
        <w:rPr>
          <w:rStyle w:val="StyleUnderline"/>
        </w:rPr>
        <w:t>"irrepressible" and "indestructible life"</w:t>
      </w:r>
      <w:r w:rsidRPr="00D56E6B">
        <w:rPr>
          <w:sz w:val="16"/>
        </w:rPr>
        <w:t xml:space="preserve"> (p. 198). This libido, manifesting itself most appropriately as that which "the sexed being loses in sexuality" (p. 197), is </w:t>
      </w:r>
      <w:r w:rsidRPr="00D56E6B">
        <w:rPr>
          <w:rStyle w:val="StyleUnderline"/>
        </w:rPr>
        <w:t>connected to Freud's notion of the subject as initially "polymorphous, aberrant," able to attain pleasure from all</w:t>
      </w:r>
      <w:r w:rsidRPr="00D56E6B">
        <w:rPr>
          <w:sz w:val="16"/>
        </w:rPr>
        <w:t xml:space="preserve"> </w:t>
      </w:r>
      <w:r w:rsidRPr="00D56E6B">
        <w:rPr>
          <w:rStyle w:val="StyleUnderline"/>
        </w:rPr>
        <w:t>sources, but as subsequently forced to localize pleasure in the erogenous zones</w:t>
      </w:r>
      <w:r w:rsidRPr="00D56E6B">
        <w:rPr>
          <w:sz w:val="16"/>
        </w:rPr>
        <w:t xml:space="preserve"> (p. 176). The signifier and the mores of the Symbolic institute a homeostasis that restricts "sexuality," as a manifestation of the force of the libido, into coming "into play only in the form of partial drives" (p. 176), so that we "deal only with that part of sexuality that passes" into "the networks of the signifier" (p. 177); but the force of this immortal libido insistently marks its presence at the site of the "gaps that the distribution of the signifying investments sets up in the subject" (p. 180). </w:t>
      </w:r>
      <w:r w:rsidRPr="00D56E6B">
        <w:rPr>
          <w:rStyle w:val="StyleUnderline"/>
        </w:rPr>
        <w:t>We see this insistence</w:t>
      </w:r>
      <w:r w:rsidRPr="00D56E6B">
        <w:rPr>
          <w:sz w:val="16"/>
        </w:rPr>
        <w:t xml:space="preserve">, for example, in parapraxis, </w:t>
      </w:r>
      <w:r w:rsidRPr="00D56E6B">
        <w:rPr>
          <w:rStyle w:val="StyleUnderline"/>
        </w:rPr>
        <w:t>as something slips through the network of the signifier, something emerging from the "</w:t>
      </w:r>
      <w:proofErr w:type="spellStart"/>
      <w:r w:rsidRPr="00D56E6B">
        <w:rPr>
          <w:rStyle w:val="StyleUnderline"/>
        </w:rPr>
        <w:t>losage</w:t>
      </w:r>
      <w:proofErr w:type="spellEnd"/>
      <w:r w:rsidRPr="00D56E6B">
        <w:rPr>
          <w:rStyle w:val="StyleUnderline"/>
        </w:rPr>
        <w:t xml:space="preserve"> *," from the unconscious as a gap that Lacan places "at the </w:t>
      </w:r>
      <w:proofErr w:type="spellStart"/>
      <w:r w:rsidRPr="00D56E6B">
        <w:rPr>
          <w:rStyle w:val="StyleUnderline"/>
        </w:rPr>
        <w:t>centre</w:t>
      </w:r>
      <w:proofErr w:type="spellEnd"/>
      <w:r w:rsidRPr="00D56E6B">
        <w:rPr>
          <w:rStyle w:val="StyleUnderline"/>
        </w:rPr>
        <w:t xml:space="preserve"> of any relation" between "reality and the subject" </w:t>
      </w:r>
      <w:r w:rsidRPr="00D56E6B">
        <w:rPr>
          <w:sz w:val="16"/>
        </w:rPr>
        <w:t xml:space="preserve">(p. 181). It is because </w:t>
      </w:r>
      <w:r w:rsidRPr="00D56E6B">
        <w:rPr>
          <w:rStyle w:val="StyleUnderline"/>
        </w:rPr>
        <w:t>the force of what emerges from the unconscious in this movement outward directs the subject to the Other that the drive holds particular importance to an understanding of race</w:t>
      </w:r>
      <w:r w:rsidRPr="00D56E6B">
        <w:rPr>
          <w:sz w:val="16"/>
        </w:rPr>
        <w:t>.</w:t>
      </w:r>
      <w:r w:rsidRPr="00D56E6B">
        <w:rPr>
          <w:sz w:val="12"/>
        </w:rPr>
        <w:t xml:space="preserve">¶ </w:t>
      </w:r>
      <w:r w:rsidRPr="00D56E6B">
        <w:rPr>
          <w:rStyle w:val="StyleUnderline"/>
        </w:rPr>
        <w:t xml:space="preserve">What </w:t>
      </w:r>
      <w:r w:rsidRPr="00D56E6B">
        <w:rPr>
          <w:rStyle w:val="StyleUnderline"/>
          <w:highlight w:val="yellow"/>
        </w:rPr>
        <w:t>race encourages through the Other</w:t>
      </w:r>
      <w:r w:rsidRPr="00D56E6B">
        <w:rPr>
          <w:rStyle w:val="StyleUnderline"/>
        </w:rPr>
        <w:t xml:space="preserve"> is </w:t>
      </w:r>
      <w:r w:rsidRPr="00D56E6B">
        <w:rPr>
          <w:rStyle w:val="StyleUnderline"/>
          <w:highlight w:val="yellow"/>
        </w:rPr>
        <w:t>substitution of desire for the drive</w:t>
      </w:r>
      <w:r w:rsidRPr="00D56E6B">
        <w:rPr>
          <w:rStyle w:val="StyleUnderline"/>
        </w:rPr>
        <w:t xml:space="preserve">, as </w:t>
      </w:r>
      <w:r w:rsidRPr="00D56E6B">
        <w:rPr>
          <w:rStyle w:val="StyleUnderline"/>
          <w:highlight w:val="yellow"/>
        </w:rPr>
        <w:t>it petrifies the subject in a stagnant relation to the fantasy object.</w:t>
      </w:r>
      <w:r w:rsidRPr="00D56E6B">
        <w:rPr>
          <w:rStyle w:val="StyleUnderline"/>
        </w:rPr>
        <w:t xml:space="preserve"> The movement of the drive involves a "circular" path out from the gaps of subjectivity toward the Other and back to the subject</w:t>
      </w:r>
      <w:r w:rsidRPr="00D56E6B">
        <w:rPr>
          <w:sz w:val="16"/>
        </w:rPr>
        <w:t xml:space="preserve"> (1998b, p. 178). In the place of the Other, </w:t>
      </w:r>
      <w:r w:rsidRPr="00D56E6B">
        <w:rPr>
          <w:rStyle w:val="StyleUnderline"/>
        </w:rPr>
        <w:t>the drive encounters and closes in on "the petit a ," which is "in fact simply the presence of a hollow, a void" that "can be occupied by any object" but that functions as representative of the "lost object</w:t>
      </w:r>
      <w:r w:rsidRPr="00D56E6B">
        <w:rPr>
          <w:sz w:val="16"/>
        </w:rPr>
        <w:t xml:space="preserve">" (p. 180). </w:t>
      </w:r>
      <w:r w:rsidRPr="00D56E6B">
        <w:rPr>
          <w:rStyle w:val="StyleUnderline"/>
        </w:rPr>
        <w:t xml:space="preserve">In the American Symbolic, I contend, </w:t>
      </w:r>
      <w:r w:rsidRPr="00D56E6B">
        <w:rPr>
          <w:rStyle w:val="Emphasis"/>
          <w:highlight w:val="yellow"/>
        </w:rPr>
        <w:t>the object a of race</w:t>
      </w:r>
      <w:r w:rsidRPr="00D56E6B">
        <w:rPr>
          <w:rStyle w:val="StyleUnderline"/>
        </w:rPr>
        <w:t xml:space="preserve">, acquired from the Other, </w:t>
      </w:r>
      <w:r w:rsidRPr="00D56E6B">
        <w:rPr>
          <w:rStyle w:val="Emphasis"/>
          <w:highlight w:val="yellow"/>
        </w:rPr>
        <w:t>binds the racial subject to this circular path around a hollow that serves as the source of identity</w:t>
      </w:r>
      <w:r w:rsidRPr="00D56E6B">
        <w:rPr>
          <w:sz w:val="16"/>
        </w:rPr>
        <w:t xml:space="preserve">. </w:t>
      </w:r>
      <w:r w:rsidRPr="00D56E6B">
        <w:rPr>
          <w:rStyle w:val="StyleUnderline"/>
        </w:rPr>
        <w:t>Unlike the path of desire, which involves a continual metonymic movement from object to object in search of a source of satisfaction, the drive endlessly circles its illusive object, "attaining its satisfaction without attaining its aim</w:t>
      </w:r>
      <w:r w:rsidRPr="00D56E6B">
        <w:rPr>
          <w:sz w:val="16"/>
        </w:rPr>
        <w:t>" (p. 179</w:t>
      </w:r>
      <w:r w:rsidRPr="00D56E6B">
        <w:rPr>
          <w:rStyle w:val="StyleUnderline"/>
        </w:rPr>
        <w:t>). While failing to attain the racial identity represented by the object a of race, the subject of race yet still remains bound to the a because the a of race becomes integral to the drive's function not just of "making oneself seen ," but more fundamentally of "making onesel</w:t>
      </w:r>
      <w:r w:rsidRPr="00D56E6B">
        <w:rPr>
          <w:sz w:val="16"/>
        </w:rPr>
        <w:t>f " (p. 195). In encountering the object a defined by the Other, the subject acquires in this object, in race, a "little mirror," an "illusion" of self, to which the subject may "accommodate his own image" (p. 159</w:t>
      </w:r>
      <w:r w:rsidRPr="00D56E6B">
        <w:rPr>
          <w:rStyle w:val="StyleUnderline"/>
        </w:rPr>
        <w:t xml:space="preserve">). </w:t>
      </w:r>
      <w:r w:rsidRPr="00D56E6B">
        <w:rPr>
          <w:rStyle w:val="StyleUnderline"/>
          <w:highlight w:val="yellow"/>
        </w:rPr>
        <w:t>We can say that in race the subject "assumes the role of the object,</w:t>
      </w:r>
      <w:r w:rsidRPr="00D56E6B">
        <w:rPr>
          <w:rStyle w:val="StyleUnderline"/>
        </w:rPr>
        <w:t xml:space="preserve">" embracing the reversal whereby it is the jouissance and demands of the Other that are privileged </w:t>
      </w:r>
      <w:r w:rsidRPr="00D56E6B">
        <w:rPr>
          <w:sz w:val="16"/>
        </w:rPr>
        <w:t>(p. 185).</w:t>
      </w:r>
      <w:r w:rsidRPr="00D56E6B">
        <w:rPr>
          <w:sz w:val="12"/>
        </w:rPr>
        <w:t xml:space="preserve">¶ </w:t>
      </w:r>
      <w:r w:rsidRPr="00D56E6B">
        <w:rPr>
          <w:sz w:val="16"/>
        </w:rPr>
        <w:t xml:space="preserve">But this static objectification stifles the metonymy of desire. </w:t>
      </w:r>
      <w:r w:rsidRPr="00D56E6B">
        <w:rPr>
          <w:rStyle w:val="StyleUnderline"/>
          <w:highlight w:val="yellow"/>
        </w:rPr>
        <w:t>The fantasy object petrifying the self becomes the master signifier</w:t>
      </w:r>
      <w:r w:rsidRPr="00D56E6B">
        <w:rPr>
          <w:rStyle w:val="StyleUnderline"/>
        </w:rPr>
        <w:t xml:space="preserve"> through which a "primal" repression of being is achieved</w:t>
      </w:r>
      <w:r w:rsidRPr="00D56E6B">
        <w:rPr>
          <w:sz w:val="16"/>
        </w:rPr>
        <w:t xml:space="preserve">, and </w:t>
      </w:r>
      <w:r w:rsidRPr="00D56E6B">
        <w:rPr>
          <w:rStyle w:val="StyleUnderline"/>
        </w:rPr>
        <w:t>what is "built on" the signifier</w:t>
      </w:r>
      <w:r w:rsidRPr="00D56E6B">
        <w:rPr>
          <w:sz w:val="16"/>
        </w:rPr>
        <w:t xml:space="preserve">, as we saw with </w:t>
      </w:r>
      <w:proofErr w:type="spellStart"/>
      <w:r w:rsidRPr="00D56E6B">
        <w:rPr>
          <w:sz w:val="16"/>
        </w:rPr>
        <w:t>Vaneuse</w:t>
      </w:r>
      <w:proofErr w:type="spellEnd"/>
      <w:r w:rsidRPr="00D56E6B">
        <w:rPr>
          <w:sz w:val="16"/>
        </w:rPr>
        <w:t xml:space="preserve">, </w:t>
      </w:r>
      <w:r w:rsidRPr="00D56E6B">
        <w:rPr>
          <w:rStyle w:val="StyleUnderline"/>
        </w:rPr>
        <w:t>is "the symptom" of the subject,</w:t>
      </w:r>
      <w:r w:rsidRPr="00D56E6B">
        <w:rPr>
          <w:sz w:val="16"/>
        </w:rPr>
        <w:t xml:space="preserve"> "constituted" as a "scaffolding of signifiers" (1998b, p. 176). It is because of the satisfaction gained from the symptom, the jouissance and sense of being granted by race as the soul or remnant of a lost being, </w:t>
      </w:r>
      <w:r w:rsidRPr="00D56E6B">
        <w:rPr>
          <w:rStyle w:val="StyleUnderline"/>
          <w:highlight w:val="yellow"/>
        </w:rPr>
        <w:t>that the drive need not reach its aim of hitting the mark set by race</w:t>
      </w:r>
      <w:r w:rsidRPr="00D56E6B">
        <w:rPr>
          <w:rStyle w:val="StyleUnderline"/>
        </w:rPr>
        <w:t xml:space="preserve"> as object a . This satisfaction is sustained as the source of a subjective self with "nothing else" ensuring its "consistency except the object, as something that must be circumvented," something both aimed at and missed</w:t>
      </w:r>
      <w:r w:rsidRPr="00D56E6B">
        <w:rPr>
          <w:sz w:val="16"/>
        </w:rPr>
        <w:t xml:space="preserve"> (p. 181). </w:t>
      </w:r>
      <w:r w:rsidRPr="00D56E6B">
        <w:rPr>
          <w:rStyle w:val="StyleUnderline"/>
        </w:rPr>
        <w:t>Lacan tied the pleasure of the symptom upheld by the drive to a kind of autoeroticism that he described in the image of "a mouth sewn up" in</w:t>
      </w:r>
      <w:r w:rsidRPr="00D56E6B">
        <w:rPr>
          <w:sz w:val="16"/>
        </w:rPr>
        <w:t xml:space="preserve"> </w:t>
      </w:r>
      <w:r w:rsidRPr="00D56E6B">
        <w:rPr>
          <w:rStyle w:val="StyleUnderline"/>
        </w:rPr>
        <w:t xml:space="preserve">"certain silences," closed "upon its own satisfaction" </w:t>
      </w:r>
      <w:r w:rsidRPr="00D56E6B">
        <w:rPr>
          <w:sz w:val="16"/>
        </w:rPr>
        <w:t xml:space="preserve">(p. 179). </w:t>
      </w:r>
      <w:r w:rsidRPr="00D56E6B">
        <w:rPr>
          <w:rStyle w:val="Emphasis"/>
          <w:highlight w:val="yellow"/>
        </w:rPr>
        <w:t>It is</w:t>
      </w:r>
      <w:r w:rsidRPr="00D56E6B">
        <w:rPr>
          <w:rStyle w:val="Emphasis"/>
        </w:rPr>
        <w:t xml:space="preserve"> this </w:t>
      </w:r>
      <w:r w:rsidRPr="00D56E6B">
        <w:rPr>
          <w:rStyle w:val="Emphasis"/>
          <w:highlight w:val="yellow"/>
        </w:rPr>
        <w:t>closing up upon a jouissance of pain and pleasure</w:t>
      </w:r>
      <w:r w:rsidRPr="00D56E6B">
        <w:rPr>
          <w:sz w:val="16"/>
        </w:rPr>
        <w:t xml:space="preserve">, </w:t>
      </w:r>
      <w:r w:rsidRPr="00D56E6B">
        <w:rPr>
          <w:rStyle w:val="StyleUnderline"/>
        </w:rPr>
        <w:t>this insertion into the self of the Other's signifier, that I</w:t>
      </w:r>
      <w:r w:rsidRPr="00D56E6B">
        <w:rPr>
          <w:sz w:val="16"/>
        </w:rPr>
        <w:t xml:space="preserve"> </w:t>
      </w:r>
      <w:r w:rsidRPr="00D56E6B">
        <w:rPr>
          <w:rStyle w:val="StyleUnderline"/>
        </w:rPr>
        <w:t>associate with race.</w:t>
      </w:r>
      <w:r w:rsidRPr="00D56E6B">
        <w:rPr>
          <w:rStyle w:val="StyleUnderline"/>
          <w:sz w:val="12"/>
        </w:rPr>
        <w:t xml:space="preserve">¶ </w:t>
      </w:r>
      <w:r w:rsidRPr="00D56E6B">
        <w:rPr>
          <w:sz w:val="16"/>
        </w:rPr>
        <w:t xml:space="preserve">However, </w:t>
      </w:r>
      <w:r w:rsidRPr="00D56E6B">
        <w:rPr>
          <w:rStyle w:val="StyleUnderline"/>
        </w:rPr>
        <w:t>Lacanian theory also shows that "by snatching at its object, the drive learns in a sense that this is precisely not the way it will be satisf</w:t>
      </w:r>
      <w:r w:rsidRPr="00D56E6B">
        <w:rPr>
          <w:sz w:val="16"/>
        </w:rPr>
        <w:t xml:space="preserve">ied" (1998b, p. 167). I suggest that the </w:t>
      </w:r>
      <w:r w:rsidRPr="00D56E6B">
        <w:rPr>
          <w:rStyle w:val="StyleUnderline"/>
        </w:rPr>
        <w:t>existing ambivalence about race of both African Americans and white Americans makes possible increased recognition that race does not produce the sovereign humanness</w:t>
      </w:r>
      <w:r w:rsidRPr="00D56E6B">
        <w:rPr>
          <w:sz w:val="16"/>
        </w:rPr>
        <w:t xml:space="preserve"> </w:t>
      </w:r>
      <w:r w:rsidRPr="00D56E6B">
        <w:rPr>
          <w:rStyle w:val="StyleUnderline"/>
        </w:rPr>
        <w:t>or supreme</w:t>
      </w:r>
      <w:r w:rsidRPr="00D56E6B">
        <w:rPr>
          <w:sz w:val="16"/>
        </w:rPr>
        <w:t xml:space="preserve"> satisfaction that binds subjects to race as a fantasy source of being. Though the extent to which recent events in America mark a permanent shift in relations to the signifiers of race is yet to be seen, </w:t>
      </w:r>
      <w:r w:rsidRPr="00D56E6B">
        <w:rPr>
          <w:rStyle w:val="StyleUnderline"/>
        </w:rPr>
        <w:t xml:space="preserve">whiteness itself and </w:t>
      </w:r>
      <w:r w:rsidRPr="00D56E6B">
        <w:rPr>
          <w:rStyle w:val="StyleUnderline"/>
          <w:highlight w:val="yellow"/>
        </w:rPr>
        <w:t>the very value of race have been cynically questioned</w:t>
      </w:r>
      <w:r w:rsidRPr="00D56E6B">
        <w:rPr>
          <w:rStyle w:val="StyleUnderline"/>
        </w:rPr>
        <w:t xml:space="preserve"> in the wake of publicized incidents of "white"-on-"black" murders - like</w:t>
      </w:r>
      <w:r w:rsidRPr="00D56E6B">
        <w:rPr>
          <w:sz w:val="16"/>
        </w:rPr>
        <w:t xml:space="preserve"> the shootings of </w:t>
      </w:r>
      <w:r w:rsidRPr="00D56E6B">
        <w:rPr>
          <w:rStyle w:val="StyleUnderline"/>
        </w:rPr>
        <w:t xml:space="preserve">Trayvon Martin </w:t>
      </w:r>
      <w:r w:rsidRPr="00D56E6B">
        <w:rPr>
          <w:sz w:val="16"/>
        </w:rPr>
        <w:t xml:space="preserve">by George Zimmerman, </w:t>
      </w:r>
      <w:r w:rsidRPr="00D56E6B">
        <w:rPr>
          <w:rStyle w:val="StyleUnderline"/>
        </w:rPr>
        <w:t>and</w:t>
      </w:r>
      <w:r w:rsidRPr="00D56E6B">
        <w:rPr>
          <w:sz w:val="16"/>
        </w:rPr>
        <w:t xml:space="preserve"> Jordan Davis by </w:t>
      </w:r>
      <w:r w:rsidRPr="00D56E6B">
        <w:rPr>
          <w:rStyle w:val="StyleUnderline"/>
        </w:rPr>
        <w:t>Michael Dunn - and police-on- "black" killings,</w:t>
      </w:r>
      <w:r w:rsidRPr="00D56E6B">
        <w:rPr>
          <w:sz w:val="16"/>
        </w:rPr>
        <w:t xml:space="preserve"> like the death of </w:t>
      </w:r>
      <w:r w:rsidRPr="00D56E6B">
        <w:rPr>
          <w:rStyle w:val="StyleUnderline"/>
        </w:rPr>
        <w:t>Eric Garner in</w:t>
      </w:r>
      <w:r w:rsidRPr="00D56E6B">
        <w:rPr>
          <w:sz w:val="16"/>
        </w:rPr>
        <w:t xml:space="preserve"> an illegal chokehold by New York police who alleged he was unlawfully selling cigarettes. 5 In light of active protests in Missouri after 18-year-old </w:t>
      </w:r>
      <w:r w:rsidRPr="00D56E6B">
        <w:rPr>
          <w:rStyle w:val="StyleUnderline"/>
        </w:rPr>
        <w:t>Michael</w:t>
      </w:r>
      <w:r w:rsidRPr="00D56E6B">
        <w:rPr>
          <w:sz w:val="16"/>
        </w:rPr>
        <w:t xml:space="preserve"> </w:t>
      </w:r>
      <w:r w:rsidRPr="00D56E6B">
        <w:rPr>
          <w:rStyle w:val="StyleUnderline"/>
        </w:rPr>
        <w:t>Brown</w:t>
      </w:r>
      <w:r w:rsidRPr="00D56E6B">
        <w:rPr>
          <w:sz w:val="16"/>
        </w:rPr>
        <w:t xml:space="preserve"> was shot by police in the streets of Ferguson, some have even argued optimistically that we are bearing witness to a "new civil rights movement which has sprung up" (</w:t>
      </w:r>
      <w:proofErr w:type="spellStart"/>
      <w:r w:rsidRPr="00D56E6B">
        <w:rPr>
          <w:sz w:val="16"/>
        </w:rPr>
        <w:t>Ifill</w:t>
      </w:r>
      <w:proofErr w:type="spellEnd"/>
      <w:r w:rsidRPr="00D56E6B">
        <w:rPr>
          <w:sz w:val="16"/>
        </w:rPr>
        <w:t xml:space="preserve">, 2014). Whether or not this movement comes to full fruition, it is precisely a process of bearing witness that is key to its development thus far. What I suggest has occurred in the immediate aftermath of the killing of these black men is a shift in many Americans' </w:t>
      </w:r>
      <w:proofErr w:type="spellStart"/>
      <w:r w:rsidRPr="00D56E6B">
        <w:rPr>
          <w:sz w:val="16"/>
        </w:rPr>
        <w:t>scopic</w:t>
      </w:r>
      <w:proofErr w:type="spellEnd"/>
      <w:r w:rsidRPr="00D56E6B">
        <w:rPr>
          <w:sz w:val="16"/>
        </w:rPr>
        <w:t xml:space="preserve"> relation to the Other.</w:t>
      </w:r>
      <w:r w:rsidRPr="00D56E6B">
        <w:rPr>
          <w:sz w:val="12"/>
        </w:rPr>
        <w:t xml:space="preserve">¶ </w:t>
      </w:r>
      <w:r w:rsidRPr="00D56E6B">
        <w:rPr>
          <w:sz w:val="16"/>
        </w:rPr>
        <w:t xml:space="preserve">At issue in this shift is </w:t>
      </w:r>
      <w:r w:rsidRPr="00D56E6B">
        <w:rPr>
          <w:rStyle w:val="StyleUnderline"/>
          <w:highlight w:val="yellow"/>
        </w:rPr>
        <w:t>the gaze of the Other</w:t>
      </w:r>
      <w:r w:rsidRPr="00D56E6B">
        <w:rPr>
          <w:sz w:val="16"/>
        </w:rPr>
        <w:t>, which Lacan stated "</w:t>
      </w:r>
      <w:r w:rsidRPr="00D56E6B">
        <w:rPr>
          <w:rStyle w:val="Emphasis"/>
          <w:highlight w:val="yellow"/>
        </w:rPr>
        <w:t>has the effect of arresting movement</w:t>
      </w:r>
      <w:r w:rsidRPr="00D56E6B">
        <w:rPr>
          <w:rStyle w:val="StyleUnderline"/>
          <w:highlight w:val="yellow"/>
        </w:rPr>
        <w:t xml:space="preserve">" and </w:t>
      </w:r>
      <w:r w:rsidRPr="00D56E6B">
        <w:rPr>
          <w:rStyle w:val="Emphasis"/>
          <w:highlight w:val="yellow"/>
        </w:rPr>
        <w:t>halting transgression</w:t>
      </w:r>
      <w:r w:rsidRPr="00D56E6B">
        <w:rPr>
          <w:sz w:val="16"/>
        </w:rPr>
        <w:t xml:space="preserve"> (1998b, p. 118). </w:t>
      </w:r>
      <w:r w:rsidRPr="00D56E6B">
        <w:rPr>
          <w:rStyle w:val="StyleUnderline"/>
          <w:highlight w:val="yellow"/>
        </w:rPr>
        <w:t>What objectifies the subject</w:t>
      </w:r>
      <w:r w:rsidRPr="00D56E6B">
        <w:rPr>
          <w:rStyle w:val="StyleUnderline"/>
        </w:rPr>
        <w:t>, as the</w:t>
      </w:r>
      <w:r w:rsidRPr="00D56E6B">
        <w:rPr>
          <w:sz w:val="16"/>
        </w:rPr>
        <w:t xml:space="preserve"> </w:t>
      </w:r>
      <w:r w:rsidRPr="00D56E6B">
        <w:rPr>
          <w:rStyle w:val="StyleUnderline"/>
        </w:rPr>
        <w:t xml:space="preserve">movement of his or her drive binds the subject to the jouissance of the a , </w:t>
      </w:r>
      <w:r w:rsidRPr="00D56E6B">
        <w:rPr>
          <w:rStyle w:val="StyleUnderline"/>
          <w:highlight w:val="yellow"/>
        </w:rPr>
        <w:t>is</w:t>
      </w:r>
      <w:r w:rsidRPr="00D56E6B">
        <w:rPr>
          <w:rStyle w:val="StyleUnderline"/>
        </w:rPr>
        <w:t xml:space="preserve"> subjection to </w:t>
      </w:r>
      <w:r w:rsidRPr="00D56E6B">
        <w:rPr>
          <w:rStyle w:val="StyleUnderline"/>
          <w:highlight w:val="yellow"/>
        </w:rPr>
        <w:t>an "entirely hidden gaze" of the Other</w:t>
      </w:r>
      <w:r w:rsidRPr="00D56E6B">
        <w:rPr>
          <w:rStyle w:val="StyleUnderline"/>
        </w:rPr>
        <w:t xml:space="preserve">, which the subject positions as a policing authority for whom the subject performs his or her identity (p. 182). </w:t>
      </w:r>
      <w:r w:rsidRPr="00D56E6B">
        <w:rPr>
          <w:rStyle w:val="Emphasis"/>
        </w:rPr>
        <w:t>This disembodied observer and judge</w:t>
      </w:r>
      <w:r w:rsidRPr="00D56E6B">
        <w:rPr>
          <w:rStyle w:val="StyleUnderline"/>
        </w:rPr>
        <w:t xml:space="preserve"> constitutes an </w:t>
      </w:r>
      <w:proofErr w:type="spellStart"/>
      <w:r w:rsidRPr="00D56E6B">
        <w:rPr>
          <w:rStyle w:val="StyleUnderline"/>
        </w:rPr>
        <w:t>extimacy</w:t>
      </w:r>
      <w:proofErr w:type="spellEnd"/>
      <w:r w:rsidRPr="00D56E6B">
        <w:rPr>
          <w:rStyle w:val="StyleUnderline"/>
        </w:rPr>
        <w:t xml:space="preserve"> that </w:t>
      </w:r>
      <w:r w:rsidRPr="00D56E6B">
        <w:rPr>
          <w:rStyle w:val="Emphasis"/>
        </w:rPr>
        <w:t>polices unconscious desires</w:t>
      </w:r>
      <w:r w:rsidRPr="00D56E6B">
        <w:rPr>
          <w:rStyle w:val="StyleUnderline"/>
        </w:rPr>
        <w:t xml:space="preserve">, ensuring that "it is in the space of the Other that [the subject] sees </w:t>
      </w:r>
      <w:r w:rsidRPr="00D56E6B">
        <w:rPr>
          <w:rStyle w:val="Emphasis"/>
        </w:rPr>
        <w:t>himself and the point from which he looks at himself is also in that space"</w:t>
      </w:r>
      <w:r w:rsidRPr="00D56E6B">
        <w:rPr>
          <w:sz w:val="16"/>
        </w:rPr>
        <w:t xml:space="preserve"> (p. 144). This space of the "capital Other," Lacan said, is the "locus of speech," the Symbolic (p. 129). Where Lacan associated this locus with the law, the law of the father and the law of desire, it can be said that </w:t>
      </w:r>
      <w:r w:rsidRPr="00D56E6B">
        <w:rPr>
          <w:rStyle w:val="Emphasis"/>
        </w:rPr>
        <w:t>this hidden gaze is often given presence by the police</w:t>
      </w:r>
      <w:r w:rsidRPr="00D56E6B">
        <w:rPr>
          <w:rStyle w:val="StyleUnderline"/>
        </w:rPr>
        <w:t>.</w:t>
      </w:r>
      <w:r w:rsidRPr="00D56E6B">
        <w:rPr>
          <w:sz w:val="16"/>
        </w:rPr>
        <w:t xml:space="preserve"> </w:t>
      </w:r>
      <w:r w:rsidRPr="00D56E6B">
        <w:rPr>
          <w:rStyle w:val="StyleUnderline"/>
        </w:rPr>
        <w:t xml:space="preserve">Embodying the arresting gaze that "surprises" the subject in his moment of transgression, the police should allow to arise "the conflagration of shame" that realigns the subject's desire away from the pathological object of his or her fixation </w:t>
      </w:r>
      <w:r w:rsidRPr="00D56E6B">
        <w:rPr>
          <w:sz w:val="16"/>
        </w:rPr>
        <w:t xml:space="preserve">(p. 182). But </w:t>
      </w:r>
      <w:r w:rsidRPr="00D56E6B">
        <w:rPr>
          <w:rStyle w:val="StyleUnderline"/>
        </w:rPr>
        <w:t>while the police of Ferguson have facilitated an ostensive realignment of America's subjective relation to the object of race, they have done so by also largely dispossessing themselves of the agency of the shaming</w:t>
      </w:r>
      <w:r w:rsidRPr="00D56E6B">
        <w:rPr>
          <w:sz w:val="16"/>
        </w:rPr>
        <w:t xml:space="preserve"> gaze.</w:t>
      </w:r>
      <w:r w:rsidRPr="00D56E6B">
        <w:rPr>
          <w:sz w:val="12"/>
        </w:rPr>
        <w:t xml:space="preserve">¶ </w:t>
      </w:r>
      <w:r w:rsidRPr="00D56E6B">
        <w:rPr>
          <w:sz w:val="6"/>
          <w:szCs w:val="6"/>
        </w:rPr>
        <w:t xml:space="preserve">Indeed, after the killing of the unarmed Michael Brown by police on August 18th, 2014, the agency of the shaming gaze was notably transferred to the community and the larger American and international public in turn. The community was the first to watch as the body of Michael Brown lay in the streets for hours. Marking this indignity in his eulogy at Brown's funeral, the Reverend Al Sharpton recalls that for "four and a half hours" the "family couldn't come to the ropes" but were left to watch "Dogs </w:t>
      </w:r>
      <w:proofErr w:type="spellStart"/>
      <w:r w:rsidRPr="00D56E6B">
        <w:rPr>
          <w:sz w:val="6"/>
          <w:szCs w:val="6"/>
        </w:rPr>
        <w:t>sniffin</w:t>
      </w:r>
      <w:proofErr w:type="spellEnd"/>
      <w:r w:rsidRPr="00D56E6B">
        <w:rPr>
          <w:sz w:val="6"/>
          <w:szCs w:val="6"/>
        </w:rPr>
        <w:t>' through" (2014). Explaining that it signaled to him "how many of us are considered nothing," how "we were just so marginalized and ignored," Sharpton displays his own struggles against a Symbolic that destroys African Americans' fantasies of being (2014): he emphasizes, it was like Brown's "life value didn't matter" (2014). But Sharpton's rhetoric throughout the eulogy also marks the shift of the public gaze toward the Ferguson police and America itself. He asks, "How do you think we look when the world can see you can't come up with a police report?" - which was only produced with sparse details almost two weeks after the shooting - and "how do you think we look when young people march nonviolently asking for the land of the free and the home of the brave to hear their cry, and you put snipers on the roof and point guns on them?" (2014). Highlighting what many in the media and the public see as excessive force in the police's response to protestors, Sharpton exhorts, "America, it's time to deal with policing" (2014).</w:t>
      </w:r>
      <w:r w:rsidRPr="00D56E6B">
        <w:rPr>
          <w:sz w:val="12"/>
          <w:szCs w:val="6"/>
        </w:rPr>
        <w:t xml:space="preserve">¶ </w:t>
      </w:r>
      <w:r w:rsidRPr="00D56E6B">
        <w:rPr>
          <w:sz w:val="6"/>
          <w:szCs w:val="6"/>
        </w:rPr>
        <w:t xml:space="preserve">Sharpton's rhetoric echoes a larger national shift whereby the authority of the police as enforcer of the law and holder of the gaze is cynically challenged. As a reverend himself, Sharpton transfers the gaze from the earthly agency of the law to the divine agency of God, asking the mourners, "What does the Lord require of you" as response to the killing? (2014). But Sharpton finally pins both agency and responsibility to the self, arguing that "nobody </w:t>
      </w:r>
      <w:proofErr w:type="spellStart"/>
      <w:r w:rsidRPr="00D56E6B">
        <w:rPr>
          <w:sz w:val="6"/>
          <w:szCs w:val="6"/>
        </w:rPr>
        <w:t>gonna</w:t>
      </w:r>
      <w:proofErr w:type="spellEnd"/>
      <w:r w:rsidRPr="00D56E6B">
        <w:rPr>
          <w:sz w:val="6"/>
          <w:szCs w:val="6"/>
        </w:rPr>
        <w:t xml:space="preserve"> help us if we don't help ourselves," so "we've got to [start] a movement" (2014). Throughout, Sharpton's rhetoric directs the shaming gaze to the police by positioning this gaze as the possession alternately of the community, Americans in general, the international community that sees an America bound to practices of the past, and the heavenly authority who is positioned in judgment of all these participants. The eulogy contributes to and charts the optical shift that, now making the Ferguson police the object of the shaming gaze, has led not only to public calls for body cameras to document police activity but also to federal investigation of the Ferguson police department by the United States Department of Justice. This shifting of the gaze goes some way toward freeing the subject from the power of the policing Other, whose abuse and even transgressions of the law unveil the inherent racism of the Symbolic itself. With the Symbolic Other's capacity to define the raced African American subject cynically challenged, the individual African American is positioned to define more freely his or her own identity.</w:t>
      </w:r>
      <w:r w:rsidRPr="00D56E6B">
        <w:rPr>
          <w:sz w:val="12"/>
          <w:szCs w:val="6"/>
        </w:rPr>
        <w:t xml:space="preserve">¶ </w:t>
      </w:r>
      <w:r w:rsidRPr="00D56E6B">
        <w:rPr>
          <w:sz w:val="6"/>
          <w:szCs w:val="6"/>
        </w:rPr>
        <w:t>The possibility opened up here is dual, offering the subject access to an identity grounded in a reconfigured relation either to the fantasy a or to an individual desire actuated by the drive. Already emulating the metonymy of desire, the shifting of the gaze away from the line of sight traced in the vision of the policing Other and toward perception of the violent excesses this Other embraces because of race, opens up the object a of race to reevaluation by diverse onlookers. Through this displacement of the gaze, the violence that emerges from racial identity can be put to uses for which it was not intended, helping to fortify the poststructuralist approach of evolving African American identity through the bricolage of self-redefinition. But it can also, at the more individual level of the subject who is racialized as African American, issue a challenge to the very concept of race itself.</w:t>
      </w:r>
      <w:r w:rsidRPr="00D56E6B">
        <w:rPr>
          <w:sz w:val="12"/>
          <w:szCs w:val="6"/>
        </w:rPr>
        <w:t xml:space="preserve">¶ </w:t>
      </w:r>
      <w:r w:rsidRPr="00D56E6B">
        <w:rPr>
          <w:sz w:val="16"/>
        </w:rPr>
        <w:t>Conclusion</w:t>
      </w:r>
      <w:r w:rsidRPr="00D56E6B">
        <w:rPr>
          <w:sz w:val="12"/>
        </w:rPr>
        <w:t xml:space="preserve">¶ </w:t>
      </w:r>
      <w:r w:rsidRPr="00D56E6B">
        <w:rPr>
          <w:rStyle w:val="StyleUnderline"/>
        </w:rPr>
        <w:t>Though the ethical responsibility of issuing this challenge to the concept of race is ceded through the glorification of the a , this responsibility is established even in the model of poststructuralism that holds such sway over contemporary thinking about social change</w:t>
      </w:r>
      <w:r w:rsidRPr="00D56E6B">
        <w:rPr>
          <w:sz w:val="16"/>
        </w:rPr>
        <w:t xml:space="preserve">, </w:t>
      </w:r>
      <w:r w:rsidRPr="00D56E6B">
        <w:rPr>
          <w:rStyle w:val="StyleUnderline"/>
        </w:rPr>
        <w:t>wherein the ultimate aim of the theory is not an essentialist but a strategic deployment of identity</w:t>
      </w:r>
      <w:r w:rsidRPr="00D56E6B">
        <w:rPr>
          <w:sz w:val="16"/>
        </w:rPr>
        <w:t xml:space="preserve">. In the poststructuralist vision, </w:t>
      </w:r>
      <w:r w:rsidRPr="00D56E6B">
        <w:rPr>
          <w:rStyle w:val="StyleUnderline"/>
        </w:rPr>
        <w:t>because the given identity is "never fully owned," it remains open to "urgent and expanding political purposes" that demand shifting allegiances across such lines as race, class and gender</w:t>
      </w:r>
      <w:r w:rsidRPr="00D56E6B">
        <w:rPr>
          <w:sz w:val="16"/>
        </w:rPr>
        <w:t xml:space="preserve"> (Butler, 1993, p. 228). But while poststructuralism produces this politics driven by a metonymic shift in subjective positionality by assuming a center-less </w:t>
      </w:r>
      <w:proofErr w:type="spellStart"/>
      <w:r w:rsidRPr="00D56E6B">
        <w:rPr>
          <w:sz w:val="16"/>
        </w:rPr>
        <w:t>self untethered</w:t>
      </w:r>
      <w:proofErr w:type="spellEnd"/>
      <w:r w:rsidRPr="00D56E6B">
        <w:rPr>
          <w:sz w:val="16"/>
        </w:rPr>
        <w:t xml:space="preserve"> from all identity, </w:t>
      </w:r>
      <w:r w:rsidRPr="00D56E6B">
        <w:rPr>
          <w:rStyle w:val="StyleUnderline"/>
        </w:rPr>
        <w:t xml:space="preserve">I </w:t>
      </w:r>
      <w:r w:rsidRPr="00D56E6B">
        <w:rPr>
          <w:rStyle w:val="StyleUnderline"/>
          <w:highlight w:val="yellow"/>
        </w:rPr>
        <w:t xml:space="preserve">envision </w:t>
      </w:r>
      <w:r w:rsidRPr="00D56E6B">
        <w:rPr>
          <w:rStyle w:val="Emphasis"/>
          <w:highlight w:val="yellow"/>
        </w:rPr>
        <w:t>through psychoanalysis the subject's encounter with an excluded center masked by the illusions of this subject's embraced identities</w:t>
      </w:r>
      <w:r w:rsidRPr="00D56E6B">
        <w:rPr>
          <w:sz w:val="16"/>
        </w:rPr>
        <w:t xml:space="preserve">. </w:t>
      </w:r>
      <w:r w:rsidRPr="00D56E6B">
        <w:rPr>
          <w:rStyle w:val="StyleUnderline"/>
        </w:rPr>
        <w:t>Where belief in race threatens to bind the subject to the fantasies of wholeness secured by the object a , and where</w:t>
      </w:r>
      <w:r w:rsidRPr="00D56E6B">
        <w:rPr>
          <w:sz w:val="16"/>
        </w:rPr>
        <w:t xml:space="preserve"> true </w:t>
      </w:r>
      <w:r w:rsidRPr="00D56E6B">
        <w:rPr>
          <w:rStyle w:val="StyleUnderline"/>
        </w:rPr>
        <w:t xml:space="preserve">poststructuralist resignification of race forecloses recognition of the deeper drives that </w:t>
      </w:r>
      <w:r w:rsidRPr="00D56E6B">
        <w:rPr>
          <w:rStyle w:val="Emphasis"/>
          <w:highlight w:val="yellow"/>
        </w:rPr>
        <w:t>guide the identity politics of the individual subject</w:t>
      </w:r>
      <w:r w:rsidRPr="00D56E6B">
        <w:rPr>
          <w:rStyle w:val="StyleUnderline"/>
        </w:rPr>
        <w:t>, such a potentially seminal moment in the reconfiguration of race offers the racialized subject a unique opportunity to attempt a Lacanian traversal of race t</w:t>
      </w:r>
      <w:r w:rsidRPr="00D56E6B">
        <w:rPr>
          <w:rStyle w:val="StyleUnderline"/>
          <w:highlight w:val="yellow"/>
        </w:rPr>
        <w:t xml:space="preserve">hat can </w:t>
      </w:r>
      <w:r w:rsidRPr="00D56E6B">
        <w:rPr>
          <w:rStyle w:val="Emphasis"/>
          <w:highlight w:val="yellow"/>
        </w:rPr>
        <w:t>ground individual political activity in deeper recognition of the subject's desire</w:t>
      </w:r>
      <w:r w:rsidRPr="00D56E6B">
        <w:rPr>
          <w:sz w:val="16"/>
        </w:rPr>
        <w:t>.</w:t>
      </w:r>
      <w:r w:rsidRPr="00D56E6B">
        <w:rPr>
          <w:sz w:val="12"/>
        </w:rPr>
        <w:t xml:space="preserve">¶ </w:t>
      </w:r>
      <w:r w:rsidRPr="00D56E6B">
        <w:rPr>
          <w:rStyle w:val="StyleUnderline"/>
        </w:rPr>
        <w:t>Lacan specified that the object a "plays the role of obturator," inhibiting such recognition by facilitating the "closing of the unconscious</w:t>
      </w:r>
      <w:r w:rsidRPr="00D56E6B">
        <w:rPr>
          <w:sz w:val="16"/>
        </w:rPr>
        <w:t xml:space="preserve">" (1998b, p. 144). Aimed at an impossible wholeness, </w:t>
      </w:r>
      <w:r w:rsidRPr="00D56E6B">
        <w:rPr>
          <w:rStyle w:val="StyleUnderline"/>
        </w:rPr>
        <w:t>what the object a of race attempts is to fill the constitutive gaps in the subject, the spaces left unoccupied by the subject's absent being.</w:t>
      </w:r>
      <w:r w:rsidRPr="00D56E6B">
        <w:rPr>
          <w:sz w:val="16"/>
        </w:rPr>
        <w:t xml:space="preserve"> But Lacanian theory stipulates that </w:t>
      </w:r>
      <w:r w:rsidRPr="00D56E6B">
        <w:rPr>
          <w:rStyle w:val="StyleUnderline"/>
        </w:rPr>
        <w:t>the "subject who has traversed the radical fantasy [can] experience the drive" that exudes from the space of these gaps</w:t>
      </w:r>
      <w:r w:rsidRPr="00D56E6B">
        <w:rPr>
          <w:sz w:val="16"/>
        </w:rPr>
        <w:t xml:space="preserve"> (p. 273). </w:t>
      </w:r>
      <w:r w:rsidRPr="00D56E6B">
        <w:rPr>
          <w:rStyle w:val="StyleUnderline"/>
        </w:rPr>
        <w:t>Where this drive is an expression of the undirected libido whose "effective presence" is registered only in "desire</w:t>
      </w:r>
      <w:r w:rsidRPr="00D56E6B">
        <w:rPr>
          <w:sz w:val="16"/>
        </w:rPr>
        <w:t xml:space="preserve">," it is through the process of reorienting one's desire away from such fantasies as race that the subject may begin the process of experiencing and directing this internal tension of the drive (p. 153). </w:t>
      </w:r>
      <w:r w:rsidRPr="00D56E6B">
        <w:rPr>
          <w:rStyle w:val="StyleUnderline"/>
        </w:rPr>
        <w:t>Through the process of "mapping" one's own desire in one's cynical questioning of the object a presented by the Other</w:t>
      </w:r>
      <w:r w:rsidRPr="00D56E6B">
        <w:rPr>
          <w:sz w:val="16"/>
        </w:rPr>
        <w:t xml:space="preserve"> (p. 273), </w:t>
      </w:r>
      <w:r w:rsidRPr="00D56E6B">
        <w:rPr>
          <w:rStyle w:val="StyleUnderline"/>
          <w:highlight w:val="yellow"/>
        </w:rPr>
        <w:t>the subject is placed upon the "track of something that is specifically</w:t>
      </w:r>
      <w:r w:rsidRPr="00D56E6B">
        <w:rPr>
          <w:rStyle w:val="StyleUnderline"/>
        </w:rPr>
        <w:t xml:space="preserve"> [her] </w:t>
      </w:r>
      <w:r w:rsidRPr="00D56E6B">
        <w:rPr>
          <w:rStyle w:val="StyleUnderline"/>
          <w:highlight w:val="yellow"/>
        </w:rPr>
        <w:t>business</w:t>
      </w:r>
      <w:r w:rsidRPr="00D56E6B">
        <w:rPr>
          <w:rStyle w:val="StyleUnderline"/>
        </w:rPr>
        <w:t>," situating herself in relation to a desire and drive that is particularly her own belonging</w:t>
      </w:r>
      <w:r w:rsidRPr="00D56E6B">
        <w:rPr>
          <w:sz w:val="16"/>
        </w:rPr>
        <w:t xml:space="preserve"> (1997, p. 319). It is perhaps most likely that the </w:t>
      </w:r>
      <w:r w:rsidRPr="00D56E6B">
        <w:rPr>
          <w:rStyle w:val="Emphasis"/>
        </w:rPr>
        <w:t>recent attention to repeated incidents of deadly violence to black men</w:t>
      </w:r>
      <w:r w:rsidRPr="00D56E6B">
        <w:rPr>
          <w:rStyle w:val="StyleUnderline"/>
        </w:rPr>
        <w:t xml:space="preserve"> will not produce sustained social skepticism about the value of race, for "the loop" of the fundamental fantasy</w:t>
      </w:r>
      <w:r w:rsidRPr="00D56E6B">
        <w:rPr>
          <w:sz w:val="16"/>
        </w:rPr>
        <w:t xml:space="preserve">, Lacan stressed, </w:t>
      </w:r>
      <w:r w:rsidRPr="00D56E6B">
        <w:rPr>
          <w:rStyle w:val="StyleUnderline"/>
        </w:rPr>
        <w:t>"must be run through several times" if the subject is to free himself truly from the illusions of the Other</w:t>
      </w:r>
      <w:r w:rsidRPr="00D56E6B">
        <w:rPr>
          <w:sz w:val="16"/>
        </w:rPr>
        <w:t xml:space="preserve">. However, </w:t>
      </w:r>
      <w:r w:rsidRPr="00D56E6B">
        <w:rPr>
          <w:rStyle w:val="Emphasis"/>
        </w:rPr>
        <w:t xml:space="preserve">the unconscious gap </w:t>
      </w:r>
      <w:proofErr w:type="gramStart"/>
      <w:r w:rsidRPr="00D56E6B">
        <w:rPr>
          <w:rStyle w:val="Emphasis"/>
        </w:rPr>
        <w:t>opened up</w:t>
      </w:r>
      <w:proofErr w:type="gramEnd"/>
      <w:r w:rsidRPr="00D56E6B">
        <w:rPr>
          <w:rStyle w:val="Emphasis"/>
        </w:rPr>
        <w:t xml:space="preserve"> by this cynical response to race at the national level allows essential space for the initial movements of the individual subject of race along the path of this loop</w:t>
      </w:r>
      <w:r w:rsidRPr="00D56E6B">
        <w:rPr>
          <w:sz w:val="16"/>
        </w:rPr>
        <w:t>.</w:t>
      </w:r>
    </w:p>
    <w:p w14:paraId="1B030F4C" w14:textId="77777777" w:rsidR="0034380E" w:rsidRDefault="0034380E" w:rsidP="0034380E">
      <w:pPr>
        <w:rPr>
          <w:sz w:val="16"/>
        </w:rPr>
      </w:pPr>
    </w:p>
    <w:p w14:paraId="5F6EA3DC" w14:textId="77777777" w:rsidR="0034380E" w:rsidRPr="00D56E6B" w:rsidRDefault="0034380E" w:rsidP="0034380E">
      <w:pPr>
        <w:tabs>
          <w:tab w:val="left" w:pos="6100"/>
        </w:tabs>
      </w:pPr>
      <w:r>
        <w:tab/>
      </w:r>
    </w:p>
    <w:p w14:paraId="3291132D" w14:textId="77777777" w:rsidR="0034380E" w:rsidRPr="00DE4EB3" w:rsidRDefault="0034380E" w:rsidP="0034380E">
      <w:pPr>
        <w:pStyle w:val="Heading4"/>
      </w:pPr>
      <w:r>
        <w:t>A</w:t>
      </w:r>
      <w:r w:rsidRPr="00DE4EB3">
        <w:t xml:space="preserve">ffirming damage is the new means of overcoming it in the pursuit of wholeness. The objectification of the </w:t>
      </w:r>
      <w:proofErr w:type="spellStart"/>
      <w:r w:rsidRPr="00DE4EB3">
        <w:t>spectre</w:t>
      </w:r>
      <w:proofErr w:type="spellEnd"/>
      <w:r w:rsidRPr="00DE4EB3">
        <w:t xml:space="preserve"> of the African slave is a form of glamorized resistance -- visible to the </w:t>
      </w:r>
      <w:proofErr w:type="gramStart"/>
      <w:r w:rsidRPr="00DE4EB3">
        <w:t>public, but</w:t>
      </w:r>
      <w:proofErr w:type="gramEnd"/>
      <w:r w:rsidRPr="00DE4EB3">
        <w:t xml:space="preserve"> forgotten in private spheres</w:t>
      </w:r>
      <w:r>
        <w:t>.</w:t>
      </w:r>
    </w:p>
    <w:p w14:paraId="0299808A" w14:textId="77777777" w:rsidR="0034380E" w:rsidRPr="00D56E6B" w:rsidRDefault="0034380E" w:rsidP="0034380E">
      <w:r w:rsidRPr="00D56E6B">
        <w:rPr>
          <w:rStyle w:val="Style13ptBold"/>
          <w:sz w:val="28"/>
        </w:rPr>
        <w:t>James 15.</w:t>
      </w:r>
      <w:r w:rsidRPr="00D56E6B">
        <w:t xml:space="preserve"> Robin James, professor of philosophy at UNC Charlotte, Resilience &amp; Melancholy: Pop Music, Feminism, Neoliberalism, Zero Books, 2015: 88</w:t>
      </w:r>
    </w:p>
    <w:p w14:paraId="55E4E3C8" w14:textId="77777777" w:rsidR="0034380E" w:rsidRPr="00D56E6B" w:rsidRDefault="0034380E" w:rsidP="0034380E">
      <w:r w:rsidRPr="00D56E6B">
        <w:rPr>
          <w:rStyle w:val="Emphasis"/>
          <w:highlight w:val="yellow"/>
        </w:rPr>
        <w:t>Resilience must be</w:t>
      </w:r>
      <w:r w:rsidRPr="00D56E6B">
        <w:rPr>
          <w:rStyle w:val="Emphasis"/>
        </w:rPr>
        <w:t xml:space="preserve"> performed </w:t>
      </w:r>
      <w:r w:rsidRPr="00D56E6B">
        <w:rPr>
          <w:rStyle w:val="Emphasis"/>
          <w:highlight w:val="yellow"/>
        </w:rPr>
        <w:t>explicit</w:t>
      </w:r>
      <w:r w:rsidRPr="00D56E6B">
        <w:rPr>
          <w:rStyle w:val="Emphasis"/>
        </w:rPr>
        <w:t xml:space="preserve">ly, legibly, </w:t>
      </w:r>
      <w:r w:rsidRPr="00D56E6B">
        <w:rPr>
          <w:rStyle w:val="Emphasis"/>
          <w:highlight w:val="yellow"/>
        </w:rPr>
        <w:t>and spectacular</w:t>
      </w:r>
      <w:r w:rsidRPr="00D56E6B">
        <w:rPr>
          <w:rStyle w:val="Emphasis"/>
        </w:rPr>
        <w:t>ly</w:t>
      </w:r>
      <w:r w:rsidRPr="00D56E6B">
        <w:t xml:space="preserve">. </w:t>
      </w:r>
      <w:r w:rsidRPr="00D56E6B">
        <w:rPr>
          <w:rStyle w:val="StyleUnderline"/>
          <w:highlight w:val="yellow"/>
        </w:rPr>
        <w:t>Overcoming is</w:t>
      </w:r>
      <w:r w:rsidRPr="00D56E6B">
        <w:rPr>
          <w:rStyle w:val="StyleUnderline"/>
        </w:rPr>
        <w:t xml:space="preserve"> </w:t>
      </w:r>
      <w:r w:rsidRPr="00D56E6B">
        <w:rPr>
          <w:rStyle w:val="Emphasis"/>
        </w:rPr>
        <w:t xml:space="preserve">necessary, but </w:t>
      </w:r>
      <w:r w:rsidRPr="00D56E6B">
        <w:rPr>
          <w:rStyle w:val="Emphasis"/>
          <w:highlight w:val="yellow"/>
        </w:rPr>
        <w:t>insufficient</w:t>
      </w:r>
      <w:r w:rsidRPr="00D56E6B">
        <w:t xml:space="preserve">; </w:t>
      </w:r>
      <w:r w:rsidRPr="00D56E6B">
        <w:rPr>
          <w:rStyle w:val="StyleUnderline"/>
        </w:rPr>
        <w:t xml:space="preserve">to count and function as resilience, this overcoming must be </w:t>
      </w:r>
      <w:r w:rsidRPr="00D56E6B">
        <w:rPr>
          <w:rStyle w:val="Emphasis"/>
        </w:rPr>
        <w:t>accomplished in a visible or otherwise legible and consumable manner</w:t>
      </w:r>
      <w:r w:rsidRPr="00D56E6B">
        <w:t xml:space="preserve">. </w:t>
      </w:r>
      <w:r w:rsidRPr="00D56E6B">
        <w:rPr>
          <w:rStyle w:val="StyleUnderline"/>
          <w:highlight w:val="yellow"/>
        </w:rPr>
        <w:t>Overcoming is</w:t>
      </w:r>
      <w:r w:rsidRPr="00D56E6B">
        <w:rPr>
          <w:rStyle w:val="StyleUnderline"/>
        </w:rPr>
        <w:t xml:space="preserve"> a type of "affective labor</w:t>
      </w:r>
      <w:r w:rsidRPr="00D56E6B">
        <w:t xml:space="preserve">" </w:t>
      </w:r>
      <w:r w:rsidRPr="00D56E6B">
        <w:rPr>
          <w:rStyle w:val="StyleUnderline"/>
        </w:rPr>
        <w:t>which</w:t>
      </w:r>
      <w:r w:rsidRPr="00D56E6B">
        <w:t xml:space="preserve">, as Steven </w:t>
      </w:r>
      <w:proofErr w:type="spellStart"/>
      <w:r w:rsidRPr="00D56E6B">
        <w:t>Shaviro</w:t>
      </w:r>
      <w:proofErr w:type="spellEnd"/>
      <w:r w:rsidRPr="00D56E6B">
        <w:t xml:space="preserve"> puts it, "</w:t>
      </w:r>
      <w:r w:rsidRPr="00D56E6B">
        <w:rPr>
          <w:rStyle w:val="StyleUnderline"/>
        </w:rPr>
        <w:t xml:space="preserve">is </w:t>
      </w:r>
      <w:r w:rsidRPr="00D56E6B">
        <w:rPr>
          <w:rStyle w:val="StyleUnderline"/>
          <w:highlight w:val="yellow"/>
        </w:rPr>
        <w:t>productive only to the extent that it is a public performance</w:t>
      </w:r>
      <w:r w:rsidRPr="00D56E6B">
        <w:rPr>
          <w:highlight w:val="yellow"/>
        </w:rPr>
        <w:t xml:space="preserve">, </w:t>
      </w:r>
      <w:r w:rsidRPr="00D56E6B">
        <w:rPr>
          <w:rStyle w:val="Emphasis"/>
          <w:highlight w:val="yellow"/>
        </w:rPr>
        <w:t>it cannot unfold in the hidden depths</w:t>
      </w:r>
      <w:r w:rsidRPr="00D56E6B">
        <w:t xml:space="preserve">; </w:t>
      </w:r>
      <w:r w:rsidRPr="00D56E6B">
        <w:rPr>
          <w:rStyle w:val="Emphasis"/>
        </w:rPr>
        <w:t>it must be visible and audible</w:t>
      </w:r>
      <w:r w:rsidRPr="00D56E6B">
        <w:t xml:space="preserve">" (PCA 49n33). </w:t>
      </w:r>
      <w:proofErr w:type="gramStart"/>
      <w:r w:rsidRPr="00D56E6B">
        <w:t>In order to</w:t>
      </w:r>
      <w:proofErr w:type="gramEnd"/>
      <w:r w:rsidRPr="00D56E6B">
        <w:t xml:space="preserve"> tune into feminine resilience and feed it back into its power supply, </w:t>
      </w:r>
      <w:proofErr w:type="spellStart"/>
      <w:r w:rsidRPr="00D56E6B">
        <w:t>MRWaSP</w:t>
      </w:r>
      <w:proofErr w:type="spellEnd"/>
      <w:r w:rsidRPr="00D56E6B">
        <w:t xml:space="preserve"> has to perceive it as such. "</w:t>
      </w:r>
      <w:r w:rsidRPr="00D56E6B">
        <w:rPr>
          <w:rStyle w:val="Emphasis"/>
          <w:highlight w:val="yellow"/>
        </w:rPr>
        <w:t>Look, I Overcame!" is the resilient subject's maxim or mantra</w:t>
      </w:r>
      <w:r w:rsidRPr="00D56E6B">
        <w:t xml:space="preserve">. </w:t>
      </w:r>
      <w:r w:rsidRPr="00D56E6B">
        <w:rPr>
          <w:rStyle w:val="Emphasis"/>
        </w:rPr>
        <w:t>Gender</w:t>
      </w:r>
      <w:r w:rsidRPr="00D56E6B">
        <w:rPr>
          <w:rStyle w:val="StyleUnderline"/>
        </w:rPr>
        <w:t xml:space="preserve"> and </w:t>
      </w:r>
      <w:r w:rsidRPr="00D56E6B">
        <w:rPr>
          <w:rStyle w:val="Emphasis"/>
          <w:highlight w:val="yellow"/>
        </w:rPr>
        <w:t>race</w:t>
      </w:r>
      <w:r w:rsidRPr="00D56E6B">
        <w:rPr>
          <w:rStyle w:val="StyleUnderline"/>
          <w:highlight w:val="yellow"/>
        </w:rPr>
        <w:t xml:space="preserve"> have always been </w:t>
      </w:r>
      <w:r w:rsidRPr="00D56E6B">
        <w:rPr>
          <w:rStyle w:val="Emphasis"/>
          <w:highlight w:val="yellow"/>
        </w:rPr>
        <w:t>"visible</w:t>
      </w:r>
      <w:r w:rsidRPr="00D56E6B">
        <w:rPr>
          <w:rStyle w:val="Emphasis"/>
        </w:rPr>
        <w:t xml:space="preserve"> identities</w:t>
      </w:r>
      <w:r w:rsidRPr="00D56E6B">
        <w:t xml:space="preserve">," to use philosopher Linda Martin </w:t>
      </w:r>
      <w:proofErr w:type="spellStart"/>
      <w:r w:rsidRPr="00D56E6B">
        <w:t>Alcoff's</w:t>
      </w:r>
      <w:proofErr w:type="spellEnd"/>
      <w:r w:rsidRPr="00D56E6B">
        <w:t xml:space="preserve"> term, </w:t>
      </w:r>
      <w:r w:rsidRPr="00D56E6B">
        <w:rPr>
          <w:rStyle w:val="StyleUnderline"/>
        </w:rPr>
        <w:t xml:space="preserve">identities strongly tied to one's </w:t>
      </w:r>
      <w:r w:rsidRPr="00D56E6B">
        <w:rPr>
          <w:rStyle w:val="Emphasis"/>
        </w:rPr>
        <w:t>outward physical appearance</w:t>
      </w:r>
      <w:r w:rsidRPr="00D56E6B">
        <w:t xml:space="preserve">. However, </w:t>
      </w:r>
      <w:r w:rsidRPr="00D56E6B">
        <w:rPr>
          <w:rStyle w:val="Emphasis"/>
        </w:rPr>
        <w:t xml:space="preserve">gendered/ </w:t>
      </w:r>
      <w:r w:rsidRPr="00D56E6B">
        <w:rPr>
          <w:rStyle w:val="Emphasis"/>
          <w:highlight w:val="yellow"/>
        </w:rPr>
        <w:t>racialized resilience isn't visible</w:t>
      </w:r>
      <w:r w:rsidRPr="00D56E6B">
        <w:rPr>
          <w:rStyle w:val="StyleUnderline"/>
          <w:highlight w:val="yellow"/>
        </w:rPr>
        <w:t xml:space="preserve"> in the </w:t>
      </w:r>
      <w:r w:rsidRPr="00D56E6B">
        <w:rPr>
          <w:rStyle w:val="Emphasis"/>
          <w:highlight w:val="yellow"/>
        </w:rPr>
        <w:t>same way</w:t>
      </w:r>
      <w:r w:rsidRPr="00D56E6B">
        <w:rPr>
          <w:rStyle w:val="StyleUnderline"/>
        </w:rPr>
        <w:t xml:space="preserve"> that </w:t>
      </w:r>
      <w:r w:rsidRPr="00D56E6B">
        <w:rPr>
          <w:rStyle w:val="Emphasis"/>
        </w:rPr>
        <w:t>conventional gender and racial identities</w:t>
      </w:r>
      <w:r w:rsidRPr="00D56E6B">
        <w:rPr>
          <w:rStyle w:val="StyleUnderline"/>
        </w:rPr>
        <w:t xml:space="preserve"> are visible</w:t>
      </w:r>
      <w:r w:rsidRPr="00D56E6B">
        <w:t xml:space="preserve">. To clarify these differences, </w:t>
      </w:r>
      <w:r w:rsidRPr="00D56E6B">
        <w:rPr>
          <w:rStyle w:val="Emphasis"/>
        </w:rPr>
        <w:t>it's helpful to think of resilience in terms of a "Look, I Overcame!" imperative</w:t>
      </w:r>
      <w:r w:rsidRPr="00D56E6B">
        <w:t>. "</w:t>
      </w:r>
      <w:r w:rsidRPr="00D56E6B">
        <w:rPr>
          <w:rStyle w:val="Emphasis"/>
        </w:rPr>
        <w:t>Look, I Overcame!" is easy to juxtapose to Frantz Fanon's "Look, a Negro</w:t>
      </w:r>
      <w:r w:rsidRPr="00D56E6B">
        <w:t xml:space="preserve">!", which is </w:t>
      </w:r>
      <w:r w:rsidRPr="00D56E6B">
        <w:rPr>
          <w:rStyle w:val="StyleUnderline"/>
        </w:rPr>
        <w:t>the touchstone for his analysis of gendered racialization</w:t>
      </w:r>
      <w:r w:rsidRPr="00D56E6B">
        <w:t xml:space="preserve"> in "The Fact of Blackness." </w:t>
      </w:r>
      <w:r w:rsidRPr="00D56E6B">
        <w:rPr>
          <w:rStyle w:val="StyleUnderline"/>
        </w:rPr>
        <w:t>In both cases, looking is a means of crafting race/gender identities and distributing white patriarchal privilege</w:t>
      </w:r>
      <w:r w:rsidRPr="00D56E6B">
        <w:t xml:space="preserve">. </w:t>
      </w:r>
      <w:r w:rsidRPr="00D56E6B">
        <w:rPr>
          <w:rStyle w:val="Emphasis"/>
        </w:rPr>
        <w:t xml:space="preserve">But, in the same way that </w:t>
      </w:r>
      <w:r w:rsidRPr="00D56E6B">
        <w:rPr>
          <w:rStyle w:val="Emphasis"/>
          <w:highlight w:val="yellow"/>
        </w:rPr>
        <w:t>resilience discourse "upgrades" traditional methods for crafting identities and distributing privilege</w:t>
      </w:r>
      <w:r w:rsidRPr="00D56E6B">
        <w:rPr>
          <w:rStyle w:val="Emphasis"/>
        </w:rPr>
        <w:t>, the "looking" in "Look, I Overcame!" is an upgrade on the "looking" in "Look, a Negro</w:t>
      </w:r>
      <w:r w:rsidRPr="00D56E6B">
        <w:t xml:space="preserve">!" </w:t>
      </w:r>
      <w:r w:rsidRPr="00D56E6B">
        <w:rPr>
          <w:rStyle w:val="StyleUnderline"/>
        </w:rPr>
        <w:t xml:space="preserve">According to Fanon, the exclamation "Look, a Negro!" racializes him as a black man. </w:t>
      </w:r>
      <w:r w:rsidRPr="00D56E6B">
        <w:rPr>
          <w:rStyle w:val="Emphasis"/>
          <w:highlight w:val="yellow"/>
        </w:rPr>
        <w:t>To be</w:t>
      </w:r>
      <w:r w:rsidRPr="00D56E6B">
        <w:rPr>
          <w:rStyle w:val="Emphasis"/>
        </w:rPr>
        <w:t xml:space="preserve"> "a Negro" </w:t>
      </w:r>
      <w:r w:rsidRPr="00D56E6B">
        <w:rPr>
          <w:rStyle w:val="Emphasis"/>
          <w:highlight w:val="yellow"/>
        </w:rPr>
        <w:t>is to be objectified</w:t>
      </w:r>
      <w:r w:rsidRPr="00D56E6B">
        <w:rPr>
          <w:rStyle w:val="Emphasis"/>
        </w:rPr>
        <w:t xml:space="preserve"> by the white supremacist gaze</w:t>
      </w:r>
      <w:r w:rsidRPr="00D56E6B">
        <w:t xml:space="preserve">. </w:t>
      </w:r>
      <w:r w:rsidRPr="00D56E6B">
        <w:rPr>
          <w:rStyle w:val="Emphasis"/>
          <w:highlight w:val="yellow"/>
        </w:rPr>
        <w:t>This gaze fixes him as an object</w:t>
      </w:r>
      <w:r w:rsidRPr="00D56E6B">
        <w:rPr>
          <w:rStyle w:val="StyleUnderline"/>
        </w:rPr>
        <w:t>, rather than an ambiguous transcendence (which is a more nuanced way of describing the existentialist concept of subjectivity</w:t>
      </w:r>
      <w:r w:rsidRPr="00D56E6B">
        <w:t>). "</w:t>
      </w:r>
      <w:r w:rsidRPr="00D56E6B">
        <w:rPr>
          <w:rStyle w:val="StyleUnderline"/>
        </w:rPr>
        <w:t>The black man</w:t>
      </w:r>
      <w:r w:rsidRPr="00D56E6B">
        <w:t>," as Fanon argues, "</w:t>
      </w:r>
      <w:r w:rsidRPr="00D56E6B">
        <w:rPr>
          <w:rStyle w:val="Emphasis"/>
        </w:rPr>
        <w:t>has no ontological resistance for the white man</w:t>
      </w:r>
      <w:r w:rsidRPr="00D56E6B">
        <w:t xml:space="preserve">" (BSWM 110) because, </w:t>
      </w:r>
      <w:r w:rsidRPr="00D56E6B">
        <w:rPr>
          <w:rStyle w:val="StyleUnderline"/>
        </w:rPr>
        <w:t>as an object and not a mutually-recognized subject, he cannot return the white man's gaze ("The Look" that is so important to Sartre's theory of subjectivity</w:t>
      </w:r>
      <w:r w:rsidRPr="00D56E6B">
        <w:t xml:space="preserve"> in Being &amp; Nothingness). </w:t>
      </w:r>
      <w:r w:rsidRPr="00D56E6B">
        <w:rPr>
          <w:rStyle w:val="StyleUnderline"/>
        </w:rPr>
        <w:t xml:space="preserve">The LIO narrative differs from Fanon's account in the same way it differs from Iris Young's account of feminine body comportment: </w:t>
      </w:r>
      <w:r w:rsidRPr="00D56E6B">
        <w:rPr>
          <w:rStyle w:val="Emphasis"/>
          <w:highlight w:val="yellow"/>
        </w:rPr>
        <w:t>in resilience discourse, objectification isn't an end but a means</w:t>
      </w:r>
      <w:r w:rsidRPr="00D56E6B">
        <w:t xml:space="preserve">. </w:t>
      </w:r>
      <w:r w:rsidRPr="00D56E6B">
        <w:rPr>
          <w:rStyle w:val="Emphasis"/>
        </w:rPr>
        <w:t xml:space="preserve">Any impediment posed by the damage wrought by the white/male gaze is </w:t>
      </w:r>
      <w:proofErr w:type="gramStart"/>
      <w:r w:rsidRPr="00D56E6B">
        <w:rPr>
          <w:rStyle w:val="Emphasis"/>
        </w:rPr>
        <w:t>a necessary prerequisite</w:t>
      </w:r>
      <w:proofErr w:type="gramEnd"/>
      <w:r w:rsidRPr="00D56E6B">
        <w:rPr>
          <w:rStyle w:val="Emphasis"/>
        </w:rPr>
        <w:t xml:space="preserve"> for subjectivity, agency, and mutual recognition</w:t>
      </w:r>
      <w:r w:rsidRPr="00D56E6B">
        <w:t xml:space="preserve">. In other words, </w:t>
      </w:r>
      <w:r w:rsidRPr="00D56E6B">
        <w:rPr>
          <w:rStyle w:val="Emphasis"/>
        </w:rPr>
        <w:t xml:space="preserve">being looked at isn't an impediment, but a resource. </w:t>
      </w:r>
      <w:r w:rsidRPr="00D56E6B">
        <w:rPr>
          <w:rStyle w:val="Emphasis"/>
          <w:b w:val="0"/>
        </w:rPr>
        <w:t xml:space="preserve"> </w:t>
      </w:r>
      <w:r w:rsidRPr="00D56E6B">
        <w:rPr>
          <w:rStyle w:val="Emphasis"/>
          <w:highlight w:val="yellow"/>
        </w:rPr>
        <w:t>Resilience discourse turns objectification</w:t>
      </w:r>
      <w:r w:rsidRPr="00D56E6B">
        <w:rPr>
          <w:rStyle w:val="Emphasis"/>
        </w:rPr>
        <w:t xml:space="preserve"> (being looked at) </w:t>
      </w:r>
      <w:r w:rsidRPr="00D56E6B">
        <w:rPr>
          <w:rStyle w:val="Emphasis"/>
          <w:highlight w:val="yellow"/>
        </w:rPr>
        <w:t>into</w:t>
      </w:r>
      <w:r w:rsidRPr="00D56E6B">
        <w:rPr>
          <w:rStyle w:val="Emphasis"/>
        </w:rPr>
        <w:t xml:space="preserve"> a means of </w:t>
      </w:r>
      <w:r w:rsidRPr="00D56E6B">
        <w:rPr>
          <w:rStyle w:val="Emphasis"/>
          <w:highlight w:val="yellow"/>
        </w:rPr>
        <w:t>subjectification</w:t>
      </w:r>
      <w:r w:rsidRPr="00D56E6B">
        <w:rPr>
          <w:rStyle w:val="Emphasis"/>
        </w:rPr>
        <w:t xml:space="preserve"> (overcoming).</w:t>
      </w:r>
      <w:r w:rsidRPr="00D56E6B">
        <w:t xml:space="preserve"> </w:t>
      </w:r>
      <w:r w:rsidRPr="00D56E6B">
        <w:rPr>
          <w:rStyle w:val="StyleUnderline"/>
        </w:rPr>
        <w:t>It</w:t>
      </w:r>
      <w:r w:rsidRPr="00D56E6B">
        <w:t xml:space="preserve"> also </w:t>
      </w:r>
      <w:r w:rsidRPr="00D56E6B">
        <w:rPr>
          <w:rStyle w:val="Emphasis"/>
        </w:rPr>
        <w:t>makes looking even more efficient and profitable than simple objectification could ever be</w:t>
      </w:r>
      <w:r w:rsidRPr="00D56E6B">
        <w:t xml:space="preserve">. </w:t>
      </w:r>
      <w:r w:rsidRPr="00D56E6B">
        <w:rPr>
          <w:rStyle w:val="Emphasis"/>
        </w:rPr>
        <w:t>Recognizing and affirming the affective labor of the resilient performer</w:t>
      </w:r>
      <w:r w:rsidRPr="00D56E6B">
        <w:rPr>
          <w:rStyle w:val="StyleUnderline"/>
        </w:rPr>
        <w:t xml:space="preserve">, the spectator </w:t>
      </w:r>
      <w:r w:rsidRPr="00D56E6B">
        <w:rPr>
          <w:rStyle w:val="Emphasis"/>
        </w:rPr>
        <w:t>feeds the performer's individual overcoming into a second-order therapeutic narrative</w:t>
      </w:r>
      <w:r w:rsidRPr="00D56E6B">
        <w:t xml:space="preserve">: </w:t>
      </w:r>
      <w:r w:rsidRPr="00D56E6B">
        <w:rPr>
          <w:rStyle w:val="StyleUnderline"/>
        </w:rPr>
        <w:t>our approbation of her overcoming is evidence of our own overcoming of our past prejudices</w:t>
      </w:r>
      <w:r w:rsidRPr="00D56E6B">
        <w:t xml:space="preserve">. </w:t>
      </w:r>
      <w:r w:rsidRPr="00D56E6B">
        <w:rPr>
          <w:rStyle w:val="StyleUnderline"/>
        </w:rPr>
        <w:t>T</w:t>
      </w:r>
      <w:r w:rsidRPr="00D56E6B">
        <w:rPr>
          <w:rStyle w:val="StyleUnderline"/>
          <w:highlight w:val="yellow"/>
        </w:rPr>
        <w:t xml:space="preserve">his spectator </w:t>
      </w:r>
      <w:r w:rsidRPr="00D56E6B">
        <w:rPr>
          <w:rStyle w:val="Emphasis"/>
          <w:highlight w:val="yellow"/>
        </w:rPr>
        <w:t>wants to be seen by a wider audience</w:t>
      </w:r>
      <w:r w:rsidRPr="00D56E6B">
        <w:rPr>
          <w:rStyle w:val="StyleUnderline"/>
          <w:highlight w:val="yellow"/>
        </w:rPr>
        <w:t xml:space="preserve"> as </w:t>
      </w:r>
      <w:r w:rsidRPr="00D56E6B">
        <w:rPr>
          <w:rStyle w:val="Emphasis"/>
          <w:highlight w:val="yellow"/>
        </w:rPr>
        <w:t>someone</w:t>
      </w:r>
      <w:r w:rsidRPr="00D56E6B">
        <w:rPr>
          <w:rStyle w:val="StyleUnderline"/>
          <w:highlight w:val="yellow"/>
        </w:rPr>
        <w:t xml:space="preserve"> who </w:t>
      </w:r>
      <w:r w:rsidRPr="00D56E6B">
        <w:rPr>
          <w:rStyle w:val="Emphasis"/>
          <w:highlight w:val="yellow"/>
        </w:rPr>
        <w:t>answers the resilient</w:t>
      </w:r>
      <w:r w:rsidRPr="00D56E6B">
        <w:rPr>
          <w:rStyle w:val="Emphasis"/>
        </w:rPr>
        <w:t xml:space="preserve"> feminine subject's hail, "</w:t>
      </w:r>
      <w:r w:rsidRPr="00D56E6B">
        <w:rPr>
          <w:rStyle w:val="Emphasis"/>
          <w:highlight w:val="yellow"/>
        </w:rPr>
        <w:t>Look, I Overcame</w:t>
      </w:r>
      <w:r w:rsidRPr="00D56E6B">
        <w:rPr>
          <w:rStyle w:val="Emphasis"/>
        </w:rPr>
        <w:t>!".</w:t>
      </w:r>
      <w:r w:rsidRPr="00D56E6B">
        <w:t xml:space="preserve"> </w:t>
      </w:r>
      <w:r w:rsidRPr="00D56E6B">
        <w:rPr>
          <w:rStyle w:val="StyleUnderline"/>
        </w:rPr>
        <w:t xml:space="preserve">Just as individual feminine subjects use their resilience as proof of their own goodness, </w:t>
      </w:r>
      <w:proofErr w:type="spellStart"/>
      <w:r w:rsidRPr="00D56E6B">
        <w:rPr>
          <w:rStyle w:val="StyleUnderline"/>
        </w:rPr>
        <w:t>MRWaSP</w:t>
      </w:r>
      <w:proofErr w:type="spellEnd"/>
      <w:r w:rsidRPr="00D56E6B">
        <w:rPr>
          <w:rStyle w:val="StyleUnderline"/>
        </w:rPr>
        <w:t xml:space="preserve"> uses the resilience of its "good girls" </w:t>
      </w:r>
      <w:r w:rsidRPr="00D56E6B">
        <w:rPr>
          <w:rStyle w:val="Emphasis"/>
        </w:rPr>
        <w:t>as proof that they're the "good guys</w:t>
      </w:r>
      <w:r w:rsidRPr="00D56E6B">
        <w:t xml:space="preserve">"—that </w:t>
      </w:r>
      <w:r w:rsidRPr="00D56E6B">
        <w:rPr>
          <w:rStyle w:val="StyleUnderline"/>
        </w:rPr>
        <w:t xml:space="preserve">its social and ethical practices are </w:t>
      </w:r>
      <w:r w:rsidRPr="00D56E6B">
        <w:rPr>
          <w:rStyle w:val="Emphasis"/>
        </w:rPr>
        <w:t>truly just</w:t>
      </w:r>
      <w:r w:rsidRPr="00D56E6B">
        <w:t xml:space="preserve">, and that </w:t>
      </w:r>
      <w:r w:rsidRPr="00D56E6B">
        <w:rPr>
          <w:rStyle w:val="StyleUnderline"/>
        </w:rPr>
        <w:t>we really mean it this time when we say everyone is equal</w:t>
      </w:r>
      <w:r w:rsidRPr="00D56E6B">
        <w:t xml:space="preserve">. For example, </w:t>
      </w:r>
      <w:r w:rsidRPr="00D56E6B">
        <w:rPr>
          <w:rStyle w:val="StyleUnderline"/>
        </w:rPr>
        <w:t>the "resilience" of "our" women is often contrasted with the supposed "fragility" of Third-World women of color</w:t>
      </w:r>
      <w:r w:rsidRPr="00D56E6B">
        <w:t xml:space="preserve">. Or, </w:t>
      </w:r>
      <w:r w:rsidRPr="00D56E6B">
        <w:rPr>
          <w:rStyle w:val="StyleUnderline"/>
        </w:rPr>
        <w:t>in domestic US race-gender politics, the resilience of some African-American women (their bootstraps-style class ascendance) is contrasted to the continued fragility of other African-American women, and</w:t>
      </w:r>
      <w:r w:rsidRPr="00D56E6B">
        <w:t xml:space="preserve"> thus </w:t>
      </w:r>
      <w:r w:rsidRPr="00D56E6B">
        <w:rPr>
          <w:rStyle w:val="StyleUnderline"/>
        </w:rPr>
        <w:t>used to reinforce class distinctions among blacks</w:t>
      </w:r>
      <w:r w:rsidRPr="00D56E6B">
        <w:t>. There are a million different versions of this general story: "our" women are already liberated—they saved themselves—but, to riff on Gayatri Spivak, "</w:t>
      </w:r>
      <w:r w:rsidRPr="00D56E6B">
        <w:rPr>
          <w:rStyle w:val="StyleUnderline"/>
        </w:rPr>
        <w:t>brown women need saving from brown men</w:t>
      </w:r>
      <w:r w:rsidRPr="00D56E6B">
        <w:t xml:space="preserve">." </w:t>
      </w:r>
      <w:r w:rsidRPr="00D56E6B">
        <w:rPr>
          <w:rStyle w:val="StyleUnderline"/>
        </w:rPr>
        <w:t>Most mainstream conversations about Third-World women are versions of this story: discussions of "Muslim" veiling, female circumcision, sweatshops, poverty, "development," they're all white-</w:t>
      </w:r>
      <w:proofErr w:type="spellStart"/>
      <w:r w:rsidRPr="00D56E6B">
        <w:rPr>
          <w:rStyle w:val="StyleUnderline"/>
        </w:rPr>
        <w:t>saviorist</w:t>
      </w:r>
      <w:proofErr w:type="spellEnd"/>
      <w:r w:rsidRPr="00D56E6B">
        <w:rPr>
          <w:rStyle w:val="StyleUnderline"/>
        </w:rPr>
        <w:t xml:space="preserve"> narratives meant to display </w:t>
      </w:r>
      <w:proofErr w:type="spellStart"/>
      <w:r w:rsidRPr="00D56E6B">
        <w:rPr>
          <w:rStyle w:val="StyleUnderline"/>
        </w:rPr>
        <w:t>MRWaSP's</w:t>
      </w:r>
      <w:proofErr w:type="spellEnd"/>
      <w:r w:rsidRPr="00D56E6B">
        <w:rPr>
          <w:rStyle w:val="StyleUnderline"/>
        </w:rPr>
        <w:t xml:space="preserve"> own resilience. </w:t>
      </w:r>
      <w:r w:rsidRPr="00D56E6B">
        <w:rPr>
          <w:rStyle w:val="Emphasis"/>
          <w:highlight w:val="yellow"/>
        </w:rPr>
        <w:t>Look, I Overcame!" upgrades</w:t>
      </w:r>
      <w:r w:rsidRPr="00D56E6B">
        <w:rPr>
          <w:rStyle w:val="Emphasis"/>
        </w:rPr>
        <w:t xml:space="preserve"> "Look, a Negro!" </w:t>
      </w:r>
      <w:r w:rsidRPr="00D56E6B">
        <w:rPr>
          <w:rStyle w:val="Emphasis"/>
          <w:highlight w:val="yellow"/>
        </w:rPr>
        <w:t>by</w:t>
      </w:r>
      <w:r w:rsidRPr="00D56E6B">
        <w:rPr>
          <w:rStyle w:val="Emphasis"/>
        </w:rPr>
        <w:t xml:space="preserve"> (a) </w:t>
      </w:r>
      <w:r w:rsidRPr="00D56E6B">
        <w:rPr>
          <w:rStyle w:val="Emphasis"/>
          <w:highlight w:val="yellow"/>
        </w:rPr>
        <w:t>recycling objectification</w:t>
      </w:r>
      <w:r w:rsidRPr="00D56E6B">
        <w:rPr>
          <w:rStyle w:val="Emphasis"/>
        </w:rPr>
        <w:t xml:space="preserve"> into overcoming</w:t>
      </w:r>
      <w:r w:rsidRPr="00D56E6B">
        <w:t xml:space="preserve"> .</w:t>
      </w:r>
      <w:r w:rsidRPr="00D56E6B">
        <w:rPr>
          <w:highlight w:val="yellow"/>
        </w:rPr>
        <w:t>and</w:t>
      </w:r>
      <w:r w:rsidRPr="00D56E6B">
        <w:t xml:space="preserve"> (</w:t>
      </w:r>
      <w:r w:rsidRPr="00D56E6B">
        <w:rPr>
          <w:rStyle w:val="Emphasis"/>
        </w:rPr>
        <w:t xml:space="preserve">b) </w:t>
      </w:r>
      <w:r w:rsidRPr="00D56E6B">
        <w:rPr>
          <w:rStyle w:val="Emphasis"/>
          <w:highlight w:val="yellow"/>
        </w:rPr>
        <w:t>compounding looking, so that one can profit from others' resilience, treating their overcoming as one's own overcoming</w:t>
      </w:r>
      <w:r w:rsidRPr="00D56E6B">
        <w:rPr>
          <w:highlight w:val="yellow"/>
        </w:rPr>
        <w:t>.</w:t>
      </w:r>
      <w:r w:rsidRPr="00D56E6B">
        <w:t xml:space="preserve"> </w:t>
      </w:r>
      <w:r w:rsidRPr="00D56E6B">
        <w:rPr>
          <w:rStyle w:val="StyleUnderline"/>
        </w:rPr>
        <w:t xml:space="preserve">This upgrade in white supremacist patriarchy requires a </w:t>
      </w:r>
      <w:r w:rsidRPr="00D56E6B">
        <w:rPr>
          <w:rStyle w:val="Emphasis"/>
        </w:rPr>
        <w:t>concomitant upgrade in "looking</w:t>
      </w:r>
      <w:r w:rsidRPr="00D56E6B">
        <w:t xml:space="preserve">." This shift in looking practices parallels developments in film and media aesthetics. As Steven </w:t>
      </w:r>
      <w:proofErr w:type="spellStart"/>
      <w:r w:rsidRPr="00D56E6B">
        <w:t>Shaviro</w:t>
      </w:r>
      <w:proofErr w:type="spellEnd"/>
      <w:r w:rsidRPr="00D56E6B">
        <w:t xml:space="preserve"> has argued, </w:t>
      </w:r>
      <w:r w:rsidRPr="00D56E6B">
        <w:rPr>
          <w:rStyle w:val="StyleUnderline"/>
        </w:rPr>
        <w:t>the values, techniques, and compositional strategies most common in contemporary mainstream Western cinema</w:t>
      </w:r>
      <w:r w:rsidRPr="00D56E6B">
        <w:t>—like Michael Bay's Transformers—</w:t>
      </w:r>
      <w:r w:rsidRPr="00D56E6B">
        <w:rPr>
          <w:rStyle w:val="StyleUnderline"/>
        </w:rPr>
        <w:t>are significantly different than the ones used in modernist and post-modernist cinema</w:t>
      </w:r>
      <w:r w:rsidRPr="00D56E6B">
        <w:t xml:space="preserve">, and that </w:t>
      </w:r>
      <w:r w:rsidRPr="00D56E6B">
        <w:rPr>
          <w:rStyle w:val="Emphasis"/>
        </w:rPr>
        <w:t>these differences in media production correlate to broader shifts in the means of capitalist and ideological production</w:t>
      </w:r>
      <w:r w:rsidRPr="00D56E6B">
        <w:t xml:space="preserve">. </w:t>
      </w:r>
      <w:r w:rsidRPr="00D56E6B">
        <w:rPr>
          <w:rStyle w:val="Emphasis"/>
        </w:rPr>
        <w:t>Neoliberalism's aesthetic is</w:t>
      </w:r>
      <w:r w:rsidRPr="00D56E6B">
        <w:t>, he argues, "</w:t>
      </w:r>
      <w:r w:rsidRPr="00D56E6B">
        <w:rPr>
          <w:rStyle w:val="Emphasis"/>
        </w:rPr>
        <w:t>post-cinematic</w:t>
      </w:r>
      <w:r w:rsidRPr="00D56E6B">
        <w:t xml:space="preserve">." </w:t>
      </w:r>
      <w:r w:rsidRPr="00D56E6B">
        <w:rPr>
          <w:rStyle w:val="StyleUnderline"/>
        </w:rPr>
        <w:t xml:space="preserve">This post-cinematic aesthetic applies not just to film and media, but to </w:t>
      </w:r>
      <w:r w:rsidRPr="00D56E6B">
        <w:rPr>
          <w:rStyle w:val="Emphasis"/>
        </w:rPr>
        <w:t>resilience discourse</w:t>
      </w:r>
      <w:r w:rsidRPr="00D56E6B">
        <w:t xml:space="preserve">. </w:t>
      </w:r>
      <w:r w:rsidRPr="00D56E6B">
        <w:rPr>
          <w:rStyle w:val="StyleUnderline"/>
        </w:rPr>
        <w:t>Its performance practices and looking relations configured by the "Look, I Overcame!" imperative, resilience is</w:t>
      </w:r>
      <w:r w:rsidRPr="00D56E6B">
        <w:t xml:space="preserve">, in a way, </w:t>
      </w:r>
      <w:r w:rsidRPr="00D56E6B">
        <w:rPr>
          <w:rStyle w:val="Emphasis"/>
        </w:rPr>
        <w:t>another type of post-cinematic medium</w:t>
      </w:r>
      <w:r w:rsidRPr="00D56E6B">
        <w:t xml:space="preserve">. In the next section I use </w:t>
      </w:r>
      <w:proofErr w:type="spellStart"/>
      <w:r w:rsidRPr="00D56E6B">
        <w:t>Shaviro's</w:t>
      </w:r>
      <w:proofErr w:type="spellEnd"/>
      <w:r w:rsidRPr="00D56E6B">
        <w:t xml:space="preserve"> theory of post-cinematic media to identify some specific ways in which </w:t>
      </w:r>
      <w:r w:rsidRPr="00D56E6B">
        <w:rPr>
          <w:rStyle w:val="StyleUnderline"/>
        </w:rPr>
        <w:t xml:space="preserve">traditional patriarchal tools are updated to work compatibly with </w:t>
      </w:r>
      <w:proofErr w:type="spellStart"/>
      <w:r w:rsidRPr="00D56E6B">
        <w:rPr>
          <w:rStyle w:val="StyleUnderline"/>
        </w:rPr>
        <w:t>MRWaSP</w:t>
      </w:r>
      <w:proofErr w:type="spellEnd"/>
      <w:r w:rsidRPr="00D56E6B">
        <w:rPr>
          <w:rStyle w:val="StyleUnderline"/>
        </w:rPr>
        <w:t xml:space="preserve"> resilience discourse</w:t>
      </w:r>
      <w:r w:rsidRPr="00D56E6B">
        <w:t xml:space="preserve">. </w:t>
      </w:r>
      <w:r w:rsidRPr="00D56E6B">
        <w:rPr>
          <w:rStyle w:val="StyleUnderline"/>
          <w:highlight w:val="yellow"/>
        </w:rPr>
        <w:t>The looking in the "Look, I Overcame!" narrative is</w:t>
      </w:r>
      <w:r w:rsidRPr="00D56E6B">
        <w:rPr>
          <w:rStyle w:val="StyleUnderline"/>
        </w:rPr>
        <w:t xml:space="preserve"> not the same kind of looking described by concepts like "the male gaze" or "controlling images." This looking is </w:t>
      </w:r>
      <w:r w:rsidRPr="00D56E6B">
        <w:rPr>
          <w:rStyle w:val="StyleUnderline"/>
          <w:highlight w:val="yellow"/>
        </w:rPr>
        <w:t xml:space="preserve">a type of </w:t>
      </w:r>
      <w:r w:rsidRPr="00D56E6B">
        <w:rPr>
          <w:rStyle w:val="Emphasis"/>
          <w:highlight w:val="yellow"/>
        </w:rPr>
        <w:t>deregulated</w:t>
      </w:r>
      <w:r w:rsidRPr="00D56E6B">
        <w:rPr>
          <w:rStyle w:val="Emphasis"/>
        </w:rPr>
        <w:t xml:space="preserve"> </w:t>
      </w:r>
      <w:proofErr w:type="spellStart"/>
      <w:r w:rsidRPr="00D56E6B">
        <w:rPr>
          <w:rStyle w:val="Emphasis"/>
        </w:rPr>
        <w:t>MRWaSP</w:t>
      </w:r>
      <w:proofErr w:type="spellEnd"/>
      <w:r w:rsidRPr="00D56E6B">
        <w:rPr>
          <w:rStyle w:val="Emphasis"/>
        </w:rPr>
        <w:t xml:space="preserve"> </w:t>
      </w:r>
      <w:r w:rsidRPr="00D56E6B">
        <w:rPr>
          <w:rStyle w:val="Emphasis"/>
          <w:highlight w:val="yellow"/>
        </w:rPr>
        <w:t>visualization</w:t>
      </w:r>
      <w:r w:rsidRPr="00D56E6B">
        <w:t xml:space="preserve">. </w:t>
      </w:r>
    </w:p>
    <w:p w14:paraId="49034B98" w14:textId="77777777" w:rsidR="0034380E" w:rsidRPr="00D56E6B" w:rsidRDefault="0034380E" w:rsidP="0034380E"/>
    <w:p w14:paraId="1E77F231" w14:textId="77777777" w:rsidR="0034380E" w:rsidRPr="009E153D" w:rsidRDefault="0034380E" w:rsidP="0034380E">
      <w:pPr>
        <w:pStyle w:val="Heading4"/>
      </w:pPr>
      <w:r>
        <w:t>Our alternative is</w:t>
      </w:r>
      <w:r w:rsidRPr="009E153D">
        <w:t xml:space="preserve"> our </w:t>
      </w:r>
      <w:r>
        <w:t>analytic framework itself</w:t>
      </w:r>
      <w:r w:rsidRPr="009E153D">
        <w:t xml:space="preserve"> – </w:t>
      </w:r>
      <w:r>
        <w:t xml:space="preserve">we can expose the fantasy by asking more questions to destabilize their concealment of lack. </w:t>
      </w:r>
      <w:r w:rsidRPr="009E153D">
        <w:t>This is not an act of disregard for their affirmative -- rather, it is a question of how we interact with ideologies of desire.</w:t>
      </w:r>
    </w:p>
    <w:p w14:paraId="7A9311D2" w14:textId="77777777" w:rsidR="0034380E" w:rsidRPr="00D56E6B" w:rsidRDefault="0034380E" w:rsidP="0034380E">
      <w:r w:rsidRPr="00D56E6B">
        <w:rPr>
          <w:b/>
        </w:rPr>
        <w:t>Dean 6</w:t>
      </w:r>
      <w:r w:rsidRPr="00D56E6B">
        <w:t xml:space="preserve"> [Jodi, Professor of Political Science at Hobart and William Smith Colleges, </w:t>
      </w:r>
      <w:proofErr w:type="spellStart"/>
      <w:r w:rsidRPr="00D56E6B">
        <w:rPr>
          <w:i/>
        </w:rPr>
        <w:t>Zizek’s</w:t>
      </w:r>
      <w:proofErr w:type="spellEnd"/>
      <w:r w:rsidRPr="00D56E6B">
        <w:rPr>
          <w:i/>
        </w:rPr>
        <w:t xml:space="preserve"> Politics, </w:t>
      </w:r>
      <w:r w:rsidRPr="00D56E6B">
        <w:t>Taylor &amp; Francis: London and New York, 2006, p. xvii-xx]</w:t>
      </w:r>
    </w:p>
    <w:p w14:paraId="771FA530" w14:textId="77777777" w:rsidR="0034380E" w:rsidRPr="00D56E6B" w:rsidRDefault="0034380E" w:rsidP="0034380E">
      <w:pPr>
        <w:rPr>
          <w:u w:val="single"/>
        </w:rPr>
      </w:pPr>
      <w:r w:rsidRPr="00D56E6B">
        <w:t xml:space="preserve">By inserting popular culture into his writing, and himself into popular culture, </w:t>
      </w:r>
      <w:proofErr w:type="spellStart"/>
      <w:r w:rsidRPr="00D56E6B">
        <w:rPr>
          <w:rStyle w:val="StyleUnderline"/>
        </w:rPr>
        <w:t>Zizek</w:t>
      </w:r>
      <w:proofErr w:type="spellEnd"/>
      <w:r w:rsidRPr="00D56E6B">
        <w:rPr>
          <w:rStyle w:val="StyleUnderline"/>
        </w:rPr>
        <w:t xml:space="preserve"> enacts the way enjoyment colors or stains all thinking and acting</w:t>
      </w:r>
      <w:r w:rsidRPr="00D56E6B">
        <w:t xml:space="preserve">. What this means, as I set out in detail in Chapter Three, is that </w:t>
      </w:r>
      <w:r w:rsidRPr="00D56E6B">
        <w:rPr>
          <w:rStyle w:val="StyleUnderline"/>
          <w:highlight w:val="yellow"/>
        </w:rPr>
        <w:t xml:space="preserve">there is a deep </w:t>
      </w:r>
      <w:r w:rsidRPr="00D56E6B">
        <w:rPr>
          <w:rStyle w:val="Emphasis"/>
          <w:highlight w:val="yellow"/>
        </w:rPr>
        <w:t>nonrational</w:t>
      </w:r>
      <w:r w:rsidRPr="00D56E6B">
        <w:rPr>
          <w:rStyle w:val="StyleUnderline"/>
        </w:rPr>
        <w:t xml:space="preserve"> and </w:t>
      </w:r>
      <w:r w:rsidRPr="00D56E6B">
        <w:rPr>
          <w:rStyle w:val="Emphasis"/>
        </w:rPr>
        <w:t xml:space="preserve">libidinal </w:t>
      </w:r>
      <w:r w:rsidRPr="00D56E6B">
        <w:rPr>
          <w:rStyle w:val="Emphasis"/>
          <w:highlight w:val="yellow"/>
        </w:rPr>
        <w:t>nugget</w:t>
      </w:r>
      <w:r w:rsidRPr="00D56E6B">
        <w:rPr>
          <w:rStyle w:val="StyleUnderline"/>
          <w:highlight w:val="yellow"/>
        </w:rPr>
        <w:t xml:space="preserve"> in</w:t>
      </w:r>
      <w:r w:rsidRPr="00D56E6B">
        <w:rPr>
          <w:rStyle w:val="StyleUnderline"/>
        </w:rPr>
        <w:t xml:space="preserve"> even </w:t>
      </w:r>
      <w:r w:rsidRPr="00D56E6B">
        <w:rPr>
          <w:rStyle w:val="StyleUnderline"/>
          <w:highlight w:val="yellow"/>
        </w:rPr>
        <w:t xml:space="preserve">the </w:t>
      </w:r>
      <w:r w:rsidRPr="00D56E6B">
        <w:rPr>
          <w:rStyle w:val="Emphasis"/>
          <w:highlight w:val="yellow"/>
        </w:rPr>
        <w:t>most rational</w:t>
      </w:r>
      <w:r w:rsidRPr="00D56E6B">
        <w:rPr>
          <w:rStyle w:val="StyleUnderline"/>
          <w:highlight w:val="yellow"/>
        </w:rPr>
        <w:t>,</w:t>
      </w:r>
      <w:r w:rsidRPr="00D56E6B">
        <w:rPr>
          <w:rStyle w:val="StyleUnderline"/>
        </w:rPr>
        <w:t xml:space="preserve"> </w:t>
      </w:r>
      <w:r w:rsidRPr="00D56E6B">
        <w:rPr>
          <w:rStyle w:val="Emphasis"/>
        </w:rPr>
        <w:t>formal</w:t>
      </w:r>
      <w:r w:rsidRPr="00D56E6B">
        <w:rPr>
          <w:rStyle w:val="StyleUnderline"/>
        </w:rPr>
        <w:t xml:space="preserve"> </w:t>
      </w:r>
      <w:r w:rsidRPr="00D56E6B">
        <w:rPr>
          <w:rStyle w:val="Emphasis"/>
          <w:highlight w:val="yellow"/>
        </w:rPr>
        <w:t>ways of thinking</w:t>
      </w:r>
      <w:r w:rsidRPr="00D56E6B">
        <w:t xml:space="preserve">. Again, it is not simply that popular culture is at the core of the theoretical enterprise of his books—it is that enjoyment is. </w:t>
      </w:r>
      <w:r w:rsidRPr="00D56E6B">
        <w:rPr>
          <w:rStyle w:val="StyleUnderline"/>
          <w:highlight w:val="yellow"/>
        </w:rPr>
        <w:t>Enjoyment is</w:t>
      </w:r>
      <w:r w:rsidRPr="00D56E6B">
        <w:rPr>
          <w:rStyle w:val="StyleUnderline"/>
        </w:rPr>
        <w:t xml:space="preserve"> an </w:t>
      </w:r>
      <w:r w:rsidRPr="00D56E6B">
        <w:rPr>
          <w:rStyle w:val="StyleUnderline"/>
          <w:highlight w:val="yellow"/>
        </w:rPr>
        <w:t>unavoidable</w:t>
      </w:r>
      <w:r w:rsidRPr="00D56E6B">
        <w:rPr>
          <w:rStyle w:val="StyleUnderline"/>
        </w:rPr>
        <w:t xml:space="preserve"> component of any philosophical effor</w:t>
      </w:r>
      <w:r w:rsidRPr="00D56E6B">
        <w:t xml:space="preserve">t (though many try to deny it). </w:t>
      </w:r>
      <w:proofErr w:type="spellStart"/>
      <w:r w:rsidRPr="00D56E6B">
        <w:t>Zizek</w:t>
      </w:r>
      <w:proofErr w:type="spellEnd"/>
      <w:r w:rsidRPr="00D56E6B">
        <w:t xml:space="preserve"> thus emphasizes the inevitable stain on philosophy, on thought, as </w:t>
      </w:r>
      <w:r w:rsidRPr="00D56E6B">
        <w:rPr>
          <w:rStyle w:val="StyleUnderline"/>
        </w:rPr>
        <w:t>he tries to demonstrate a way of thinking that breaks with</w:t>
      </w:r>
      <w:r w:rsidRPr="00D56E6B">
        <w:t xml:space="preserve"> (</w:t>
      </w:r>
      <w:proofErr w:type="spellStart"/>
      <w:r w:rsidRPr="00D56E6B">
        <w:t>Zizek</w:t>
      </w:r>
      <w:proofErr w:type="spellEnd"/>
      <w:r w:rsidRPr="00D56E6B">
        <w:t xml:space="preserve"> often uses Lacan's term traverses) </w:t>
      </w:r>
      <w:r w:rsidRPr="00D56E6B">
        <w:rPr>
          <w:rStyle w:val="StyleUnderline"/>
        </w:rPr>
        <w:t xml:space="preserve">the fantasy of "pure reason." </w:t>
      </w:r>
      <w:r w:rsidRPr="00D56E6B">
        <w:t xml:space="preserve">This leads to another key element of </w:t>
      </w:r>
      <w:proofErr w:type="spellStart"/>
      <w:r w:rsidRPr="00D56E6B">
        <w:t>Zizek's</w:t>
      </w:r>
      <w:proofErr w:type="spellEnd"/>
      <w:r w:rsidRPr="00D56E6B">
        <w:t xml:space="preserve"> thought: </w:t>
      </w:r>
      <w:r w:rsidRPr="00D56E6B">
        <w:rPr>
          <w:rStyle w:val="StyleUnderline"/>
        </w:rPr>
        <w:t>the possibility of taking the position of the excess</w:t>
      </w:r>
      <w:r w:rsidRPr="00D56E6B">
        <w:t xml:space="preserve">. As I explain in discussions of his readings of St. Paul and Lenin, </w:t>
      </w:r>
      <w:proofErr w:type="spellStart"/>
      <w:r w:rsidRPr="00D56E6B">
        <w:rPr>
          <w:rStyle w:val="StyleUnderline"/>
        </w:rPr>
        <w:t>Zizek</w:t>
      </w:r>
      <w:proofErr w:type="spellEnd"/>
      <w:r w:rsidRPr="00D56E6B">
        <w:rPr>
          <w:rStyle w:val="StyleUnderline"/>
        </w:rPr>
        <w:t xml:space="preserve"> </w:t>
      </w:r>
      <w:r w:rsidRPr="00D56E6B">
        <w:rPr>
          <w:rStyle w:val="StyleUnderline"/>
          <w:highlight w:val="yellow"/>
        </w:rPr>
        <w:t>theorize</w:t>
      </w:r>
      <w:r w:rsidRPr="00D56E6B">
        <w:rPr>
          <w:rStyle w:val="StyleUnderline"/>
        </w:rPr>
        <w:t xml:space="preserve">s </w:t>
      </w:r>
      <w:r w:rsidRPr="00D56E6B">
        <w:rPr>
          <w:rStyle w:val="StyleUnderline"/>
          <w:highlight w:val="yellow"/>
        </w:rPr>
        <w:t>revolutionary politics as occurring through the occupation of this excessive place</w:t>
      </w:r>
      <w:r w:rsidRPr="00D56E6B">
        <w:rPr>
          <w:highlight w:val="yellow"/>
        </w:rPr>
        <w:t>.</w:t>
      </w:r>
      <w:r w:rsidRPr="00D56E6B">
        <w:t xml:space="preserve"> Paul endeavors to put the Christian message to work, to establish new collectives beyond old oppositions between Greeks and Jews. Lenin also breaks with the given, arguing against all around him and against Marxist orthodoxy that the time for revolution is now, that it cannot be predicted, awaited, but must be accomplished with no assurances of success. Like Paul, he puts truth to work, organizing it in the form of a revolutionary political Party.</w:t>
      </w:r>
      <w:r w:rsidRPr="00D56E6B">
        <w:rPr>
          <w:u w:val="single"/>
        </w:rPr>
        <w:t xml:space="preserve"> </w:t>
      </w:r>
      <w:proofErr w:type="spellStart"/>
      <w:r w:rsidRPr="00D56E6B">
        <w:t>Zizek</w:t>
      </w:r>
      <w:proofErr w:type="spellEnd"/>
      <w:r w:rsidRPr="00D56E6B">
        <w:t xml:space="preserve"> emphasizes that </w:t>
      </w:r>
      <w:r w:rsidRPr="00D56E6B">
        <w:rPr>
          <w:rStyle w:val="StyleUnderline"/>
        </w:rPr>
        <w:t>Lacan conceptualized this excessive place, this place without guarantees, in his formula for "the discourse of the analyst</w:t>
      </w:r>
      <w:r w:rsidRPr="00D56E6B">
        <w:t>" (which I set out in Chapter Two</w:t>
      </w:r>
      <w:r w:rsidRPr="00D56E6B">
        <w:rPr>
          <w:rStyle w:val="StyleUnderline"/>
        </w:rPr>
        <w:t xml:space="preserve">). </w:t>
      </w:r>
      <w:r w:rsidRPr="00D56E6B">
        <w:rPr>
          <w:rStyle w:val="StyleUnderline"/>
          <w:highlight w:val="yellow"/>
        </w:rPr>
        <w:t xml:space="preserve">In </w:t>
      </w:r>
      <w:proofErr w:type="gramStart"/>
      <w:r w:rsidRPr="00D56E6B">
        <w:rPr>
          <w:rStyle w:val="StyleUnderline"/>
          <w:highlight w:val="yellow"/>
        </w:rPr>
        <w:t>psycho-analysis</w:t>
      </w:r>
      <w:proofErr w:type="gramEnd"/>
      <w:r w:rsidRPr="00D56E6B">
        <w:rPr>
          <w:rStyle w:val="StyleUnderline"/>
          <w:highlight w:val="yellow"/>
        </w:rPr>
        <w:t xml:space="preserve">, </w:t>
      </w:r>
      <w:r w:rsidRPr="00D56E6B">
        <w:rPr>
          <w:rStyle w:val="Emphasis"/>
        </w:rPr>
        <w:t>the analyst just sits there, asking questions from time to time</w:t>
      </w:r>
      <w:r w:rsidRPr="00D56E6B">
        <w:t xml:space="preserve">. </w:t>
      </w:r>
      <w:r w:rsidRPr="00D56E6B">
        <w:rPr>
          <w:rStyle w:val="StyleUnderline"/>
        </w:rPr>
        <w:t xml:space="preserve">She is </w:t>
      </w:r>
      <w:proofErr w:type="gramStart"/>
      <w:r w:rsidRPr="00D56E6B">
        <w:rPr>
          <w:rStyle w:val="StyleUnderline"/>
        </w:rPr>
        <w:t>some kind of object</w:t>
      </w:r>
      <w:proofErr w:type="gramEnd"/>
      <w:r w:rsidRPr="00D56E6B">
        <w:rPr>
          <w:rStyle w:val="StyleUnderline"/>
        </w:rPr>
        <w:t xml:space="preserve"> or cipher onto which the analysand transfers love, desire, aggression, and knowledge. The analysand</w:t>
      </w:r>
      <w:r w:rsidRPr="00D56E6B">
        <w:t xml:space="preserve">, in other words, proceeds through analysis by positing the analyst as someone who knows exactly what is wrong with him and exactly what he should do to get rid of his symptom and get better. </w:t>
      </w:r>
      <w:r w:rsidRPr="00D56E6B">
        <w:rPr>
          <w:rStyle w:val="StyleUnderline"/>
        </w:rPr>
        <w:t>But, really, the analyst does not know</w:t>
      </w:r>
      <w:r w:rsidRPr="00D56E6B">
        <w:t xml:space="preserve">. Moreover, </w:t>
      </w:r>
      <w:r w:rsidRPr="00D56E6B">
        <w:rPr>
          <w:rStyle w:val="StyleUnderline"/>
          <w:highlight w:val="yellow"/>
        </w:rPr>
        <w:t xml:space="preserve">the analyst steadfastly </w:t>
      </w:r>
      <w:r w:rsidRPr="00D56E6B">
        <w:rPr>
          <w:rStyle w:val="Emphasis"/>
          <w:highlight w:val="yellow"/>
        </w:rPr>
        <w:t>refuses to provide the analysand with any answers whatsoever</w:t>
      </w:r>
      <w:r w:rsidRPr="00D56E6B">
        <w:t xml:space="preserve">. No ideals, no moral certainty, no goals, no choices. Nothing. </w:t>
      </w:r>
      <w:r w:rsidRPr="00D56E6B">
        <w:rPr>
          <w:rStyle w:val="StyleUnderline"/>
        </w:rPr>
        <w:t>This is what makes the analyst so traumatic</w:t>
      </w:r>
      <w:r w:rsidRPr="00D56E6B">
        <w:t xml:space="preserve">, </w:t>
      </w:r>
      <w:proofErr w:type="spellStart"/>
      <w:r w:rsidRPr="00D56E6B">
        <w:t>Zizek</w:t>
      </w:r>
      <w:proofErr w:type="spellEnd"/>
      <w:r w:rsidRPr="00D56E6B">
        <w:t xml:space="preserve"> explains, </w:t>
      </w:r>
      <w:r w:rsidRPr="00D56E6B">
        <w:rPr>
          <w:rStyle w:val="Emphasis"/>
        </w:rPr>
        <w:t xml:space="preserve">the fact that </w:t>
      </w:r>
      <w:r w:rsidRPr="00D56E6B">
        <w:rPr>
          <w:rStyle w:val="Emphasis"/>
          <w:highlight w:val="yellow"/>
        </w:rPr>
        <w:t>she refuses to establish a law or set a limit</w:t>
      </w:r>
      <w:r w:rsidRPr="00D56E6B">
        <w:rPr>
          <w:highlight w:val="yellow"/>
        </w:rPr>
        <w:t>,</w:t>
      </w:r>
      <w:r w:rsidRPr="00D56E6B">
        <w:t xml:space="preserve"> </w:t>
      </w:r>
      <w:r w:rsidRPr="00D56E6B">
        <w:rPr>
          <w:rStyle w:val="Emphasis"/>
        </w:rPr>
        <w:t xml:space="preserve">that </w:t>
      </w:r>
      <w:r w:rsidRPr="00D56E6B">
        <w:rPr>
          <w:rStyle w:val="Emphasis"/>
          <w:highlight w:val="yellow"/>
        </w:rPr>
        <w:t>she does not function as some kind of new maste</w:t>
      </w:r>
      <w:r w:rsidRPr="00D56E6B">
        <w:rPr>
          <w:highlight w:val="yellow"/>
        </w:rPr>
        <w:t xml:space="preserve">r.7 </w:t>
      </w:r>
      <w:r w:rsidRPr="00D56E6B">
        <w:rPr>
          <w:rStyle w:val="StyleUnderline"/>
          <w:highlight w:val="yellow"/>
        </w:rPr>
        <w:t>Analysis is over when the analysand accepts that the analyst does not know</w:t>
      </w:r>
      <w:r w:rsidRPr="00D56E6B">
        <w:t xml:space="preserve">, </w:t>
      </w:r>
      <w:r w:rsidRPr="00D56E6B">
        <w:rPr>
          <w:rStyle w:val="StyleUnderline"/>
        </w:rPr>
        <w:t>that there is not any secret meaning or explanation</w:t>
      </w:r>
      <w:r w:rsidRPr="00D56E6B">
        <w:t xml:space="preserve">, </w:t>
      </w:r>
      <w:r w:rsidRPr="00D56E6B">
        <w:rPr>
          <w:rStyle w:val="StyleUnderline"/>
        </w:rPr>
        <w:t>and then takes responsibility for getting on with his life</w:t>
      </w:r>
      <w:r w:rsidRPr="00D56E6B">
        <w:t xml:space="preserve">. </w:t>
      </w:r>
      <w:r w:rsidRPr="00D56E6B">
        <w:rPr>
          <w:rStyle w:val="StyleUnderline"/>
          <w:highlight w:val="yellow"/>
        </w:rPr>
        <w:t>The challenge for the analysand</w:t>
      </w:r>
      <w:r w:rsidRPr="00D56E6B">
        <w:t xml:space="preserve">, then, </w:t>
      </w:r>
      <w:r w:rsidRPr="00D56E6B">
        <w:rPr>
          <w:rStyle w:val="StyleUnderline"/>
          <w:highlight w:val="yellow"/>
        </w:rPr>
        <w:t>is freedom</w:t>
      </w:r>
      <w:r w:rsidRPr="00D56E6B">
        <w:rPr>
          <w:rStyle w:val="StyleUnderline"/>
        </w:rPr>
        <w:t>, autonomously determining</w:t>
      </w:r>
      <w:r w:rsidRPr="00D56E6B">
        <w:t xml:space="preserve"> his own </w:t>
      </w:r>
      <w:r w:rsidRPr="00D56E6B">
        <w:rPr>
          <w:rStyle w:val="StyleUnderline"/>
        </w:rPr>
        <w:t xml:space="preserve">limits, directly assuming </w:t>
      </w:r>
      <w:r w:rsidRPr="00D56E6B">
        <w:t xml:space="preserve">his own </w:t>
      </w:r>
      <w:r w:rsidRPr="00D56E6B">
        <w:rPr>
          <w:rStyle w:val="StyleUnderline"/>
        </w:rPr>
        <w:t>enjoyment</w:t>
      </w:r>
      <w:r w:rsidRPr="00D56E6B">
        <w:t xml:space="preserve">. So, again, </w:t>
      </w:r>
      <w:r w:rsidRPr="00D56E6B">
        <w:rPr>
          <w:rStyle w:val="StyleUnderline"/>
        </w:rPr>
        <w:t>the position of the analyst is in this excessive place as an object through which the analysand works through the analytical process</w:t>
      </w:r>
      <w:r w:rsidRPr="00D56E6B">
        <w:t xml:space="preserve">. </w:t>
      </w:r>
      <w:r w:rsidRPr="00D56E6B">
        <w:rPr>
          <w:u w:val="single"/>
        </w:rPr>
        <w:t xml:space="preserve"> </w:t>
      </w:r>
      <w:r w:rsidRPr="00D56E6B">
        <w:rPr>
          <w:rStyle w:val="StyleUnderline"/>
          <w:highlight w:val="yellow"/>
        </w:rPr>
        <w:t>Why is the analyst necessary</w:t>
      </w:r>
      <w:r w:rsidRPr="00D56E6B">
        <w:rPr>
          <w:rStyle w:val="StyleUnderline"/>
        </w:rPr>
        <w:t xml:space="preserve"> in the first place</w:t>
      </w:r>
      <w:r w:rsidRPr="00D56E6B">
        <w:t xml:space="preserve">? If she is not going to tell the analysand what to do, how he should be living, then why does he not save his money, skip the whole process, and figure out things for himself? There are two basic answers. First, </w:t>
      </w:r>
      <w:r w:rsidRPr="00D56E6B">
        <w:rPr>
          <w:rStyle w:val="StyleUnderline"/>
          <w:highlight w:val="yellow"/>
        </w:rPr>
        <w:t>the analysand is not self-transparent</w:t>
      </w:r>
      <w:r w:rsidRPr="00D56E6B">
        <w:t xml:space="preserve">. </w:t>
      </w:r>
      <w:r w:rsidRPr="00D56E6B">
        <w:rPr>
          <w:rStyle w:val="StyleUnderline"/>
        </w:rPr>
        <w:t>He is a stranger to himself, a decentered agent "struggling with a foreign kernel</w:t>
      </w:r>
      <w:r w:rsidRPr="00D56E6B">
        <w:t xml:space="preserve">."8 </w:t>
      </w:r>
      <w:r w:rsidRPr="00D56E6B">
        <w:rPr>
          <w:rStyle w:val="StyleUnderline"/>
        </w:rPr>
        <w:t>What is more likely than self-understanding, is self-misunderstanding</w:t>
      </w:r>
      <w:r w:rsidRPr="00D56E6B">
        <w:t xml:space="preserve">, that is, </w:t>
      </w:r>
      <w:r w:rsidRPr="00D56E6B">
        <w:rPr>
          <w:rStyle w:val="StyleUnderline"/>
        </w:rPr>
        <w:t>one's fundamental misperception of one's own condition</w:t>
      </w:r>
      <w:r w:rsidRPr="00D56E6B">
        <w:t xml:space="preserve">. </w:t>
      </w:r>
      <w:r w:rsidRPr="00D56E6B">
        <w:rPr>
          <w:rStyle w:val="Emphasis"/>
          <w:highlight w:val="yellow"/>
        </w:rPr>
        <w:t>Becoming aware of this misperception, grappling with it, is the work of analysis</w:t>
      </w:r>
      <w:r w:rsidRPr="00D56E6B">
        <w:rPr>
          <w:rStyle w:val="Emphasis"/>
        </w:rPr>
        <w:t>.</w:t>
      </w:r>
      <w:r w:rsidRPr="00D56E6B">
        <w:t xml:space="preserve"> Accordingly, second, </w:t>
      </w:r>
      <w:r w:rsidRPr="00D56E6B">
        <w:rPr>
          <w:rStyle w:val="Emphasis"/>
          <w:highlight w:val="yellow"/>
        </w:rPr>
        <w:t>the analyst is that external agent or position that gives a new form to our activity</w:t>
      </w:r>
      <w:r w:rsidRPr="00D56E6B">
        <w:t xml:space="preserve">. </w:t>
      </w:r>
      <w:r w:rsidRPr="00D56E6B">
        <w:rPr>
          <w:rStyle w:val="Emphasis"/>
        </w:rPr>
        <w:t>Saying things out loud, presenting them to another, and confronting them in front of this external position concretizes and arranges our thoughts and activities in a different way, a way that is more difficult to escape or avoid</w:t>
      </w:r>
      <w:r w:rsidRPr="00D56E6B">
        <w:t xml:space="preserve">. </w:t>
      </w:r>
      <w:r w:rsidRPr="00D56E6B">
        <w:rPr>
          <w:rStyle w:val="StyleUnderline"/>
        </w:rPr>
        <w:t xml:space="preserve">The analyst then provides a form through which we acquire a perspective on and a relation to </w:t>
      </w:r>
      <w:proofErr w:type="spellStart"/>
      <w:r w:rsidRPr="00D56E6B">
        <w:rPr>
          <w:rStyle w:val="StyleUnderline"/>
        </w:rPr>
        <w:t>our selves</w:t>
      </w:r>
      <w:proofErr w:type="spellEnd"/>
      <w:r w:rsidRPr="00D56E6B">
        <w:t>.</w:t>
      </w:r>
      <w:r w:rsidRPr="00D56E6B">
        <w:rPr>
          <w:u w:val="single"/>
        </w:rPr>
        <w:t xml:space="preserve"> </w:t>
      </w:r>
      <w:r w:rsidRPr="00D56E6B">
        <w:t xml:space="preserve">Paul's Christian collectives and Lenin's revolutionary Party are, for </w:t>
      </w:r>
      <w:proofErr w:type="spellStart"/>
      <w:r w:rsidRPr="00D56E6B">
        <w:t>Zizek</w:t>
      </w:r>
      <w:proofErr w:type="spellEnd"/>
      <w:r w:rsidRPr="00D56E6B">
        <w:t xml:space="preserve">, similarly </w:t>
      </w:r>
      <w:r w:rsidRPr="00D56E6B">
        <w:rPr>
          <w:rStyle w:val="StyleUnderline"/>
        </w:rPr>
        <w:t>formal arrangements</w:t>
      </w:r>
      <w:r w:rsidRPr="00D56E6B">
        <w:t>, forms "</w:t>
      </w:r>
      <w:r w:rsidRPr="00D56E6B">
        <w:rPr>
          <w:rStyle w:val="StyleUnderline"/>
        </w:rPr>
        <w:t>for a new type of knowledge linked to a collective political subject</w:t>
      </w:r>
      <w:r w:rsidRPr="00D56E6B">
        <w:t xml:space="preserve">."9 Each provides an external perspective on our activities, </w:t>
      </w:r>
      <w:r w:rsidRPr="00D56E6B">
        <w:rPr>
          <w:rStyle w:val="StyleUnderline"/>
        </w:rPr>
        <w:t>a way to concretize and organize our spontaneous experiences</w:t>
      </w:r>
      <w:r w:rsidRPr="00D56E6B">
        <w:t xml:space="preserve">. More strongly put, a political Party is necessary precisely </w:t>
      </w:r>
      <w:r w:rsidRPr="00D56E6B">
        <w:rPr>
          <w:rStyle w:val="Emphasis"/>
        </w:rPr>
        <w:t xml:space="preserve">because </w:t>
      </w:r>
      <w:r w:rsidRPr="00D56E6B">
        <w:rPr>
          <w:rStyle w:val="Emphasis"/>
          <w:highlight w:val="yellow"/>
        </w:rPr>
        <w:t>politics is not given; it does not arise naturally or organically</w:t>
      </w:r>
      <w:r w:rsidRPr="00D56E6B">
        <w:rPr>
          <w:rStyle w:val="StyleUnderline"/>
        </w:rPr>
        <w:t xml:space="preserve"> out of the multiplicity of immanent flows and affects </w:t>
      </w:r>
      <w:r w:rsidRPr="00D56E6B">
        <w:rPr>
          <w:rStyle w:val="Emphasis"/>
          <w:highlight w:val="yellow"/>
        </w:rPr>
        <w:t>but has to be produced,</w:t>
      </w:r>
      <w:r w:rsidRPr="00D56E6B">
        <w:rPr>
          <w:rStyle w:val="Emphasis"/>
        </w:rPr>
        <w:t xml:space="preserve"> arranged, </w:t>
      </w:r>
      <w:r w:rsidRPr="00D56E6B">
        <w:rPr>
          <w:rStyle w:val="Emphasis"/>
          <w:highlight w:val="yellow"/>
        </w:rPr>
        <w:t>and constructed out of these flows</w:t>
      </w:r>
      <w:r w:rsidRPr="00D56E6B">
        <w:rPr>
          <w:rStyle w:val="Emphasis"/>
        </w:rPr>
        <w:t xml:space="preserve"> in light of something larger</w:t>
      </w:r>
      <w:r w:rsidRPr="00D56E6B">
        <w:rPr>
          <w:rStyle w:val="StyleUnderline"/>
        </w:rPr>
        <w:t xml:space="preserve">. </w:t>
      </w:r>
      <w:r w:rsidRPr="00D56E6B">
        <w:t xml:space="preserve">In my view, </w:t>
      </w:r>
      <w:r w:rsidRPr="00D56E6B">
        <w:rPr>
          <w:rStyle w:val="StyleUnderline"/>
        </w:rPr>
        <w:t xml:space="preserve">when </w:t>
      </w:r>
      <w:proofErr w:type="spellStart"/>
      <w:r w:rsidRPr="00D56E6B">
        <w:rPr>
          <w:rStyle w:val="StyleUnderline"/>
        </w:rPr>
        <w:t>Zizek</w:t>
      </w:r>
      <w:proofErr w:type="spellEnd"/>
      <w:r w:rsidRPr="00D56E6B">
        <w:t xml:space="preserve"> draws on popular culture and </w:t>
      </w:r>
      <w:r w:rsidRPr="00D56E6B">
        <w:rPr>
          <w:rStyle w:val="StyleUnderline"/>
        </w:rPr>
        <w:t xml:space="preserve">inserts himself into this culture, he is taking the position of an object of enjoyment, an excessive object that cannot easily be recuperated or assimilated. This </w:t>
      </w:r>
      <w:r w:rsidRPr="00D56E6B">
        <w:rPr>
          <w:rStyle w:val="Emphasis"/>
        </w:rPr>
        <w:t>excessive position</w:t>
      </w:r>
      <w:r w:rsidRPr="00D56E6B">
        <w:rPr>
          <w:rStyle w:val="StyleUnderline"/>
        </w:rPr>
        <w:t xml:space="preserve"> is that of the </w:t>
      </w:r>
      <w:r w:rsidRPr="00D56E6B">
        <w:rPr>
          <w:rStyle w:val="Emphasis"/>
        </w:rPr>
        <w:t>analyst</w:t>
      </w:r>
      <w:r w:rsidRPr="00D56E6B">
        <w:rPr>
          <w:rStyle w:val="StyleUnderline"/>
        </w:rPr>
        <w:t xml:space="preserve"> as well as that of the </w:t>
      </w:r>
      <w:r w:rsidRPr="00D56E6B">
        <w:rPr>
          <w:rStyle w:val="Emphasis"/>
        </w:rPr>
        <w:t>Party</w:t>
      </w:r>
      <w:r w:rsidRPr="00D56E6B">
        <w:t xml:space="preserve">. Reading </w:t>
      </w:r>
      <w:proofErr w:type="spellStart"/>
      <w:r w:rsidRPr="00D56E6B">
        <w:t>Zizek</w:t>
      </w:r>
      <w:proofErr w:type="spellEnd"/>
      <w:r w:rsidRPr="00D56E6B">
        <w:t xml:space="preserve"> as occupying the position of the analyst tells us that </w:t>
      </w:r>
      <w:r w:rsidRPr="00D56E6B">
        <w:rPr>
          <w:rStyle w:val="StyleUnderline"/>
        </w:rPr>
        <w:t>it is wrong to</w:t>
      </w:r>
      <w:r w:rsidRPr="00D56E6B">
        <w:t xml:space="preserve"> expect </w:t>
      </w:r>
      <w:proofErr w:type="spellStart"/>
      <w:r w:rsidRPr="00D56E6B">
        <w:t>Zizek</w:t>
      </w:r>
      <w:proofErr w:type="spellEnd"/>
      <w:r w:rsidRPr="00D56E6B">
        <w:t xml:space="preserve"> to </w:t>
      </w:r>
      <w:r w:rsidRPr="00D56E6B">
        <w:rPr>
          <w:rStyle w:val="StyleUnderline"/>
        </w:rPr>
        <w:t>tell us what to do, to provide an ultimate solution or direction through which to solve all the world's problems</w:t>
      </w:r>
      <w:r w:rsidRPr="00D56E6B">
        <w:t xml:space="preserve">. </w:t>
      </w:r>
      <w:r w:rsidRPr="00D56E6B">
        <w:rPr>
          <w:rStyle w:val="StyleUnderline"/>
        </w:rPr>
        <w:t>The analyst does not provide the analysand with ideals and goals</w:t>
      </w:r>
      <w:r w:rsidRPr="00D56E6B">
        <w:t xml:space="preserve">; instead, </w:t>
      </w:r>
      <w:r w:rsidRPr="00D56E6B">
        <w:rPr>
          <w:rStyle w:val="StyleUnderline"/>
        </w:rPr>
        <w:t>he occupies the place of an object in relation to which we work these out for ourselves</w:t>
      </w:r>
      <w:r w:rsidRPr="00D56E6B">
        <w:t xml:space="preserve">. </w:t>
      </w:r>
      <w:r w:rsidRPr="00D56E6B">
        <w:rPr>
          <w:rStyle w:val="StyleUnderline"/>
        </w:rPr>
        <w:t>In adopting the position of the analyst</w:t>
      </w:r>
      <w:r w:rsidRPr="00D56E6B">
        <w:t xml:space="preserve">, </w:t>
      </w:r>
      <w:proofErr w:type="spellStart"/>
      <w:r w:rsidRPr="00D56E6B">
        <w:rPr>
          <w:rStyle w:val="StyleUnderline"/>
        </w:rPr>
        <w:t>Zizek</w:t>
      </w:r>
      <w:proofErr w:type="spellEnd"/>
      <w:r w:rsidRPr="00D56E6B">
        <w:rPr>
          <w:rStyle w:val="StyleUnderline"/>
        </w:rPr>
        <w:t xml:space="preserve"> is also practicing what he refers to as "Bartleby politics," a politics rooted in a kind of refusal wherein the subject turns itself into a disruptive</w:t>
      </w:r>
      <w:r w:rsidRPr="00D56E6B">
        <w:t xml:space="preserve"> (of our peace of mind!) </w:t>
      </w:r>
      <w:r w:rsidRPr="00D56E6B">
        <w:rPr>
          <w:rStyle w:val="StyleUnderline"/>
        </w:rPr>
        <w:t>violently passive object who says, "I would prefer not to."</w:t>
      </w:r>
      <w:r w:rsidRPr="00D56E6B">
        <w:t xml:space="preserve">10 Thus, to my mind, </w:t>
      </w:r>
      <w:r w:rsidRPr="00D56E6B">
        <w:rPr>
          <w:rStyle w:val="StyleUnderline"/>
        </w:rPr>
        <w:t xml:space="preserve">becoming preoccupied with </w:t>
      </w:r>
      <w:proofErr w:type="spellStart"/>
      <w:r w:rsidRPr="00D56E6B">
        <w:rPr>
          <w:rStyle w:val="StyleUnderline"/>
        </w:rPr>
        <w:t>Zizek's</w:t>
      </w:r>
      <w:proofErr w:type="spellEnd"/>
      <w:r w:rsidRPr="00D56E6B">
        <w:rPr>
          <w:rStyle w:val="StyleUnderline"/>
        </w:rPr>
        <w:t xml:space="preserve"> style is like becoming preoccupied with what one's analyst is wearing</w:t>
      </w:r>
      <w:r w:rsidRPr="00D56E6B">
        <w:t xml:space="preserve">. </w:t>
      </w:r>
      <w:r w:rsidRPr="00D56E6B">
        <w:rPr>
          <w:rStyle w:val="StyleUnderline"/>
        </w:rPr>
        <w:t>Why such a preoccupation</w:t>
      </w:r>
      <w:r w:rsidRPr="00D56E6B">
        <w:t xml:space="preserve">? How is this preoccupation enabling us to avoid confronting the truth of our desire, our own investments in enjoyment? </w:t>
      </w:r>
      <w:r w:rsidRPr="00D56E6B">
        <w:rPr>
          <w:rStyle w:val="StyleUnderline"/>
        </w:rPr>
        <w:t xml:space="preserve">How is complaining that </w:t>
      </w:r>
      <w:proofErr w:type="spellStart"/>
      <w:r w:rsidRPr="00D56E6B">
        <w:rPr>
          <w:rStyle w:val="StyleUnderline"/>
        </w:rPr>
        <w:t>Zizek</w:t>
      </w:r>
      <w:proofErr w:type="spellEnd"/>
      <w:r w:rsidRPr="00D56E6B">
        <w:rPr>
          <w:rStyle w:val="StyleUnderline"/>
        </w:rPr>
        <w:t xml:space="preserve"> (or the analyst) will not tell us what to do a way that we avoid trying to figure this out for ourselves</w:t>
      </w:r>
      <w:r w:rsidRPr="00D56E6B">
        <w:t>?11</w:t>
      </w:r>
    </w:p>
    <w:p w14:paraId="1411250A" w14:textId="77777777" w:rsidR="0034380E" w:rsidRPr="00F90D83" w:rsidRDefault="0034380E" w:rsidP="0034380E">
      <w:pPr>
        <w:rPr>
          <w:b/>
        </w:rPr>
      </w:pPr>
    </w:p>
    <w:p w14:paraId="70C6BB2F" w14:textId="77777777" w:rsidR="0034380E" w:rsidRPr="00FF09E4" w:rsidRDefault="0034380E" w:rsidP="0034380E">
      <w:pPr>
        <w:pStyle w:val="Heading4"/>
      </w:pPr>
      <w:r>
        <w:t>Their r</w:t>
      </w:r>
      <w:r w:rsidRPr="00FF09E4">
        <w:t xml:space="preserve">evolutionary knowledge production </w:t>
      </w:r>
      <w:r>
        <w:t>is a rhetorical tool to</w:t>
      </w:r>
      <w:r w:rsidRPr="00FF09E4">
        <w:t xml:space="preserve"> produce a redemptive feeling in the listener. This pedagogy of optimism on the level of the form is actually a simplification of individual stories and participates in a political vampirism, a draining of the vital force and complexity of life in the over-</w:t>
      </w:r>
      <w:proofErr w:type="spellStart"/>
      <w:r w:rsidRPr="00FF09E4">
        <w:t>presencing</w:t>
      </w:r>
      <w:proofErr w:type="spellEnd"/>
      <w:r w:rsidRPr="00FF09E4">
        <w:t xml:space="preserve"> of imagistic representations.</w:t>
      </w:r>
    </w:p>
    <w:p w14:paraId="1307F004" w14:textId="77777777" w:rsidR="0034380E" w:rsidRPr="00562FF4" w:rsidRDefault="0034380E" w:rsidP="0034380E">
      <w:pPr>
        <w:rPr>
          <w:b/>
          <w:sz w:val="26"/>
        </w:rPr>
      </w:pPr>
      <w:r w:rsidRPr="00562FF4">
        <w:rPr>
          <w:rStyle w:val="Style13ptBold"/>
        </w:rPr>
        <w:t>Berlant 98</w:t>
      </w:r>
      <w:r w:rsidRPr="00562FF4">
        <w:t xml:space="preserve">. Lauren, George M. Pullman Professor, Department of English, University of Chicago, “Poor Eliza,” </w:t>
      </w:r>
      <w:r w:rsidRPr="00562FF4">
        <w:rPr>
          <w:i/>
        </w:rPr>
        <w:t>American Literature</w:t>
      </w:r>
      <w:r w:rsidRPr="00562FF4">
        <w:t>, Vol. 70, No. 3, No More Separate Spheres! (</w:t>
      </w:r>
      <w:proofErr w:type="gramStart"/>
      <w:r w:rsidRPr="00562FF4">
        <w:t>Sep.,</w:t>
      </w:r>
      <w:proofErr w:type="gramEnd"/>
      <w:r w:rsidRPr="00562FF4">
        <w:t xml:space="preserve"> 1998), Duke University Press, pg. 635-668</w:t>
      </w:r>
    </w:p>
    <w:p w14:paraId="328F7955" w14:textId="77777777" w:rsidR="0034380E" w:rsidRPr="00562FF4" w:rsidRDefault="0034380E" w:rsidP="0034380E">
      <w:pPr>
        <w:rPr>
          <w:rStyle w:val="StyleUnderline"/>
        </w:rPr>
      </w:pPr>
      <w:r w:rsidRPr="00562FF4">
        <w:t xml:space="preserve">What distinguishes these critical texts are the startling ways they struggle to encounter the Uncle Tom form without reproducing it, declining to pay the inheritance tax. The </w:t>
      </w:r>
      <w:proofErr w:type="spellStart"/>
      <w:r w:rsidRPr="00562FF4">
        <w:t>postsentimental</w:t>
      </w:r>
      <w:proofErr w:type="spellEnd"/>
      <w:r w:rsidRPr="00562FF4">
        <w:t xml:space="preserve">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562FF4">
        <w:rPr>
          <w:rStyle w:val="StyleUnderline"/>
        </w:rPr>
        <w:t xml:space="preserve">In its traditional and political modalities, </w:t>
      </w:r>
      <w:r w:rsidRPr="004A027A">
        <w:rPr>
          <w:rStyle w:val="StyleUnderline"/>
          <w:highlight w:val="yellow"/>
        </w:rPr>
        <w:t>the sentimental promises that in a just world a consensus will already exist about what constitutes uplift,</w:t>
      </w:r>
      <w:r w:rsidRPr="00562FF4">
        <w:rPr>
          <w:rStyle w:val="StyleUnderline"/>
        </w:rPr>
        <w:t xml:space="preserve"> amelioration, and emancipation, those horizons toward which empathy powerfully directs itself.</w:t>
      </w:r>
      <w:r w:rsidRPr="00562FF4">
        <w:t xml:space="preserve"> </w:t>
      </w:r>
      <w:r w:rsidRPr="004A027A">
        <w:rPr>
          <w:rStyle w:val="StyleUnderline"/>
          <w:highlight w:val="yellow"/>
        </w:rPr>
        <w:t>Identification with</w:t>
      </w:r>
      <w:r w:rsidRPr="00562FF4">
        <w:rPr>
          <w:rStyle w:val="StyleUnderline"/>
        </w:rPr>
        <w:t xml:space="preserve"> suffering, </w:t>
      </w:r>
      <w:r w:rsidRPr="004A027A">
        <w:rPr>
          <w:rStyle w:val="StyleUnderline"/>
          <w:highlight w:val="yellow"/>
        </w:rPr>
        <w:t xml:space="preserve">the ethical response to the sentimental plot, leads to </w:t>
      </w:r>
      <w:r w:rsidRPr="004A027A">
        <w:rPr>
          <w:rStyle w:val="StyleUnderline"/>
        </w:rPr>
        <w:t xml:space="preserve">its </w:t>
      </w:r>
      <w:r w:rsidRPr="004A027A">
        <w:rPr>
          <w:rStyle w:val="StyleUnderline"/>
          <w:highlight w:val="yellow"/>
        </w:rPr>
        <w:t>repetition</w:t>
      </w:r>
      <w:r w:rsidRPr="00562FF4">
        <w:rPr>
          <w:rStyle w:val="StyleUnderline"/>
        </w:rPr>
        <w:t xml:space="preserve"> in the audience and thus to a generally held view about what transformations would bring the good life into being. </w:t>
      </w:r>
      <w:r w:rsidRPr="004A027A">
        <w:rPr>
          <w:rStyle w:val="StyleUnderline"/>
          <w:highlight w:val="yellow"/>
        </w:rPr>
        <w:t>This presumption</w:t>
      </w:r>
      <w:r w:rsidRPr="00562FF4">
        <w:t xml:space="preserve">, that the terms of consent are trans- historical once true feeling is shared, </w:t>
      </w:r>
      <w:r w:rsidRPr="004A027A">
        <w:rPr>
          <w:rStyle w:val="StyleUnderline"/>
          <w:highlight w:val="yellow"/>
        </w:rPr>
        <w:t>explains</w:t>
      </w:r>
      <w:r w:rsidRPr="00562FF4">
        <w:t xml:space="preserve"> in part </w:t>
      </w:r>
      <w:r w:rsidRPr="004A027A">
        <w:rPr>
          <w:rStyle w:val="StyleUnderline"/>
          <w:highlight w:val="yellow"/>
        </w:rPr>
        <w:t>why emotions, especially painful ones, are</w:t>
      </w:r>
      <w:r w:rsidRPr="00562FF4">
        <w:rPr>
          <w:rStyle w:val="StyleUnderline"/>
        </w:rPr>
        <w:t xml:space="preserve"> so </w:t>
      </w:r>
      <w:r w:rsidRPr="004A027A">
        <w:rPr>
          <w:rStyle w:val="StyleUnderline"/>
          <w:highlight w:val="yellow"/>
        </w:rPr>
        <w:t>central to</w:t>
      </w:r>
      <w:r w:rsidRPr="00562FF4">
        <w:rPr>
          <w:rStyle w:val="StyleUnderline"/>
        </w:rPr>
        <w:t xml:space="preserve"> the world-building aspects of sentimental </w:t>
      </w:r>
      <w:r w:rsidRPr="004A027A">
        <w:rPr>
          <w:rStyle w:val="StyleUnderline"/>
          <w:highlight w:val="yellow"/>
        </w:rPr>
        <w:t>alliance</w:t>
      </w:r>
      <w:r w:rsidRPr="00562FF4">
        <w:rPr>
          <w:rStyle w:val="StyleUnderline"/>
        </w:rPr>
        <w:t>.</w:t>
      </w:r>
      <w:r w:rsidRPr="00562FF4">
        <w:t xml:space="preserve"> </w:t>
      </w:r>
      <w:proofErr w:type="spellStart"/>
      <w:r w:rsidRPr="00562FF4">
        <w:t>Postsentimental</w:t>
      </w:r>
      <w:proofErr w:type="spellEnd"/>
      <w:r w:rsidRPr="00562FF4">
        <w:t xml:space="preserve"> texts withdraw from the contract that presumes consent to the conventionally desired outcomes of identification and empathy. </w:t>
      </w:r>
      <w:r w:rsidRPr="00562FF4">
        <w:rPr>
          <w:rStyle w:val="StyleUnderline"/>
        </w:rPr>
        <w:t xml:space="preserve">The desire for </w:t>
      </w:r>
      <w:proofErr w:type="spellStart"/>
      <w:r w:rsidRPr="00562FF4">
        <w:rPr>
          <w:rStyle w:val="StyleUnderline"/>
        </w:rPr>
        <w:t>unconflictedness</w:t>
      </w:r>
      <w:proofErr w:type="spellEnd"/>
      <w:r w:rsidRPr="00562FF4">
        <w:rPr>
          <w:rStyle w:val="StyleUnderline"/>
        </w:rPr>
        <w:t xml:space="preserve"> might very well motivate the sacrifice of surprising ideas to the norms of the world against which this rhetoric is being deployed.</w:t>
      </w:r>
      <w:r w:rsidRPr="00562FF4">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562FF4">
        <w:rPr>
          <w:rStyle w:val="StyleUnderline"/>
        </w:rPr>
        <w:t xml:space="preserve">the </w:t>
      </w:r>
      <w:proofErr w:type="spellStart"/>
      <w:r w:rsidRPr="00562FF4">
        <w:rPr>
          <w:rStyle w:val="StyleUnderline"/>
        </w:rPr>
        <w:t>postsentimental</w:t>
      </w:r>
      <w:proofErr w:type="spellEnd"/>
      <w:r w:rsidRPr="00562FF4">
        <w:rPr>
          <w:rStyle w:val="StyleUnderline"/>
        </w:rPr>
        <w:t xml:space="preserve"> modality</w:t>
      </w:r>
      <w:r w:rsidRPr="00562FF4">
        <w:t xml:space="preserve"> also </w:t>
      </w:r>
      <w:r w:rsidRPr="00562FF4">
        <w:rPr>
          <w:rStyle w:val="StyleUnderline"/>
        </w:rPr>
        <w:t>challenges what</w:t>
      </w:r>
      <w:r w:rsidRPr="00562FF4">
        <w:t xml:space="preserve"> literature and </w:t>
      </w:r>
      <w:r w:rsidRPr="00562FF4">
        <w:rPr>
          <w:rStyle w:val="StyleUnderline"/>
        </w:rPr>
        <w:t>storytelling have come to stand for in the creation of sentimental national subjects</w:t>
      </w:r>
      <w:r w:rsidRPr="00562FF4">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w:t>
      </w:r>
      <w:proofErr w:type="spellStart"/>
      <w:r w:rsidRPr="00562FF4">
        <w:t>postracist</w:t>
      </w:r>
      <w:proofErr w:type="spellEnd"/>
      <w:r w:rsidRPr="00562FF4">
        <w:t xml:space="preserve">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w:t>
      </w:r>
      <w:r w:rsidRPr="004A027A">
        <w:rPr>
          <w:rStyle w:val="StyleUnderline"/>
          <w:highlight w:val="yellow"/>
        </w:rPr>
        <w:t>sentimentality</w:t>
      </w:r>
      <w:r w:rsidRPr="00562FF4">
        <w:t xml:space="preserve"> can mean </w:t>
      </w:r>
      <w:r w:rsidRPr="004A027A">
        <w:rPr>
          <w:rStyle w:val="StyleUnderline"/>
          <w:highlight w:val="yellow"/>
        </w:rPr>
        <w:t>has been</w:t>
      </w:r>
      <w:r w:rsidRPr="00562FF4">
        <w:t xml:space="preserve"> lost </w:t>
      </w:r>
      <w:r w:rsidRPr="00562FF4">
        <w:rPr>
          <w:rStyle w:val="StyleUnderline"/>
        </w:rPr>
        <w:t>in</w:t>
      </w:r>
      <w:r w:rsidRPr="00562FF4">
        <w:t xml:space="preserve"> the social-problem machinery of </w:t>
      </w:r>
      <w:r w:rsidRPr="004A027A">
        <w:rPr>
          <w:rStyle w:val="StyleUnderline"/>
          <w:highlight w:val="yellow"/>
        </w:rPr>
        <w:t>mass society</w:t>
      </w:r>
      <w:r w:rsidRPr="004A027A">
        <w:rPr>
          <w:highlight w:val="yellow"/>
        </w:rPr>
        <w:t>,</w:t>
      </w:r>
      <w:r w:rsidRPr="00562FF4">
        <w:t xml:space="preserve"> in which </w:t>
      </w:r>
      <w:r w:rsidRPr="004A027A">
        <w:rPr>
          <w:rStyle w:val="StyleUnderline"/>
          <w:highlight w:val="yellow"/>
        </w:rPr>
        <w:t>the production of tears</w:t>
      </w:r>
      <w:r w:rsidRPr="00562FF4">
        <w:rPr>
          <w:rStyle w:val="StyleUnderline"/>
        </w:rPr>
        <w:t xml:space="preserve"> </w:t>
      </w:r>
      <w:r w:rsidRPr="00562FF4">
        <w:t>where anger or nothing might have been</w:t>
      </w:r>
      <w:r w:rsidRPr="00562FF4">
        <w:rPr>
          <w:rStyle w:val="StyleUnderline"/>
        </w:rPr>
        <w:t xml:space="preserve"> </w:t>
      </w:r>
      <w:r w:rsidRPr="004A027A">
        <w:rPr>
          <w:rStyle w:val="StyleUnderline"/>
          <w:highlight w:val="yellow"/>
        </w:rPr>
        <w:t>became more urgent</w:t>
      </w:r>
      <w:r w:rsidRPr="00562FF4">
        <w:rPr>
          <w:rStyle w:val="StyleUnderline"/>
        </w:rPr>
        <w:t xml:space="preserve"> with the coming to cultural dominance of the Holocaust and trauma as models for having and remembering collective social experience</w:t>
      </w:r>
      <w:r w:rsidRPr="00562FF4">
        <w:t xml:space="preserve">.20 Currently, as </w:t>
      </w:r>
      <w:r w:rsidRPr="00562FF4">
        <w:rPr>
          <w:rStyle w:val="StyleUnderline"/>
        </w:rPr>
        <w:t>in traditional sentimentality, the authenticity of overwhelming pain that can be textually performed and shared is disseminated as a prophylactic against the reproduction of a shocking and numbing mass violence.</w:t>
      </w:r>
      <w:r w:rsidRPr="00562FF4">
        <w:t xml:space="preserve"> Baldwin asserts that </w:t>
      </w:r>
      <w:r w:rsidRPr="004A027A">
        <w:rPr>
          <w:rStyle w:val="Emphasis"/>
          <w:highlight w:val="yellow"/>
        </w:rPr>
        <w:t>the overvaluation of</w:t>
      </w:r>
      <w:r w:rsidRPr="00562FF4">
        <w:rPr>
          <w:rStyle w:val="Emphasis"/>
        </w:rPr>
        <w:t xml:space="preserve"> </w:t>
      </w:r>
      <w:r w:rsidRPr="004A027A">
        <w:rPr>
          <w:rStyle w:val="Emphasis"/>
          <w:highlight w:val="yellow"/>
        </w:rPr>
        <w:t>such redemptive feeling is</w:t>
      </w:r>
      <w:r w:rsidRPr="00562FF4">
        <w:rPr>
          <w:rStyle w:val="StyleUnderline"/>
        </w:rPr>
        <w:t xml:space="preserve"> precisely </w:t>
      </w:r>
      <w:r w:rsidRPr="004A027A">
        <w:rPr>
          <w:rStyle w:val="Emphasis"/>
          <w:highlight w:val="yellow"/>
        </w:rPr>
        <w:t>a condition of</w:t>
      </w:r>
      <w:r w:rsidRPr="00562FF4">
        <w:rPr>
          <w:rStyle w:val="Emphasis"/>
        </w:rPr>
        <w:t xml:space="preserve"> that </w:t>
      </w:r>
      <w:r w:rsidRPr="004A027A">
        <w:rPr>
          <w:rStyle w:val="Emphasis"/>
          <w:highlight w:val="yellow"/>
        </w:rPr>
        <w:t>violence</w:t>
      </w:r>
      <w:r w:rsidRPr="00562FF4">
        <w:rPr>
          <w:b/>
        </w:rPr>
        <w:t>.</w:t>
      </w:r>
      <w:r w:rsidRPr="00562FF4">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562FF4">
        <w:rPr>
          <w:rStyle w:val="StyleUnderline"/>
        </w:rPr>
        <w:t xml:space="preserve">They </w:t>
      </w:r>
      <w:r w:rsidRPr="004A027A">
        <w:rPr>
          <w:rStyle w:val="StyleUnderline"/>
          <w:highlight w:val="yellow"/>
        </w:rPr>
        <w:t>cut the complexity of human motives and</w:t>
      </w:r>
      <w:r w:rsidRPr="00562FF4">
        <w:rPr>
          <w:rStyle w:val="StyleUnderline"/>
        </w:rPr>
        <w:t xml:space="preserve"> self-</w:t>
      </w:r>
      <w:r w:rsidRPr="004A027A">
        <w:rPr>
          <w:rStyle w:val="StyleUnderline"/>
          <w:highlight w:val="yellow"/>
        </w:rPr>
        <w:t>understanding "down to size" by preferring "a lie</w:t>
      </w:r>
      <w:r w:rsidRPr="00562FF4">
        <w:rPr>
          <w:rStyle w:val="StyleUnderline"/>
        </w:rPr>
        <w:t xml:space="preserve"> more palatable than the truth" </w:t>
      </w:r>
      <w:r w:rsidRPr="004A027A">
        <w:rPr>
          <w:rStyle w:val="StyleUnderline"/>
          <w:highlight w:val="yellow"/>
        </w:rPr>
        <w:t>about</w:t>
      </w:r>
      <w:r w:rsidRPr="00562FF4">
        <w:rPr>
          <w:rStyle w:val="StyleUnderline"/>
        </w:rPr>
        <w:t xml:space="preserve"> the social and material effects the </w:t>
      </w:r>
      <w:r w:rsidRPr="004A027A">
        <w:rPr>
          <w:rStyle w:val="StyleUnderline"/>
          <w:highlight w:val="yellow"/>
        </w:rPr>
        <w:t>liberal pedagogy</w:t>
      </w:r>
      <w:r w:rsidRPr="00562FF4">
        <w:rPr>
          <w:rStyle w:val="StyleUnderline"/>
        </w:rPr>
        <w:t xml:space="preserve"> of optimism has, or doesn't have, on "man's" capacity to produce a world of authentic truth, justice, and freedom</w:t>
      </w:r>
      <w:r w:rsidRPr="00562FF4">
        <w:t xml:space="preserve">.21 Indeed, "truth" is the keyword for Baldwin. He defines it as "a devotion to the human being, his freedom and fulfillment: freedom which cannot be legislated, fulfillment which cannot be charted."22 In contrast, Stowe's totalitarian religiosity, her </w:t>
      </w:r>
      <w:r w:rsidRPr="00562FF4">
        <w:rPr>
          <w:rStyle w:val="StyleUnderline"/>
        </w:rPr>
        <w:t>insistence that subjects "bargain" for</w:t>
      </w:r>
      <w:r w:rsidRPr="00562FF4">
        <w:t xml:space="preserve"> heavenly </w:t>
      </w:r>
      <w:r w:rsidRPr="00562FF4">
        <w:rPr>
          <w:rStyle w:val="StyleUnderline"/>
        </w:rPr>
        <w:t>redemption with their own</w:t>
      </w:r>
      <w:r w:rsidRPr="00562FF4">
        <w:t xml:space="preserve"> physical and spiritual </w:t>
      </w:r>
      <w:r w:rsidRPr="00562FF4">
        <w:rPr>
          <w:rStyle w:val="StyleUnderline"/>
        </w:rPr>
        <w:t>mortification, merely and violently confirms the fundamental abjection of all persons, especially the black ones who wear the dark night of the soul out where all can see it.</w:t>
      </w:r>
      <w:r w:rsidRPr="00562FF4">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562FF4">
        <w:rPr>
          <w:rStyle w:val="StyleUnderline"/>
        </w:rPr>
        <w:t>This national-liberal refusal of complexity is what he elsewhere calls "the price of the ticket" for membership in the American dream.</w:t>
      </w:r>
      <w:r w:rsidRPr="00562FF4">
        <w:t xml:space="preserve">23 As the Uncle Tom films suggest, </w:t>
      </w:r>
      <w:r w:rsidRPr="00562FF4">
        <w:rPr>
          <w:rStyle w:val="StyleUnderline"/>
        </w:rPr>
        <w:t>whites need blacks to "dance" for them so that they might continue disavowing the costs or ghosts of whiteness, which involve religious traditions of self-loathing and cultural traditions confusing happiness with analgesia.</w:t>
      </w:r>
      <w:r w:rsidRPr="00562FF4">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4A027A">
        <w:rPr>
          <w:rStyle w:val="StyleUnderline"/>
          <w:highlight w:val="yellow"/>
        </w:rPr>
        <w:t>The politico-sentimental</w:t>
      </w:r>
      <w:r w:rsidRPr="00562FF4">
        <w:t xml:space="preserve"> novel </w:t>
      </w:r>
      <w:r w:rsidRPr="004A027A">
        <w:rPr>
          <w:rStyle w:val="StyleUnderline"/>
          <w:highlight w:val="yellow"/>
        </w:rPr>
        <w:t>uses suffering vampirically to simplify the subject</w:t>
      </w:r>
      <w:r w:rsidRPr="00562FF4">
        <w:rPr>
          <w:rStyle w:val="StyleUnderline"/>
        </w:rPr>
        <w:t xml:space="preserve">, thereby </w:t>
      </w:r>
      <w:r w:rsidRPr="004A027A">
        <w:rPr>
          <w:rStyle w:val="StyleUnderline"/>
          <w:highlight w:val="yellow"/>
        </w:rPr>
        <w:t>making the injunction to empathy safe</w:t>
      </w:r>
      <w:r w:rsidRPr="00562FF4">
        <w:rPr>
          <w:rStyle w:val="StyleUnderline"/>
        </w:rPr>
        <w:t xml:space="preserve"> for the subject</w:t>
      </w:r>
      <w:r w:rsidRPr="00562FF4">
        <w:t xml:space="preserve">. </w:t>
      </w:r>
      <w:proofErr w:type="gramStart"/>
      <w:r w:rsidRPr="00562FF4">
        <w:t>Of course</w:t>
      </w:r>
      <w:proofErr w:type="gramEnd"/>
      <w:r w:rsidRPr="00562FF4">
        <w:t xml:space="preserve"> there is more to the story. Baldwin bewails the </w:t>
      </w:r>
      <w:proofErr w:type="spellStart"/>
      <w:r w:rsidRPr="00562FF4">
        <w:t>senti</w:t>
      </w:r>
      <w:proofErr w:type="spellEnd"/>
      <w:r w:rsidRPr="00562FF4">
        <w:t xml:space="preserve">-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4A027A">
        <w:rPr>
          <w:rStyle w:val="StyleUnderline"/>
          <w:highlight w:val="yellow"/>
        </w:rPr>
        <w:t>This addiction to the formula of redemption through violent simplification persists with a "terrible power":</w:t>
      </w:r>
      <w:r w:rsidRPr="00562FF4">
        <w:rPr>
          <w:rStyle w:val="StyleUnderline"/>
        </w:rPr>
        <w:t xml:space="preserve"> it confirms that U.S. minorities are constituted as Others even to themselves through attachment to the most hateful, objectified, cartoon-like versions of their identities, and that the shamed subcultures of America really are, in some way, fully expressed by the </w:t>
      </w:r>
      <w:proofErr w:type="spellStart"/>
      <w:r w:rsidRPr="00562FF4">
        <w:rPr>
          <w:rStyle w:val="StyleUnderline"/>
        </w:rPr>
        <w:t>overpresence</w:t>
      </w:r>
      <w:proofErr w:type="spellEnd"/>
      <w:r w:rsidRPr="00562FF4">
        <w:rPr>
          <w:rStyle w:val="StyleUnderline"/>
        </w:rPr>
        <w:t xml:space="preserve"> of the stereotypical image.</w:t>
      </w:r>
    </w:p>
    <w:p w14:paraId="452E8E57" w14:textId="77777777" w:rsidR="0034380E" w:rsidRDefault="0034380E" w:rsidP="0034380E"/>
    <w:p w14:paraId="26177EFE" w14:textId="77777777" w:rsidR="0034380E" w:rsidRDefault="0034380E" w:rsidP="0034380E"/>
    <w:p w14:paraId="6E6F9283" w14:textId="1C00F8F1" w:rsidR="0034380E" w:rsidRPr="003511B5" w:rsidRDefault="0034380E" w:rsidP="0034380E">
      <w:pPr>
        <w:pStyle w:val="Heading4"/>
      </w:pPr>
      <w:r>
        <w:t xml:space="preserve"> </w:t>
      </w:r>
      <w:r w:rsidRPr="003511B5">
        <w:t>The 1</w:t>
      </w:r>
      <w:r>
        <w:t>AC</w:t>
      </w:r>
      <w:r w:rsidRPr="003511B5">
        <w:t xml:space="preserve">’s resistance is contrary to its intent. The aff participates in the very mythologization </w:t>
      </w:r>
      <w:proofErr w:type="gramStart"/>
      <w:r w:rsidRPr="003511B5">
        <w:t xml:space="preserve">of  </w:t>
      </w:r>
      <w:r>
        <w:t>blackness</w:t>
      </w:r>
      <w:proofErr w:type="gramEnd"/>
      <w:r>
        <w:t xml:space="preserve"> </w:t>
      </w:r>
      <w:r w:rsidRPr="003511B5">
        <w:t>because the way the 1ac imagines achieving its goal is in fact structured by the very institutionalization of whiteness it claims to fight against. Any successful politics will require a new approach to the constitution of desire and symbolic capital.</w:t>
      </w:r>
    </w:p>
    <w:p w14:paraId="4954AD4A" w14:textId="77777777" w:rsidR="0034380E" w:rsidRPr="00562FF4" w:rsidRDefault="0034380E" w:rsidP="0034380E">
      <w:r w:rsidRPr="00562FF4">
        <w:rPr>
          <w:rStyle w:val="Style13ptBold"/>
        </w:rPr>
        <w:t>Mbembe 15.</w:t>
      </w:r>
      <w:r w:rsidRPr="00562FF4">
        <w:t xml:space="preserve"> Achille Mbembe, “Achille Mbembe on The State of South African Political Life,” September 19, 2015, http://africasacountry.com/2015/09/achille-mbembe-on-the-state-of-south-african-politics/</w:t>
      </w:r>
    </w:p>
    <w:p w14:paraId="5088D9E8" w14:textId="77777777" w:rsidR="0034380E" w:rsidRPr="00562FF4" w:rsidRDefault="0034380E" w:rsidP="0034380E"/>
    <w:p w14:paraId="2D1C73F2" w14:textId="77777777" w:rsidR="0034380E" w:rsidRDefault="0034380E" w:rsidP="0034380E">
      <w:r w:rsidRPr="004A027A">
        <w:rPr>
          <w:rStyle w:val="StyleUnderline"/>
          <w:highlight w:val="yellow"/>
        </w:rPr>
        <w:t>The</w:t>
      </w:r>
      <w:r w:rsidRPr="00562FF4">
        <w:rPr>
          <w:rStyle w:val="StyleUnderline"/>
        </w:rPr>
        <w:t xml:space="preserve"> old </w:t>
      </w:r>
      <w:r w:rsidRPr="004A027A">
        <w:rPr>
          <w:rStyle w:val="StyleUnderline"/>
          <w:highlight w:val="yellow"/>
        </w:rPr>
        <w:t>politics of waiting is</w:t>
      </w:r>
      <w:r w:rsidRPr="00562FF4">
        <w:rPr>
          <w:rStyle w:val="StyleUnderline"/>
        </w:rPr>
        <w:t xml:space="preserve"> therefore gradually </w:t>
      </w:r>
      <w:r w:rsidRPr="004A027A">
        <w:rPr>
          <w:rStyle w:val="StyleUnderline"/>
          <w:highlight w:val="yellow"/>
        </w:rPr>
        <w:t xml:space="preserve">replaced by a new politics of </w:t>
      </w:r>
      <w:r w:rsidRPr="004A027A">
        <w:rPr>
          <w:rStyle w:val="Emphasis"/>
          <w:highlight w:val="yellow"/>
        </w:rPr>
        <w:t>impatience</w:t>
      </w:r>
      <w:r w:rsidRPr="004A027A">
        <w:rPr>
          <w:rStyle w:val="StyleUnderline"/>
          <w:highlight w:val="yellow"/>
        </w:rPr>
        <w:t xml:space="preserve"> and</w:t>
      </w:r>
      <w:r w:rsidRPr="00562FF4">
        <w:rPr>
          <w:rStyle w:val="StyleUnderline"/>
        </w:rPr>
        <w:t xml:space="preserve">, if necessary, of </w:t>
      </w:r>
      <w:r w:rsidRPr="004A027A">
        <w:rPr>
          <w:rStyle w:val="Emphasis"/>
          <w:highlight w:val="yellow"/>
        </w:rPr>
        <w:t>disruption</w:t>
      </w:r>
      <w:r w:rsidRPr="00562FF4">
        <w:t xml:space="preserve">. </w:t>
      </w:r>
      <w:r w:rsidRPr="00562FF4">
        <w:rPr>
          <w:rStyle w:val="StyleUnderline"/>
        </w:rPr>
        <w:t xml:space="preserve">Brashness, disruption and a new anti-decorum ethos are meant to bring down the </w:t>
      </w:r>
      <w:proofErr w:type="spellStart"/>
      <w:r w:rsidRPr="00562FF4">
        <w:rPr>
          <w:rStyle w:val="StyleUnderline"/>
        </w:rPr>
        <w:t>pretence</w:t>
      </w:r>
      <w:proofErr w:type="spellEnd"/>
      <w:r w:rsidRPr="00562FF4">
        <w:rPr>
          <w:rStyle w:val="StyleUnderline"/>
        </w:rPr>
        <w:t xml:space="preserve"> of normality and the logics of normalization in this most “abnormal” society</w:t>
      </w:r>
      <w:r w:rsidRPr="00562FF4">
        <w:t xml:space="preserve">. </w:t>
      </w:r>
      <w:r w:rsidRPr="00562FF4">
        <w:rPr>
          <w:rStyle w:val="Emphasis"/>
        </w:rPr>
        <w:t xml:space="preserve">Steve Biko, Frantz Fanon and a plethora of black feminist, queer, postcolonial, decolonial and </w:t>
      </w:r>
      <w:r w:rsidRPr="00BC2FAA">
        <w:rPr>
          <w:rStyle w:val="Emphasis"/>
          <w:highlight w:val="yellow"/>
        </w:rPr>
        <w:t>critical race theorists are being reloaded in the service of a new form of militancy</w:t>
      </w:r>
      <w:r w:rsidRPr="00562FF4">
        <w:rPr>
          <w:rStyle w:val="Emphasis"/>
        </w:rPr>
        <w:t xml:space="preserve"> less accommodationist and more trenchant both in form and content</w:t>
      </w:r>
      <w:r w:rsidRPr="00562FF4">
        <w:t xml:space="preserve">. The age of impatience is an age when a lot is said – all sorts of things we had hardly heard about during the last twenty years; some ugly, outrageous, toxic things, including calls for murder, atrocious things that speak to everything except to the project of freedom, </w:t>
      </w:r>
      <w:r w:rsidRPr="00562FF4">
        <w:rPr>
          <w:rStyle w:val="Emphasis"/>
        </w:rPr>
        <w:t xml:space="preserve">in this age of fantasy </w:t>
      </w:r>
      <w:r w:rsidRPr="00562FF4">
        <w:t xml:space="preserve">and hysteria, when </w:t>
      </w:r>
      <w:r w:rsidRPr="00562FF4">
        <w:rPr>
          <w:rStyle w:val="Emphasis"/>
        </w:rPr>
        <w:t>the gap between psychic realities and actual material realities has never been so wid</w:t>
      </w:r>
      <w:r w:rsidRPr="00562FF4">
        <w:t xml:space="preserve">e, and </w:t>
      </w:r>
      <w:r w:rsidRPr="00562FF4">
        <w:rPr>
          <w:rStyle w:val="Emphasis"/>
        </w:rPr>
        <w:t>the digital world only serves as an amplifier</w:t>
      </w:r>
      <w:r w:rsidRPr="00562FF4">
        <w:t xml:space="preserve"> of every single moment, event and accident.</w:t>
      </w:r>
      <w:r w:rsidRPr="00562FF4">
        <w:rPr>
          <w:sz w:val="16"/>
          <w:szCs w:val="16"/>
        </w:rPr>
        <w:t xml:space="preserve"> </w:t>
      </w:r>
      <w:r w:rsidRPr="00BC2FAA">
        <w:rPr>
          <w:rStyle w:val="StyleUnderline"/>
          <w:highlight w:val="yellow"/>
        </w:rPr>
        <w:t xml:space="preserve">The </w:t>
      </w:r>
      <w:r w:rsidRPr="00BC2FAA">
        <w:rPr>
          <w:rStyle w:val="Emphasis"/>
          <w:highlight w:val="yellow"/>
        </w:rPr>
        <w:t>age of urgency</w:t>
      </w:r>
      <w:r w:rsidRPr="00BC2FAA">
        <w:rPr>
          <w:rStyle w:val="StyleUnderline"/>
          <w:highlight w:val="yellow"/>
        </w:rPr>
        <w:t xml:space="preserve"> is</w:t>
      </w:r>
      <w:r w:rsidRPr="00BC2FAA">
        <w:rPr>
          <w:highlight w:val="yellow"/>
        </w:rPr>
        <w:t xml:space="preserve"> </w:t>
      </w:r>
      <w:r w:rsidRPr="006F53DE">
        <w:t>also</w:t>
      </w:r>
      <w:r w:rsidRPr="00BC2FAA">
        <w:rPr>
          <w:highlight w:val="yellow"/>
        </w:rPr>
        <w:t xml:space="preserve"> </w:t>
      </w:r>
      <w:r w:rsidRPr="00BC2FAA">
        <w:rPr>
          <w:rStyle w:val="StyleUnderline"/>
          <w:highlight w:val="yellow"/>
        </w:rPr>
        <w:t>an age when new wounded bodies erupt and undertake</w:t>
      </w:r>
      <w:r w:rsidRPr="00562FF4">
        <w:rPr>
          <w:rStyle w:val="StyleUnderline"/>
        </w:rPr>
        <w:t xml:space="preserve"> to </w:t>
      </w:r>
      <w:proofErr w:type="gramStart"/>
      <w:r w:rsidRPr="00562FF4">
        <w:rPr>
          <w:rStyle w:val="StyleUnderline"/>
        </w:rPr>
        <w:t>actually occupy</w:t>
      </w:r>
      <w:proofErr w:type="gramEnd"/>
      <w:r w:rsidRPr="00562FF4">
        <w:rPr>
          <w:rStyle w:val="StyleUnderline"/>
        </w:rPr>
        <w:t xml:space="preserve"> spaces they used to simply haunt</w:t>
      </w:r>
      <w:r w:rsidRPr="00562FF4">
        <w:t xml:space="preserve">. </w:t>
      </w:r>
      <w:r w:rsidRPr="00562FF4">
        <w:rPr>
          <w:rStyle w:val="StyleUnderline"/>
        </w:rPr>
        <w:t xml:space="preserve">They are now piling up, swearing and cursing, speaking with excrements, </w:t>
      </w:r>
      <w:r w:rsidRPr="00562FF4">
        <w:rPr>
          <w:rStyle w:val="Emphasis"/>
        </w:rPr>
        <w:t>asking to be heard</w:t>
      </w:r>
      <w:r w:rsidRPr="00562FF4">
        <w:rPr>
          <w:rStyle w:val="StyleUnderline"/>
        </w:rPr>
        <w:t xml:space="preserve">. </w:t>
      </w:r>
      <w:r w:rsidRPr="00BC2FAA">
        <w:rPr>
          <w:rStyle w:val="StyleUnderline"/>
          <w:highlight w:val="yellow"/>
        </w:rPr>
        <w:t xml:space="preserve">They speak in </w:t>
      </w:r>
      <w:r w:rsidRPr="00BC2FAA">
        <w:rPr>
          <w:rStyle w:val="Emphasis"/>
          <w:highlight w:val="yellow"/>
        </w:rPr>
        <w:t>allegories and analogies</w:t>
      </w:r>
      <w:r w:rsidRPr="00562FF4">
        <w:rPr>
          <w:rStyle w:val="StyleUnderline"/>
        </w:rPr>
        <w:t xml:space="preserve"> – the “colony”, the “plantation”, the “house Negro”, the “field Negro”, </w:t>
      </w:r>
      <w:r w:rsidRPr="00BC2FAA">
        <w:rPr>
          <w:rStyle w:val="Emphasis"/>
          <w:highlight w:val="yellow"/>
        </w:rPr>
        <w:t>blurring all boundaries</w:t>
      </w:r>
      <w:r w:rsidRPr="00BC2FAA">
        <w:rPr>
          <w:rStyle w:val="StyleUnderline"/>
          <w:highlight w:val="yellow"/>
        </w:rPr>
        <w:t xml:space="preserve">, </w:t>
      </w:r>
      <w:r w:rsidRPr="00BC2FAA">
        <w:rPr>
          <w:rStyle w:val="Emphasis"/>
          <w:highlight w:val="yellow"/>
        </w:rPr>
        <w:t>embracing confusion</w:t>
      </w:r>
      <w:r w:rsidRPr="00BC2FAA">
        <w:rPr>
          <w:rStyle w:val="StyleUnderline"/>
          <w:highlight w:val="yellow"/>
        </w:rPr>
        <w:t xml:space="preserve">, mixing times and spaces, </w:t>
      </w:r>
      <w:r w:rsidRPr="00BC2FAA">
        <w:rPr>
          <w:rStyle w:val="Emphasis"/>
          <w:highlight w:val="yellow"/>
        </w:rPr>
        <w:t>at the risk of anachronism</w:t>
      </w:r>
      <w:r w:rsidRPr="00BC2FAA">
        <w:rPr>
          <w:highlight w:val="yellow"/>
        </w:rPr>
        <w:t xml:space="preserve">. </w:t>
      </w:r>
      <w:r w:rsidRPr="00BC2FAA">
        <w:rPr>
          <w:rStyle w:val="StyleUnderline"/>
          <w:highlight w:val="yellow"/>
        </w:rPr>
        <w:t>They are claiming</w:t>
      </w:r>
      <w:r w:rsidRPr="00562FF4">
        <w:rPr>
          <w:rStyle w:val="StyleUnderline"/>
        </w:rPr>
        <w:t xml:space="preserve"> all kinds of rights – </w:t>
      </w:r>
      <w:r w:rsidRPr="00562FF4">
        <w:rPr>
          <w:rStyle w:val="Emphasis"/>
        </w:rPr>
        <w:t>the right to violence</w:t>
      </w:r>
      <w:r w:rsidRPr="00562FF4">
        <w:rPr>
          <w:rStyle w:val="StyleUnderline"/>
        </w:rPr>
        <w:t xml:space="preserve">; the right </w:t>
      </w:r>
      <w:r w:rsidRPr="00562FF4">
        <w:rPr>
          <w:rStyle w:val="Emphasis"/>
        </w:rPr>
        <w:t>to disrupt and jam</w:t>
      </w:r>
      <w:r w:rsidRPr="00562FF4">
        <w:rPr>
          <w:rStyle w:val="StyleUnderline"/>
        </w:rPr>
        <w:t xml:space="preserve"> that which is parading as normal; the right to insult, intimidate and bully those who do not agree with them; the right to be angry, enraged; the right to go to war in the hope of recovering what was lost through conquest; </w:t>
      </w:r>
      <w:r w:rsidRPr="00BC2FAA">
        <w:rPr>
          <w:rStyle w:val="StyleUnderline"/>
          <w:highlight w:val="yellow"/>
        </w:rPr>
        <w:t>the right</w:t>
      </w:r>
      <w:r w:rsidRPr="00562FF4">
        <w:rPr>
          <w:rStyle w:val="StyleUnderline"/>
        </w:rPr>
        <w:t xml:space="preserve"> to hate, </w:t>
      </w:r>
      <w:r w:rsidRPr="00BC2FAA">
        <w:rPr>
          <w:rStyle w:val="Emphasis"/>
          <w:highlight w:val="yellow"/>
        </w:rPr>
        <w:t>to wreak vengeance, to smash something, it doesn’t matter what</w:t>
      </w:r>
      <w:r w:rsidRPr="00562FF4">
        <w:rPr>
          <w:rStyle w:val="Emphasis"/>
        </w:rPr>
        <w:t xml:space="preserve">, as long as it looks “white”. </w:t>
      </w:r>
      <w:r w:rsidRPr="00562FF4">
        <w:rPr>
          <w:rStyle w:val="StyleUnderline"/>
        </w:rPr>
        <w:t xml:space="preserve">All these new “rights” are supposed to achieve one thing we are told the 1994 “peaceful settlement” did not achieve – decolonization and retributive justice, the only way to restore a modicum of dignity to victims of the injuries of yesterday and today. </w:t>
      </w:r>
      <w:r w:rsidRPr="00562FF4">
        <w:t xml:space="preserve">Demythologizing whiteness </w:t>
      </w:r>
      <w:proofErr w:type="gramStart"/>
      <w:r w:rsidRPr="00562FF4">
        <w:t>And</w:t>
      </w:r>
      <w:proofErr w:type="gramEnd"/>
      <w:r w:rsidRPr="00562FF4">
        <w:t xml:space="preserve"> yet, </w:t>
      </w:r>
      <w:r w:rsidRPr="00562FF4">
        <w:rPr>
          <w:rStyle w:val="StyleUnderline"/>
        </w:rPr>
        <w:t>some hard questions must be asked</w:t>
      </w:r>
      <w:r w:rsidRPr="00562FF4">
        <w:t xml:space="preserve">. </w:t>
      </w:r>
      <w:r w:rsidRPr="00BC2FAA">
        <w:rPr>
          <w:rStyle w:val="Emphasis"/>
          <w:highlight w:val="yellow"/>
        </w:rPr>
        <w:t>Why are we invested in turning</w:t>
      </w:r>
      <w:r w:rsidRPr="00562FF4">
        <w:rPr>
          <w:rStyle w:val="Emphasis"/>
        </w:rPr>
        <w:t xml:space="preserve"> </w:t>
      </w:r>
      <w:r w:rsidRPr="00E001FF">
        <w:rPr>
          <w:rStyle w:val="Emphasis"/>
          <w:highlight w:val="yellow"/>
        </w:rPr>
        <w:t>whiteness</w:t>
      </w:r>
      <w:r w:rsidRPr="00562FF4">
        <w:rPr>
          <w:rStyle w:val="Emphasis"/>
        </w:rPr>
        <w:t xml:space="preserve">, </w:t>
      </w:r>
      <w:r w:rsidRPr="00BC2FAA">
        <w:rPr>
          <w:rStyle w:val="Emphasis"/>
          <w:highlight w:val="yellow"/>
        </w:rPr>
        <w:t>pain and suffering into such erotogenic objects</w:t>
      </w:r>
      <w:r w:rsidRPr="00BC2FAA">
        <w:rPr>
          <w:highlight w:val="yellow"/>
        </w:rPr>
        <w:t xml:space="preserve">? </w:t>
      </w:r>
      <w:r w:rsidRPr="00BC2FAA">
        <w:rPr>
          <w:rStyle w:val="StyleUnderline"/>
          <w:highlight w:val="yellow"/>
        </w:rPr>
        <w:t xml:space="preserve">Could it be that the </w:t>
      </w:r>
      <w:r w:rsidRPr="00BC2FAA">
        <w:rPr>
          <w:rStyle w:val="Emphasis"/>
          <w:highlight w:val="yellow"/>
        </w:rPr>
        <w:t>concentration of our libido</w:t>
      </w:r>
      <w:r w:rsidRPr="00562FF4">
        <w:rPr>
          <w:rStyle w:val="Emphasis"/>
        </w:rPr>
        <w:t xml:space="preserve"> on whiteness</w:t>
      </w:r>
      <w:r w:rsidRPr="00562FF4">
        <w:rPr>
          <w:rStyle w:val="StyleUnderline"/>
        </w:rPr>
        <w:t xml:space="preserve">, </w:t>
      </w:r>
      <w:r w:rsidRPr="00562FF4">
        <w:rPr>
          <w:rStyle w:val="Emphasis"/>
        </w:rPr>
        <w:t>pain</w:t>
      </w:r>
      <w:r w:rsidRPr="00562FF4">
        <w:rPr>
          <w:rStyle w:val="StyleUnderline"/>
        </w:rPr>
        <w:t xml:space="preserve"> and </w:t>
      </w:r>
      <w:r w:rsidRPr="00562FF4">
        <w:rPr>
          <w:rStyle w:val="Emphasis"/>
        </w:rPr>
        <w:t>suffering</w:t>
      </w:r>
      <w:r w:rsidRPr="00562FF4">
        <w:rPr>
          <w:rStyle w:val="StyleUnderline"/>
        </w:rPr>
        <w:t xml:space="preserve"> </w:t>
      </w:r>
      <w:r w:rsidRPr="00BC2FAA">
        <w:rPr>
          <w:rStyle w:val="StyleUnderline"/>
          <w:highlight w:val="yellow"/>
        </w:rPr>
        <w:t>is</w:t>
      </w:r>
      <w:r w:rsidRPr="00562FF4">
        <w:rPr>
          <w:rStyle w:val="StyleUnderline"/>
        </w:rPr>
        <w:t xml:space="preserve"> after all </w:t>
      </w:r>
      <w:r w:rsidRPr="00BC2FAA">
        <w:rPr>
          <w:rStyle w:val="StyleUnderline"/>
          <w:highlight w:val="yellow"/>
        </w:rPr>
        <w:t>typical of</w:t>
      </w:r>
      <w:r w:rsidRPr="00562FF4">
        <w:rPr>
          <w:rStyle w:val="StyleUnderline"/>
        </w:rPr>
        <w:t xml:space="preserve"> </w:t>
      </w:r>
      <w:r w:rsidRPr="00562FF4">
        <w:rPr>
          <w:rStyle w:val="Emphasis"/>
        </w:rPr>
        <w:t xml:space="preserve">the </w:t>
      </w:r>
      <w:r w:rsidRPr="00BC2FAA">
        <w:rPr>
          <w:rStyle w:val="Emphasis"/>
          <w:highlight w:val="yellow"/>
        </w:rPr>
        <w:t>narcissistic investments</w:t>
      </w:r>
      <w:r w:rsidRPr="00562FF4">
        <w:rPr>
          <w:rStyle w:val="Emphasis"/>
        </w:rPr>
        <w:t xml:space="preserve"> so privileged by this neoliberal age</w:t>
      </w:r>
      <w:r w:rsidRPr="00562FF4">
        <w:rPr>
          <w:rStyle w:val="StyleUnderline"/>
        </w:rPr>
        <w:t>? To frame the issues in these terms does not mean embracing a position of moral relativism</w:t>
      </w:r>
      <w:r w:rsidRPr="00562FF4">
        <w:t xml:space="preserve">. How could it be? After all, </w:t>
      </w:r>
      <w:r w:rsidRPr="00562FF4">
        <w:rPr>
          <w:rStyle w:val="StyleUnderline"/>
        </w:rPr>
        <w:t>in relation to our history, too many lives were destroyed in the name of whiteness</w:t>
      </w:r>
      <w:r w:rsidRPr="00562FF4">
        <w:t xml:space="preserve">. Furthermore, </w:t>
      </w:r>
      <w:r w:rsidRPr="00562FF4">
        <w:rPr>
          <w:rStyle w:val="StyleUnderline"/>
        </w:rPr>
        <w:t xml:space="preserve">the structural repetition of past sufferings in the present is beyond any reasonable doubt. Whiteness as </w:t>
      </w:r>
      <w:r w:rsidRPr="00BC2FAA">
        <w:rPr>
          <w:rStyle w:val="StyleUnderline"/>
          <w:highlight w:val="yellow"/>
        </w:rPr>
        <w:t>a necrophiliac power structure</w:t>
      </w:r>
      <w:r w:rsidRPr="00562FF4">
        <w:rPr>
          <w:rStyle w:val="StyleUnderline"/>
        </w:rPr>
        <w:t xml:space="preserve"> and a primary shaper of a global system of unequal redistribution of life chances </w:t>
      </w:r>
      <w:r w:rsidRPr="00BC2FAA">
        <w:rPr>
          <w:rStyle w:val="StyleUnderline"/>
          <w:highlight w:val="yellow"/>
        </w:rPr>
        <w:t>will not die a natural death</w:t>
      </w:r>
      <w:r w:rsidRPr="00562FF4">
        <w:t xml:space="preserve">. </w:t>
      </w:r>
      <w:r w:rsidRPr="00562FF4">
        <w:rPr>
          <w:rStyle w:val="Emphasis"/>
        </w:rPr>
        <w:t xml:space="preserve">But </w:t>
      </w:r>
      <w:r w:rsidRPr="00BC2FAA">
        <w:rPr>
          <w:rStyle w:val="Emphasis"/>
          <w:highlight w:val="yellow"/>
        </w:rPr>
        <w:t>to properly engineer its death</w:t>
      </w:r>
      <w:r w:rsidRPr="00562FF4">
        <w:rPr>
          <w:rStyle w:val="Emphasis"/>
        </w:rPr>
        <w:t xml:space="preserve"> – and thus the end of the nightmare it has been for a large portion of the humanity – </w:t>
      </w:r>
      <w:r w:rsidRPr="00BC2FAA">
        <w:rPr>
          <w:rStyle w:val="Emphasis"/>
          <w:highlight w:val="yellow"/>
        </w:rPr>
        <w:t>we</w:t>
      </w:r>
      <w:r w:rsidRPr="00562FF4">
        <w:rPr>
          <w:rStyle w:val="Emphasis"/>
        </w:rPr>
        <w:t xml:space="preserve"> urgently </w:t>
      </w:r>
      <w:r w:rsidRPr="00BC2FAA">
        <w:rPr>
          <w:rStyle w:val="Emphasis"/>
          <w:highlight w:val="yellow"/>
        </w:rPr>
        <w:t>need to demythologize it</w:t>
      </w:r>
      <w:r w:rsidRPr="00BC2FAA">
        <w:rPr>
          <w:highlight w:val="yellow"/>
        </w:rPr>
        <w:t xml:space="preserve">. </w:t>
      </w:r>
      <w:r w:rsidRPr="00BC2FAA">
        <w:rPr>
          <w:rStyle w:val="StyleUnderline"/>
          <w:highlight w:val="yellow"/>
        </w:rPr>
        <w:t>If we fail</w:t>
      </w:r>
      <w:r w:rsidRPr="00562FF4">
        <w:rPr>
          <w:rStyle w:val="StyleUnderline"/>
        </w:rPr>
        <w:t xml:space="preserve"> to properly demythologize whiteness, whiteness – as </w:t>
      </w:r>
      <w:r w:rsidRPr="00BC2FAA">
        <w:rPr>
          <w:rStyle w:val="StyleUnderline"/>
          <w:highlight w:val="yellow"/>
        </w:rPr>
        <w:t>the machine</w:t>
      </w:r>
      <w:r w:rsidRPr="00562FF4">
        <w:rPr>
          <w:rStyle w:val="StyleUnderline"/>
        </w:rPr>
        <w:t xml:space="preserve"> in which a huge portion of the humanity has become entangled </w:t>
      </w:r>
      <w:proofErr w:type="gramStart"/>
      <w:r w:rsidRPr="00562FF4">
        <w:rPr>
          <w:rStyle w:val="StyleUnderline"/>
        </w:rPr>
        <w:t>in spite of</w:t>
      </w:r>
      <w:proofErr w:type="gramEnd"/>
      <w:r w:rsidRPr="00562FF4">
        <w:rPr>
          <w:rStyle w:val="StyleUnderline"/>
        </w:rPr>
        <w:t xml:space="preserve"> itself </w:t>
      </w:r>
      <w:r w:rsidRPr="00BC2FAA">
        <w:rPr>
          <w:rStyle w:val="StyleUnderline"/>
          <w:highlight w:val="yellow"/>
        </w:rPr>
        <w:t xml:space="preserve">– </w:t>
      </w:r>
      <w:r w:rsidRPr="00BC2FAA">
        <w:rPr>
          <w:rStyle w:val="Emphasis"/>
          <w:highlight w:val="yellow"/>
        </w:rPr>
        <w:t>will end up claiming us</w:t>
      </w:r>
      <w:r w:rsidRPr="00562FF4">
        <w:t xml:space="preserve">. </w:t>
      </w:r>
    </w:p>
    <w:p w14:paraId="000604C7" w14:textId="77777777" w:rsidR="0034380E" w:rsidRPr="00002459" w:rsidRDefault="0034380E" w:rsidP="0034380E">
      <w:pPr>
        <w:pStyle w:val="Heading4"/>
      </w:pPr>
      <w:r>
        <w:t>We need new problematics that cut into conventional ways of knowing the political.</w:t>
      </w:r>
      <w:r w:rsidRPr="00002459">
        <w:t xml:space="preserve"> A joyous and affirmative critique</w:t>
      </w:r>
      <w:r>
        <w:t xml:space="preserve"> disrupting the </w:t>
      </w:r>
      <w:proofErr w:type="spellStart"/>
      <w:r>
        <w:t>facialized</w:t>
      </w:r>
      <w:proofErr w:type="spellEnd"/>
      <w:r>
        <w:t xml:space="preserve"> subject</w:t>
      </w:r>
      <w:r w:rsidRPr="00002459">
        <w:t xml:space="preserve"> is necessary to avoid the re-situation of </w:t>
      </w:r>
      <w:proofErr w:type="spellStart"/>
      <w:r w:rsidRPr="00002459">
        <w:t>ressentiment</w:t>
      </w:r>
      <w:proofErr w:type="spellEnd"/>
      <w:r w:rsidRPr="00002459">
        <w:t>, only mirroring the status quo without any prayer to change it.</w:t>
      </w:r>
    </w:p>
    <w:p w14:paraId="01F20490" w14:textId="77777777" w:rsidR="0034380E" w:rsidRPr="00562FF4" w:rsidRDefault="0034380E" w:rsidP="0034380E">
      <w:r w:rsidRPr="00562FF4">
        <w:rPr>
          <w:rStyle w:val="Style13ptBold"/>
        </w:rPr>
        <w:t>Eloff 15.</w:t>
      </w:r>
      <w:r w:rsidRPr="00562FF4">
        <w:t xml:space="preserve"> Aragorn Eloff, nomad in South Africa, “Children of the New Earth – Deleuze, </w:t>
      </w:r>
      <w:proofErr w:type="spellStart"/>
      <w:r w:rsidRPr="00562FF4">
        <w:t>Guattari</w:t>
      </w:r>
      <w:proofErr w:type="spellEnd"/>
      <w:r w:rsidRPr="00562FF4">
        <w:t>, and Anarchism,” July 31, 2015, http://meme.co.za/?p=152</w:t>
      </w:r>
    </w:p>
    <w:p w14:paraId="3CA5B99E" w14:textId="77777777" w:rsidR="0034380E" w:rsidRPr="00562FF4" w:rsidRDefault="0034380E" w:rsidP="0034380E">
      <w:pPr>
        <w:rPr>
          <w:rStyle w:val="Emphasis"/>
        </w:rPr>
      </w:pPr>
      <w:r w:rsidRPr="00562FF4">
        <w:rPr>
          <w:rStyle w:val="Emphasis"/>
        </w:rPr>
        <w:t>Instead of programs for political action, let’s produce shared problematics</w:t>
      </w:r>
      <w:r w:rsidRPr="00562FF4">
        <w:t xml:space="preserve">. How do we describe where we find ourselves? How did we get here? </w:t>
      </w:r>
      <w:r w:rsidRPr="00562FF4">
        <w:rPr>
          <w:rStyle w:val="StyleUnderline"/>
        </w:rPr>
        <w:t xml:space="preserve">What are the intensive flows and processes underlying the world as it is presented to us? What diagrams is all this the effectuation of? </w:t>
      </w:r>
      <w:r w:rsidRPr="00562FF4">
        <w:rPr>
          <w:rStyle w:val="Emphasis"/>
        </w:rPr>
        <w:t>Can we, via a practice of vice-diction, create new diagrams?</w:t>
      </w:r>
      <w:r w:rsidRPr="00562FF4">
        <w:t xml:space="preserve"> </w:t>
      </w:r>
      <w:r w:rsidRPr="00562FF4">
        <w:rPr>
          <w:rStyle w:val="StyleUnderline"/>
        </w:rPr>
        <w:t xml:space="preserve">We will </w:t>
      </w:r>
      <w:r w:rsidRPr="00562FF4">
        <w:rPr>
          <w:rStyle w:val="Emphasis"/>
        </w:rPr>
        <w:t>always</w:t>
      </w:r>
      <w:r w:rsidRPr="00562FF4">
        <w:rPr>
          <w:rStyle w:val="StyleUnderline"/>
        </w:rPr>
        <w:t xml:space="preserve"> get </w:t>
      </w:r>
      <w:r w:rsidRPr="00562FF4">
        <w:rPr>
          <w:rStyle w:val="Emphasis"/>
        </w:rPr>
        <w:t>the solutions we deserve</w:t>
      </w:r>
      <w:r w:rsidRPr="00562FF4">
        <w:rPr>
          <w:rStyle w:val="StyleUnderline"/>
        </w:rPr>
        <w:t xml:space="preserve"> </w:t>
      </w:r>
      <w:proofErr w:type="gramStart"/>
      <w:r w:rsidRPr="00562FF4">
        <w:rPr>
          <w:rStyle w:val="StyleUnderline"/>
        </w:rPr>
        <w:t>as a consequence of</w:t>
      </w:r>
      <w:proofErr w:type="gramEnd"/>
      <w:r w:rsidRPr="00562FF4">
        <w:rPr>
          <w:rStyle w:val="StyleUnderline"/>
        </w:rPr>
        <w:t xml:space="preserve"> </w:t>
      </w:r>
      <w:r w:rsidRPr="00562FF4">
        <w:rPr>
          <w:rStyle w:val="Emphasis"/>
        </w:rPr>
        <w:t>how we pose and incarnate these problems.</w:t>
      </w:r>
    </w:p>
    <w:p w14:paraId="3CCEB776" w14:textId="77777777" w:rsidR="0034380E" w:rsidRPr="00562FF4" w:rsidRDefault="0034380E" w:rsidP="0034380E">
      <w:proofErr w:type="spellStart"/>
      <w:r w:rsidRPr="00562FF4">
        <w:t>Organisation</w:t>
      </w:r>
      <w:proofErr w:type="spellEnd"/>
      <w:r w:rsidRPr="00562FF4">
        <w:t xml:space="preserve"> is crucial, but </w:t>
      </w:r>
      <w:r w:rsidRPr="00562FF4">
        <w:rPr>
          <w:rStyle w:val="StyleUnderline"/>
        </w:rPr>
        <w:t xml:space="preserve">let us not forget that </w:t>
      </w:r>
      <w:r w:rsidRPr="00501EA0">
        <w:rPr>
          <w:rStyle w:val="Emphasis"/>
          <w:highlight w:val="cyan"/>
        </w:rPr>
        <w:t>for all their differences</w:t>
      </w:r>
      <w:r w:rsidRPr="00501EA0">
        <w:rPr>
          <w:rStyle w:val="StyleUnderline"/>
          <w:highlight w:val="cyan"/>
        </w:rPr>
        <w:t xml:space="preserve"> of </w:t>
      </w:r>
      <w:r w:rsidRPr="00501EA0">
        <w:rPr>
          <w:rStyle w:val="Emphasis"/>
          <w:highlight w:val="cyan"/>
        </w:rPr>
        <w:t>instantiation</w:t>
      </w:r>
      <w:r w:rsidRPr="00501EA0">
        <w:rPr>
          <w:rStyle w:val="StyleUnderline"/>
          <w:highlight w:val="cyan"/>
        </w:rPr>
        <w:t xml:space="preserve">, any group can </w:t>
      </w:r>
      <w:r w:rsidRPr="00501EA0">
        <w:rPr>
          <w:rStyle w:val="Emphasis"/>
          <w:highlight w:val="cyan"/>
        </w:rPr>
        <w:t xml:space="preserve">lapse into a mode of </w:t>
      </w:r>
      <w:proofErr w:type="spellStart"/>
      <w:r w:rsidRPr="00501EA0">
        <w:rPr>
          <w:rStyle w:val="Emphasis"/>
          <w:highlight w:val="cyan"/>
        </w:rPr>
        <w:t>organisation</w:t>
      </w:r>
      <w:proofErr w:type="spellEnd"/>
      <w:r w:rsidRPr="00501EA0">
        <w:rPr>
          <w:rStyle w:val="StyleUnderline"/>
          <w:highlight w:val="cyan"/>
        </w:rPr>
        <w:t xml:space="preserve"> that </w:t>
      </w:r>
      <w:r w:rsidRPr="00501EA0">
        <w:rPr>
          <w:rStyle w:val="Emphasis"/>
          <w:highlight w:val="cyan"/>
        </w:rPr>
        <w:t>repeats</w:t>
      </w:r>
      <w:r w:rsidRPr="00501EA0">
        <w:rPr>
          <w:rStyle w:val="StyleUnderline"/>
          <w:highlight w:val="cyan"/>
        </w:rPr>
        <w:t xml:space="preserve"> the form of </w:t>
      </w:r>
      <w:r w:rsidRPr="00501EA0">
        <w:rPr>
          <w:rStyle w:val="Emphasis"/>
          <w:highlight w:val="cyan"/>
        </w:rPr>
        <w:t>the Party</w:t>
      </w:r>
      <w:r w:rsidRPr="00501EA0">
        <w:rPr>
          <w:rStyle w:val="StyleUnderline"/>
          <w:highlight w:val="cyan"/>
        </w:rPr>
        <w:t xml:space="preserve"> and </w:t>
      </w:r>
      <w:r w:rsidRPr="00501EA0">
        <w:rPr>
          <w:rStyle w:val="Emphasis"/>
          <w:highlight w:val="cyan"/>
        </w:rPr>
        <w:t>hardens into a new dogma</w:t>
      </w:r>
      <w:r w:rsidRPr="00501EA0">
        <w:rPr>
          <w:rStyle w:val="StyleUnderline"/>
          <w:highlight w:val="cyan"/>
        </w:rPr>
        <w:t xml:space="preserve"> defined by</w:t>
      </w:r>
      <w:r w:rsidRPr="00562FF4">
        <w:rPr>
          <w:rStyle w:val="StyleUnderline"/>
        </w:rPr>
        <w:t xml:space="preserve"> </w:t>
      </w:r>
      <w:r w:rsidRPr="00562FF4">
        <w:rPr>
          <w:rStyle w:val="Emphasis"/>
        </w:rPr>
        <w:t xml:space="preserve">unquestioning </w:t>
      </w:r>
      <w:r w:rsidRPr="00501EA0">
        <w:rPr>
          <w:rStyle w:val="Emphasis"/>
          <w:highlight w:val="cyan"/>
        </w:rPr>
        <w:t>loyalty</w:t>
      </w:r>
      <w:r w:rsidRPr="00501EA0">
        <w:rPr>
          <w:rStyle w:val="StyleUnderline"/>
          <w:highlight w:val="cyan"/>
        </w:rPr>
        <w:t xml:space="preserve">, </w:t>
      </w:r>
      <w:r w:rsidRPr="00501EA0">
        <w:rPr>
          <w:rStyle w:val="Emphasis"/>
          <w:highlight w:val="cyan"/>
        </w:rPr>
        <w:t>ascetism</w:t>
      </w:r>
      <w:r w:rsidRPr="00501EA0">
        <w:rPr>
          <w:rStyle w:val="StyleUnderline"/>
          <w:highlight w:val="cyan"/>
        </w:rPr>
        <w:t xml:space="preserve"> and the </w:t>
      </w:r>
      <w:r w:rsidRPr="00501EA0">
        <w:rPr>
          <w:rStyle w:val="Emphasis"/>
          <w:highlight w:val="cyan"/>
        </w:rPr>
        <w:t>crushing</w:t>
      </w:r>
      <w:r w:rsidRPr="00562FF4">
        <w:rPr>
          <w:rStyle w:val="StyleUnderline"/>
        </w:rPr>
        <w:t xml:space="preserve"> or </w:t>
      </w:r>
      <w:r w:rsidRPr="00562FF4">
        <w:rPr>
          <w:rStyle w:val="Emphasis"/>
        </w:rPr>
        <w:t xml:space="preserve">recuperation </w:t>
      </w:r>
      <w:r w:rsidRPr="00501EA0">
        <w:rPr>
          <w:rStyle w:val="Emphasis"/>
          <w:highlight w:val="cyan"/>
        </w:rPr>
        <w:t>of desire turned against itself</w:t>
      </w:r>
      <w:r w:rsidRPr="00562FF4">
        <w:t xml:space="preserve">. </w:t>
      </w:r>
      <w:r w:rsidRPr="00562FF4">
        <w:rPr>
          <w:rStyle w:val="StyleUnderline"/>
        </w:rPr>
        <w:t>We need “</w:t>
      </w:r>
      <w:r w:rsidRPr="00562FF4">
        <w:rPr>
          <w:rStyle w:val="Emphasis"/>
        </w:rPr>
        <w:t>new micropolitical</w:t>
      </w:r>
      <w:r w:rsidRPr="00562FF4">
        <w:rPr>
          <w:rStyle w:val="StyleUnderline"/>
        </w:rPr>
        <w:t xml:space="preserve"> and </w:t>
      </w:r>
      <w:r w:rsidRPr="00562FF4">
        <w:rPr>
          <w:rStyle w:val="Emphasis"/>
        </w:rPr>
        <w:t>microsocial practices</w:t>
      </w:r>
      <w:r w:rsidRPr="00562FF4">
        <w:rPr>
          <w:rStyle w:val="StyleUnderline"/>
        </w:rPr>
        <w:t xml:space="preserve">, new </w:t>
      </w:r>
      <w:r w:rsidRPr="00562FF4">
        <w:rPr>
          <w:rStyle w:val="Emphasis"/>
        </w:rPr>
        <w:t>solidarities</w:t>
      </w:r>
      <w:r w:rsidRPr="00562FF4">
        <w:rPr>
          <w:rStyle w:val="StyleUnderline"/>
        </w:rPr>
        <w:t xml:space="preserve">, a new </w:t>
      </w:r>
      <w:r w:rsidRPr="00562FF4">
        <w:rPr>
          <w:rStyle w:val="Emphasis"/>
        </w:rPr>
        <w:t>gentleness</w:t>
      </w:r>
      <w:r w:rsidRPr="00562FF4">
        <w:rPr>
          <w:rStyle w:val="StyleUnderline"/>
        </w:rPr>
        <w:t xml:space="preserve">, together with </w:t>
      </w:r>
      <w:r w:rsidRPr="00562FF4">
        <w:rPr>
          <w:rStyle w:val="Emphasis"/>
        </w:rPr>
        <w:t>new aesthetic</w:t>
      </w:r>
      <w:r w:rsidRPr="00562FF4">
        <w:rPr>
          <w:rStyle w:val="StyleUnderline"/>
        </w:rPr>
        <w:t xml:space="preserve"> and </w:t>
      </w:r>
      <w:r w:rsidRPr="00562FF4">
        <w:rPr>
          <w:rStyle w:val="Emphasis"/>
        </w:rPr>
        <w:t>new analytic practices</w:t>
      </w:r>
      <w:r w:rsidRPr="00562FF4">
        <w:rPr>
          <w:rStyle w:val="StyleUnderline"/>
        </w:rPr>
        <w:t>.</w:t>
      </w:r>
      <w:r w:rsidRPr="00562FF4">
        <w:t xml:space="preserve">” </w:t>
      </w:r>
      <w:r w:rsidRPr="00562FF4">
        <w:rPr>
          <w:rStyle w:val="StyleUnderline"/>
        </w:rPr>
        <w:t xml:space="preserve">This is </w:t>
      </w:r>
      <w:r w:rsidRPr="00562FF4">
        <w:rPr>
          <w:rStyle w:val="Emphasis"/>
        </w:rPr>
        <w:t>not about creating agreement</w:t>
      </w:r>
      <w:r w:rsidRPr="00562FF4">
        <w:rPr>
          <w:rStyle w:val="StyleUnderline"/>
        </w:rPr>
        <w:t xml:space="preserve">, because </w:t>
      </w:r>
      <w:r w:rsidRPr="00562FF4">
        <w:rPr>
          <w:rStyle w:val="Emphasis"/>
        </w:rPr>
        <w:t>the more we disagree</w:t>
      </w:r>
      <w:r w:rsidRPr="00562FF4">
        <w:rPr>
          <w:rStyle w:val="StyleUnderline"/>
        </w:rPr>
        <w:t xml:space="preserve"> “the more </w:t>
      </w:r>
      <w:r w:rsidRPr="00562FF4">
        <w:rPr>
          <w:rStyle w:val="Emphasis"/>
        </w:rPr>
        <w:t>we create a field of vitality</w:t>
      </w:r>
      <w:r w:rsidRPr="00562FF4">
        <w:t>.”</w:t>
      </w:r>
    </w:p>
    <w:p w14:paraId="6161020E" w14:textId="77777777" w:rsidR="0034380E" w:rsidRPr="00562FF4" w:rsidRDefault="0034380E" w:rsidP="0034380E">
      <w:r w:rsidRPr="00562FF4">
        <w:t xml:space="preserve">Again, </w:t>
      </w:r>
      <w:r w:rsidRPr="00562FF4">
        <w:rPr>
          <w:rStyle w:val="StyleUnderline"/>
        </w:rPr>
        <w:t xml:space="preserve">we </w:t>
      </w:r>
      <w:r w:rsidRPr="00562FF4">
        <w:rPr>
          <w:rStyle w:val="Emphasis"/>
        </w:rPr>
        <w:t>should be wary</w:t>
      </w:r>
      <w:r w:rsidRPr="00562FF4">
        <w:rPr>
          <w:rStyle w:val="StyleUnderline"/>
        </w:rPr>
        <w:t xml:space="preserve"> of the </w:t>
      </w:r>
      <w:r w:rsidRPr="00562FF4">
        <w:rPr>
          <w:rStyle w:val="Emphasis"/>
        </w:rPr>
        <w:t>subjugated groups</w:t>
      </w:r>
      <w:r w:rsidRPr="00562FF4">
        <w:rPr>
          <w:rStyle w:val="StyleUnderline"/>
        </w:rPr>
        <w:t xml:space="preserve"> and their </w:t>
      </w:r>
      <w:r w:rsidRPr="00562FF4">
        <w:rPr>
          <w:rStyle w:val="Emphasis"/>
        </w:rPr>
        <w:t>repressed desires</w:t>
      </w:r>
      <w:r w:rsidRPr="00562FF4">
        <w:rPr>
          <w:rStyle w:val="StyleUnderline"/>
        </w:rPr>
        <w:t xml:space="preserve">, the </w:t>
      </w:r>
      <w:r w:rsidRPr="00562FF4">
        <w:rPr>
          <w:rStyle w:val="Emphasis"/>
        </w:rPr>
        <w:t>groupuscules</w:t>
      </w:r>
      <w:r w:rsidRPr="00562FF4">
        <w:rPr>
          <w:rStyle w:val="StyleUnderline"/>
        </w:rPr>
        <w:t xml:space="preserve"> and their </w:t>
      </w:r>
      <w:proofErr w:type="spellStart"/>
      <w:r w:rsidRPr="00562FF4">
        <w:rPr>
          <w:rStyle w:val="Emphasis"/>
        </w:rPr>
        <w:t>channelling</w:t>
      </w:r>
      <w:proofErr w:type="spellEnd"/>
      <w:r w:rsidRPr="00562FF4">
        <w:rPr>
          <w:rStyle w:val="Emphasis"/>
        </w:rPr>
        <w:t xml:space="preserve"> of libidinal investments</w:t>
      </w:r>
      <w:r w:rsidRPr="00562FF4">
        <w:rPr>
          <w:rStyle w:val="StyleUnderline"/>
        </w:rPr>
        <w:t xml:space="preserve"> into </w:t>
      </w:r>
      <w:r w:rsidRPr="00562FF4">
        <w:rPr>
          <w:rStyle w:val="Emphasis"/>
        </w:rPr>
        <w:t>hierarchies</w:t>
      </w:r>
      <w:r w:rsidRPr="00562FF4">
        <w:rPr>
          <w:rStyle w:val="StyleUnderline"/>
        </w:rPr>
        <w:t xml:space="preserve">, </w:t>
      </w:r>
      <w:r w:rsidRPr="00562FF4">
        <w:rPr>
          <w:rStyle w:val="Emphasis"/>
        </w:rPr>
        <w:t>reform</w:t>
      </w:r>
      <w:r w:rsidRPr="00562FF4">
        <w:rPr>
          <w:rStyle w:val="StyleUnderline"/>
        </w:rPr>
        <w:t xml:space="preserve"> and </w:t>
      </w:r>
      <w:r w:rsidRPr="00562FF4">
        <w:rPr>
          <w:rStyle w:val="Emphasis"/>
        </w:rPr>
        <w:t>inertia</w:t>
      </w:r>
      <w:r w:rsidRPr="00562FF4">
        <w:t xml:space="preserve">. </w:t>
      </w:r>
      <w:r w:rsidRPr="00562FF4">
        <w:rPr>
          <w:rStyle w:val="Emphasis"/>
        </w:rPr>
        <w:t>What is the viscosity and consistency of our group forms?</w:t>
      </w:r>
      <w:r w:rsidRPr="00562FF4">
        <w:t xml:space="preserve"> How do we come together? What flows between us? </w:t>
      </w:r>
      <w:r w:rsidRPr="00562FF4">
        <w:rPr>
          <w:rStyle w:val="Emphasis"/>
        </w:rPr>
        <w:t>What are our fluid dynamics?</w:t>
      </w:r>
      <w:r w:rsidRPr="00562FF4">
        <w:t xml:space="preserve"> How quickly do we congeal or dissipate?</w:t>
      </w:r>
    </w:p>
    <w:p w14:paraId="6198CB45" w14:textId="77777777" w:rsidR="0034380E" w:rsidRPr="00562FF4" w:rsidRDefault="0034380E" w:rsidP="0034380E">
      <w:r w:rsidRPr="00501EA0">
        <w:rPr>
          <w:rStyle w:val="Emphasis"/>
          <w:highlight w:val="cyan"/>
        </w:rPr>
        <w:t xml:space="preserve">Attentiveness to the new </w:t>
      </w:r>
      <w:r w:rsidRPr="00501EA0">
        <w:rPr>
          <w:rStyle w:val="Emphasis"/>
        </w:rPr>
        <w:t>is crucial</w:t>
      </w:r>
      <w:r w:rsidRPr="00562FF4">
        <w:rPr>
          <w:rStyle w:val="StyleUnderline"/>
        </w:rPr>
        <w:t>: the world now is not the world then and we are not who we were. The new fascism</w:t>
      </w:r>
      <w:r w:rsidRPr="00562FF4">
        <w:t xml:space="preserve"> – the </w:t>
      </w:r>
      <w:proofErr w:type="spellStart"/>
      <w:r w:rsidRPr="00562FF4">
        <w:t>Urstaat</w:t>
      </w:r>
      <w:proofErr w:type="spellEnd"/>
      <w:r w:rsidRPr="00562FF4">
        <w:t xml:space="preserve"> awakened and given new strength by capitalism – </w:t>
      </w:r>
      <w:r w:rsidRPr="00501EA0">
        <w:rPr>
          <w:rStyle w:val="StyleUnderline"/>
          <w:highlight w:val="cyan"/>
        </w:rPr>
        <w:t xml:space="preserve">produces </w:t>
      </w:r>
      <w:r w:rsidRPr="00501EA0">
        <w:rPr>
          <w:rStyle w:val="Emphasis"/>
          <w:highlight w:val="cyan"/>
        </w:rPr>
        <w:t>a peace more terrifying than war</w:t>
      </w:r>
      <w:r w:rsidRPr="00501EA0">
        <w:rPr>
          <w:rStyle w:val="StyleUnderline"/>
          <w:highlight w:val="cyan"/>
        </w:rPr>
        <w:t xml:space="preserve"> and if we are not careful</w:t>
      </w:r>
      <w:r w:rsidRPr="00562FF4">
        <w:rPr>
          <w:rStyle w:val="StyleUnderline"/>
        </w:rPr>
        <w:t xml:space="preserve"> then </w:t>
      </w:r>
      <w:r w:rsidRPr="00501EA0">
        <w:rPr>
          <w:rStyle w:val="StyleUnderline"/>
          <w:highlight w:val="cyan"/>
        </w:rPr>
        <w:t>“</w:t>
      </w:r>
      <w:r w:rsidRPr="00501EA0">
        <w:rPr>
          <w:rStyle w:val="Emphasis"/>
          <w:highlight w:val="cyan"/>
        </w:rPr>
        <w:t>all our petty fears will be organized in concert</w:t>
      </w:r>
      <w:r w:rsidRPr="00501EA0">
        <w:rPr>
          <w:rStyle w:val="StyleUnderline"/>
          <w:highlight w:val="cyan"/>
        </w:rPr>
        <w:t xml:space="preserve">, all </w:t>
      </w:r>
      <w:r w:rsidRPr="00501EA0">
        <w:rPr>
          <w:rStyle w:val="Emphasis"/>
          <w:highlight w:val="cyan"/>
        </w:rPr>
        <w:t>our petty anxieties</w:t>
      </w:r>
      <w:r w:rsidRPr="00501EA0">
        <w:rPr>
          <w:rStyle w:val="StyleUnderline"/>
          <w:highlight w:val="cyan"/>
        </w:rPr>
        <w:t xml:space="preserve"> will be </w:t>
      </w:r>
      <w:r w:rsidRPr="00501EA0">
        <w:rPr>
          <w:rStyle w:val="Emphasis"/>
          <w:highlight w:val="cyan"/>
        </w:rPr>
        <w:t>harnessed</w:t>
      </w:r>
      <w:r w:rsidRPr="00501EA0">
        <w:rPr>
          <w:rStyle w:val="StyleUnderline"/>
          <w:highlight w:val="cyan"/>
        </w:rPr>
        <w:t xml:space="preserve"> to </w:t>
      </w:r>
      <w:r w:rsidRPr="00501EA0">
        <w:rPr>
          <w:rStyle w:val="Emphasis"/>
          <w:highlight w:val="cyan"/>
        </w:rPr>
        <w:t>make micro-fascists of us</w:t>
      </w:r>
      <w:r w:rsidRPr="00562FF4">
        <w:rPr>
          <w:rStyle w:val="StyleUnderline"/>
        </w:rPr>
        <w:t xml:space="preserve">; we will be called upon to </w:t>
      </w:r>
      <w:r w:rsidRPr="00562FF4">
        <w:rPr>
          <w:rStyle w:val="Emphasis"/>
        </w:rPr>
        <w:t>stifle every little thing</w:t>
      </w:r>
      <w:r w:rsidRPr="00562FF4">
        <w:rPr>
          <w:rStyle w:val="StyleUnderline"/>
        </w:rPr>
        <w:t xml:space="preserve">, </w:t>
      </w:r>
      <w:r w:rsidRPr="00562FF4">
        <w:rPr>
          <w:rStyle w:val="Emphasis"/>
        </w:rPr>
        <w:t>every suspicious face</w:t>
      </w:r>
      <w:r w:rsidRPr="00562FF4">
        <w:rPr>
          <w:rStyle w:val="StyleUnderline"/>
        </w:rPr>
        <w:t xml:space="preserve">, </w:t>
      </w:r>
      <w:r w:rsidRPr="00562FF4">
        <w:rPr>
          <w:rStyle w:val="Emphasis"/>
        </w:rPr>
        <w:t>every dissonant voice</w:t>
      </w:r>
      <w:r w:rsidRPr="00562FF4">
        <w:rPr>
          <w:rStyle w:val="StyleUnderline"/>
        </w:rPr>
        <w:t xml:space="preserve">, </w:t>
      </w:r>
      <w:r w:rsidRPr="00562FF4">
        <w:rPr>
          <w:rStyle w:val="Emphasis"/>
        </w:rPr>
        <w:t>in our streets</w:t>
      </w:r>
      <w:r w:rsidRPr="00562FF4">
        <w:rPr>
          <w:rStyle w:val="StyleUnderline"/>
        </w:rPr>
        <w:t xml:space="preserve">.” This does not mean that we cannot, however, also act </w:t>
      </w:r>
      <w:r w:rsidRPr="00562FF4">
        <w:rPr>
          <w:rStyle w:val="Emphasis"/>
        </w:rPr>
        <w:t>against our time</w:t>
      </w:r>
      <w:r w:rsidRPr="00562FF4">
        <w:rPr>
          <w:rStyle w:val="StyleUnderline"/>
        </w:rPr>
        <w:t xml:space="preserve"> in </w:t>
      </w:r>
      <w:proofErr w:type="spellStart"/>
      <w:r w:rsidRPr="00562FF4">
        <w:rPr>
          <w:rStyle w:val="StyleUnderline"/>
        </w:rPr>
        <w:t>favour</w:t>
      </w:r>
      <w:proofErr w:type="spellEnd"/>
      <w:r w:rsidRPr="00562FF4">
        <w:rPr>
          <w:rStyle w:val="StyleUnderline"/>
        </w:rPr>
        <w:t xml:space="preserve"> of </w:t>
      </w:r>
      <w:r w:rsidRPr="00562FF4">
        <w:rPr>
          <w:rStyle w:val="Emphasis"/>
        </w:rPr>
        <w:t>a time to come</w:t>
      </w:r>
      <w:r w:rsidRPr="00562FF4">
        <w:t>.</w:t>
      </w:r>
    </w:p>
    <w:p w14:paraId="3DBAFD65" w14:textId="77777777" w:rsidR="0034380E" w:rsidRPr="00562FF4" w:rsidRDefault="0034380E" w:rsidP="0034380E">
      <w:pPr>
        <w:rPr>
          <w:rStyle w:val="Emphasis"/>
        </w:rPr>
      </w:pPr>
      <w:r w:rsidRPr="00562FF4">
        <w:rPr>
          <w:rStyle w:val="StyleUnderline"/>
        </w:rPr>
        <w:t xml:space="preserve">Engagements on the level of discourse are </w:t>
      </w:r>
      <w:r w:rsidRPr="00562FF4">
        <w:rPr>
          <w:rStyle w:val="Emphasis"/>
        </w:rPr>
        <w:t>important but limited</w:t>
      </w:r>
      <w:r w:rsidRPr="00562FF4">
        <w:rPr>
          <w:rStyle w:val="StyleUnderline"/>
        </w:rPr>
        <w:t xml:space="preserve">. Control functions just as much through </w:t>
      </w:r>
      <w:r w:rsidRPr="00562FF4">
        <w:rPr>
          <w:rStyle w:val="Emphasis"/>
        </w:rPr>
        <w:t>machinic enslavement of the body</w:t>
      </w:r>
      <w:r w:rsidRPr="00562FF4">
        <w:rPr>
          <w:rStyle w:val="StyleUnderline"/>
        </w:rPr>
        <w:t xml:space="preserve"> – affects, percepts, imaginations, desires, calories, flows of water and electricity – as it does through </w:t>
      </w:r>
      <w:r w:rsidRPr="00562FF4">
        <w:rPr>
          <w:rStyle w:val="Emphasis"/>
        </w:rPr>
        <w:t>the social subjection</w:t>
      </w:r>
      <w:r w:rsidRPr="00562FF4">
        <w:rPr>
          <w:rStyle w:val="StyleUnderline"/>
        </w:rPr>
        <w:t xml:space="preserve"> that produces, through the </w:t>
      </w:r>
      <w:r w:rsidRPr="00562FF4">
        <w:rPr>
          <w:rStyle w:val="Emphasis"/>
        </w:rPr>
        <w:t>signifying systems</w:t>
      </w:r>
      <w:r w:rsidRPr="00562FF4">
        <w:rPr>
          <w:rStyle w:val="StyleUnderline"/>
        </w:rPr>
        <w:t xml:space="preserve"> that increasingly fill every corner of the world, </w:t>
      </w:r>
      <w:r w:rsidRPr="00562FF4">
        <w:rPr>
          <w:rStyle w:val="Emphasis"/>
        </w:rPr>
        <w:t>alienation</w:t>
      </w:r>
      <w:r w:rsidRPr="00562FF4">
        <w:rPr>
          <w:rStyle w:val="StyleUnderline"/>
        </w:rPr>
        <w:t xml:space="preserve"> and </w:t>
      </w:r>
      <w:r w:rsidRPr="00562FF4">
        <w:rPr>
          <w:rStyle w:val="Emphasis"/>
        </w:rPr>
        <w:t>ideological hegemonies</w:t>
      </w:r>
      <w:r w:rsidRPr="00562FF4">
        <w:rPr>
          <w:rStyle w:val="StyleUnderline"/>
        </w:rPr>
        <w:t xml:space="preserve">. </w:t>
      </w:r>
      <w:r w:rsidRPr="00501EA0">
        <w:rPr>
          <w:rStyle w:val="StyleUnderline"/>
          <w:highlight w:val="cyan"/>
        </w:rPr>
        <w:t xml:space="preserve">The </w:t>
      </w:r>
      <w:r w:rsidRPr="00F90D83">
        <w:rPr>
          <w:rStyle w:val="StyleUnderline"/>
        </w:rPr>
        <w:t xml:space="preserve">new signifying systems also </w:t>
      </w:r>
      <w:r w:rsidRPr="00501EA0">
        <w:rPr>
          <w:rStyle w:val="StyleUnderline"/>
          <w:highlight w:val="cyan"/>
        </w:rPr>
        <w:t xml:space="preserve">operate in </w:t>
      </w:r>
      <w:r w:rsidRPr="00501EA0">
        <w:rPr>
          <w:rStyle w:val="Emphasis"/>
          <w:highlight w:val="cyan"/>
        </w:rPr>
        <w:t>a double movement</w:t>
      </w:r>
      <w:r w:rsidRPr="00501EA0">
        <w:rPr>
          <w:rStyle w:val="StyleUnderline"/>
          <w:highlight w:val="cyan"/>
        </w:rPr>
        <w:t xml:space="preserve">, </w:t>
      </w:r>
      <w:r w:rsidRPr="00F90D83">
        <w:rPr>
          <w:rStyle w:val="StyleUnderline"/>
        </w:rPr>
        <w:t xml:space="preserve">whereby they </w:t>
      </w:r>
      <w:proofErr w:type="gramStart"/>
      <w:r w:rsidRPr="00501EA0">
        <w:rPr>
          <w:rStyle w:val="Emphasis"/>
          <w:highlight w:val="cyan"/>
        </w:rPr>
        <w:t>open up</w:t>
      </w:r>
      <w:proofErr w:type="gramEnd"/>
      <w:r w:rsidRPr="00501EA0">
        <w:rPr>
          <w:rStyle w:val="Emphasis"/>
          <w:highlight w:val="cyan"/>
        </w:rPr>
        <w:t xml:space="preserve"> the flows of information</w:t>
      </w:r>
      <w:r w:rsidRPr="00501EA0">
        <w:rPr>
          <w:rStyle w:val="StyleUnderline"/>
          <w:highlight w:val="cyan"/>
        </w:rPr>
        <w:t xml:space="preserve"> whilst </w:t>
      </w:r>
      <w:r w:rsidRPr="00F90D83">
        <w:rPr>
          <w:rStyle w:val="StyleUnderline"/>
        </w:rPr>
        <w:t xml:space="preserve">simultaneously </w:t>
      </w:r>
      <w:r w:rsidRPr="00501EA0">
        <w:rPr>
          <w:rStyle w:val="Emphasis"/>
          <w:highlight w:val="cyan"/>
        </w:rPr>
        <w:t>closing down collective enunciative capacity.</w:t>
      </w:r>
    </w:p>
    <w:p w14:paraId="4997D1AD" w14:textId="77777777" w:rsidR="0034380E" w:rsidRPr="00562FF4" w:rsidRDefault="0034380E" w:rsidP="0034380E">
      <w:r w:rsidRPr="00501EA0">
        <w:rPr>
          <w:rStyle w:val="Emphasis"/>
          <w:highlight w:val="cyan"/>
        </w:rPr>
        <w:t>Ressentiment – revenge, resentment and reaction – impedes all revolutionary becoming</w:t>
      </w:r>
      <w:r w:rsidRPr="00501EA0">
        <w:rPr>
          <w:rStyle w:val="StyleUnderline"/>
          <w:highlight w:val="cyan"/>
        </w:rPr>
        <w:t xml:space="preserve"> and will </w:t>
      </w:r>
      <w:r w:rsidRPr="00501EA0">
        <w:rPr>
          <w:rStyle w:val="Emphasis"/>
          <w:highlight w:val="cyan"/>
        </w:rPr>
        <w:t>only lead to further oppression</w:t>
      </w:r>
      <w:r w:rsidRPr="00562FF4">
        <w:rPr>
          <w:rStyle w:val="StyleUnderline"/>
        </w:rPr>
        <w:t xml:space="preserve">, of </w:t>
      </w:r>
      <w:r w:rsidRPr="00562FF4">
        <w:rPr>
          <w:rStyle w:val="Emphasis"/>
        </w:rPr>
        <w:t>each other</w:t>
      </w:r>
      <w:r w:rsidRPr="00562FF4">
        <w:rPr>
          <w:rStyle w:val="StyleUnderline"/>
        </w:rPr>
        <w:t xml:space="preserve"> and of </w:t>
      </w:r>
      <w:r w:rsidRPr="00562FF4">
        <w:rPr>
          <w:rStyle w:val="Emphasis"/>
        </w:rPr>
        <w:t>ourselves</w:t>
      </w:r>
      <w:r w:rsidRPr="00562FF4">
        <w:t xml:space="preserve">. </w:t>
      </w:r>
      <w:r w:rsidRPr="00562FF4">
        <w:rPr>
          <w:rStyle w:val="StyleUnderline"/>
        </w:rPr>
        <w:t xml:space="preserve">Do not </w:t>
      </w:r>
      <w:r w:rsidRPr="00562FF4">
        <w:rPr>
          <w:rStyle w:val="Emphasis"/>
        </w:rPr>
        <w:t xml:space="preserve">trust those who spread </w:t>
      </w:r>
      <w:proofErr w:type="spellStart"/>
      <w:r w:rsidRPr="00562FF4">
        <w:rPr>
          <w:rStyle w:val="Emphasis"/>
        </w:rPr>
        <w:t>ressentiment</w:t>
      </w:r>
      <w:proofErr w:type="spellEnd"/>
      <w:r w:rsidRPr="00562FF4">
        <w:rPr>
          <w:rStyle w:val="StyleUnderline"/>
        </w:rPr>
        <w:t xml:space="preserve"> and call for </w:t>
      </w:r>
      <w:r w:rsidRPr="00562FF4">
        <w:rPr>
          <w:rStyle w:val="Emphasis"/>
        </w:rPr>
        <w:t>the settling of accounts</w:t>
      </w:r>
      <w:r w:rsidRPr="00562FF4">
        <w:rPr>
          <w:rStyle w:val="StyleUnderline"/>
        </w:rPr>
        <w:t xml:space="preserve">; </w:t>
      </w:r>
      <w:r w:rsidRPr="00501EA0">
        <w:rPr>
          <w:rStyle w:val="StyleUnderline"/>
          <w:highlight w:val="cyan"/>
        </w:rPr>
        <w:t xml:space="preserve">they </w:t>
      </w:r>
      <w:r w:rsidRPr="00501EA0">
        <w:rPr>
          <w:rStyle w:val="Emphasis"/>
          <w:highlight w:val="cyan"/>
        </w:rPr>
        <w:t>seek only slaves</w:t>
      </w:r>
      <w:r w:rsidRPr="00501EA0">
        <w:rPr>
          <w:rStyle w:val="StyleUnderline"/>
          <w:highlight w:val="cyan"/>
        </w:rPr>
        <w:t xml:space="preserve"> as allies and always reproduce what they aim to destroy</w:t>
      </w:r>
      <w:r w:rsidRPr="00562FF4">
        <w:t xml:space="preserve">. “To have </w:t>
      </w:r>
      <w:proofErr w:type="spellStart"/>
      <w:r w:rsidRPr="00562FF4">
        <w:t>ressentiment</w:t>
      </w:r>
      <w:proofErr w:type="spellEnd"/>
      <w:r w:rsidRPr="00562FF4">
        <w:t xml:space="preserve"> or not to have </w:t>
      </w:r>
      <w:proofErr w:type="spellStart"/>
      <w:r w:rsidRPr="00562FF4">
        <w:t>ressentiment</w:t>
      </w:r>
      <w:proofErr w:type="spellEnd"/>
      <w:r w:rsidRPr="00562FF4">
        <w:t xml:space="preserve"> – there is no greater difference, beyond psychology, beyond history, beyond metaphysics. It is the true difference or transcendental typology – the genealogical and hierarchical difference.”</w:t>
      </w:r>
    </w:p>
    <w:p w14:paraId="6053A659" w14:textId="77777777" w:rsidR="0034380E" w:rsidRPr="00562FF4" w:rsidRDefault="0034380E" w:rsidP="0034380E">
      <w:r w:rsidRPr="00501EA0">
        <w:rPr>
          <w:rStyle w:val="Emphasis"/>
          <w:highlight w:val="cyan"/>
        </w:rPr>
        <w:t>This is especially true of identity politics</w:t>
      </w:r>
      <w:r w:rsidRPr="00501EA0">
        <w:rPr>
          <w:highlight w:val="cyan"/>
        </w:rPr>
        <w:t>.</w:t>
      </w:r>
      <w:r w:rsidRPr="00562FF4">
        <w:t xml:space="preserve"> </w:t>
      </w:r>
      <w:r w:rsidRPr="00562FF4">
        <w:rPr>
          <w:rStyle w:val="StyleUnderline"/>
        </w:rPr>
        <w:t xml:space="preserve">If we remained </w:t>
      </w:r>
      <w:r w:rsidRPr="00562FF4">
        <w:rPr>
          <w:rStyle w:val="Emphasis"/>
        </w:rPr>
        <w:t>trapped in a Hegelian spirit</w:t>
      </w:r>
      <w:r w:rsidRPr="00562FF4">
        <w:rPr>
          <w:rStyle w:val="StyleUnderline"/>
        </w:rPr>
        <w:t xml:space="preserve"> of </w:t>
      </w:r>
      <w:proofErr w:type="gramStart"/>
      <w:r w:rsidRPr="00562FF4">
        <w:rPr>
          <w:rStyle w:val="Emphasis"/>
        </w:rPr>
        <w:t>revenge</w:t>
      </w:r>
      <w:proofErr w:type="gramEnd"/>
      <w:r w:rsidRPr="00562FF4">
        <w:rPr>
          <w:rStyle w:val="StyleUnderline"/>
        </w:rPr>
        <w:t xml:space="preserve"> then our </w:t>
      </w:r>
      <w:r w:rsidRPr="00562FF4">
        <w:rPr>
          <w:rStyle w:val="Emphasis"/>
        </w:rPr>
        <w:t>victories</w:t>
      </w:r>
      <w:r w:rsidRPr="00562FF4">
        <w:rPr>
          <w:rStyle w:val="StyleUnderline"/>
        </w:rPr>
        <w:t xml:space="preserve"> will </w:t>
      </w:r>
      <w:r w:rsidRPr="00562FF4">
        <w:rPr>
          <w:rStyle w:val="Emphasis"/>
        </w:rPr>
        <w:t>always be written into the world as victories as slaves</w:t>
      </w:r>
      <w:r w:rsidRPr="00562FF4">
        <w:t xml:space="preserve">. </w:t>
      </w:r>
      <w:r w:rsidRPr="00562FF4">
        <w:rPr>
          <w:rStyle w:val="StyleUnderline"/>
        </w:rPr>
        <w:t xml:space="preserve">Identity, </w:t>
      </w:r>
      <w:r w:rsidRPr="00501EA0">
        <w:rPr>
          <w:rStyle w:val="Emphasis"/>
          <w:highlight w:val="cyan"/>
        </w:rPr>
        <w:t>even intersectional identity</w:t>
      </w:r>
      <w:r w:rsidRPr="00501EA0">
        <w:rPr>
          <w:rStyle w:val="StyleUnderline"/>
          <w:highlight w:val="cyan"/>
        </w:rPr>
        <w:t xml:space="preserve">, reifies </w:t>
      </w:r>
      <w:r w:rsidRPr="00501EA0">
        <w:rPr>
          <w:rStyle w:val="Emphasis"/>
          <w:highlight w:val="cyan"/>
        </w:rPr>
        <w:t>molar categories</w:t>
      </w:r>
      <w:r w:rsidRPr="00501EA0">
        <w:rPr>
          <w:rStyle w:val="StyleUnderline"/>
          <w:highlight w:val="cyan"/>
        </w:rPr>
        <w:t xml:space="preserve"> in its </w:t>
      </w:r>
      <w:r w:rsidRPr="00501EA0">
        <w:rPr>
          <w:rStyle w:val="Emphasis"/>
          <w:highlight w:val="cyan"/>
        </w:rPr>
        <w:t>production of axes</w:t>
      </w:r>
      <w:r w:rsidRPr="00501EA0">
        <w:rPr>
          <w:rStyle w:val="StyleUnderline"/>
          <w:highlight w:val="cyan"/>
        </w:rPr>
        <w:t xml:space="preserve"> of differentiation</w:t>
      </w:r>
      <w:r w:rsidRPr="00562FF4">
        <w:t xml:space="preserve">. </w:t>
      </w:r>
      <w:r w:rsidRPr="00562FF4">
        <w:rPr>
          <w:rStyle w:val="StyleUnderline"/>
        </w:rPr>
        <w:t xml:space="preserve">Instead of </w:t>
      </w:r>
      <w:r w:rsidRPr="00562FF4">
        <w:rPr>
          <w:rStyle w:val="Emphasis"/>
        </w:rPr>
        <w:t>categories that always repeat the Same</w:t>
      </w:r>
      <w:r w:rsidRPr="00562FF4">
        <w:rPr>
          <w:rStyle w:val="StyleUnderline"/>
        </w:rPr>
        <w:t xml:space="preserve"> through </w:t>
      </w:r>
      <w:r w:rsidRPr="00562FF4">
        <w:rPr>
          <w:rStyle w:val="Emphasis"/>
        </w:rPr>
        <w:t>false appeals</w:t>
      </w:r>
      <w:r w:rsidRPr="00562FF4">
        <w:rPr>
          <w:rStyle w:val="StyleUnderline"/>
        </w:rPr>
        <w:t xml:space="preserve"> to </w:t>
      </w:r>
      <w:r w:rsidRPr="00562FF4">
        <w:rPr>
          <w:rStyle w:val="Emphasis"/>
        </w:rPr>
        <w:t>identity</w:t>
      </w:r>
      <w:r w:rsidRPr="00562FF4">
        <w:rPr>
          <w:rStyle w:val="StyleUnderline"/>
        </w:rPr>
        <w:t xml:space="preserve">, </w:t>
      </w:r>
      <w:r w:rsidRPr="00562FF4">
        <w:rPr>
          <w:rStyle w:val="Emphasis"/>
        </w:rPr>
        <w:t>analogy</w:t>
      </w:r>
      <w:r w:rsidRPr="00562FF4">
        <w:rPr>
          <w:rStyle w:val="StyleUnderline"/>
        </w:rPr>
        <w:t xml:space="preserve">, </w:t>
      </w:r>
      <w:r w:rsidRPr="00562FF4">
        <w:rPr>
          <w:rStyle w:val="Emphasis"/>
        </w:rPr>
        <w:t>resemblance</w:t>
      </w:r>
      <w:r w:rsidRPr="00562FF4">
        <w:rPr>
          <w:rStyle w:val="StyleUnderline"/>
        </w:rPr>
        <w:t xml:space="preserve"> and </w:t>
      </w:r>
      <w:r w:rsidRPr="00562FF4">
        <w:rPr>
          <w:rStyle w:val="Emphasis"/>
        </w:rPr>
        <w:t>opposition</w:t>
      </w:r>
      <w:r w:rsidRPr="00562FF4">
        <w:rPr>
          <w:rStyle w:val="StyleUnderline"/>
        </w:rPr>
        <w:t xml:space="preserve">, we would do better to </w:t>
      </w:r>
      <w:r w:rsidRPr="00562FF4">
        <w:rPr>
          <w:rStyle w:val="Emphasis"/>
        </w:rPr>
        <w:t>think of our multiple</w:t>
      </w:r>
      <w:r w:rsidRPr="00562FF4">
        <w:rPr>
          <w:rStyle w:val="StyleUnderline"/>
        </w:rPr>
        <w:t xml:space="preserve"> and </w:t>
      </w:r>
      <w:proofErr w:type="spellStart"/>
      <w:r w:rsidRPr="00562FF4">
        <w:rPr>
          <w:rStyle w:val="Emphasis"/>
        </w:rPr>
        <w:t>alway</w:t>
      </w:r>
      <w:proofErr w:type="spellEnd"/>
      <w:r w:rsidRPr="00562FF4">
        <w:rPr>
          <w:rStyle w:val="Emphasis"/>
        </w:rPr>
        <w:t xml:space="preserve">-shifting </w:t>
      </w:r>
      <w:proofErr w:type="spellStart"/>
      <w:r w:rsidRPr="00562FF4">
        <w:rPr>
          <w:rStyle w:val="Emphasis"/>
        </w:rPr>
        <w:t>overlappings</w:t>
      </w:r>
      <w:proofErr w:type="spellEnd"/>
      <w:r w:rsidRPr="00562FF4">
        <w:rPr>
          <w:rStyle w:val="StyleUnderline"/>
        </w:rPr>
        <w:t xml:space="preserve"> as </w:t>
      </w:r>
      <w:r w:rsidRPr="00562FF4">
        <w:rPr>
          <w:rStyle w:val="Emphasis"/>
        </w:rPr>
        <w:t>events</w:t>
      </w:r>
      <w:r w:rsidRPr="00562FF4">
        <w:rPr>
          <w:rStyle w:val="StyleUnderline"/>
        </w:rPr>
        <w:t xml:space="preserve"> and </w:t>
      </w:r>
      <w:r w:rsidRPr="00562FF4">
        <w:rPr>
          <w:rStyle w:val="Emphasis"/>
        </w:rPr>
        <w:t>encounters</w:t>
      </w:r>
      <w:r w:rsidRPr="00562FF4">
        <w:rPr>
          <w:rStyle w:val="StyleUnderline"/>
        </w:rPr>
        <w:t>, not as perennial attributes of interpellated subjects</w:t>
      </w:r>
      <w:r w:rsidRPr="00562FF4">
        <w:t xml:space="preserve">. </w:t>
      </w:r>
      <w:r w:rsidRPr="00562FF4">
        <w:rPr>
          <w:rStyle w:val="Emphasis"/>
        </w:rPr>
        <w:t>If we’re seeking to hold on to established identities, then what are we resisting?</w:t>
      </w:r>
      <w:r w:rsidRPr="00562FF4">
        <w:t xml:space="preserve"> Our own transformation through association with other bodies? Our capacity to expand </w:t>
      </w:r>
      <w:proofErr w:type="gramStart"/>
      <w:r w:rsidRPr="00562FF4">
        <w:t>joy?</w:t>
      </w:r>
      <w:proofErr w:type="gramEnd"/>
      <w:r w:rsidRPr="00562FF4">
        <w:t xml:space="preserve"> </w:t>
      </w:r>
      <w:r w:rsidRPr="00562FF4">
        <w:rPr>
          <w:rStyle w:val="StyleUnderline"/>
        </w:rPr>
        <w:t>Is it not precisely the blockage of desiring-production within sedimented identities that has resulted – and continues to result – in relations of hierarchy and domination</w:t>
      </w:r>
      <w:r w:rsidRPr="00562FF4">
        <w:t xml:space="preserve">? Besides, “the forces of repression need always an ascribable self and specifiable individuals to apply. </w:t>
      </w:r>
      <w:r w:rsidRPr="00562FF4">
        <w:rPr>
          <w:rStyle w:val="StyleUnderline"/>
        </w:rPr>
        <w:t xml:space="preserve">When we </w:t>
      </w:r>
      <w:r w:rsidRPr="00562FF4">
        <w:rPr>
          <w:rStyle w:val="Emphasis"/>
        </w:rPr>
        <w:t>become a little liquid</w:t>
      </w:r>
      <w:r w:rsidRPr="00562FF4">
        <w:rPr>
          <w:rStyle w:val="StyleUnderline"/>
        </w:rPr>
        <w:t xml:space="preserve">, </w:t>
      </w:r>
      <w:r w:rsidRPr="00501EA0">
        <w:rPr>
          <w:rStyle w:val="StyleUnderline"/>
          <w:highlight w:val="cyan"/>
        </w:rPr>
        <w:t xml:space="preserve">when we </w:t>
      </w:r>
      <w:r w:rsidRPr="00501EA0">
        <w:rPr>
          <w:rStyle w:val="Emphasis"/>
          <w:highlight w:val="cyan"/>
        </w:rPr>
        <w:t>evade the ascription of the self</w:t>
      </w:r>
      <w:r w:rsidRPr="00501EA0">
        <w:rPr>
          <w:rStyle w:val="StyleUnderline"/>
          <w:highlight w:val="cyan"/>
        </w:rPr>
        <w:t>” then</w:t>
      </w:r>
      <w:r w:rsidRPr="00562FF4">
        <w:rPr>
          <w:rStyle w:val="StyleUnderline"/>
        </w:rPr>
        <w:t xml:space="preserve"> </w:t>
      </w:r>
      <w:r w:rsidRPr="00562FF4">
        <w:rPr>
          <w:rStyle w:val="Emphasis"/>
        </w:rPr>
        <w:t>perhaps we have a chance</w:t>
      </w:r>
      <w:r w:rsidRPr="00562FF4">
        <w:t xml:space="preserve">. </w:t>
      </w:r>
      <w:r w:rsidRPr="00562FF4">
        <w:rPr>
          <w:rStyle w:val="StyleUnderline"/>
        </w:rPr>
        <w:t>Let us then become liquid; let us fold and unfold and refold in the practice of</w:t>
      </w:r>
      <w:r w:rsidRPr="00562FF4">
        <w:t xml:space="preserve"> what Edouard </w:t>
      </w:r>
      <w:proofErr w:type="spellStart"/>
      <w:r w:rsidRPr="00562FF4">
        <w:t>Glissant</w:t>
      </w:r>
      <w:proofErr w:type="spellEnd"/>
      <w:r w:rsidRPr="00562FF4">
        <w:t xml:space="preserve"> calls </w:t>
      </w:r>
      <w:r w:rsidRPr="00562FF4">
        <w:rPr>
          <w:rStyle w:val="Emphasis"/>
        </w:rPr>
        <w:t>‘relation-identity’</w:t>
      </w:r>
      <w:r w:rsidRPr="00562FF4">
        <w:t xml:space="preserve">. </w:t>
      </w:r>
      <w:r w:rsidRPr="00562FF4">
        <w:rPr>
          <w:rStyle w:val="StyleUnderline"/>
        </w:rPr>
        <w:t xml:space="preserve">This way </w:t>
      </w:r>
      <w:r w:rsidRPr="00501EA0">
        <w:rPr>
          <w:rStyle w:val="StyleUnderline"/>
          <w:highlight w:val="cyan"/>
        </w:rPr>
        <w:t>we can</w:t>
      </w:r>
      <w:r w:rsidRPr="00562FF4">
        <w:rPr>
          <w:rStyle w:val="StyleUnderline"/>
        </w:rPr>
        <w:t xml:space="preserve"> also </w:t>
      </w:r>
      <w:r w:rsidRPr="00C76E83">
        <w:rPr>
          <w:rStyle w:val="StyleUnderline"/>
          <w:highlight w:val="cyan"/>
        </w:rPr>
        <w:t xml:space="preserve">begin </w:t>
      </w:r>
      <w:r w:rsidRPr="00501EA0">
        <w:rPr>
          <w:rStyle w:val="StyleUnderline"/>
          <w:highlight w:val="cyan"/>
        </w:rPr>
        <w:t xml:space="preserve">to </w:t>
      </w:r>
      <w:r w:rsidRPr="00501EA0">
        <w:rPr>
          <w:rStyle w:val="Emphasis"/>
          <w:highlight w:val="cyan"/>
        </w:rPr>
        <w:t>discover</w:t>
      </w:r>
      <w:r w:rsidRPr="00562FF4">
        <w:rPr>
          <w:rStyle w:val="Emphasis"/>
        </w:rPr>
        <w:t xml:space="preserve"> our “rigid segments,”</w:t>
      </w:r>
      <w:r w:rsidRPr="00562FF4">
        <w:rPr>
          <w:rStyle w:val="StyleUnderline"/>
        </w:rPr>
        <w:t xml:space="preserve"> our </w:t>
      </w:r>
      <w:r w:rsidRPr="00562FF4">
        <w:rPr>
          <w:rStyle w:val="Emphasis"/>
        </w:rPr>
        <w:t xml:space="preserve">“binary and </w:t>
      </w:r>
      <w:proofErr w:type="spellStart"/>
      <w:r w:rsidRPr="00562FF4">
        <w:rPr>
          <w:rStyle w:val="Emphasis"/>
        </w:rPr>
        <w:t>overcoding</w:t>
      </w:r>
      <w:proofErr w:type="spellEnd"/>
      <w:r w:rsidRPr="00562FF4">
        <w:rPr>
          <w:rStyle w:val="Emphasis"/>
        </w:rPr>
        <w:t xml:space="preserve"> machines,”</w:t>
      </w:r>
      <w:r w:rsidRPr="00562FF4">
        <w:rPr>
          <w:rStyle w:val="StyleUnderline"/>
        </w:rPr>
        <w:t xml:space="preserve"> and that “</w:t>
      </w:r>
      <w:r w:rsidRPr="00501EA0">
        <w:rPr>
          <w:rStyle w:val="StyleUnderline"/>
          <w:highlight w:val="cyan"/>
        </w:rPr>
        <w:t xml:space="preserve">we </w:t>
      </w:r>
      <w:r w:rsidRPr="00501EA0">
        <w:rPr>
          <w:rStyle w:val="Emphasis"/>
          <w:highlight w:val="cyan"/>
        </w:rPr>
        <w:t>are not simply divided up by binary machines</w:t>
      </w:r>
      <w:r w:rsidRPr="00501EA0">
        <w:rPr>
          <w:rStyle w:val="StyleUnderline"/>
          <w:highlight w:val="cyan"/>
        </w:rPr>
        <w:t xml:space="preserve"> </w:t>
      </w:r>
      <w:r w:rsidRPr="00C76E83">
        <w:rPr>
          <w:rStyle w:val="StyleUnderline"/>
        </w:rPr>
        <w:t>of class, sex, or age” but that there are “others which</w:t>
      </w:r>
      <w:r w:rsidRPr="00501EA0">
        <w:rPr>
          <w:rStyle w:val="StyleUnderline"/>
          <w:highlight w:val="cyan"/>
        </w:rPr>
        <w:t xml:space="preserve"> we </w:t>
      </w:r>
      <w:r w:rsidRPr="00501EA0">
        <w:rPr>
          <w:rStyle w:val="Emphasis"/>
          <w:highlight w:val="cyan"/>
        </w:rPr>
        <w:t>constantly shift [and] invent without realizing it</w:t>
      </w:r>
      <w:r w:rsidRPr="00501EA0">
        <w:rPr>
          <w:rStyle w:val="StyleUnderline"/>
          <w:highlight w:val="cyan"/>
        </w:rPr>
        <w:t>.”</w:t>
      </w:r>
      <w:r w:rsidRPr="00562FF4">
        <w:rPr>
          <w:rStyle w:val="StyleUnderline"/>
        </w:rPr>
        <w:t xml:space="preserve"> Our true names are not “pure” but instead “bastard, lower, anarchical, nomadic, and irremediably minor</w:t>
      </w:r>
      <w:r w:rsidRPr="00562FF4">
        <w:t>.”</w:t>
      </w:r>
    </w:p>
    <w:p w14:paraId="04218FA2" w14:textId="77777777" w:rsidR="0034380E" w:rsidRPr="00562FF4" w:rsidRDefault="0034380E" w:rsidP="0034380E">
      <w:pPr>
        <w:rPr>
          <w:rStyle w:val="StyleUnderline"/>
        </w:rPr>
      </w:pPr>
      <w:r w:rsidRPr="00562FF4">
        <w:t xml:space="preserve">At the same time, </w:t>
      </w:r>
      <w:r w:rsidRPr="00562FF4">
        <w:rPr>
          <w:rStyle w:val="StyleUnderline"/>
        </w:rPr>
        <w:t xml:space="preserve">struggle on the level of axioms is </w:t>
      </w:r>
      <w:r w:rsidRPr="00562FF4">
        <w:rPr>
          <w:rStyle w:val="Emphasis"/>
        </w:rPr>
        <w:t>not unimportant</w:t>
      </w:r>
      <w:r w:rsidRPr="00562FF4">
        <w:t xml:space="preserve">. </w:t>
      </w:r>
      <w:r w:rsidRPr="00562FF4">
        <w:rPr>
          <w:rStyle w:val="Emphasis"/>
        </w:rPr>
        <w:t>The fight for reforms</w:t>
      </w:r>
      <w:r w:rsidRPr="00562FF4">
        <w:rPr>
          <w:rStyle w:val="StyleUnderline"/>
        </w:rPr>
        <w:t xml:space="preserve"> – for service delivery, for jobs, for recognition, for a voice – can </w:t>
      </w:r>
      <w:r w:rsidRPr="00562FF4">
        <w:rPr>
          <w:rStyle w:val="Emphasis"/>
        </w:rPr>
        <w:t xml:space="preserve">aid in minority </w:t>
      </w:r>
      <w:proofErr w:type="spellStart"/>
      <w:r w:rsidRPr="00562FF4">
        <w:rPr>
          <w:rStyle w:val="Emphasis"/>
        </w:rPr>
        <w:t>becomings</w:t>
      </w:r>
      <w:proofErr w:type="spellEnd"/>
      <w:r w:rsidRPr="00562FF4">
        <w:t xml:space="preserve">. However, </w:t>
      </w:r>
      <w:r w:rsidRPr="00562FF4">
        <w:rPr>
          <w:rStyle w:val="StyleUnderline"/>
        </w:rPr>
        <w:t xml:space="preserve">struggles on this level </w:t>
      </w:r>
      <w:r w:rsidRPr="00562FF4">
        <w:rPr>
          <w:rStyle w:val="Emphasis"/>
        </w:rPr>
        <w:t xml:space="preserve">only facilitate such </w:t>
      </w:r>
      <w:proofErr w:type="spellStart"/>
      <w:r w:rsidRPr="00562FF4">
        <w:rPr>
          <w:rStyle w:val="Emphasis"/>
        </w:rPr>
        <w:t>becomings</w:t>
      </w:r>
      <w:proofErr w:type="spellEnd"/>
      <w:r w:rsidRPr="00562FF4">
        <w:rPr>
          <w:rStyle w:val="StyleUnderline"/>
        </w:rPr>
        <w:t xml:space="preserve"> and </w:t>
      </w:r>
      <w:r w:rsidRPr="00562FF4">
        <w:rPr>
          <w:rStyle w:val="Emphasis"/>
        </w:rPr>
        <w:t>are not always necessary</w:t>
      </w:r>
      <w:r w:rsidRPr="00562FF4">
        <w:t xml:space="preserve">. </w:t>
      </w:r>
      <w:r w:rsidRPr="00562FF4">
        <w:rPr>
          <w:rStyle w:val="StyleUnderline"/>
        </w:rPr>
        <w:t xml:space="preserve">These molar politics are “the index of </w:t>
      </w:r>
      <w:r w:rsidRPr="00562FF4">
        <w:rPr>
          <w:rStyle w:val="Emphasis"/>
        </w:rPr>
        <w:t>another coexistent combat</w:t>
      </w:r>
      <w:r w:rsidRPr="00562FF4">
        <w:rPr>
          <w:rStyle w:val="StyleUnderline"/>
        </w:rPr>
        <w:t xml:space="preserve">,” a </w:t>
      </w:r>
      <w:r w:rsidRPr="00562FF4">
        <w:rPr>
          <w:rStyle w:val="Emphasis"/>
        </w:rPr>
        <w:t>micropolitics</w:t>
      </w:r>
      <w:r w:rsidRPr="00562FF4">
        <w:t xml:space="preserve">. At the very least, </w:t>
      </w:r>
      <w:r w:rsidRPr="00562FF4">
        <w:rPr>
          <w:rStyle w:val="Emphasis"/>
        </w:rPr>
        <w:t>we must be done with the hegemony of hegemony</w:t>
      </w:r>
      <w:r w:rsidRPr="00562FF4">
        <w:t xml:space="preserve">. </w:t>
      </w:r>
      <w:r w:rsidRPr="00562FF4">
        <w:rPr>
          <w:rStyle w:val="StyleUnderline"/>
        </w:rPr>
        <w:t>Our “</w:t>
      </w:r>
      <w:r w:rsidRPr="00562FF4">
        <w:rPr>
          <w:rStyle w:val="Emphasis"/>
        </w:rPr>
        <w:t>revolutionary organization must be that of the war machine</w:t>
      </w:r>
      <w:r w:rsidRPr="00562FF4">
        <w:rPr>
          <w:rStyle w:val="StyleUnderline"/>
        </w:rPr>
        <w:t xml:space="preserve">.” </w:t>
      </w:r>
      <w:r w:rsidRPr="00C76E83">
        <w:rPr>
          <w:rStyle w:val="StyleUnderline"/>
        </w:rPr>
        <w:t xml:space="preserve">We seek a </w:t>
      </w:r>
      <w:r w:rsidRPr="00C76E83">
        <w:rPr>
          <w:rStyle w:val="Emphasis"/>
        </w:rPr>
        <w:t>nomadic revolutionary science</w:t>
      </w:r>
      <w:r w:rsidRPr="00C76E83">
        <w:rPr>
          <w:rStyle w:val="StyleUnderline"/>
        </w:rPr>
        <w:t xml:space="preserve">, not a </w:t>
      </w:r>
      <w:r w:rsidRPr="00C76E83">
        <w:rPr>
          <w:rStyle w:val="Emphasis"/>
        </w:rPr>
        <w:t xml:space="preserve">Royal science of </w:t>
      </w:r>
      <w:proofErr w:type="spellStart"/>
      <w:r w:rsidRPr="00C76E83">
        <w:rPr>
          <w:rStyle w:val="Emphasis"/>
        </w:rPr>
        <w:t>teleologies</w:t>
      </w:r>
      <w:proofErr w:type="spellEnd"/>
      <w:r w:rsidRPr="00C76E83">
        <w:rPr>
          <w:rStyle w:val="StyleUnderline"/>
        </w:rPr>
        <w:t xml:space="preserve"> and </w:t>
      </w:r>
      <w:r w:rsidRPr="00C76E83">
        <w:rPr>
          <w:rStyle w:val="Emphasis"/>
        </w:rPr>
        <w:t>base-superstructures</w:t>
      </w:r>
      <w:r w:rsidRPr="00C76E83">
        <w:rPr>
          <w:rStyle w:val="StyleUnderline"/>
        </w:rPr>
        <w:t xml:space="preserve"> and </w:t>
      </w:r>
      <w:r w:rsidRPr="00C76E83">
        <w:rPr>
          <w:rStyle w:val="Emphasis"/>
        </w:rPr>
        <w:t>counter-hegemonies</w:t>
      </w:r>
      <w:r w:rsidRPr="00C76E83">
        <w:rPr>
          <w:rStyle w:val="StyleUnderline"/>
        </w:rPr>
        <w:t xml:space="preserve"> and </w:t>
      </w:r>
      <w:r w:rsidRPr="00C76E83">
        <w:rPr>
          <w:rStyle w:val="Emphasis"/>
        </w:rPr>
        <w:t>determinations in the last instance</w:t>
      </w:r>
      <w:r w:rsidRPr="00C76E83">
        <w:rPr>
          <w:rStyle w:val="StyleUnderline"/>
        </w:rPr>
        <w:t>.</w:t>
      </w:r>
      <w:r w:rsidRPr="00562FF4">
        <w:rPr>
          <w:rStyle w:val="StyleUnderline"/>
        </w:rPr>
        <w:t xml:space="preserve"> We are </w:t>
      </w:r>
      <w:r w:rsidRPr="00562FF4">
        <w:rPr>
          <w:rStyle w:val="Emphasis"/>
        </w:rPr>
        <w:t>multiple</w:t>
      </w:r>
      <w:r w:rsidRPr="00562FF4">
        <w:rPr>
          <w:rStyle w:val="StyleUnderline"/>
        </w:rPr>
        <w:t xml:space="preserve">, </w:t>
      </w:r>
      <w:r w:rsidRPr="00562FF4">
        <w:rPr>
          <w:rStyle w:val="Emphasis"/>
        </w:rPr>
        <w:t>heterogeneous</w:t>
      </w:r>
      <w:r w:rsidRPr="00562FF4">
        <w:rPr>
          <w:rStyle w:val="StyleUnderline"/>
        </w:rPr>
        <w:t xml:space="preserve">. There </w:t>
      </w:r>
      <w:proofErr w:type="gramStart"/>
      <w:r w:rsidRPr="00562FF4">
        <w:rPr>
          <w:rStyle w:val="StyleUnderline"/>
        </w:rPr>
        <w:t>are</w:t>
      </w:r>
      <w:proofErr w:type="gramEnd"/>
      <w:r w:rsidRPr="00562FF4">
        <w:rPr>
          <w:rStyle w:val="StyleUnderline"/>
        </w:rPr>
        <w:t xml:space="preserve"> </w:t>
      </w:r>
      <w:r w:rsidRPr="00562FF4">
        <w:rPr>
          <w:rStyle w:val="Emphasis"/>
        </w:rPr>
        <w:t>always an infinity of peoples</w:t>
      </w:r>
      <w:r w:rsidRPr="00562FF4">
        <w:rPr>
          <w:rStyle w:val="StyleUnderline"/>
        </w:rPr>
        <w:t>.</w:t>
      </w:r>
    </w:p>
    <w:p w14:paraId="168FF187" w14:textId="77777777" w:rsidR="0034380E" w:rsidRPr="006F1F92" w:rsidRDefault="0034380E" w:rsidP="0034380E">
      <w:pPr>
        <w:rPr>
          <w:b/>
          <w:u w:val="single"/>
        </w:rPr>
      </w:pPr>
      <w:r w:rsidRPr="00562FF4">
        <w:rPr>
          <w:rStyle w:val="Emphasis"/>
        </w:rPr>
        <w:t xml:space="preserve">We must commit </w:t>
      </w:r>
      <w:proofErr w:type="spellStart"/>
      <w:r w:rsidRPr="00562FF4">
        <w:rPr>
          <w:rStyle w:val="Emphasis"/>
        </w:rPr>
        <w:t>altrucide</w:t>
      </w:r>
      <w:proofErr w:type="spellEnd"/>
      <w:r w:rsidRPr="00562FF4">
        <w:rPr>
          <w:rStyle w:val="Emphasis"/>
        </w:rPr>
        <w:t xml:space="preserve"> and suicide</w:t>
      </w:r>
      <w:r w:rsidRPr="00562FF4">
        <w:t xml:space="preserve">. For </w:t>
      </w:r>
      <w:r w:rsidRPr="00501EA0">
        <w:rPr>
          <w:rStyle w:val="StyleUnderline"/>
          <w:highlight w:val="cyan"/>
        </w:rPr>
        <w:t xml:space="preserve">as </w:t>
      </w:r>
      <w:r w:rsidRPr="00501EA0">
        <w:rPr>
          <w:rStyle w:val="StyleUnderline"/>
        </w:rPr>
        <w:t xml:space="preserve">long as we remain </w:t>
      </w:r>
      <w:r w:rsidRPr="00501EA0">
        <w:rPr>
          <w:rStyle w:val="Emphasis"/>
        </w:rPr>
        <w:t>trapped in the infinite demand of the Other</w:t>
      </w:r>
      <w:r w:rsidRPr="00562FF4">
        <w:rPr>
          <w:rStyle w:val="StyleUnderline"/>
        </w:rPr>
        <w:t xml:space="preserve">, </w:t>
      </w:r>
      <w:r w:rsidRPr="00501EA0">
        <w:rPr>
          <w:rStyle w:val="StyleUnderline"/>
          <w:highlight w:val="cyan"/>
        </w:rPr>
        <w:t xml:space="preserve">as long as </w:t>
      </w:r>
      <w:r w:rsidRPr="00501EA0">
        <w:rPr>
          <w:rStyle w:val="Emphasis"/>
          <w:highlight w:val="cyan"/>
        </w:rPr>
        <w:t>our focus is on trauma</w:t>
      </w:r>
      <w:r w:rsidRPr="00501EA0">
        <w:rPr>
          <w:rStyle w:val="StyleUnderline"/>
          <w:highlight w:val="cyan"/>
        </w:rPr>
        <w:t xml:space="preserve">, </w:t>
      </w:r>
      <w:r w:rsidRPr="00501EA0">
        <w:rPr>
          <w:rStyle w:val="Emphasis"/>
          <w:highlight w:val="cyan"/>
        </w:rPr>
        <w:t>infinite justice</w:t>
      </w:r>
      <w:r w:rsidRPr="00501EA0">
        <w:rPr>
          <w:rStyle w:val="StyleUnderline"/>
          <w:highlight w:val="cyan"/>
        </w:rPr>
        <w:t>,</w:t>
      </w:r>
      <w:r w:rsidRPr="00562FF4">
        <w:rPr>
          <w:rStyle w:val="StyleUnderline"/>
        </w:rPr>
        <w:t xml:space="preserve"> </w:t>
      </w:r>
      <w:r w:rsidRPr="00562FF4">
        <w:rPr>
          <w:rStyle w:val="Emphasis"/>
        </w:rPr>
        <w:t>impossible horizons and melancholia</w:t>
      </w:r>
      <w:r w:rsidRPr="00562FF4">
        <w:rPr>
          <w:rStyle w:val="StyleUnderline"/>
        </w:rPr>
        <w:t xml:space="preserve">, </w:t>
      </w:r>
      <w:r w:rsidRPr="00501EA0">
        <w:rPr>
          <w:rStyle w:val="StyleUnderline"/>
          <w:highlight w:val="cyan"/>
        </w:rPr>
        <w:t xml:space="preserve">we are </w:t>
      </w:r>
      <w:r w:rsidRPr="00501EA0">
        <w:rPr>
          <w:rStyle w:val="Emphasis"/>
          <w:highlight w:val="cyan"/>
        </w:rPr>
        <w:t>separated from our capacity</w:t>
      </w:r>
      <w:r w:rsidRPr="00501EA0">
        <w:rPr>
          <w:rStyle w:val="StyleUnderline"/>
          <w:highlight w:val="cyan"/>
        </w:rPr>
        <w:t xml:space="preserve"> to </w:t>
      </w:r>
      <w:r w:rsidRPr="00501EA0">
        <w:rPr>
          <w:rStyle w:val="Emphasis"/>
          <w:highlight w:val="cyan"/>
        </w:rPr>
        <w:t>act</w:t>
      </w:r>
      <w:r w:rsidRPr="00501EA0">
        <w:rPr>
          <w:rStyle w:val="StyleUnderline"/>
          <w:highlight w:val="cyan"/>
        </w:rPr>
        <w:t xml:space="preserve"> by a </w:t>
      </w:r>
      <w:proofErr w:type="spellStart"/>
      <w:r w:rsidRPr="00501EA0">
        <w:rPr>
          <w:rStyle w:val="Emphasis"/>
          <w:highlight w:val="cyan"/>
        </w:rPr>
        <w:t>reimposed</w:t>
      </w:r>
      <w:proofErr w:type="spellEnd"/>
      <w:r w:rsidRPr="00501EA0">
        <w:rPr>
          <w:rStyle w:val="StyleUnderline"/>
          <w:highlight w:val="cyan"/>
        </w:rPr>
        <w:t xml:space="preserve"> </w:t>
      </w:r>
      <w:r w:rsidRPr="00501EA0">
        <w:rPr>
          <w:rStyle w:val="Emphasis"/>
          <w:highlight w:val="cyan"/>
        </w:rPr>
        <w:t>transcendent dialectics</w:t>
      </w:r>
      <w:r w:rsidRPr="00501EA0">
        <w:rPr>
          <w:rStyle w:val="StyleUnderline"/>
          <w:highlight w:val="cyan"/>
        </w:rPr>
        <w:t xml:space="preserve"> of </w:t>
      </w:r>
      <w:r w:rsidRPr="00501EA0">
        <w:rPr>
          <w:rStyle w:val="Emphasis"/>
          <w:highlight w:val="cyan"/>
        </w:rPr>
        <w:t>absolute responsibility</w:t>
      </w:r>
      <w:r w:rsidRPr="00562FF4">
        <w:t xml:space="preserve">. Instead, </w:t>
      </w:r>
      <w:r w:rsidRPr="00562FF4">
        <w:rPr>
          <w:rStyle w:val="StyleUnderline"/>
        </w:rPr>
        <w:t xml:space="preserve">imbrication in movement, reciprocal feedback loops, mutual </w:t>
      </w:r>
      <w:proofErr w:type="spellStart"/>
      <w:r w:rsidRPr="00562FF4">
        <w:rPr>
          <w:rStyle w:val="StyleUnderline"/>
        </w:rPr>
        <w:t>enfoldings</w:t>
      </w:r>
      <w:proofErr w:type="spellEnd"/>
      <w:r w:rsidRPr="00562FF4">
        <w:rPr>
          <w:rStyle w:val="StyleUnderline"/>
        </w:rPr>
        <w:t xml:space="preserve"> of affect and expression, exchange and </w:t>
      </w:r>
      <w:r w:rsidRPr="00562FF4">
        <w:rPr>
          <w:rStyle w:val="Emphasis"/>
        </w:rPr>
        <w:t>becoming-other-together</w:t>
      </w:r>
      <w:r w:rsidRPr="00562FF4">
        <w:rPr>
          <w:rStyle w:val="StyleUnderline"/>
        </w:rPr>
        <w:t>.</w:t>
      </w:r>
    </w:p>
    <w:p w14:paraId="57B3B881" w14:textId="5BD990C5" w:rsidR="00E44A4E" w:rsidRDefault="00E44A4E" w:rsidP="00E44A4E"/>
    <w:p w14:paraId="71161671" w14:textId="64C27BD6" w:rsidR="003A65B7" w:rsidRDefault="003A65B7" w:rsidP="003A65B7">
      <w:pPr>
        <w:pStyle w:val="Heading2"/>
      </w:pPr>
      <w:r>
        <w:t xml:space="preserve">1NC – Academy K  </w:t>
      </w:r>
    </w:p>
    <w:p w14:paraId="4E6FFCD8" w14:textId="77777777" w:rsidR="000E3509" w:rsidRPr="003E33A4" w:rsidRDefault="000E3509" w:rsidP="000E3509">
      <w:pPr>
        <w:pStyle w:val="Heading3"/>
        <w:rPr>
          <w:rFonts w:asciiTheme="majorHAnsi" w:hAnsiTheme="majorHAnsi" w:cstheme="majorHAnsi"/>
        </w:rPr>
      </w:pPr>
      <w:r w:rsidRPr="003E33A4">
        <w:rPr>
          <w:rFonts w:asciiTheme="majorHAnsi" w:hAnsiTheme="majorHAnsi" w:cstheme="majorHAnsi"/>
        </w:rPr>
        <w:t>K</w:t>
      </w:r>
    </w:p>
    <w:p w14:paraId="3679E392" w14:textId="77777777" w:rsidR="0034380E" w:rsidRPr="000B1E75" w:rsidRDefault="0034380E" w:rsidP="0034380E">
      <w:pPr>
        <w:pStyle w:val="Heading4"/>
        <w:rPr>
          <w:rFonts w:asciiTheme="majorHAnsi" w:hAnsiTheme="majorHAnsi" w:cstheme="majorHAnsi"/>
        </w:rPr>
      </w:pPr>
      <w:r w:rsidRPr="000B1E75">
        <w:rPr>
          <w:rFonts w:asciiTheme="majorHAnsi" w:hAnsiTheme="majorHAnsi" w:cstheme="majorHAnsi"/>
        </w:rPr>
        <w:t xml:space="preserve">The 1ACs opposition to the excesses of </w:t>
      </w:r>
      <w:r>
        <w:rPr>
          <w:rFonts w:asciiTheme="majorHAnsi" w:hAnsiTheme="majorHAnsi" w:cstheme="majorHAnsi"/>
        </w:rPr>
        <w:t>modernity</w:t>
      </w:r>
      <w:r w:rsidRPr="000B1E75">
        <w:rPr>
          <w:rFonts w:asciiTheme="majorHAnsi" w:hAnsiTheme="majorHAnsi" w:cstheme="majorHAnsi"/>
        </w:rPr>
        <w:t xml:space="preserve"> through the </w:t>
      </w:r>
      <w:r>
        <w:rPr>
          <w:rFonts w:asciiTheme="majorHAnsi" w:hAnsiTheme="majorHAnsi" w:cstheme="majorHAnsi"/>
        </w:rPr>
        <w:t xml:space="preserve">modes of academic refusal </w:t>
      </w:r>
      <w:r w:rsidRPr="000B1E75">
        <w:rPr>
          <w:rFonts w:asciiTheme="majorHAnsi" w:hAnsiTheme="majorHAnsi" w:cstheme="majorHAnsi"/>
        </w:rPr>
        <w:t>positions the AFF as a critical savoir of the negligent other in whose name they speak.  This is the professionalism of the academy par excellence, where negligence is appropriated and weaponized in favor of an auto-</w:t>
      </w:r>
      <w:proofErr w:type="spellStart"/>
      <w:r w:rsidRPr="000B1E75">
        <w:rPr>
          <w:rFonts w:asciiTheme="majorHAnsi" w:hAnsiTheme="majorHAnsi" w:cstheme="majorHAnsi"/>
        </w:rPr>
        <w:t>encylopedic</w:t>
      </w:r>
      <w:proofErr w:type="spellEnd"/>
      <w:r w:rsidRPr="000B1E75">
        <w:rPr>
          <w:rFonts w:asciiTheme="majorHAnsi" w:hAnsiTheme="majorHAnsi" w:cstheme="majorHAnsi"/>
        </w:rPr>
        <w:t xml:space="preserve"> mode of recognizing the litany of abuses – this is the worst form of counter insurgency and the most subtle and damning mode of </w:t>
      </w:r>
      <w:proofErr w:type="spellStart"/>
      <w:r w:rsidRPr="000B1E75">
        <w:rPr>
          <w:rFonts w:asciiTheme="majorHAnsi" w:hAnsiTheme="majorHAnsi" w:cstheme="majorHAnsi"/>
        </w:rPr>
        <w:t>incoroporation</w:t>
      </w:r>
      <w:proofErr w:type="spellEnd"/>
      <w:r w:rsidRPr="000B1E75">
        <w:rPr>
          <w:rFonts w:asciiTheme="majorHAnsi" w:hAnsiTheme="majorHAnsi" w:cstheme="majorHAnsi"/>
        </w:rPr>
        <w:t xml:space="preserve"> and turns their ontology arguments.</w:t>
      </w:r>
    </w:p>
    <w:p w14:paraId="7D1C34CC" w14:textId="77777777" w:rsidR="0034380E" w:rsidRPr="000B1E75" w:rsidRDefault="0034380E" w:rsidP="0034380E">
      <w:pPr>
        <w:rPr>
          <w:rFonts w:asciiTheme="majorHAnsi" w:hAnsiTheme="majorHAnsi" w:cstheme="majorHAnsi"/>
          <w:sz w:val="16"/>
          <w:szCs w:val="16"/>
        </w:rPr>
      </w:pPr>
      <w:r w:rsidRPr="000B1E75">
        <w:rPr>
          <w:rFonts w:asciiTheme="majorHAnsi" w:hAnsiTheme="majorHAnsi" w:cstheme="majorHAnsi"/>
          <w:sz w:val="16"/>
          <w:szCs w:val="16"/>
        </w:rPr>
        <w:t>The Undercommons: Fugitive Planning and Black Study, Stefano</w:t>
      </w:r>
      <w:r w:rsidRPr="000B1E75">
        <w:rPr>
          <w:rFonts w:asciiTheme="majorHAnsi" w:hAnsiTheme="majorHAnsi" w:cstheme="majorHAnsi"/>
        </w:rPr>
        <w:t xml:space="preserve"> </w:t>
      </w:r>
      <w:r w:rsidRPr="000B1E75">
        <w:rPr>
          <w:rStyle w:val="Style13ptBold"/>
          <w:rFonts w:asciiTheme="majorHAnsi" w:hAnsiTheme="majorHAnsi" w:cstheme="majorHAnsi"/>
        </w:rPr>
        <w:t>Harney</w:t>
      </w:r>
      <w:r w:rsidRPr="000B1E75">
        <w:rPr>
          <w:rFonts w:asciiTheme="majorHAnsi" w:hAnsiTheme="majorHAnsi" w:cstheme="majorHAnsi"/>
        </w:rPr>
        <w:t xml:space="preserve"> </w:t>
      </w:r>
      <w:r w:rsidRPr="000B1E75">
        <w:rPr>
          <w:rStyle w:val="Style13ptBold"/>
          <w:rFonts w:asciiTheme="majorHAnsi" w:hAnsiTheme="majorHAnsi" w:cstheme="majorHAnsi"/>
        </w:rPr>
        <w:t>&amp;</w:t>
      </w:r>
      <w:r w:rsidRPr="000B1E75">
        <w:rPr>
          <w:rFonts w:asciiTheme="majorHAnsi" w:hAnsiTheme="majorHAnsi" w:cstheme="majorHAnsi"/>
        </w:rPr>
        <w:t xml:space="preserve"> </w:t>
      </w:r>
      <w:r w:rsidRPr="000B1E75">
        <w:rPr>
          <w:rFonts w:asciiTheme="majorHAnsi" w:hAnsiTheme="majorHAnsi" w:cstheme="majorHAnsi"/>
          <w:sz w:val="16"/>
          <w:szCs w:val="16"/>
        </w:rPr>
        <w:t>Fred</w:t>
      </w:r>
      <w:r w:rsidRPr="000B1E75">
        <w:rPr>
          <w:rFonts w:asciiTheme="majorHAnsi" w:hAnsiTheme="majorHAnsi" w:cstheme="majorHAnsi"/>
        </w:rPr>
        <w:t xml:space="preserve"> </w:t>
      </w:r>
      <w:r w:rsidRPr="000B1E75">
        <w:rPr>
          <w:rStyle w:val="Style13ptBold"/>
          <w:rFonts w:asciiTheme="majorHAnsi" w:hAnsiTheme="majorHAnsi" w:cstheme="majorHAnsi"/>
        </w:rPr>
        <w:t xml:space="preserve">Moten </w:t>
      </w:r>
      <w:r w:rsidRPr="000B1E75">
        <w:rPr>
          <w:rFonts w:asciiTheme="majorHAnsi" w:hAnsiTheme="majorHAnsi" w:cstheme="majorHAnsi"/>
          <w:sz w:val="16"/>
          <w:szCs w:val="16"/>
        </w:rPr>
        <w:t xml:space="preserve">Released by Minor Compositions </w:t>
      </w:r>
      <w:r w:rsidRPr="000B1E75">
        <w:rPr>
          <w:rStyle w:val="Style13ptBold"/>
          <w:rFonts w:asciiTheme="majorHAnsi" w:hAnsiTheme="majorHAnsi" w:cstheme="majorHAnsi"/>
        </w:rPr>
        <w:t>2013</w:t>
      </w:r>
      <w:r w:rsidRPr="000B1E75">
        <w:rPr>
          <w:rFonts w:asciiTheme="majorHAnsi" w:hAnsiTheme="majorHAnsi" w:cstheme="majorHAnsi"/>
          <w:sz w:val="16"/>
          <w:szCs w:val="16"/>
        </w:rPr>
        <w:t xml:space="preserve"> </w:t>
      </w:r>
      <w:proofErr w:type="spellStart"/>
      <w:r w:rsidRPr="000B1E75">
        <w:rPr>
          <w:rFonts w:asciiTheme="majorHAnsi" w:hAnsiTheme="majorHAnsi" w:cstheme="majorHAnsi"/>
          <w:sz w:val="16"/>
          <w:szCs w:val="16"/>
        </w:rPr>
        <w:t>Wivenhoe</w:t>
      </w:r>
      <w:proofErr w:type="spellEnd"/>
      <w:r w:rsidRPr="000B1E75">
        <w:rPr>
          <w:rFonts w:asciiTheme="majorHAnsi" w:hAnsiTheme="majorHAnsi" w:cstheme="majorHAnsi"/>
          <w:sz w:val="16"/>
          <w:szCs w:val="16"/>
        </w:rPr>
        <w:t xml:space="preserve"> / New York / Port Watson </w:t>
      </w:r>
      <w:proofErr w:type="spellStart"/>
      <w:r w:rsidRPr="000B1E75">
        <w:rPr>
          <w:rFonts w:asciiTheme="majorHAnsi" w:hAnsiTheme="majorHAnsi" w:cstheme="majorHAnsi"/>
          <w:sz w:val="16"/>
          <w:szCs w:val="16"/>
        </w:rPr>
        <w:t>Pg</w:t>
      </w:r>
      <w:proofErr w:type="spellEnd"/>
      <w:r w:rsidRPr="000B1E75">
        <w:rPr>
          <w:rFonts w:asciiTheme="majorHAnsi" w:hAnsiTheme="majorHAnsi" w:cstheme="majorHAnsi"/>
          <w:sz w:val="16"/>
          <w:szCs w:val="16"/>
        </w:rPr>
        <w:t xml:space="preserve"> 30-34</w:t>
      </w:r>
    </w:p>
    <w:p w14:paraId="3E22715E" w14:textId="77777777" w:rsidR="0034380E" w:rsidRPr="000B1E75" w:rsidRDefault="0034380E" w:rsidP="0034380E">
      <w:pPr>
        <w:rPr>
          <w:rStyle w:val="StyleUnderline"/>
          <w:rFonts w:asciiTheme="majorHAnsi" w:hAnsiTheme="majorHAnsi" w:cstheme="majorHAnsi"/>
        </w:rPr>
      </w:pPr>
      <w:r w:rsidRPr="000B1E75">
        <w:rPr>
          <w:rFonts w:asciiTheme="majorHAnsi" w:hAnsiTheme="majorHAnsi" w:cstheme="majorHAnsi"/>
          <w:sz w:val="16"/>
          <w:szCs w:val="16"/>
        </w:rPr>
        <w:t xml:space="preserve">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w:t>
      </w:r>
      <w:proofErr w:type="gramStart"/>
      <w:r w:rsidRPr="000B1E75">
        <w:rPr>
          <w:rFonts w:asciiTheme="majorHAnsi" w:hAnsiTheme="majorHAnsi" w:cstheme="majorHAnsi"/>
          <w:sz w:val="16"/>
          <w:szCs w:val="16"/>
        </w:rPr>
        <w:t>possible?</w:t>
      </w:r>
      <w:proofErr w:type="gramEnd"/>
      <w:r w:rsidRPr="000B1E75">
        <w:rPr>
          <w:rFonts w:asciiTheme="majorHAnsi" w:hAnsiTheme="majorHAnsi" w:cstheme="majorHAnsi"/>
          <w:sz w:val="16"/>
          <w:szCs w:val="16"/>
        </w:rPr>
        <w:t xml:space="preserve"> Is not the purpose of the university as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as liberal arts, to make the commons, make the public, make the nation of democratic citizenry? Is it not therefore important to protect this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The maroons know something about possibility. They are </w:t>
      </w:r>
      <w:r w:rsidRPr="00F2081F">
        <w:rPr>
          <w:rStyle w:val="StyleUnderline"/>
          <w:rFonts w:asciiTheme="majorHAnsi" w:hAnsiTheme="majorHAnsi" w:cstheme="majorHAnsi"/>
          <w:highlight w:val="green"/>
        </w:rPr>
        <w:t>the condition of possibility of the production of knowledge in the university</w:t>
      </w:r>
      <w:r w:rsidRPr="000B1E75">
        <w:rPr>
          <w:rStyle w:val="StyleUnderline"/>
          <w:rFonts w:asciiTheme="majorHAnsi" w:hAnsiTheme="majorHAnsi" w:cstheme="majorHAnsi"/>
        </w:rPr>
        <w:t xml:space="preserve"> – the singularities against the writers of singularity, the writers who write, publish, travel, and speak. It </w:t>
      </w:r>
      <w:r w:rsidRPr="00F2081F">
        <w:rPr>
          <w:rStyle w:val="StyleUnderline"/>
          <w:rFonts w:asciiTheme="majorHAnsi" w:hAnsiTheme="majorHAnsi" w:cstheme="majorHAnsi"/>
          <w:highlight w:val="green"/>
        </w:rPr>
        <w:t>is not merely a matter of</w:t>
      </w:r>
      <w:r w:rsidRPr="000B1E75">
        <w:rPr>
          <w:rStyle w:val="StyleUnderline"/>
          <w:rFonts w:asciiTheme="majorHAnsi" w:hAnsiTheme="majorHAnsi" w:cstheme="majorHAnsi"/>
        </w:rPr>
        <w:t xml:space="preserve"> the secret </w:t>
      </w:r>
      <w:r w:rsidRPr="00F2081F">
        <w:rPr>
          <w:rStyle w:val="StyleUnderline"/>
          <w:rFonts w:asciiTheme="majorHAnsi" w:hAnsiTheme="majorHAnsi" w:cstheme="majorHAnsi"/>
          <w:highlight w:val="green"/>
        </w:rPr>
        <w:t>labor</w:t>
      </w:r>
      <w:r w:rsidRPr="000B1E75">
        <w:rPr>
          <w:rStyle w:val="StyleUnderline"/>
          <w:rFonts w:asciiTheme="majorHAnsi" w:hAnsiTheme="majorHAnsi" w:cstheme="majorHAnsi"/>
        </w:rPr>
        <w:t xml:space="preserve"> upon which such space is lifted, though of course such space is lifted from collective labor and by it. </w:t>
      </w:r>
      <w:r w:rsidRPr="00F2081F">
        <w:rPr>
          <w:rStyle w:val="Emphasis"/>
          <w:rFonts w:asciiTheme="majorHAnsi" w:hAnsiTheme="majorHAnsi" w:cstheme="majorHAnsi"/>
          <w:highlight w:val="green"/>
        </w:rPr>
        <w:t>It is rather that to be a critical academic in the university is to be against the university, and to be against the university is always to recognize it and be recognized by it,</w:t>
      </w:r>
      <w:r w:rsidRPr="00F2081F">
        <w:rPr>
          <w:rStyle w:val="StyleUnderline"/>
          <w:rFonts w:asciiTheme="majorHAnsi" w:hAnsiTheme="majorHAnsi" w:cstheme="majorHAnsi"/>
          <w:highlight w:val="green"/>
        </w:rPr>
        <w:t xml:space="preserve"> and to institute the negligence of that internal outside</w:t>
      </w:r>
      <w:r w:rsidRPr="000B1E75">
        <w:rPr>
          <w:rStyle w:val="StyleUnderline"/>
          <w:rFonts w:asciiTheme="majorHAnsi" w:hAnsiTheme="majorHAnsi" w:cstheme="majorHAnsi"/>
        </w:rPr>
        <w:t xml:space="preserve">, that unassimilated underground, a negligence of it that is precisely, we must insist, the basis of the professions. And </w:t>
      </w:r>
      <w:r w:rsidRPr="00F2081F">
        <w:rPr>
          <w:rStyle w:val="StyleUnderline"/>
          <w:rFonts w:asciiTheme="majorHAnsi" w:hAnsiTheme="majorHAnsi" w:cstheme="majorHAnsi"/>
          <w:highlight w:val="green"/>
        </w:rPr>
        <w:t>this act of being against always already excludes the unrecognized modes of politics, the beyond of politics already in motion, the discredited criminal para-organization</w:t>
      </w:r>
      <w:r w:rsidRPr="00F2081F">
        <w:rPr>
          <w:rFonts w:asciiTheme="majorHAnsi" w:hAnsiTheme="majorHAnsi" w:cstheme="majorHAnsi"/>
          <w:highlight w:val="green"/>
        </w:rPr>
        <w:t>,</w:t>
      </w:r>
      <w:r w:rsidRPr="000B1E75">
        <w:rPr>
          <w:rFonts w:asciiTheme="majorHAnsi" w:hAnsiTheme="majorHAnsi" w:cstheme="majorHAnsi"/>
        </w:rPr>
        <w:t xml:space="preserve"> </w:t>
      </w:r>
      <w:r w:rsidRPr="000B1E75">
        <w:rPr>
          <w:rFonts w:asciiTheme="majorHAnsi" w:hAnsiTheme="majorHAnsi" w:cstheme="majorHAnsi"/>
          <w:sz w:val="16"/>
          <w:szCs w:val="16"/>
        </w:rPr>
        <w:t xml:space="preserve">what Robin Kelley might refer to as the </w:t>
      </w:r>
      <w:proofErr w:type="spellStart"/>
      <w:r w:rsidRPr="000B1E75">
        <w:rPr>
          <w:rFonts w:asciiTheme="majorHAnsi" w:hAnsiTheme="majorHAnsi" w:cstheme="majorHAnsi"/>
          <w:sz w:val="16"/>
          <w:szCs w:val="16"/>
        </w:rPr>
        <w:t>infrapolitical</w:t>
      </w:r>
      <w:proofErr w:type="spellEnd"/>
      <w:r w:rsidRPr="000B1E75">
        <w:rPr>
          <w:rFonts w:asciiTheme="majorHAnsi" w:hAnsiTheme="majorHAnsi" w:cstheme="majorHAnsi"/>
          <w:sz w:val="16"/>
          <w:szCs w:val="16"/>
        </w:rPr>
        <w:t xml:space="preserve"> field (and its music). </w:t>
      </w:r>
      <w:r w:rsidRPr="000B1E75">
        <w:rPr>
          <w:rStyle w:val="StyleUnderline"/>
          <w:rFonts w:asciiTheme="majorHAnsi" w:hAnsiTheme="majorHAnsi" w:cstheme="majorHAnsi"/>
        </w:rPr>
        <w:t xml:space="preserve">It is not just the labor of the maroons but their prophetic organization that is negated by the idea of intellectual space in an organization called the university. </w:t>
      </w:r>
      <w:proofErr w:type="gramStart"/>
      <w:r w:rsidRPr="000B1E75">
        <w:rPr>
          <w:rStyle w:val="StyleUnderline"/>
          <w:rFonts w:asciiTheme="majorHAnsi" w:hAnsiTheme="majorHAnsi" w:cstheme="majorHAnsi"/>
        </w:rPr>
        <w:t>This is why</w:t>
      </w:r>
      <w:proofErr w:type="gramEnd"/>
      <w:r w:rsidRPr="000B1E75">
        <w:rPr>
          <w:rStyle w:val="StyleUnderline"/>
          <w:rFonts w:asciiTheme="majorHAnsi" w:hAnsiTheme="majorHAnsi" w:cstheme="majorHAnsi"/>
        </w:rPr>
        <w:t xml:space="preserve"> the negligence of the critical academic is always at the same time an assertion of bourgeois individualism. </w:t>
      </w:r>
      <w:r w:rsidRPr="00F2081F">
        <w:rPr>
          <w:rStyle w:val="StyleUnderline"/>
          <w:rFonts w:asciiTheme="majorHAnsi" w:hAnsiTheme="majorHAnsi" w:cstheme="majorHAnsi"/>
          <w:highlight w:val="green"/>
        </w:rPr>
        <w:t>Such negligence is the essence of professionalization</w:t>
      </w:r>
      <w:r w:rsidRPr="000B1E75">
        <w:rPr>
          <w:rStyle w:val="StyleUnderline"/>
          <w:rFonts w:asciiTheme="majorHAnsi" w:hAnsiTheme="majorHAnsi" w:cstheme="majorHAnsi"/>
        </w:rPr>
        <w:t xml:space="preserve"> where it turns out professionalization is not the opposite of negligence but its mode of politics in the United States. </w:t>
      </w:r>
      <w:r w:rsidRPr="00F2081F">
        <w:rPr>
          <w:rStyle w:val="StyleUnderline"/>
          <w:rFonts w:asciiTheme="majorHAnsi" w:hAnsiTheme="majorHAnsi" w:cstheme="majorHAnsi"/>
          <w:highlight w:val="green"/>
        </w:rPr>
        <w:t>It takes the form of a choice that excludes the prophetic organization of the Undercommons</w:t>
      </w:r>
      <w:r w:rsidRPr="000B1E75">
        <w:rPr>
          <w:rStyle w:val="StyleUnderline"/>
          <w:rFonts w:asciiTheme="majorHAnsi" w:hAnsiTheme="majorHAnsi" w:cstheme="majorHAnsi"/>
        </w:rPr>
        <w:t xml:space="preserve"> – to be against, to put into question the knowledge object, let us say in this case the university, not so much without touching its foundation, as without touching one’s own condition of possibility, without admitting the Undercommons and being admitted to it. From this, a general negligence of condition is the only coherent position. Not so much an </w:t>
      </w:r>
      <w:proofErr w:type="spellStart"/>
      <w:r w:rsidRPr="000B1E75">
        <w:rPr>
          <w:rStyle w:val="StyleUnderline"/>
          <w:rFonts w:asciiTheme="majorHAnsi" w:hAnsiTheme="majorHAnsi" w:cstheme="majorHAnsi"/>
        </w:rPr>
        <w:t>antifoundationalism</w:t>
      </w:r>
      <w:proofErr w:type="spellEnd"/>
      <w:r w:rsidRPr="000B1E75">
        <w:rPr>
          <w:rStyle w:val="StyleUnderline"/>
          <w:rFonts w:asciiTheme="majorHAnsi" w:hAnsiTheme="majorHAnsi" w:cstheme="majorHAnsi"/>
        </w:rPr>
        <w:t xml:space="preserve"> or foundationalism, as both are used against each other to avoid contact with the undercommons.</w:t>
      </w:r>
      <w:r w:rsidRPr="000B1E75">
        <w:rPr>
          <w:rFonts w:asciiTheme="majorHAnsi" w:hAnsiTheme="majorHAnsi" w:cstheme="majorHAnsi"/>
          <w:sz w:val="16"/>
          <w:szCs w:val="16"/>
        </w:rPr>
        <w:t xml:space="preserve"> </w:t>
      </w:r>
      <w:r w:rsidRPr="000B1E75">
        <w:rPr>
          <w:rStyle w:val="StyleUnderline"/>
          <w:rFonts w:asciiTheme="majorHAnsi" w:hAnsiTheme="majorHAnsi" w:cstheme="majorHAnsi"/>
        </w:rPr>
        <w:t xml:space="preserve">This always-negligent act is what leads us to say there is no distinction between the university in the United States and professionalization. </w:t>
      </w:r>
      <w:r w:rsidRPr="00F2081F">
        <w:rPr>
          <w:rStyle w:val="StyleUnderline"/>
          <w:rFonts w:asciiTheme="majorHAnsi" w:hAnsiTheme="majorHAnsi" w:cstheme="majorHAnsi"/>
          <w:highlight w:val="green"/>
        </w:rPr>
        <w:t>There is no point in trying to hold out the university against its professionalization. They are the same.</w:t>
      </w:r>
      <w:r w:rsidRPr="000B1E75">
        <w:rPr>
          <w:rStyle w:val="StyleUnderline"/>
          <w:rFonts w:asciiTheme="majorHAnsi" w:hAnsiTheme="majorHAnsi" w:cstheme="majorHAnsi"/>
        </w:rPr>
        <w:t xml:space="preserve"> Yet the </w:t>
      </w:r>
      <w:r w:rsidRPr="00F2081F">
        <w:rPr>
          <w:rStyle w:val="Emphasis"/>
          <w:rFonts w:asciiTheme="majorHAnsi" w:hAnsiTheme="majorHAnsi" w:cstheme="majorHAnsi"/>
          <w:highlight w:val="green"/>
        </w:rPr>
        <w:t>maroons refuse to</w:t>
      </w:r>
      <w:r w:rsidRPr="000B1E75">
        <w:rPr>
          <w:rStyle w:val="StyleUnderline"/>
          <w:rFonts w:asciiTheme="majorHAnsi" w:hAnsiTheme="majorHAnsi" w:cstheme="majorHAnsi"/>
        </w:rPr>
        <w:t xml:space="preserve"> refuse professionalization, that is, to </w:t>
      </w:r>
      <w:r w:rsidRPr="00F2081F">
        <w:rPr>
          <w:rStyle w:val="Emphasis"/>
          <w:rFonts w:asciiTheme="majorHAnsi" w:hAnsiTheme="majorHAnsi" w:cstheme="majorHAnsi"/>
          <w:highlight w:val="green"/>
        </w:rPr>
        <w:t>be against the university.</w:t>
      </w:r>
      <w:r w:rsidRPr="000B1E75">
        <w:rPr>
          <w:rFonts w:asciiTheme="majorHAnsi" w:hAnsiTheme="majorHAnsi" w:cstheme="majorHAnsi"/>
        </w:rPr>
        <w:t xml:space="preserve"> </w:t>
      </w:r>
      <w:r w:rsidRPr="000B1E75">
        <w:rPr>
          <w:rFonts w:asciiTheme="majorHAnsi" w:hAnsiTheme="majorHAnsi" w:cstheme="majorHAnsi"/>
          <w:sz w:val="16"/>
          <w:szCs w:val="16"/>
        </w:rPr>
        <w:t xml:space="preserve">The university will not recognize this indecision, and thus professionalization is shaped precisely by what it cannot acknowledge, its internal antagonism, its wayward labor, its surplus. </w:t>
      </w:r>
      <w:r w:rsidRPr="00F2081F">
        <w:rPr>
          <w:rStyle w:val="StyleUnderline"/>
          <w:rFonts w:asciiTheme="majorHAnsi" w:hAnsiTheme="majorHAnsi" w:cstheme="majorHAnsi"/>
          <w:highlight w:val="green"/>
        </w:rPr>
        <w:t>Against this</w:t>
      </w:r>
      <w:r w:rsidRPr="000B1E75">
        <w:rPr>
          <w:rStyle w:val="StyleUnderline"/>
          <w:rFonts w:asciiTheme="majorHAnsi" w:hAnsiTheme="majorHAnsi" w:cstheme="majorHAnsi"/>
        </w:rPr>
        <w:t xml:space="preserve"> wayward labor </w:t>
      </w:r>
      <w:r w:rsidRPr="00F2081F">
        <w:rPr>
          <w:rStyle w:val="StyleUnderline"/>
          <w:rFonts w:asciiTheme="majorHAnsi" w:hAnsiTheme="majorHAnsi" w:cstheme="majorHAnsi"/>
          <w:highlight w:val="green"/>
        </w:rPr>
        <w:t>it sends the critical</w:t>
      </w:r>
      <w:r w:rsidRPr="000B1E75">
        <w:rPr>
          <w:rStyle w:val="StyleUnderline"/>
          <w:rFonts w:asciiTheme="majorHAnsi" w:hAnsiTheme="majorHAnsi" w:cstheme="majorHAnsi"/>
        </w:rPr>
        <w:t xml:space="preserve">, sends its </w:t>
      </w:r>
      <w:r w:rsidRPr="00F2081F">
        <w:rPr>
          <w:rStyle w:val="StyleUnderline"/>
          <w:rFonts w:asciiTheme="majorHAnsi" w:hAnsiTheme="majorHAnsi" w:cstheme="majorHAnsi"/>
          <w:highlight w:val="green"/>
        </w:rPr>
        <w:t>claim that what is left beyond the critical is waste.</w:t>
      </w:r>
      <w:r w:rsidRPr="000B1E75">
        <w:rPr>
          <w:rStyle w:val="StyleUnderline"/>
          <w:rFonts w:asciiTheme="majorHAnsi" w:hAnsiTheme="majorHAnsi" w:cstheme="majorHAnsi"/>
        </w:rPr>
        <w:t xml:space="preserve"> But in fact, critical education only attempts to perfect professional education. </w:t>
      </w:r>
      <w:r w:rsidRPr="00F2081F">
        <w:rPr>
          <w:rStyle w:val="StyleUnderline"/>
          <w:rFonts w:asciiTheme="majorHAnsi" w:hAnsiTheme="majorHAnsi" w:cstheme="majorHAnsi"/>
          <w:highlight w:val="green"/>
        </w:rPr>
        <w:t>The professions constitute themselves in an opposition to the unregulated and the ignorant without acknowledging the unregulated, ignorant, unprofessional labor that goes on not opposite them but within them.</w:t>
      </w:r>
      <w:r w:rsidRPr="000B1E75">
        <w:rPr>
          <w:rFonts w:asciiTheme="majorHAnsi" w:hAnsiTheme="majorHAnsi" w:cstheme="majorHAnsi"/>
          <w:sz w:val="16"/>
          <w:szCs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w:t>
      </w:r>
      <w:proofErr w:type="gramStart"/>
      <w:r w:rsidRPr="000B1E75">
        <w:rPr>
          <w:rFonts w:asciiTheme="majorHAnsi" w:hAnsiTheme="majorHAnsi" w:cstheme="majorHAnsi"/>
          <w:sz w:val="16"/>
          <w:szCs w:val="16"/>
        </w:rPr>
        <w:t>education,</w:t>
      </w:r>
      <w:proofErr w:type="gramEnd"/>
      <w:r w:rsidRPr="000B1E75">
        <w:rPr>
          <w:rFonts w:asciiTheme="majorHAnsi" w:hAnsiTheme="majorHAnsi" w:cstheme="majorHAnsi"/>
          <w:sz w:val="16"/>
          <w:szCs w:val="16"/>
        </w:rPr>
        <w:t xml:space="preserve"> it is its attempted completion. </w:t>
      </w:r>
      <w:r w:rsidRPr="000B1E75">
        <w:rPr>
          <w:rStyle w:val="StyleUnderline"/>
          <w:rFonts w:asciiTheme="majorHAnsi" w:hAnsiTheme="majorHAnsi" w:cstheme="majorHAnsi"/>
        </w:rPr>
        <w:t xml:space="preserve">A </w:t>
      </w:r>
      <w:r w:rsidRPr="00F2081F">
        <w:rPr>
          <w:rStyle w:val="StyleUnderline"/>
          <w:rFonts w:asciiTheme="majorHAnsi" w:hAnsiTheme="majorHAnsi" w:cstheme="majorHAnsi"/>
          <w:highlight w:val="green"/>
        </w:rPr>
        <w:t>professional education</w:t>
      </w:r>
      <w:r w:rsidRPr="000B1E75">
        <w:rPr>
          <w:rStyle w:val="StyleUnderline"/>
          <w:rFonts w:asciiTheme="majorHAnsi" w:hAnsiTheme="majorHAnsi" w:cstheme="majorHAnsi"/>
        </w:rPr>
        <w:t xml:space="preserve"> has become a critical education. But one should not applaud this fact. It should be taken for what it </w:t>
      </w:r>
      <w:r w:rsidRPr="00F2081F">
        <w:rPr>
          <w:rStyle w:val="StyleUnderline"/>
          <w:rFonts w:asciiTheme="majorHAnsi" w:hAnsiTheme="majorHAnsi" w:cstheme="majorHAnsi"/>
          <w:highlight w:val="green"/>
        </w:rPr>
        <w:t>is, not progress</w:t>
      </w:r>
      <w:r w:rsidRPr="000B1E75">
        <w:rPr>
          <w:rStyle w:val="StyleUnderline"/>
          <w:rFonts w:asciiTheme="majorHAnsi" w:hAnsiTheme="majorHAnsi" w:cstheme="majorHAnsi"/>
        </w:rPr>
        <w:t xml:space="preserve"> in the professional schools, not cohabitation with the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but counterinsurgency,</w:t>
      </w:r>
      <w:r w:rsidRPr="000B1E75">
        <w:rPr>
          <w:rStyle w:val="StyleUnderline"/>
          <w:rFonts w:asciiTheme="majorHAnsi" w:hAnsiTheme="majorHAnsi" w:cstheme="majorHAnsi"/>
        </w:rPr>
        <w:t xml:space="preserve"> the </w:t>
      </w:r>
      <w:proofErr w:type="spellStart"/>
      <w:r w:rsidRPr="000B1E75">
        <w:rPr>
          <w:rStyle w:val="StyleUnderline"/>
          <w:rFonts w:asciiTheme="majorHAnsi" w:hAnsiTheme="majorHAnsi" w:cstheme="majorHAnsi"/>
        </w:rPr>
        <w:t>refounding</w:t>
      </w:r>
      <w:proofErr w:type="spellEnd"/>
      <w:r w:rsidRPr="000B1E75">
        <w:rPr>
          <w:rStyle w:val="StyleUnderline"/>
          <w:rFonts w:asciiTheme="majorHAnsi" w:hAnsiTheme="majorHAnsi" w:cstheme="majorHAnsi"/>
        </w:rPr>
        <w:t xml:space="preserve"> terrorism of law, </w:t>
      </w:r>
      <w:r w:rsidRPr="00F2081F">
        <w:rPr>
          <w:rStyle w:val="StyleUnderline"/>
          <w:rFonts w:asciiTheme="majorHAnsi" w:hAnsiTheme="majorHAnsi" w:cstheme="majorHAnsi"/>
          <w:highlight w:val="green"/>
        </w:rPr>
        <w:t>coming for the discredited</w:t>
      </w:r>
      <w:r w:rsidRPr="000B1E75">
        <w:rPr>
          <w:rStyle w:val="StyleUnderline"/>
          <w:rFonts w:asciiTheme="majorHAnsi" w:hAnsiTheme="majorHAnsi" w:cstheme="majorHAnsi"/>
        </w:rPr>
        <w:t>, coming for those who refuse to write of or write up the undercommons.</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The </w:t>
      </w:r>
      <w:proofErr w:type="spellStart"/>
      <w:r w:rsidRPr="000B1E75">
        <w:rPr>
          <w:rStyle w:val="StyleUnderline"/>
          <w:rFonts w:asciiTheme="majorHAnsi" w:hAnsiTheme="majorHAnsi" w:cstheme="majorHAnsi"/>
        </w:rPr>
        <w:t>Universitas</w:t>
      </w:r>
      <w:proofErr w:type="spellEnd"/>
      <w:r w:rsidRPr="000B1E75">
        <w:rPr>
          <w:rStyle w:val="StyleUnderline"/>
          <w:rFonts w:asciiTheme="majorHAnsi" w:hAnsiTheme="majorHAnsi" w:cstheme="majorHAnsi"/>
        </w:rPr>
        <w:t xml:space="preserve"> is always a state</w:t>
      </w:r>
      <w:r w:rsidRPr="000B1E75">
        <w:rPr>
          <w:rFonts w:asciiTheme="majorHAnsi" w:hAnsiTheme="majorHAnsi" w:cstheme="majorHAnsi"/>
        </w:rPr>
        <w:t xml:space="preserve">/State </w:t>
      </w:r>
      <w:r w:rsidRPr="000B1E75">
        <w:rPr>
          <w:rStyle w:val="StyleUnderline"/>
          <w:rFonts w:asciiTheme="majorHAnsi" w:hAnsiTheme="majorHAnsi" w:cstheme="majorHAnsi"/>
        </w:rPr>
        <w:t>strategy.</w:t>
      </w:r>
      <w:r w:rsidRPr="000B1E75">
        <w:rPr>
          <w:rFonts w:asciiTheme="majorHAnsi" w:hAnsiTheme="majorHAnsi" w:cstheme="majorHAnsi"/>
        </w:rPr>
        <w:t xml:space="preserve"> </w:t>
      </w:r>
      <w:r w:rsidRPr="000B1E75">
        <w:rPr>
          <w:rFonts w:asciiTheme="majorHAnsi" w:hAnsiTheme="majorHAnsi" w:cstheme="majorHAnsi"/>
          <w:sz w:val="16"/>
          <w:szCs w:val="16"/>
        </w:rPr>
        <w:t xml:space="preserve">Perhaps it’s surprising to say </w:t>
      </w:r>
      <w:r w:rsidRPr="00F2081F">
        <w:rPr>
          <w:rStyle w:val="StyleUnderline"/>
          <w:rFonts w:asciiTheme="majorHAnsi" w:hAnsiTheme="majorHAnsi" w:cstheme="majorHAnsi"/>
          <w:highlight w:val="green"/>
        </w:rPr>
        <w:t>professionalization</w:t>
      </w:r>
      <w:r w:rsidRPr="000B1E75">
        <w:rPr>
          <w:rFonts w:asciiTheme="majorHAnsi" w:hAnsiTheme="majorHAnsi" w:cstheme="majorHAnsi"/>
          <w:sz w:val="16"/>
          <w:szCs w:val="16"/>
        </w:rPr>
        <w:t xml:space="preserve"> – that which reproduces the professions – </w:t>
      </w:r>
      <w:r w:rsidRPr="00F2081F">
        <w:rPr>
          <w:rStyle w:val="StyleUnderline"/>
          <w:rFonts w:asciiTheme="majorHAnsi" w:hAnsiTheme="majorHAnsi" w:cstheme="majorHAnsi"/>
          <w:highlight w:val="green"/>
        </w:rPr>
        <w:t>is a state strategy</w:t>
      </w:r>
      <w:r w:rsidRPr="000B1E75">
        <w:rPr>
          <w:rFonts w:asciiTheme="majorHAnsi" w:hAnsiTheme="majorHAnsi" w:cstheme="majorHAnsi"/>
          <w:sz w:val="16"/>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0B1E75">
        <w:rPr>
          <w:rStyle w:val="StyleUnderline"/>
          <w:rFonts w:asciiTheme="majorHAnsi" w:hAnsiTheme="majorHAnsi" w:cstheme="majorHAnsi"/>
        </w:rPr>
        <w:t xml:space="preserve">This ambition both mirrors the state’s ambition, </w:t>
      </w:r>
      <w:r w:rsidRPr="00F2081F">
        <w:rPr>
          <w:rStyle w:val="Emphasis"/>
          <w:rFonts w:asciiTheme="majorHAnsi" w:hAnsiTheme="majorHAnsi" w:cstheme="majorHAnsi"/>
          <w:highlight w:val="green"/>
        </w:rPr>
        <w:t>because it, too, wants to control education and to impose a worldview</w:t>
      </w:r>
      <w:r w:rsidRPr="000B1E75">
        <w:rPr>
          <w:rStyle w:val="StyleUnderline"/>
          <w:rFonts w:asciiTheme="majorHAnsi" w:hAnsiTheme="majorHAnsi" w:cstheme="majorHAnsi"/>
        </w:rPr>
        <w:t>, and threatens it</w:t>
      </w:r>
      <w:r w:rsidRPr="000B1E75">
        <w:rPr>
          <w:rFonts w:asciiTheme="majorHAnsi" w:hAnsiTheme="majorHAnsi" w:cstheme="majorHAnsi"/>
        </w:rPr>
        <w:t xml:space="preserve">, </w:t>
      </w:r>
      <w:r w:rsidRPr="000B1E75">
        <w:rPr>
          <w:rFonts w:asciiTheme="majorHAnsi" w:hAnsiTheme="majorHAnsi" w:cstheme="majorHAnsi"/>
          <w:sz w:val="16"/>
          <w:szCs w:val="16"/>
        </w:rPr>
        <w:t>because Hegel’s State</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exceeds and thus localizes the </w:t>
      </w:r>
      <w:r w:rsidRPr="000B1E75">
        <w:rPr>
          <w:rFonts w:asciiTheme="majorHAnsi" w:hAnsiTheme="majorHAnsi" w:cstheme="majorHAnsi"/>
          <w:sz w:val="16"/>
          <w:szCs w:val="16"/>
        </w:rPr>
        <w:t>Prussian</w:t>
      </w:r>
      <w:r w:rsidRPr="000B1E75">
        <w:rPr>
          <w:rStyle w:val="StyleUnderline"/>
          <w:rFonts w:asciiTheme="majorHAnsi" w:hAnsiTheme="majorHAnsi" w:cstheme="majorHAnsi"/>
        </w:rPr>
        <w:t xml:space="preserve"> state, exposing its pretense to </w:t>
      </w:r>
      <w:r w:rsidRPr="00F2081F">
        <w:rPr>
          <w:rStyle w:val="Emphasis"/>
          <w:rFonts w:asciiTheme="majorHAnsi" w:hAnsiTheme="majorHAnsi" w:cstheme="majorHAnsi"/>
          <w:highlight w:val="green"/>
        </w:rPr>
        <w:t>the encyclopedic</w:t>
      </w:r>
      <w:r w:rsidRPr="000B1E75">
        <w:rPr>
          <w:rFonts w:asciiTheme="majorHAnsi" w:hAnsiTheme="majorHAnsi" w:cstheme="majorHAnsi"/>
        </w:rPr>
        <w:t xml:space="preserve">. </w:t>
      </w:r>
      <w:r w:rsidRPr="000B1E75">
        <w:rPr>
          <w:rFonts w:asciiTheme="majorHAnsi" w:hAnsiTheme="majorHAnsi" w:cstheme="majorHAnsi"/>
          <w:sz w:val="16"/>
          <w:szCs w:val="16"/>
        </w:rPr>
        <w:t xml:space="preserve">Derrida draws the following lesson from his reading: </w:t>
      </w:r>
      <w:r w:rsidRPr="000B1E75">
        <w:rPr>
          <w:rStyle w:val="StyleUnderline"/>
          <w:rFonts w:asciiTheme="majorHAnsi" w:hAnsiTheme="majorHAnsi" w:cstheme="majorHAnsi"/>
          <w:sz w:val="16"/>
          <w:szCs w:val="16"/>
        </w:rPr>
        <w:t xml:space="preserve">the </w:t>
      </w:r>
      <w:proofErr w:type="spellStart"/>
      <w:r w:rsidRPr="000B1E75">
        <w:rPr>
          <w:rStyle w:val="StyleUnderline"/>
          <w:rFonts w:asciiTheme="majorHAnsi" w:hAnsiTheme="majorHAnsi" w:cstheme="majorHAnsi"/>
          <w:sz w:val="16"/>
          <w:szCs w:val="16"/>
        </w:rPr>
        <w:t>Universitas</w:t>
      </w:r>
      <w:proofErr w:type="spellEnd"/>
      <w:r w:rsidRPr="000B1E75">
        <w:rPr>
          <w:rFonts w:asciiTheme="majorHAnsi" w:hAnsiTheme="majorHAnsi" w:cstheme="majorHAnsi"/>
          <w:sz w:val="16"/>
          <w:szCs w:val="16"/>
        </w:rPr>
        <w:t>, as he generalizes the university (but specifies it, too, as properly intellectual and not professional),</w:t>
      </w:r>
      <w:r w:rsidRPr="000B1E75">
        <w:rPr>
          <w:rFonts w:asciiTheme="majorHAnsi" w:hAnsiTheme="majorHAnsi" w:cstheme="majorHAnsi"/>
        </w:rPr>
        <w:t xml:space="preserve"> </w:t>
      </w:r>
      <w:r w:rsidRPr="00F2081F">
        <w:rPr>
          <w:rStyle w:val="Emphasis"/>
          <w:rFonts w:asciiTheme="majorHAnsi" w:hAnsiTheme="majorHAnsi" w:cstheme="majorHAnsi"/>
          <w:highlight w:val="green"/>
        </w:rPr>
        <w:t>always has the impulse of State, or enlightenment</w:t>
      </w:r>
      <w:r w:rsidRPr="000B1E75">
        <w:rPr>
          <w:rStyle w:val="StyleUnderline"/>
          <w:rFonts w:asciiTheme="majorHAnsi" w:hAnsiTheme="majorHAnsi" w:cstheme="majorHAnsi"/>
        </w:rPr>
        <w:t>, and the impulse of state, or its specific conditions of production and reproduction.</w:t>
      </w:r>
      <w:r w:rsidRPr="000B1E75">
        <w:rPr>
          <w:rFonts w:asciiTheme="majorHAnsi" w:hAnsiTheme="majorHAnsi" w:cstheme="majorHAnsi"/>
        </w:rPr>
        <w:t xml:space="preserve"> </w:t>
      </w:r>
      <w:r w:rsidRPr="000B1E75">
        <w:rPr>
          <w:rFonts w:asciiTheme="majorHAnsi" w:hAnsiTheme="majorHAnsi" w:cstheme="majorHAnsi"/>
          <w:sz w:val="16"/>
          <w:szCs w:val="16"/>
        </w:rPr>
        <w:t xml:space="preserve">Both have the ambition to be, as Derrida says, onto- and auto-encyclopedic. It follows that to be either for the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or against it presents problems.</w:t>
      </w:r>
      <w:r w:rsidRPr="000B1E75">
        <w:rPr>
          <w:rFonts w:asciiTheme="majorHAnsi" w:hAnsiTheme="majorHAnsi" w:cstheme="majorHAnsi"/>
        </w:rPr>
        <w:t xml:space="preserve"> </w:t>
      </w:r>
      <w:r w:rsidRPr="00F2081F">
        <w:rPr>
          <w:rStyle w:val="StyleUnderline"/>
          <w:rFonts w:asciiTheme="majorHAnsi" w:hAnsiTheme="majorHAnsi" w:cstheme="majorHAnsi"/>
          <w:highlight w:val="green"/>
        </w:rPr>
        <w:t xml:space="preserve">To be for the </w:t>
      </w:r>
      <w:proofErr w:type="spellStart"/>
      <w:r w:rsidRPr="00F2081F">
        <w:rPr>
          <w:rStyle w:val="StyleUnderline"/>
          <w:rFonts w:asciiTheme="majorHAnsi" w:hAnsiTheme="majorHAnsi" w:cstheme="majorHAnsi"/>
          <w:highlight w:val="green"/>
        </w:rPr>
        <w:t>Universitas</w:t>
      </w:r>
      <w:proofErr w:type="spellEnd"/>
      <w:r w:rsidRPr="00F2081F">
        <w:rPr>
          <w:rStyle w:val="StyleUnderline"/>
          <w:rFonts w:asciiTheme="majorHAnsi" w:hAnsiTheme="majorHAnsi" w:cstheme="majorHAnsi"/>
          <w:highlight w:val="green"/>
        </w:rPr>
        <w:t xml:space="preserve"> is to support this</w:t>
      </w:r>
      <w:r w:rsidRPr="000B1E75">
        <w:rPr>
          <w:rStyle w:val="StyleUnderline"/>
          <w:rFonts w:asciiTheme="majorHAnsi" w:hAnsiTheme="majorHAnsi" w:cstheme="majorHAnsi"/>
        </w:rPr>
        <w:t xml:space="preserve"> onto- and </w:t>
      </w:r>
      <w:r w:rsidRPr="00F2081F">
        <w:rPr>
          <w:rStyle w:val="StyleUnderline"/>
          <w:rFonts w:asciiTheme="majorHAnsi" w:hAnsiTheme="majorHAnsi" w:cstheme="majorHAnsi"/>
          <w:highlight w:val="green"/>
        </w:rPr>
        <w:t>auto-encyclopedic project of the State as enlightenment</w:t>
      </w:r>
      <w:r w:rsidRPr="000B1E75">
        <w:rPr>
          <w:rStyle w:val="StyleUnderline"/>
          <w:rFonts w:asciiTheme="majorHAnsi" w:hAnsiTheme="majorHAnsi" w:cstheme="majorHAnsi"/>
        </w:rPr>
        <w:t xml:space="preserve">, or enlightenment as totality, to use an old-fashioned word. </w:t>
      </w:r>
      <w:r w:rsidRPr="00F2081F">
        <w:rPr>
          <w:rStyle w:val="Emphasis"/>
          <w:rFonts w:asciiTheme="majorHAnsi" w:hAnsiTheme="majorHAnsi" w:cstheme="majorHAnsi"/>
          <w:highlight w:val="green"/>
        </w:rPr>
        <w:t xml:space="preserve">To be too much against 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however, creates the danger of specific elements in the state taking steps to rid itself of the contradiction of</w:t>
      </w:r>
      <w:r w:rsidRPr="000B1E75">
        <w:rPr>
          <w:rStyle w:val="StyleUnderline"/>
          <w:rFonts w:asciiTheme="majorHAnsi" w:hAnsiTheme="majorHAnsi" w:cstheme="majorHAnsi"/>
        </w:rPr>
        <w:t xml:space="preserve"> the onto- and auto-encyclopedic project of </w:t>
      </w:r>
      <w:r w:rsidRPr="00F2081F">
        <w:rPr>
          <w:rStyle w:val="Emphasis"/>
          <w:rFonts w:asciiTheme="majorHAnsi" w:hAnsiTheme="majorHAnsi" w:cstheme="majorHAnsi"/>
          <w:highlight w:val="green"/>
        </w:rPr>
        <w:t xml:space="preserve">the </w:t>
      </w:r>
      <w:proofErr w:type="spellStart"/>
      <w:r w:rsidRPr="00F2081F">
        <w:rPr>
          <w:rStyle w:val="Emphasis"/>
          <w:rFonts w:asciiTheme="majorHAnsi" w:hAnsiTheme="majorHAnsi" w:cstheme="majorHAnsi"/>
          <w:highlight w:val="green"/>
        </w:rPr>
        <w:t>Universitas</w:t>
      </w:r>
      <w:proofErr w:type="spellEnd"/>
      <w:r w:rsidRPr="00F2081F">
        <w:rPr>
          <w:rStyle w:val="Emphasis"/>
          <w:rFonts w:asciiTheme="majorHAnsi" w:hAnsiTheme="majorHAnsi" w:cstheme="majorHAnsi"/>
          <w:highlight w:val="green"/>
        </w:rPr>
        <w:t xml:space="preserve"> and replacing it with some other form of social reproduction,</w:t>
      </w:r>
      <w:r w:rsidRPr="000B1E75">
        <w:rPr>
          <w:rFonts w:asciiTheme="majorHAnsi" w:hAnsiTheme="majorHAnsi" w:cstheme="majorHAnsi"/>
        </w:rPr>
        <w:t xml:space="preserve"> t</w:t>
      </w:r>
      <w:r w:rsidRPr="000B1E75">
        <w:rPr>
          <w:rFonts w:asciiTheme="majorHAnsi" w:hAnsiTheme="majorHAnsi" w:cstheme="majorHAnsi"/>
          <w:sz w:val="16"/>
          <w:szCs w:val="16"/>
        </w:rPr>
        <w:t xml:space="preserve">he anti-enlightenment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w:t>
      </w:r>
      <w:proofErr w:type="spellStart"/>
      <w:r w:rsidRPr="000B1E75">
        <w:rPr>
          <w:rFonts w:asciiTheme="majorHAnsi" w:hAnsiTheme="majorHAnsi" w:cstheme="majorHAnsi"/>
          <w:sz w:val="16"/>
          <w:szCs w:val="16"/>
        </w:rPr>
        <w:t>Universitas</w:t>
      </w:r>
      <w:proofErr w:type="spellEnd"/>
      <w:r w:rsidRPr="000B1E75">
        <w:rPr>
          <w:rFonts w:asciiTheme="majorHAnsi" w:hAnsiTheme="majorHAnsi" w:cstheme="majorHAnsi"/>
          <w:sz w:val="16"/>
          <w:szCs w:val="16"/>
        </w:rPr>
        <w:t xml:space="preserve"> or for professionalization, to be critical of both, and who pays that price? Who makes it possible to reach the aporia of this reading? Who works in the premature excess of totality, in the not </w:t>
      </w:r>
      <w:proofErr w:type="gramStart"/>
      <w:r w:rsidRPr="000B1E75">
        <w:rPr>
          <w:rFonts w:asciiTheme="majorHAnsi" w:hAnsiTheme="majorHAnsi" w:cstheme="majorHAnsi"/>
          <w:sz w:val="16"/>
          <w:szCs w:val="16"/>
        </w:rPr>
        <w:t>not-ready</w:t>
      </w:r>
      <w:proofErr w:type="gramEnd"/>
      <w:r w:rsidRPr="000B1E75">
        <w:rPr>
          <w:rFonts w:asciiTheme="majorHAnsi" w:hAnsiTheme="majorHAnsi" w:cstheme="majorHAnsi"/>
          <w:sz w:val="16"/>
          <w:szCs w:val="16"/>
        </w:rPr>
        <w:t xml:space="preserve">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 </w:t>
      </w:r>
      <w:r w:rsidRPr="000B1E75">
        <w:rPr>
          <w:rStyle w:val="StyleUnderline"/>
          <w:rFonts w:asciiTheme="majorHAnsi" w:hAnsiTheme="majorHAnsi" w:cstheme="majorHAnsi"/>
        </w:rPr>
        <w:t xml:space="preserve">It is therefore unwise to think of professionalization as a narrowing and better to think of it as a circling, an encircling of war wagons around the last camp of indigenous women and children. </w:t>
      </w:r>
      <w:r w:rsidRPr="000B1E75">
        <w:rPr>
          <w:rFonts w:asciiTheme="majorHAnsi" w:hAnsiTheme="majorHAnsi" w:cstheme="majorHAnsi"/>
          <w:sz w:val="16"/>
          <w:szCs w:val="16"/>
        </w:rPr>
        <w:t>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0B1E75">
        <w:rPr>
          <w:rFonts w:asciiTheme="majorHAnsi" w:hAnsiTheme="majorHAnsi" w:cstheme="majorHAnsi"/>
        </w:rPr>
        <w:t xml:space="preserve"> </w:t>
      </w:r>
      <w:r w:rsidRPr="000B1E75">
        <w:rPr>
          <w:rStyle w:val="StyleUnderline"/>
          <w:rFonts w:asciiTheme="majorHAnsi" w:hAnsiTheme="majorHAnsi" w:cstheme="majorHAnsi"/>
        </w:rPr>
        <w:t xml:space="preserve">Never having to confront the foundation, never having to confront </w:t>
      </w:r>
      <w:proofErr w:type="spellStart"/>
      <w:r w:rsidRPr="000B1E75">
        <w:rPr>
          <w:rStyle w:val="StyleUnderline"/>
          <w:rFonts w:asciiTheme="majorHAnsi" w:hAnsiTheme="majorHAnsi" w:cstheme="majorHAnsi"/>
        </w:rPr>
        <w:t>antifoundation</w:t>
      </w:r>
      <w:proofErr w:type="spellEnd"/>
      <w:r w:rsidRPr="000B1E75">
        <w:rPr>
          <w:rStyle w:val="StyleUnderline"/>
          <w:rFonts w:asciiTheme="majorHAnsi" w:hAnsiTheme="majorHAnsi" w:cstheme="majorHAnsi"/>
        </w:rPr>
        <w:t xml:space="preserve"> out of faith in the </w:t>
      </w:r>
      <w:proofErr w:type="spellStart"/>
      <w:r w:rsidRPr="000B1E75">
        <w:rPr>
          <w:rStyle w:val="StyleUnderline"/>
          <w:rFonts w:asciiTheme="majorHAnsi" w:hAnsiTheme="majorHAnsi" w:cstheme="majorHAnsi"/>
        </w:rPr>
        <w:t>unconfrontable</w:t>
      </w:r>
      <w:proofErr w:type="spellEnd"/>
      <w:r w:rsidRPr="000B1E75">
        <w:rPr>
          <w:rStyle w:val="StyleUnderline"/>
          <w:rFonts w:asciiTheme="majorHAnsi" w:hAnsiTheme="majorHAnsi" w:cstheme="majorHAnsi"/>
        </w:rPr>
        <w:t xml:space="preserve"> foundation, critical intellectuals can float in the middle range. These loyalties banish dialectics with its inconvenient interest in pushing the material and abstract, the table and its brain, as far as it can, unprofessional behavior at its most obvious. </w:t>
      </w:r>
    </w:p>
    <w:p w14:paraId="3E4A9046" w14:textId="77777777" w:rsidR="0034380E" w:rsidRPr="000B1E75" w:rsidRDefault="0034380E" w:rsidP="0034380E">
      <w:pPr>
        <w:pStyle w:val="Heading4"/>
        <w:rPr>
          <w:rFonts w:asciiTheme="majorHAnsi" w:hAnsiTheme="majorHAnsi" w:cstheme="majorHAnsi"/>
        </w:rPr>
      </w:pPr>
      <w:r w:rsidRPr="000B1E75">
        <w:rPr>
          <w:rFonts w:asciiTheme="majorHAnsi" w:hAnsiTheme="majorHAnsi" w:cstheme="majorHAnsi"/>
        </w:rPr>
        <w:t xml:space="preserve">The AFFs mode of </w:t>
      </w:r>
      <w:r w:rsidRPr="000B1E75">
        <w:rPr>
          <w:rFonts w:asciiTheme="majorHAnsi" w:hAnsiTheme="majorHAnsi" w:cstheme="majorHAnsi"/>
          <w:u w:val="single"/>
        </w:rPr>
        <w:t>accounting for violence</w:t>
      </w:r>
      <w:r w:rsidRPr="000B1E75">
        <w:rPr>
          <w:rFonts w:asciiTheme="majorHAnsi" w:hAnsiTheme="majorHAnsi" w:cstheme="majorHAnsi"/>
        </w:rPr>
        <w:t xml:space="preserve"> is the logic of humanism and western imperialism which turns the aff you should refuse those modes of research. </w:t>
      </w:r>
    </w:p>
    <w:p w14:paraId="4D8D94E9" w14:textId="77777777" w:rsidR="0034380E" w:rsidRPr="000B1E75" w:rsidRDefault="0034380E" w:rsidP="0034380E">
      <w:pPr>
        <w:rPr>
          <w:rFonts w:asciiTheme="majorHAnsi" w:hAnsiTheme="majorHAnsi" w:cstheme="majorHAnsi"/>
        </w:rPr>
      </w:pPr>
      <w:proofErr w:type="spellStart"/>
      <w:r w:rsidRPr="000B1E75">
        <w:rPr>
          <w:rStyle w:val="Style13ptBold"/>
          <w:rFonts w:asciiTheme="majorHAnsi" w:hAnsiTheme="majorHAnsi" w:cstheme="majorHAnsi"/>
        </w:rPr>
        <w:t>Hoofd</w:t>
      </w:r>
      <w:proofErr w:type="spellEnd"/>
      <w:r w:rsidRPr="000B1E75">
        <w:rPr>
          <w:rStyle w:val="Style13ptBold"/>
          <w:rFonts w:asciiTheme="majorHAnsi" w:hAnsiTheme="majorHAnsi" w:cstheme="majorHAnsi"/>
        </w:rPr>
        <w:t xml:space="preserve"> 2017.</w:t>
      </w:r>
      <w:r w:rsidRPr="000B1E75">
        <w:rPr>
          <w:rFonts w:asciiTheme="majorHAnsi" w:hAnsiTheme="majorHAnsi" w:cstheme="majorHAnsi"/>
        </w:rPr>
        <w:t xml:space="preserve"> Ingrid. Assistant Professor Department of Media and Culture Studies, Higher Education and Technological Acceleration. </w:t>
      </w:r>
      <w:hyperlink r:id="rId9" w:history="1">
        <w:r w:rsidRPr="000B1E75">
          <w:rPr>
            <w:rStyle w:val="Hyperlink"/>
            <w:rFonts w:asciiTheme="majorHAnsi" w:hAnsiTheme="majorHAnsi" w:cstheme="majorHAnsi"/>
          </w:rPr>
          <w:t>http://www.palgrave.com/it/book/9781137517517</w:t>
        </w:r>
      </w:hyperlink>
    </w:p>
    <w:p w14:paraId="4B96936C" w14:textId="77777777" w:rsidR="0034380E" w:rsidRDefault="0034380E" w:rsidP="0034380E">
      <w:pPr>
        <w:rPr>
          <w:rFonts w:asciiTheme="majorHAnsi" w:hAnsiTheme="majorHAnsi" w:cstheme="majorHAnsi"/>
          <w:sz w:val="16"/>
        </w:rPr>
      </w:pPr>
      <w:r w:rsidRPr="000B1E75">
        <w:rPr>
          <w:rFonts w:asciiTheme="majorHAnsi" w:hAnsiTheme="majorHAnsi" w:cstheme="majorHAnsi"/>
          <w:sz w:val="16"/>
        </w:rPr>
        <w:t xml:space="preserve">So coping, so operating at top </w:t>
      </w:r>
      <w:proofErr w:type="gramStart"/>
      <w:r w:rsidRPr="000B1E75">
        <w:rPr>
          <w:rFonts w:asciiTheme="majorHAnsi" w:hAnsiTheme="majorHAnsi" w:cstheme="majorHAnsi"/>
          <w:sz w:val="16"/>
        </w:rPr>
        <w:t>speed ,</w:t>
      </w:r>
      <w:proofErr w:type="gramEnd"/>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 xml:space="preserve">one </w:t>
      </w:r>
      <w:r w:rsidRPr="000B1E75">
        <w:rPr>
          <w:rStyle w:val="StyleUnderline"/>
          <w:rFonts w:asciiTheme="majorHAnsi" w:hAnsiTheme="majorHAnsi" w:cstheme="majorHAnsi"/>
        </w:rPr>
        <w:t xml:space="preserve">accounts and </w:t>
      </w:r>
      <w:r w:rsidRPr="00F2081F">
        <w:rPr>
          <w:rStyle w:val="StyleUnderline"/>
          <w:rFonts w:asciiTheme="majorHAnsi" w:hAnsiTheme="majorHAnsi" w:cstheme="majorHAnsi"/>
          <w:highlight w:val="green"/>
        </w:rPr>
        <w:t xml:space="preserve">becomes accountable for nothing: not for what happens, not for the reasons to continue assuming responsibilities </w:t>
      </w:r>
      <w:r w:rsidRPr="000B1E75">
        <w:rPr>
          <w:rStyle w:val="StyleUnderline"/>
          <w:rFonts w:asciiTheme="majorHAnsi" w:hAnsiTheme="majorHAnsi" w:cstheme="majorHAnsi"/>
        </w:rPr>
        <w:t>without a concept.</w:t>
      </w:r>
      <w:r w:rsidRPr="000B1E75">
        <w:rPr>
          <w:rFonts w:asciiTheme="majorHAnsi" w:hAnsiTheme="majorHAnsi" w:cstheme="majorHAnsi"/>
          <w:sz w:val="16"/>
        </w:rPr>
        <w:t xml:space="preserve"> (1992, 6, italics mine) </w:t>
      </w:r>
      <w:r w:rsidRPr="00F2081F">
        <w:rPr>
          <w:rStyle w:val="StyleUnderline"/>
          <w:rFonts w:asciiTheme="majorHAnsi" w:hAnsiTheme="majorHAnsi" w:cstheme="majorHAnsi"/>
          <w:highlight w:val="green"/>
        </w:rPr>
        <w:t xml:space="preserve">One could read this as a certain call for a slowing down </w:t>
      </w:r>
      <w:r w:rsidRPr="000B1E75">
        <w:rPr>
          <w:rStyle w:val="StyleUnderline"/>
          <w:rFonts w:asciiTheme="majorHAnsi" w:hAnsiTheme="majorHAnsi" w:cstheme="majorHAnsi"/>
        </w:rPr>
        <w:t>and taking stock, however urgently; and more particularly as an indictment of the ways in which the continuous over-production—</w:t>
      </w:r>
      <w:r w:rsidRPr="00F2081F">
        <w:rPr>
          <w:rStyle w:val="StyleUnderline"/>
          <w:rFonts w:asciiTheme="majorHAnsi" w:hAnsiTheme="majorHAnsi" w:cstheme="majorHAnsi"/>
          <w:highlight w:val="green"/>
        </w:rPr>
        <w:t xml:space="preserve">one may think </w:t>
      </w:r>
      <w:r w:rsidRPr="000B1E75">
        <w:rPr>
          <w:rStyle w:val="StyleUnderline"/>
          <w:rFonts w:asciiTheme="majorHAnsi" w:hAnsiTheme="majorHAnsi" w:cstheme="majorHAnsi"/>
        </w:rPr>
        <w:t xml:space="preserve">here of course </w:t>
      </w:r>
      <w:r w:rsidRPr="00F2081F">
        <w:rPr>
          <w:rStyle w:val="StyleUnderline"/>
          <w:rFonts w:asciiTheme="majorHAnsi" w:hAnsiTheme="majorHAnsi" w:cstheme="majorHAnsi"/>
          <w:highlight w:val="green"/>
        </w:rPr>
        <w:t xml:space="preserve">of the </w:t>
      </w:r>
      <w:r w:rsidRPr="000B1E75">
        <w:rPr>
          <w:rStyle w:val="StyleUnderline"/>
          <w:rFonts w:asciiTheme="majorHAnsi" w:hAnsiTheme="majorHAnsi" w:cstheme="majorHAnsi"/>
        </w:rPr>
        <w:t xml:space="preserve">steep </w:t>
      </w:r>
      <w:r w:rsidRPr="00F2081F">
        <w:rPr>
          <w:rStyle w:val="StyleUnderline"/>
          <w:rFonts w:asciiTheme="majorHAnsi" w:hAnsiTheme="majorHAnsi" w:cstheme="majorHAnsi"/>
          <w:highlight w:val="green"/>
        </w:rPr>
        <w:t xml:space="preserve">rise in academic publications </w:t>
      </w:r>
      <w:r w:rsidRPr="000B1E75">
        <w:rPr>
          <w:rStyle w:val="StyleUnderline"/>
          <w:rFonts w:asciiTheme="majorHAnsi" w:hAnsiTheme="majorHAnsi" w:cstheme="majorHAnsi"/>
        </w:rPr>
        <w:t xml:space="preserve">and journals, </w:t>
      </w:r>
      <w:r w:rsidRPr="00F2081F">
        <w:rPr>
          <w:rStyle w:val="StyleUnderline"/>
          <w:rFonts w:asciiTheme="majorHAnsi" w:hAnsiTheme="majorHAnsi" w:cstheme="majorHAnsi"/>
          <w:highlight w:val="green"/>
        </w:rPr>
        <w:t xml:space="preserve">the overwhelming number of reviews </w:t>
      </w:r>
      <w:r w:rsidRPr="000B1E75">
        <w:rPr>
          <w:rStyle w:val="StyleUnderline"/>
          <w:rFonts w:asciiTheme="majorHAnsi" w:hAnsiTheme="majorHAnsi" w:cstheme="majorHAnsi"/>
        </w:rPr>
        <w:t xml:space="preserve">that need to be done, </w:t>
      </w:r>
      <w:r w:rsidRPr="00F2081F">
        <w:rPr>
          <w:rStyle w:val="StyleUnderline"/>
          <w:rFonts w:asciiTheme="majorHAnsi" w:hAnsiTheme="majorHAnsi" w:cstheme="majorHAnsi"/>
          <w:highlight w:val="green"/>
        </w:rPr>
        <w:t xml:space="preserve">the increase in global </w:t>
      </w:r>
      <w:r w:rsidRPr="000B1E75">
        <w:rPr>
          <w:rStyle w:val="StyleUnderline"/>
          <w:rFonts w:asciiTheme="majorHAnsi" w:hAnsiTheme="majorHAnsi" w:cstheme="majorHAnsi"/>
        </w:rPr>
        <w:t xml:space="preserve">conference and research </w:t>
      </w:r>
      <w:r w:rsidRPr="00F2081F">
        <w:rPr>
          <w:rStyle w:val="StyleUnderline"/>
          <w:rFonts w:asciiTheme="majorHAnsi" w:hAnsiTheme="majorHAnsi" w:cstheme="majorHAnsi"/>
          <w:highlight w:val="green"/>
        </w:rPr>
        <w:t xml:space="preserve">travels, and the </w:t>
      </w:r>
      <w:r w:rsidRPr="000B1E75">
        <w:rPr>
          <w:rStyle w:val="StyleUnderline"/>
          <w:rFonts w:asciiTheme="majorHAnsi" w:hAnsiTheme="majorHAnsi" w:cstheme="majorHAnsi"/>
        </w:rPr>
        <w:t xml:space="preserve">entire </w:t>
      </w:r>
      <w:r w:rsidRPr="00F2081F">
        <w:rPr>
          <w:rStyle w:val="StyleUnderline"/>
          <w:rFonts w:asciiTheme="majorHAnsi" w:hAnsiTheme="majorHAnsi" w:cstheme="majorHAnsi"/>
          <w:highlight w:val="green"/>
        </w:rPr>
        <w:t xml:space="preserve">emphasis on performance </w:t>
      </w:r>
      <w:r w:rsidRPr="000B1E75">
        <w:rPr>
          <w:rStyle w:val="StyleUnderline"/>
          <w:rFonts w:asciiTheme="majorHAnsi" w:hAnsiTheme="majorHAnsi" w:cstheme="majorHAnsi"/>
        </w:rPr>
        <w:t>indicators</w:t>
      </w:r>
      <w:r w:rsidRPr="00F2081F">
        <w:rPr>
          <w:rStyle w:val="StyleUnderline"/>
          <w:rFonts w:asciiTheme="majorHAnsi" w:hAnsiTheme="majorHAnsi" w:cstheme="majorHAnsi"/>
          <w:highlight w:val="green"/>
        </w:rPr>
        <w:t xml:space="preserve">— is fundamentally entangled with the neo-liberal </w:t>
      </w:r>
      <w:r w:rsidRPr="000B1E75">
        <w:rPr>
          <w:rStyle w:val="StyleUnderline"/>
          <w:rFonts w:asciiTheme="majorHAnsi" w:hAnsiTheme="majorHAnsi" w:cstheme="majorHAnsi"/>
        </w:rPr>
        <w:t xml:space="preserve">techniques and </w:t>
      </w:r>
      <w:r w:rsidRPr="00F2081F">
        <w:rPr>
          <w:rStyle w:val="StyleUnderline"/>
          <w:rFonts w:asciiTheme="majorHAnsi" w:hAnsiTheme="majorHAnsi" w:cstheme="majorHAnsi"/>
          <w:highlight w:val="green"/>
        </w:rPr>
        <w:t>technologies that make this possible</w:t>
      </w:r>
      <w:r w:rsidRPr="000B1E75">
        <w:rPr>
          <w:rFonts w:asciiTheme="majorHAnsi" w:hAnsiTheme="majorHAnsi" w:cstheme="majorHAnsi"/>
          <w:sz w:val="16"/>
        </w:rPr>
        <w:t xml:space="preserve">. What is more, due to this slippery nature of academic responsibility, and due to its foundation residing in the fi </w:t>
      </w:r>
      <w:proofErr w:type="spellStart"/>
      <w:r w:rsidRPr="000B1E75">
        <w:rPr>
          <w:rFonts w:asciiTheme="majorHAnsi" w:hAnsiTheme="majorHAnsi" w:cstheme="majorHAnsi"/>
          <w:sz w:val="16"/>
        </w:rPr>
        <w:t>ction</w:t>
      </w:r>
      <w:proofErr w:type="spellEnd"/>
      <w:r w:rsidRPr="000B1E75">
        <w:rPr>
          <w:rFonts w:asciiTheme="majorHAnsi" w:hAnsiTheme="majorHAnsi" w:cstheme="majorHAnsi"/>
          <w:sz w:val="16"/>
        </w:rPr>
        <w:t xml:space="preserve"> of reason and logic in the pursuit of total knowledge, Derrida implies that </w:t>
      </w:r>
      <w:r w:rsidRPr="00F2081F">
        <w:rPr>
          <w:rStyle w:val="StyleUnderline"/>
          <w:rFonts w:asciiTheme="majorHAnsi" w:hAnsiTheme="majorHAnsi" w:cstheme="majorHAnsi"/>
          <w:highlight w:val="green"/>
        </w:rPr>
        <w:t>it is only logical that the “factory-like” properties of the university, in which the production of knowledge is treated “like an industry</w:t>
      </w:r>
      <w:r w:rsidRPr="000B1E75">
        <w:rPr>
          <w:rStyle w:val="StyleUnderline"/>
          <w:rFonts w:asciiTheme="majorHAnsi" w:hAnsiTheme="majorHAnsi" w:cstheme="majorHAnsi"/>
        </w:rPr>
        <w:t>”</w:t>
      </w:r>
      <w:r w:rsidRPr="000B1E75">
        <w:rPr>
          <w:rFonts w:asciiTheme="majorHAnsi" w:hAnsiTheme="majorHAnsi" w:cstheme="majorHAnsi"/>
          <w:sz w:val="16"/>
        </w:rPr>
        <w:t xml:space="preserve"> (Derrida refers here to the words of Immanuel Kant), </w:t>
      </w:r>
      <w:r w:rsidRPr="00F2081F">
        <w:rPr>
          <w:rStyle w:val="StyleUnderline"/>
          <w:rFonts w:asciiTheme="majorHAnsi" w:hAnsiTheme="majorHAnsi" w:cstheme="majorHAnsi"/>
          <w:highlight w:val="green"/>
        </w:rPr>
        <w:t xml:space="preserve">will slide towards an exceeding </w:t>
      </w:r>
      <w:proofErr w:type="spellStart"/>
      <w:r w:rsidRPr="00F2081F">
        <w:rPr>
          <w:rStyle w:val="StyleUnderline"/>
          <w:rFonts w:asciiTheme="majorHAnsi" w:hAnsiTheme="majorHAnsi" w:cstheme="majorHAnsi"/>
          <w:highlight w:val="green"/>
        </w:rPr>
        <w:t>quantifi</w:t>
      </w:r>
      <w:proofErr w:type="spellEnd"/>
      <w:r w:rsidRPr="00F2081F">
        <w:rPr>
          <w:rStyle w:val="StyleUnderline"/>
          <w:rFonts w:asciiTheme="majorHAnsi" w:hAnsiTheme="majorHAnsi" w:cstheme="majorHAnsi"/>
          <w:highlight w:val="green"/>
        </w:rPr>
        <w:t xml:space="preserve"> cation,</w:t>
      </w:r>
      <w:r w:rsidRPr="000B1E75">
        <w:rPr>
          <w:rStyle w:val="StyleUnderline"/>
          <w:rFonts w:asciiTheme="majorHAnsi" w:hAnsiTheme="majorHAnsi" w:cstheme="majorHAnsi"/>
        </w:rPr>
        <w:t xml:space="preserve"> in which digital technologies are roped in to help make sense of and </w:t>
      </w:r>
      <w:proofErr w:type="spellStart"/>
      <w:r w:rsidRPr="000B1E75">
        <w:rPr>
          <w:rStyle w:val="StyleUnderline"/>
          <w:rFonts w:asciiTheme="majorHAnsi" w:hAnsiTheme="majorHAnsi" w:cstheme="majorHAnsi"/>
        </w:rPr>
        <w:t>organise</w:t>
      </w:r>
      <w:proofErr w:type="spellEnd"/>
      <w:r w:rsidRPr="000B1E75">
        <w:rPr>
          <w:rStyle w:val="StyleUnderline"/>
          <w:rFonts w:asciiTheme="majorHAnsi" w:hAnsiTheme="majorHAnsi" w:cstheme="majorHAnsi"/>
        </w:rPr>
        <w:t xml:space="preserve"> the huge amount of new information—a case in point being, for instance, </w:t>
      </w:r>
      <w:r w:rsidRPr="00F2081F">
        <w:rPr>
          <w:rStyle w:val="StyleUnderline"/>
          <w:rFonts w:asciiTheme="majorHAnsi" w:hAnsiTheme="majorHAnsi" w:cstheme="majorHAnsi"/>
          <w:highlight w:val="green"/>
        </w:rPr>
        <w:t xml:space="preserve">the so-called digital humanities. Such a </w:t>
      </w:r>
      <w:proofErr w:type="spellStart"/>
      <w:r w:rsidRPr="00F2081F">
        <w:rPr>
          <w:rStyle w:val="StyleUnderline"/>
          <w:rFonts w:asciiTheme="majorHAnsi" w:hAnsiTheme="majorHAnsi" w:cstheme="majorHAnsi"/>
          <w:highlight w:val="green"/>
        </w:rPr>
        <w:t>quantifi</w:t>
      </w:r>
      <w:proofErr w:type="spellEnd"/>
      <w:r w:rsidRPr="00F2081F">
        <w:rPr>
          <w:rStyle w:val="StyleUnderline"/>
          <w:rFonts w:asciiTheme="majorHAnsi" w:hAnsiTheme="majorHAnsi" w:cstheme="majorHAnsi"/>
          <w:highlight w:val="green"/>
        </w:rPr>
        <w:t xml:space="preserve"> cation nonetheless becomes exceedingly irresponsible insofar as it exacerbates the essentially “theatrical representation” of the so-called autonomy of the university by way of delegating it increasingly to a cybernetic machinery designed to close off radical alterity</w:t>
      </w:r>
      <w:r w:rsidRPr="000B1E75">
        <w:rPr>
          <w:rFonts w:asciiTheme="majorHAnsi" w:hAnsiTheme="majorHAnsi" w:cstheme="majorHAnsi"/>
          <w:sz w:val="16"/>
        </w:rPr>
        <w:t xml:space="preserve"> (1992, 3). In other words, </w:t>
      </w:r>
      <w:r w:rsidRPr="000B1E75">
        <w:rPr>
          <w:rStyle w:val="StyleUnderline"/>
          <w:rFonts w:asciiTheme="majorHAnsi" w:hAnsiTheme="majorHAnsi" w:cstheme="majorHAnsi"/>
        </w:rPr>
        <w:t>while the criteria for academic competence and performance were in the past only seemingly independent</w:t>
      </w:r>
      <w:r w:rsidRPr="000B1E75">
        <w:rPr>
          <w:rFonts w:asciiTheme="majorHAnsi" w:hAnsiTheme="majorHAnsi" w:cstheme="majorHAnsi"/>
          <w:sz w:val="16"/>
        </w:rPr>
        <w:t xml:space="preserve"> (via peer reviews and such) </w:t>
      </w:r>
      <w:r w:rsidRPr="000B1E75">
        <w:rPr>
          <w:rStyle w:val="StyleUnderline"/>
          <w:rFonts w:asciiTheme="majorHAnsi" w:hAnsiTheme="majorHAnsi" w:cstheme="majorHAnsi"/>
        </w:rPr>
        <w:t xml:space="preserve">but historically ultimately enmeshed with a patriarchal and </w:t>
      </w:r>
      <w:r w:rsidRPr="00F2081F">
        <w:rPr>
          <w:rStyle w:val="StyleUnderline"/>
          <w:rFonts w:asciiTheme="majorHAnsi" w:hAnsiTheme="majorHAnsi" w:cstheme="majorHAnsi"/>
          <w:highlight w:val="green"/>
        </w:rPr>
        <w:t xml:space="preserve">Eurocentric politics of the nation-state, such a politics and its criteria for evaluation are now near-thoroughly enmeshed with the technologies of global </w:t>
      </w:r>
      <w:proofErr w:type="spellStart"/>
      <w:r w:rsidRPr="00F2081F">
        <w:rPr>
          <w:rStyle w:val="StyleUnderline"/>
          <w:rFonts w:asciiTheme="majorHAnsi" w:hAnsiTheme="majorHAnsi" w:cstheme="majorHAnsi"/>
          <w:highlight w:val="green"/>
        </w:rPr>
        <w:t>accelerationand</w:t>
      </w:r>
      <w:proofErr w:type="spellEnd"/>
      <w:r w:rsidRPr="00F2081F">
        <w:rPr>
          <w:rStyle w:val="StyleUnderline"/>
          <w:rFonts w:asciiTheme="majorHAnsi" w:hAnsiTheme="majorHAnsi" w:cstheme="majorHAnsi"/>
          <w:highlight w:val="green"/>
        </w:rPr>
        <w:t xml:space="preserve"> simulation</w:t>
      </w:r>
      <w:r w:rsidRPr="000B1E75">
        <w:rPr>
          <w:rFonts w:asciiTheme="majorHAnsi" w:hAnsiTheme="majorHAnsi" w:cstheme="majorHAnsi"/>
          <w:sz w:val="16"/>
        </w:rPr>
        <w:t xml:space="preserve">. Derrida on this point once again echoes Lyotard’s analysis of the ways in which knowledge becomes a product of technological power in The Postmodern Condition , when </w:t>
      </w:r>
      <w:r w:rsidRPr="00F2081F">
        <w:rPr>
          <w:rStyle w:val="StyleUnderline"/>
          <w:rFonts w:asciiTheme="majorHAnsi" w:hAnsiTheme="majorHAnsi" w:cstheme="majorHAnsi"/>
          <w:highlight w:val="green"/>
        </w:rPr>
        <w:t>he says that academic performativity, besides being “theatrical,” also entails the “output of a technical system, a place where knowledge and power are no longer distinguished</w:t>
      </w:r>
      <w:r w:rsidRPr="000B1E75">
        <w:rPr>
          <w:rFonts w:asciiTheme="majorHAnsi" w:hAnsiTheme="majorHAnsi" w:cstheme="majorHAnsi"/>
          <w:sz w:val="16"/>
        </w:rPr>
        <w:t xml:space="preserve">” (1992, 12). </w:t>
      </w:r>
      <w:r w:rsidRPr="000B1E75">
        <w:rPr>
          <w:rStyle w:val="StyleUnderline"/>
          <w:rFonts w:asciiTheme="majorHAnsi" w:hAnsiTheme="majorHAnsi" w:cstheme="majorHAnsi"/>
        </w:rPr>
        <w:t xml:space="preserve">It is </w:t>
      </w:r>
      <w:r w:rsidRPr="00F2081F">
        <w:rPr>
          <w:rStyle w:val="StyleUnderline"/>
          <w:rFonts w:asciiTheme="majorHAnsi" w:hAnsiTheme="majorHAnsi" w:cstheme="majorHAnsi"/>
          <w:highlight w:val="green"/>
        </w:rPr>
        <w:t xml:space="preserve">therefore “the publication of knowledge” or the communication and dissemination of ideas that fi </w:t>
      </w:r>
      <w:proofErr w:type="spellStart"/>
      <w:r w:rsidRPr="00F2081F">
        <w:rPr>
          <w:rStyle w:val="StyleUnderline"/>
          <w:rFonts w:asciiTheme="majorHAnsi" w:hAnsiTheme="majorHAnsi" w:cstheme="majorHAnsi"/>
          <w:highlight w:val="green"/>
        </w:rPr>
        <w:t>nd</w:t>
      </w:r>
      <w:proofErr w:type="spellEnd"/>
      <w:r w:rsidRPr="00F2081F">
        <w:rPr>
          <w:rStyle w:val="StyleUnderline"/>
          <w:rFonts w:asciiTheme="majorHAnsi" w:hAnsiTheme="majorHAnsi" w:cstheme="majorHAnsi"/>
          <w:highlight w:val="green"/>
        </w:rPr>
        <w:t xml:space="preserve"> themselves in “a </w:t>
      </w:r>
      <w:proofErr w:type="spellStart"/>
      <w:r w:rsidRPr="00F2081F">
        <w:rPr>
          <w:rStyle w:val="StyleUnderline"/>
          <w:rFonts w:asciiTheme="majorHAnsi" w:hAnsiTheme="majorHAnsi" w:cstheme="majorHAnsi"/>
          <w:highlight w:val="green"/>
        </w:rPr>
        <w:t>doublebind</w:t>
      </w:r>
      <w:proofErr w:type="spellEnd"/>
      <w:r w:rsidRPr="00F2081F">
        <w:rPr>
          <w:rStyle w:val="StyleUnderline"/>
          <w:rFonts w:asciiTheme="majorHAnsi" w:hAnsiTheme="majorHAnsi" w:cstheme="majorHAnsi"/>
          <w:highlight w:val="green"/>
        </w:rPr>
        <w:t xml:space="preserve">, a demand … intrinsically in </w:t>
      </w:r>
      <w:proofErr w:type="spellStart"/>
      <w:r w:rsidRPr="00F2081F">
        <w:rPr>
          <w:rStyle w:val="StyleUnderline"/>
          <w:rFonts w:asciiTheme="majorHAnsi" w:hAnsiTheme="majorHAnsi" w:cstheme="majorHAnsi"/>
          <w:highlight w:val="green"/>
        </w:rPr>
        <w:t>confl</w:t>
      </w:r>
      <w:proofErr w:type="spellEnd"/>
      <w:r w:rsidRPr="00F2081F">
        <w:rPr>
          <w:rStyle w:val="StyleUnderline"/>
          <w:rFonts w:asciiTheme="majorHAnsi" w:hAnsiTheme="majorHAnsi" w:cstheme="majorHAnsi"/>
          <w:highlight w:val="green"/>
        </w:rPr>
        <w:t xml:space="preserve"> </w:t>
      </w:r>
      <w:proofErr w:type="spellStart"/>
      <w:r w:rsidRPr="00F2081F">
        <w:rPr>
          <w:rStyle w:val="StyleUnderline"/>
          <w:rFonts w:asciiTheme="majorHAnsi" w:hAnsiTheme="majorHAnsi" w:cstheme="majorHAnsi"/>
          <w:highlight w:val="green"/>
        </w:rPr>
        <w:t>ict</w:t>
      </w:r>
      <w:proofErr w:type="spellEnd"/>
      <w:r w:rsidRPr="00F2081F">
        <w:rPr>
          <w:rStyle w:val="StyleUnderline"/>
          <w:rFonts w:asciiTheme="majorHAnsi" w:hAnsiTheme="majorHAnsi" w:cstheme="majorHAnsi"/>
          <w:highlight w:val="green"/>
        </w:rPr>
        <w:t xml:space="preserve"> with itself,” as communicating more ultimately amounts to communicating less</w:t>
      </w:r>
      <w:r w:rsidRPr="000B1E75">
        <w:rPr>
          <w:rFonts w:asciiTheme="majorHAnsi" w:hAnsiTheme="majorHAnsi" w:cstheme="majorHAnsi"/>
          <w:sz w:val="16"/>
        </w:rPr>
        <w:t xml:space="preserve"> (1992, 12). I will discuss the ways in which </w:t>
      </w:r>
      <w:r w:rsidRPr="000B1E75">
        <w:rPr>
          <w:rStyle w:val="StyleUnderline"/>
          <w:rFonts w:asciiTheme="majorHAnsi" w:hAnsiTheme="majorHAnsi" w:cstheme="majorHAnsi"/>
        </w:rPr>
        <w:t xml:space="preserve">this contradiction returns in </w:t>
      </w:r>
      <w:proofErr w:type="spellStart"/>
      <w:r w:rsidRPr="000B1E75">
        <w:rPr>
          <w:rStyle w:val="StyleUnderline"/>
          <w:rFonts w:asciiTheme="majorHAnsi" w:hAnsiTheme="majorHAnsi" w:cstheme="majorHAnsi"/>
        </w:rPr>
        <w:t>Virilio’s</w:t>
      </w:r>
      <w:proofErr w:type="spellEnd"/>
      <w:r w:rsidRPr="000B1E75">
        <w:rPr>
          <w:rStyle w:val="StyleUnderline"/>
          <w:rFonts w:asciiTheme="majorHAnsi" w:hAnsiTheme="majorHAnsi" w:cstheme="majorHAnsi"/>
        </w:rPr>
        <w:t xml:space="preserve"> indictment of the ever more sophisticated ‘vision machines’ as a road to ultimate blindness,</w:t>
      </w:r>
      <w:r w:rsidRPr="000B1E75">
        <w:rPr>
          <w:rFonts w:asciiTheme="majorHAnsi" w:hAnsiTheme="majorHAnsi" w:cstheme="majorHAnsi"/>
          <w:sz w:val="16"/>
        </w:rPr>
        <w:t xml:space="preserve"> taking the analyses of Derrida and Lyotard </w:t>
      </w:r>
      <w:r w:rsidRPr="000B1E75">
        <w:rPr>
          <w:rStyle w:val="StyleUnderline"/>
          <w:rFonts w:asciiTheme="majorHAnsi" w:hAnsiTheme="majorHAnsi" w:cstheme="majorHAnsi"/>
        </w:rPr>
        <w:t xml:space="preserve">regarding the enmeshment of the current university with cybernetic tools as a central starting point for the rest of this book. </w:t>
      </w:r>
      <w:r w:rsidRPr="000B1E75">
        <w:rPr>
          <w:rFonts w:asciiTheme="majorHAnsi" w:hAnsiTheme="majorHAnsi" w:cstheme="majorHAnsi"/>
          <w:sz w:val="16"/>
        </w:rPr>
        <w:t xml:space="preserve">For now, I take it from Derrida </w:t>
      </w:r>
      <w:r w:rsidRPr="000B1E75">
        <w:rPr>
          <w:rStyle w:val="StyleUnderline"/>
          <w:rFonts w:asciiTheme="majorHAnsi" w:hAnsiTheme="majorHAnsi" w:cstheme="majorHAnsi"/>
        </w:rPr>
        <w:t xml:space="preserve">that </w:t>
      </w:r>
      <w:r w:rsidRPr="00F2081F">
        <w:rPr>
          <w:rStyle w:val="StyleUnderline"/>
          <w:rFonts w:asciiTheme="majorHAnsi" w:hAnsiTheme="majorHAnsi" w:cstheme="majorHAnsi"/>
          <w:highlight w:val="green"/>
        </w:rPr>
        <w:t xml:space="preserve">it ultimately is the quest for universal objectivity that is the hallmark of the university that has birthed such an entanglement with supposedly ‘objective’ techniques of </w:t>
      </w:r>
      <w:proofErr w:type="spellStart"/>
      <w:r w:rsidRPr="00F2081F">
        <w:rPr>
          <w:rStyle w:val="StyleUnderline"/>
          <w:rFonts w:asciiTheme="majorHAnsi" w:hAnsiTheme="majorHAnsi" w:cstheme="majorHAnsi"/>
          <w:highlight w:val="green"/>
        </w:rPr>
        <w:t>formalisation</w:t>
      </w:r>
      <w:proofErr w:type="spellEnd"/>
      <w:r w:rsidRPr="00F2081F">
        <w:rPr>
          <w:rStyle w:val="StyleUnderline"/>
          <w:rFonts w:asciiTheme="majorHAnsi" w:hAnsiTheme="majorHAnsi" w:cstheme="majorHAnsi"/>
          <w:highlight w:val="green"/>
        </w:rPr>
        <w:t xml:space="preserve"> and quantification</w:t>
      </w:r>
      <w:r w:rsidRPr="000B1E75">
        <w:rPr>
          <w:rStyle w:val="StyleUnderline"/>
          <w:rFonts w:asciiTheme="majorHAnsi" w:hAnsiTheme="majorHAnsi" w:cstheme="majorHAnsi"/>
        </w:rPr>
        <w:t xml:space="preserve">. The very argument for autonomy and independent objectivity therefore paradoxically has spawned its slippage into irresponsible </w:t>
      </w:r>
      <w:proofErr w:type="spellStart"/>
      <w:r w:rsidRPr="000B1E75">
        <w:rPr>
          <w:rStyle w:val="StyleUnderline"/>
          <w:rFonts w:asciiTheme="majorHAnsi" w:hAnsiTheme="majorHAnsi" w:cstheme="majorHAnsi"/>
        </w:rPr>
        <w:t>rationalisation</w:t>
      </w:r>
      <w:proofErr w:type="spellEnd"/>
      <w:r w:rsidRPr="000B1E75">
        <w:rPr>
          <w:rStyle w:val="StyleUnderline"/>
          <w:rFonts w:asciiTheme="majorHAnsi" w:hAnsiTheme="majorHAnsi" w:cstheme="majorHAnsi"/>
        </w:rPr>
        <w:t xml:space="preserve"> and </w:t>
      </w:r>
      <w:proofErr w:type="spellStart"/>
      <w:r w:rsidRPr="000B1E75">
        <w:rPr>
          <w:rStyle w:val="StyleUnderline"/>
          <w:rFonts w:asciiTheme="majorHAnsi" w:hAnsiTheme="majorHAnsi" w:cstheme="majorHAnsi"/>
        </w:rPr>
        <w:t>quantifi</w:t>
      </w:r>
      <w:proofErr w:type="spellEnd"/>
      <w:r w:rsidRPr="000B1E75">
        <w:rPr>
          <w:rStyle w:val="StyleUnderline"/>
          <w:rFonts w:asciiTheme="majorHAnsi" w:hAnsiTheme="majorHAnsi" w:cstheme="majorHAnsi"/>
        </w:rPr>
        <w:t xml:space="preserve"> cation that seek to </w:t>
      </w:r>
      <w:proofErr w:type="spellStart"/>
      <w:r w:rsidRPr="000B1E75">
        <w:rPr>
          <w:rStyle w:val="StyleUnderline"/>
          <w:rFonts w:asciiTheme="majorHAnsi" w:hAnsiTheme="majorHAnsi" w:cstheme="majorHAnsi"/>
        </w:rPr>
        <w:t>stabilise</w:t>
      </w:r>
      <w:proofErr w:type="spellEnd"/>
      <w:r w:rsidRPr="000B1E75">
        <w:rPr>
          <w:rStyle w:val="StyleUnderline"/>
          <w:rFonts w:asciiTheme="majorHAnsi" w:hAnsiTheme="majorHAnsi" w:cstheme="majorHAnsi"/>
        </w:rPr>
        <w:t xml:space="preserve"> the academic project in an extremely problematic fashion, just as Heidegger attempted to do</w:t>
      </w:r>
      <w:r w:rsidRPr="000B1E75">
        <w:rPr>
          <w:rFonts w:asciiTheme="majorHAnsi" w:hAnsiTheme="majorHAnsi" w:cstheme="majorHAnsi"/>
          <w:sz w:val="16"/>
        </w:rPr>
        <w:t xml:space="preserve">. And if this is indeed the case, we may very well fi </w:t>
      </w:r>
      <w:proofErr w:type="spellStart"/>
      <w:r w:rsidRPr="000B1E75">
        <w:rPr>
          <w:rFonts w:asciiTheme="majorHAnsi" w:hAnsiTheme="majorHAnsi" w:cstheme="majorHAnsi"/>
          <w:sz w:val="16"/>
        </w:rPr>
        <w:t>nd</w:t>
      </w:r>
      <w:proofErr w:type="spellEnd"/>
      <w:r w:rsidRPr="000B1E75">
        <w:rPr>
          <w:rFonts w:asciiTheme="majorHAnsi" w:hAnsiTheme="majorHAnsi" w:cstheme="majorHAnsi"/>
          <w:sz w:val="16"/>
        </w:rPr>
        <w:t xml:space="preserve"> that it indeed engages in or runs parallel to a new kind of ‘fascism’ accompanying this </w:t>
      </w:r>
      <w:proofErr w:type="spellStart"/>
      <w:r w:rsidRPr="000B1E75">
        <w:rPr>
          <w:rFonts w:asciiTheme="majorHAnsi" w:hAnsiTheme="majorHAnsi" w:cstheme="majorHAnsi"/>
          <w:sz w:val="16"/>
        </w:rPr>
        <w:t>rationalisation</w:t>
      </w:r>
      <w:proofErr w:type="spellEnd"/>
      <w:r w:rsidRPr="000B1E75">
        <w:rPr>
          <w:rFonts w:asciiTheme="majorHAnsi" w:hAnsiTheme="majorHAnsi" w:cstheme="majorHAnsi"/>
          <w:sz w:val="16"/>
        </w:rPr>
        <w:t xml:space="preserve"> and </w:t>
      </w:r>
      <w:proofErr w:type="spellStart"/>
      <w:r w:rsidRPr="000B1E75">
        <w:rPr>
          <w:rFonts w:asciiTheme="majorHAnsi" w:hAnsiTheme="majorHAnsi" w:cstheme="majorHAnsi"/>
          <w:sz w:val="16"/>
        </w:rPr>
        <w:t>quantifi</w:t>
      </w:r>
      <w:proofErr w:type="spellEnd"/>
      <w:r w:rsidRPr="000B1E75">
        <w:rPr>
          <w:rFonts w:asciiTheme="majorHAnsi" w:hAnsiTheme="majorHAnsi" w:cstheme="majorHAnsi"/>
          <w:sz w:val="16"/>
        </w:rPr>
        <w:t xml:space="preserve"> cation both inside and outside the university walls</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Derrida’s insightful assessment warns against an academic activism solely based on a too-quick recanting of the usual academic slogans and concepts—democracy, truth, knowledge—for the purposes of minor internal adjustments that eventually wall off the university from the onslaught of neo-liberal disenfranchisement at large. To argue a return to the ivory tower</w:t>
      </w:r>
      <w:r w:rsidRPr="000B1E75">
        <w:rPr>
          <w:rFonts w:asciiTheme="majorHAnsi" w:hAnsiTheme="majorHAnsi" w:cstheme="majorHAnsi"/>
          <w:sz w:val="16"/>
        </w:rPr>
        <w:t xml:space="preserve"> in the fashion proposed by Zielinski and Dittrich, </w:t>
      </w:r>
      <w:r w:rsidRPr="00F2081F">
        <w:rPr>
          <w:rStyle w:val="StyleUnderline"/>
          <w:rFonts w:asciiTheme="majorHAnsi" w:hAnsiTheme="majorHAnsi" w:cstheme="majorHAnsi"/>
          <w:highlight w:val="green"/>
        </w:rPr>
        <w:t>while seemingly sympathetic, would then run the risk of merely ensuring the survival of a ‘happy</w:t>
      </w:r>
      <w:r w:rsidRPr="000B1E75">
        <w:rPr>
          <w:rFonts w:asciiTheme="majorHAnsi" w:hAnsiTheme="majorHAnsi" w:cstheme="majorHAnsi"/>
          <w:sz w:val="16"/>
        </w:rPr>
        <w:t xml:space="preserve"> (or perhaps not so happy) </w:t>
      </w:r>
      <w:r w:rsidRPr="00F2081F">
        <w:rPr>
          <w:rStyle w:val="StyleUnderline"/>
          <w:rFonts w:asciiTheme="majorHAnsi" w:hAnsiTheme="majorHAnsi" w:cstheme="majorHAnsi"/>
          <w:highlight w:val="green"/>
        </w:rPr>
        <w:t xml:space="preserve">few’ within those walls, while the true risk of responsibility lies ultimately in </w:t>
      </w:r>
      <w:proofErr w:type="spellStart"/>
      <w:r w:rsidRPr="00F2081F">
        <w:rPr>
          <w:rStyle w:val="StyleUnderline"/>
          <w:rFonts w:asciiTheme="majorHAnsi" w:hAnsiTheme="majorHAnsi" w:cstheme="majorHAnsi"/>
          <w:highlight w:val="green"/>
        </w:rPr>
        <w:t>affi</w:t>
      </w:r>
      <w:proofErr w:type="spellEnd"/>
      <w:r w:rsidRPr="00F2081F">
        <w:rPr>
          <w:rStyle w:val="StyleUnderline"/>
          <w:rFonts w:asciiTheme="majorHAnsi" w:hAnsiTheme="majorHAnsi" w:cstheme="majorHAnsi"/>
          <w:highlight w:val="green"/>
        </w:rPr>
        <w:t xml:space="preserve"> </w:t>
      </w:r>
      <w:proofErr w:type="spellStart"/>
      <w:r w:rsidRPr="00F2081F">
        <w:rPr>
          <w:rStyle w:val="StyleUnderline"/>
          <w:rFonts w:asciiTheme="majorHAnsi" w:hAnsiTheme="majorHAnsi" w:cstheme="majorHAnsi"/>
          <w:highlight w:val="green"/>
        </w:rPr>
        <w:t>rming</w:t>
      </w:r>
      <w:proofErr w:type="spellEnd"/>
      <w:r w:rsidRPr="00F2081F">
        <w:rPr>
          <w:rStyle w:val="StyleUnderline"/>
          <w:rFonts w:asciiTheme="majorHAnsi" w:hAnsiTheme="majorHAnsi" w:cstheme="majorHAnsi"/>
          <w:highlight w:val="green"/>
        </w:rPr>
        <w:t xml:space="preserve"> life for all as entailing more than mere survival under a compromised neo-liberal regime</w:t>
      </w:r>
      <w:r w:rsidRPr="000B1E75">
        <w:rPr>
          <w:rStyle w:val="StyleUnderline"/>
          <w:rFonts w:asciiTheme="majorHAnsi" w:hAnsiTheme="majorHAnsi" w:cstheme="majorHAnsi"/>
        </w:rPr>
        <w:t>.</w:t>
      </w:r>
      <w:r w:rsidRPr="000B1E75">
        <w:rPr>
          <w:rFonts w:asciiTheme="majorHAnsi" w:hAnsiTheme="majorHAnsi" w:cstheme="majorHAnsi"/>
          <w:sz w:val="16"/>
        </w:rPr>
        <w:t xml:space="preserve"> Lyotard in The Inhuman likewise gestures towards a veritable beyond of the academic project that paradoxically cannot consist of academics and intellectuals simply “resisting the predominant use of time today</w:t>
      </w:r>
      <w:r w:rsidRPr="000B1E75">
        <w:rPr>
          <w:rStyle w:val="StyleUnderline"/>
          <w:rFonts w:asciiTheme="majorHAnsi" w:hAnsiTheme="majorHAnsi" w:cstheme="majorHAnsi"/>
        </w:rPr>
        <w:t xml:space="preserve">,” because if they do so… they are not only predestined to disappear, but </w:t>
      </w:r>
      <w:r w:rsidRPr="00F2081F">
        <w:rPr>
          <w:rStyle w:val="StyleUnderline"/>
          <w:rFonts w:asciiTheme="majorHAnsi" w:hAnsiTheme="majorHAnsi" w:cstheme="majorHAnsi"/>
          <w:highlight w:val="green"/>
        </w:rPr>
        <w:t xml:space="preserve">they … contribute to the making of a cordon sanitaire isolating themselves. In the shelter of this cordon, their destruction is supposed to be able to be put off for a while. But they ‘buy’ this brief and vain delay by modifying their way of thinking and writing in such a way that their works become </w:t>
      </w:r>
      <w:proofErr w:type="gramStart"/>
      <w:r w:rsidRPr="00F2081F">
        <w:rPr>
          <w:rStyle w:val="StyleUnderline"/>
          <w:rFonts w:asciiTheme="majorHAnsi" w:hAnsiTheme="majorHAnsi" w:cstheme="majorHAnsi"/>
          <w:highlight w:val="green"/>
        </w:rPr>
        <w:t>more or less communicable</w:t>
      </w:r>
      <w:proofErr w:type="gramEnd"/>
      <w:r w:rsidRPr="00F2081F">
        <w:rPr>
          <w:rStyle w:val="StyleUnderline"/>
          <w:rFonts w:asciiTheme="majorHAnsi" w:hAnsiTheme="majorHAnsi" w:cstheme="majorHAnsi"/>
          <w:highlight w:val="green"/>
        </w:rPr>
        <w:t xml:space="preserve">, exchangeable; in a word, </w:t>
      </w:r>
      <w:proofErr w:type="spellStart"/>
      <w:r w:rsidRPr="00F2081F">
        <w:rPr>
          <w:rStyle w:val="StyleUnderline"/>
          <w:rFonts w:asciiTheme="majorHAnsi" w:hAnsiTheme="majorHAnsi" w:cstheme="majorHAnsi"/>
          <w:highlight w:val="green"/>
        </w:rPr>
        <w:t>commercializable</w:t>
      </w:r>
      <w:proofErr w:type="spellEnd"/>
      <w:r w:rsidRPr="00F2081F">
        <w:rPr>
          <w:rStyle w:val="StyleUnderline"/>
          <w:rFonts w:asciiTheme="majorHAnsi" w:hAnsiTheme="majorHAnsi" w:cstheme="majorHAnsi"/>
          <w:highlight w:val="green"/>
        </w:rPr>
        <w:t xml:space="preserve">. </w:t>
      </w:r>
      <w:r w:rsidRPr="000B1E75">
        <w:rPr>
          <w:rStyle w:val="StyleUnderline"/>
          <w:rFonts w:asciiTheme="majorHAnsi" w:hAnsiTheme="majorHAnsi" w:cstheme="majorHAnsi"/>
        </w:rPr>
        <w:t xml:space="preserve">But this exchange, the buying and selling of ideas and words, does not fail to contribute contradictorily to the ‘fi </w:t>
      </w:r>
      <w:proofErr w:type="spellStart"/>
      <w:r w:rsidRPr="000B1E75">
        <w:rPr>
          <w:rStyle w:val="StyleUnderline"/>
          <w:rFonts w:asciiTheme="majorHAnsi" w:hAnsiTheme="majorHAnsi" w:cstheme="majorHAnsi"/>
        </w:rPr>
        <w:t>nal</w:t>
      </w:r>
      <w:proofErr w:type="spellEnd"/>
      <w:r w:rsidRPr="000B1E75">
        <w:rPr>
          <w:rStyle w:val="StyleUnderline"/>
          <w:rFonts w:asciiTheme="majorHAnsi" w:hAnsiTheme="majorHAnsi" w:cstheme="majorHAnsi"/>
        </w:rPr>
        <w:t xml:space="preserve"> solution’ of the problem: how to write</w:t>
      </w:r>
      <w:r w:rsidRPr="000B1E75">
        <w:rPr>
          <w:rFonts w:asciiTheme="majorHAnsi" w:hAnsiTheme="majorHAnsi" w:cstheme="majorHAnsi"/>
          <w:sz w:val="16"/>
        </w:rPr>
        <w:t>, how to think? (1991, 76)</w:t>
      </w:r>
    </w:p>
    <w:p w14:paraId="3D4F8967" w14:textId="77777777" w:rsidR="0034380E" w:rsidRPr="000B1E75" w:rsidRDefault="0034380E" w:rsidP="0034380E">
      <w:pPr>
        <w:pStyle w:val="Heading4"/>
        <w:rPr>
          <w:rFonts w:asciiTheme="majorHAnsi" w:hAnsiTheme="majorHAnsi" w:cstheme="majorHAnsi"/>
          <w:b w:val="0"/>
          <w:i/>
          <w:color w:val="000000" w:themeColor="text1"/>
        </w:rPr>
      </w:pPr>
      <w:r w:rsidRPr="000B1E75">
        <w:rPr>
          <w:rFonts w:asciiTheme="majorHAnsi" w:hAnsiTheme="majorHAnsi" w:cstheme="majorHAnsi"/>
          <w:color w:val="000000" w:themeColor="text1"/>
        </w:rPr>
        <w:t xml:space="preserve">The 1AC’s investment in a minoritarian protest within the academic confines of debate is nothing more than the re-instantiation of power. The state, capital, and the academy itself hegemonically invests in the representation of unrest </w:t>
      </w:r>
      <w:proofErr w:type="gramStart"/>
      <w:r w:rsidRPr="000B1E75">
        <w:rPr>
          <w:rFonts w:asciiTheme="majorHAnsi" w:hAnsiTheme="majorHAnsi" w:cstheme="majorHAnsi"/>
          <w:color w:val="000000" w:themeColor="text1"/>
        </w:rPr>
        <w:t>in order to</w:t>
      </w:r>
      <w:proofErr w:type="gramEnd"/>
      <w:r w:rsidRPr="000B1E75">
        <w:rPr>
          <w:rFonts w:asciiTheme="majorHAnsi" w:hAnsiTheme="majorHAnsi" w:cstheme="majorHAnsi"/>
          <w:color w:val="000000" w:themeColor="text1"/>
        </w:rPr>
        <w:t xml:space="preserve"> pacify resistance and re-weaponize protest against the possibility for revolutionary subjectivity – turning case. </w:t>
      </w:r>
    </w:p>
    <w:p w14:paraId="2F56FB9A" w14:textId="77777777" w:rsidR="0034380E" w:rsidRPr="000B1E75" w:rsidRDefault="0034380E" w:rsidP="0034380E">
      <w:pPr>
        <w:rPr>
          <w:rStyle w:val="StyleUnderline"/>
          <w:rFonts w:asciiTheme="majorHAnsi" w:hAnsiTheme="majorHAnsi" w:cstheme="majorHAnsi"/>
          <w:color w:val="000000" w:themeColor="text1"/>
        </w:rPr>
      </w:pPr>
      <w:r w:rsidRPr="000B1E75">
        <w:rPr>
          <w:rStyle w:val="Style13ptBold"/>
          <w:rFonts w:asciiTheme="majorHAnsi" w:hAnsiTheme="majorHAnsi" w:cstheme="majorHAnsi"/>
          <w:color w:val="000000" w:themeColor="text1"/>
        </w:rPr>
        <w:t>Ferguson’12</w:t>
      </w:r>
      <w:r w:rsidRPr="000B1E75">
        <w:rPr>
          <w:rFonts w:asciiTheme="majorHAnsi" w:hAnsiTheme="majorHAnsi" w:cstheme="majorHAnsi"/>
          <w:color w:val="000000" w:themeColor="text1"/>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10" w:history="1">
        <w:r w:rsidRPr="000B1E75">
          <w:rPr>
            <w:rStyle w:val="Hyperlink"/>
            <w:rFonts w:asciiTheme="majorHAnsi" w:hAnsiTheme="majorHAnsi" w:cstheme="majorHAnsi"/>
            <w:color w:val="000000" w:themeColor="text1"/>
          </w:rPr>
          <w:t>American Quarterly</w:t>
        </w:r>
      </w:hyperlink>
      <w:r w:rsidRPr="000B1E75">
        <w:rPr>
          <w:rFonts w:asciiTheme="majorHAnsi" w:hAnsiTheme="majorHAnsi" w:cstheme="majorHAnsi"/>
          <w:color w:val="000000" w:themeColor="text1"/>
        </w:rPr>
        <w:t xml:space="preserve">. “Reorder of </w:t>
      </w:r>
      <w:proofErr w:type="gramStart"/>
      <w:r w:rsidRPr="000B1E75">
        <w:rPr>
          <w:rFonts w:asciiTheme="majorHAnsi" w:hAnsiTheme="majorHAnsi" w:cstheme="majorHAnsi"/>
          <w:color w:val="000000" w:themeColor="text1"/>
        </w:rPr>
        <w:t>Things :</w:t>
      </w:r>
      <w:proofErr w:type="gramEnd"/>
      <w:r w:rsidRPr="000B1E75">
        <w:rPr>
          <w:rFonts w:asciiTheme="majorHAnsi" w:hAnsiTheme="majorHAnsi" w:cstheme="majorHAnsi"/>
          <w:color w:val="000000" w:themeColor="text1"/>
        </w:rPr>
        <w:t xml:space="preserve"> The University and Its Pedagogies of Minority Difference” 2012. Pgs. 5-</w:t>
      </w:r>
      <w:proofErr w:type="gramStart"/>
      <w:r w:rsidRPr="000B1E75">
        <w:rPr>
          <w:rFonts w:asciiTheme="majorHAnsi" w:hAnsiTheme="majorHAnsi" w:cstheme="majorHAnsi"/>
          <w:color w:val="000000" w:themeColor="text1"/>
        </w:rPr>
        <w:t>8)NAE</w:t>
      </w:r>
      <w:proofErr w:type="gramEnd"/>
    </w:p>
    <w:p w14:paraId="36FF0BDA" w14:textId="77777777" w:rsidR="0034380E" w:rsidRPr="000B1E75" w:rsidRDefault="0034380E" w:rsidP="0034380E">
      <w:pPr>
        <w:rPr>
          <w:rStyle w:val="StyleUnderline"/>
          <w:rFonts w:asciiTheme="majorHAnsi" w:hAnsiTheme="majorHAnsi" w:cstheme="majorHAnsi"/>
          <w:color w:val="000000" w:themeColor="text1"/>
        </w:rPr>
      </w:pPr>
      <w:r w:rsidRPr="00F2081F">
        <w:rPr>
          <w:rStyle w:val="StyleUnderline"/>
          <w:rFonts w:asciiTheme="majorHAnsi" w:hAnsiTheme="majorHAnsi" w:cstheme="majorHAnsi"/>
          <w:color w:val="000000" w:themeColor="text1"/>
          <w:highlight w:val="green"/>
        </w:rPr>
        <w:t>The history of the U.S. ethnic and women’s studies protests presents the transition from</w:t>
      </w:r>
      <w:r w:rsidRPr="000B1E75">
        <w:rPr>
          <w:rStyle w:val="StyleUnderline"/>
          <w:rFonts w:asciiTheme="majorHAnsi" w:hAnsiTheme="majorHAnsi" w:cstheme="majorHAnsi"/>
          <w:color w:val="000000" w:themeColor="text1"/>
        </w:rPr>
        <w:t xml:space="preserve"> economic, epistemological, and </w:t>
      </w:r>
      <w:r w:rsidRPr="00F2081F">
        <w:rPr>
          <w:rStyle w:val="StyleUnderline"/>
          <w:rFonts w:asciiTheme="majorHAnsi" w:hAnsiTheme="majorHAnsi" w:cstheme="majorHAnsi"/>
          <w:color w:val="000000" w:themeColor="text1"/>
          <w:highlight w:val="green"/>
        </w:rPr>
        <w:t>political stability to the pos</w:t>
      </w:r>
      <w:r w:rsidRPr="00F2081F">
        <w:rPr>
          <w:rStyle w:val="StyleUnderline"/>
          <w:rFonts w:asciiTheme="majorHAnsi" w:hAnsiTheme="majorHAnsi" w:cstheme="majorHAnsi"/>
          <w:color w:val="000000" w:themeColor="text1"/>
          <w:highlight w:val="green"/>
        </w:rPr>
        <w:softHyphen/>
        <w:t>sibility for revolutionary social ruptures and subjectivities.</w:t>
      </w:r>
      <w:r w:rsidRPr="000B1E75">
        <w:rPr>
          <w:rFonts w:asciiTheme="majorHAnsi" w:hAnsiTheme="majorHAnsi" w:cstheme="majorHAnsi"/>
          <w:color w:val="000000" w:themeColor="text1"/>
          <w:sz w:val="16"/>
        </w:rPr>
        <w:t xml:space="preserve"> For instance, </w:t>
      </w:r>
      <w:r w:rsidRPr="000B1E75">
        <w:rPr>
          <w:rStyle w:val="StyleUnderline"/>
          <w:rFonts w:asciiTheme="majorHAnsi" w:hAnsiTheme="majorHAnsi" w:cstheme="majorHAnsi"/>
          <w:color w:val="000000" w:themeColor="text1"/>
        </w:rPr>
        <w:t>the San Francisco State student strikes of 1969 advocated a “Third World revolution” that would displace and provide an alternative to racial in</w:t>
      </w:r>
      <w:r w:rsidRPr="000B1E75">
        <w:rPr>
          <w:rStyle w:val="StyleUnderline"/>
          <w:rFonts w:asciiTheme="majorHAnsi" w:hAnsiTheme="majorHAnsi" w:cstheme="majorHAnsi"/>
          <w:color w:val="000000" w:themeColor="text1"/>
        </w:rPr>
        <w:softHyphen/>
        <w:t xml:space="preserve"> equality on that campus. That same year, 269 similar protests erupted across the country. 3 At Rutgers, black students took over the main educa</w:t>
      </w:r>
      <w:r w:rsidRPr="000B1E75">
        <w:rPr>
          <w:rStyle w:val="StyleUnderline"/>
          <w:rFonts w:asciiTheme="majorHAnsi" w:hAnsiTheme="majorHAnsi" w:cstheme="majorHAnsi"/>
          <w:color w:val="000000" w:themeColor="text1"/>
        </w:rPr>
        <w:softHyphen/>
        <w:t>tional building, renaming it “Liberation Hall.”</w:t>
      </w:r>
      <w:r w:rsidRPr="000B1E75">
        <w:rPr>
          <w:rFonts w:asciiTheme="majorHAnsi" w:hAnsiTheme="majorHAnsi" w:cstheme="majorHAnsi"/>
          <w:color w:val="000000" w:themeColor="text1"/>
          <w:sz w:val="16"/>
        </w:rPr>
        <w:t xml:space="preserve"> At the University of Texas at Austin, </w:t>
      </w:r>
      <w:r w:rsidRPr="000B1E75">
        <w:rPr>
          <w:rStyle w:val="StyleUnderline"/>
          <w:rFonts w:asciiTheme="majorHAnsi" w:hAnsiTheme="majorHAnsi" w:cstheme="majorHAnsi"/>
          <w:color w:val="000000" w:themeColor="text1"/>
        </w:rPr>
        <w:t>a student organization called Afro Americans for Black Libera</w:t>
      </w:r>
      <w:r w:rsidRPr="000B1E75">
        <w:rPr>
          <w:rStyle w:val="StyleUnderline"/>
          <w:rFonts w:asciiTheme="majorHAnsi" w:hAnsiTheme="majorHAnsi" w:cstheme="majorHAnsi"/>
          <w:color w:val="000000" w:themeColor="text1"/>
        </w:rPr>
        <w:softHyphen/>
        <w:t>tion “insisted on converting the Lyndon B. Johnson Presidential Library to a black studies building and renaming it for Malcolm X.”</w:t>
      </w:r>
      <w:r w:rsidRPr="000B1E75">
        <w:rPr>
          <w:rFonts w:asciiTheme="majorHAnsi" w:hAnsiTheme="majorHAnsi" w:cstheme="majorHAnsi"/>
          <w:color w:val="000000" w:themeColor="text1"/>
          <w:sz w:val="16"/>
        </w:rPr>
        <w:t xml:space="preserve"> 4 Inspired by the black power movement, Chicano students would also form “the United Mexican American Students, the Mexican American Student Associa</w:t>
      </w:r>
      <w:r w:rsidRPr="000B1E75">
        <w:rPr>
          <w:rFonts w:asciiTheme="majorHAnsi" w:hAnsiTheme="majorHAnsi" w:cstheme="majorHAnsi"/>
          <w:color w:val="000000" w:themeColor="text1"/>
          <w:sz w:val="16"/>
        </w:rPr>
        <w:softHyphen/>
        <w:t xml:space="preserve">tion, and </w:t>
      </w:r>
      <w:proofErr w:type="spellStart"/>
      <w:r w:rsidRPr="000B1E75">
        <w:rPr>
          <w:rFonts w:asciiTheme="majorHAnsi" w:hAnsiTheme="majorHAnsi" w:cstheme="majorHAnsi"/>
          <w:color w:val="000000" w:themeColor="text1"/>
          <w:sz w:val="16"/>
        </w:rPr>
        <w:t>MECha</w:t>
      </w:r>
      <w:proofErr w:type="spellEnd"/>
      <w:r w:rsidRPr="000B1E75">
        <w:rPr>
          <w:rFonts w:asciiTheme="majorHAnsi" w:hAnsiTheme="majorHAnsi" w:cstheme="majorHAnsi"/>
          <w:color w:val="000000" w:themeColor="text1"/>
          <w:sz w:val="16"/>
        </w:rPr>
        <w:t xml:space="preserve">, </w:t>
      </w:r>
      <w:proofErr w:type="spellStart"/>
      <w:r w:rsidRPr="000B1E75">
        <w:rPr>
          <w:rFonts w:asciiTheme="majorHAnsi" w:hAnsiTheme="majorHAnsi" w:cstheme="majorHAnsi"/>
          <w:color w:val="000000" w:themeColor="text1"/>
          <w:sz w:val="16"/>
        </w:rPr>
        <w:t>Movimiento</w:t>
      </w:r>
      <w:proofErr w:type="spellEnd"/>
      <w:r w:rsidRPr="000B1E75">
        <w:rPr>
          <w:rFonts w:asciiTheme="majorHAnsi" w:hAnsiTheme="majorHAnsi" w:cstheme="majorHAnsi"/>
          <w:color w:val="000000" w:themeColor="text1"/>
          <w:sz w:val="16"/>
        </w:rPr>
        <w:t xml:space="preserve"> </w:t>
      </w:r>
      <w:proofErr w:type="spellStart"/>
      <w:r w:rsidRPr="000B1E75">
        <w:rPr>
          <w:rFonts w:asciiTheme="majorHAnsi" w:hAnsiTheme="majorHAnsi" w:cstheme="majorHAnsi"/>
          <w:color w:val="000000" w:themeColor="text1"/>
          <w:sz w:val="16"/>
        </w:rPr>
        <w:t>Estudiantil</w:t>
      </w:r>
      <w:proofErr w:type="spellEnd"/>
      <w:r w:rsidRPr="000B1E75">
        <w:rPr>
          <w:rFonts w:asciiTheme="majorHAnsi" w:hAnsiTheme="majorHAnsi" w:cstheme="majorHAnsi"/>
          <w:color w:val="000000" w:themeColor="text1"/>
          <w:sz w:val="16"/>
        </w:rPr>
        <w:t xml:space="preserve"> Chicano de </w:t>
      </w:r>
      <w:proofErr w:type="spellStart"/>
      <w:r w:rsidRPr="000B1E75">
        <w:rPr>
          <w:rFonts w:asciiTheme="majorHAnsi" w:hAnsiTheme="majorHAnsi" w:cstheme="majorHAnsi"/>
          <w:color w:val="000000" w:themeColor="text1"/>
          <w:sz w:val="16"/>
        </w:rPr>
        <w:t>Aztlán</w:t>
      </w:r>
      <w:proofErr w:type="spellEnd"/>
      <w:r w:rsidRPr="000B1E75">
        <w:rPr>
          <w:rFonts w:asciiTheme="majorHAnsi" w:hAnsiTheme="majorHAnsi" w:cstheme="majorHAnsi"/>
          <w:color w:val="000000" w:themeColor="text1"/>
          <w:sz w:val="16"/>
        </w:rPr>
        <w:t xml:space="preserve">, while </w:t>
      </w:r>
      <w:proofErr w:type="spellStart"/>
      <w:r w:rsidRPr="000B1E75">
        <w:rPr>
          <w:rFonts w:asciiTheme="majorHAnsi" w:hAnsiTheme="majorHAnsi" w:cstheme="majorHAnsi"/>
          <w:color w:val="000000" w:themeColor="text1"/>
          <w:sz w:val="16"/>
        </w:rPr>
        <w:t>oth</w:t>
      </w:r>
      <w:proofErr w:type="spellEnd"/>
      <w:r w:rsidRPr="000B1E75">
        <w:rPr>
          <w:rFonts w:asciiTheme="majorHAnsi" w:hAnsiTheme="majorHAnsi" w:cstheme="majorHAnsi"/>
          <w:color w:val="000000" w:themeColor="text1"/>
          <w:sz w:val="16"/>
        </w:rPr>
        <w:softHyphen/>
        <w:t xml:space="preserve"> </w:t>
      </w:r>
      <w:proofErr w:type="spellStart"/>
      <w:r w:rsidRPr="000B1E75">
        <w:rPr>
          <w:rFonts w:asciiTheme="majorHAnsi" w:hAnsiTheme="majorHAnsi" w:cstheme="majorHAnsi"/>
          <w:color w:val="000000" w:themeColor="text1"/>
          <w:sz w:val="16"/>
        </w:rPr>
        <w:t>ers</w:t>
      </w:r>
      <w:proofErr w:type="spellEnd"/>
      <w:r w:rsidRPr="000B1E75">
        <w:rPr>
          <w:rFonts w:asciiTheme="majorHAnsi" w:hAnsiTheme="majorHAnsi" w:cstheme="majorHAnsi"/>
          <w:color w:val="000000" w:themeColor="text1"/>
          <w:sz w:val="16"/>
        </w:rPr>
        <w:t xml:space="preserve"> in San Antonio founded the Mexican American Youth Organization, MAYO.” 5 Those students would also begin to demand Chicano studies courses and departments. Similarly, in 1969 American Indian activists took over Alcatraz Island and claimed it as Indian territory, with hopes of building a cultural center and museum. 6 And </w:t>
      </w:r>
      <w:r w:rsidRPr="000B1E75">
        <w:rPr>
          <w:rStyle w:val="StyleUnderline"/>
          <w:rFonts w:asciiTheme="majorHAnsi" w:hAnsiTheme="majorHAnsi" w:cstheme="majorHAnsi"/>
          <w:color w:val="000000" w:themeColor="text1"/>
        </w:rPr>
        <w:t xml:space="preserve">in 1970, </w:t>
      </w:r>
      <w:proofErr w:type="gramStart"/>
      <w:r w:rsidRPr="000B1E75">
        <w:rPr>
          <w:rStyle w:val="StyleUnderline"/>
          <w:rFonts w:asciiTheme="majorHAnsi" w:hAnsiTheme="majorHAnsi" w:cstheme="majorHAnsi"/>
          <w:color w:val="000000" w:themeColor="text1"/>
        </w:rPr>
        <w:t>the  first</w:t>
      </w:r>
      <w:proofErr w:type="gramEnd"/>
      <w:r w:rsidRPr="000B1E75">
        <w:rPr>
          <w:rStyle w:val="StyleUnderline"/>
          <w:rFonts w:asciiTheme="majorHAnsi" w:hAnsiTheme="majorHAnsi" w:cstheme="majorHAnsi"/>
          <w:color w:val="000000" w:themeColor="text1"/>
        </w:rPr>
        <w:t xml:space="preserve"> women’s studies programs would be established at San Diego State University and at SUNY-Buffalo. While </w:t>
      </w:r>
      <w:r w:rsidRPr="00F2081F">
        <w:rPr>
          <w:rStyle w:val="StyleUnderline"/>
          <w:rFonts w:asciiTheme="majorHAnsi" w:hAnsiTheme="majorHAnsi" w:cstheme="majorHAnsi"/>
          <w:color w:val="000000" w:themeColor="text1"/>
          <w:highlight w:val="green"/>
        </w:rPr>
        <w:t>the state governments</w:t>
      </w:r>
      <w:r w:rsidRPr="000B1E75">
        <w:rPr>
          <w:rStyle w:val="StyleUnderline"/>
          <w:rFonts w:asciiTheme="majorHAnsi" w:hAnsiTheme="majorHAnsi" w:cstheme="majorHAnsi"/>
          <w:color w:val="000000" w:themeColor="text1"/>
        </w:rPr>
        <w:t xml:space="preserve"> in California and Wisconsin called out the National Guard on students advocating for ethnic studies, systems of power also </w:t>
      </w:r>
      <w:r w:rsidRPr="00F2081F">
        <w:rPr>
          <w:rStyle w:val="StyleUnderline"/>
          <w:rFonts w:asciiTheme="majorHAnsi" w:hAnsiTheme="majorHAnsi" w:cstheme="majorHAnsi"/>
          <w:color w:val="000000" w:themeColor="text1"/>
          <w:highlight w:val="green"/>
        </w:rPr>
        <w:t>responded to these protests by attempting to manage that transition, in an attempt to prevent economic, epistemological, and political crises from achieving revolutions</w:t>
      </w:r>
      <w:r w:rsidRPr="000B1E75">
        <w:rPr>
          <w:rStyle w:val="StyleUnderline"/>
          <w:rFonts w:asciiTheme="majorHAnsi" w:hAnsiTheme="majorHAnsi" w:cstheme="majorHAnsi"/>
          <w:color w:val="000000" w:themeColor="text1"/>
        </w:rPr>
        <w:t xml:space="preserve"> that could redistribute social and material relations.</w:t>
      </w:r>
      <w:r w:rsidRPr="000B1E75">
        <w:rPr>
          <w:rFonts w:asciiTheme="majorHAnsi" w:hAnsiTheme="majorHAnsi" w:cstheme="majorHAnsi"/>
          <w:color w:val="000000" w:themeColor="text1"/>
          <w:sz w:val="16"/>
        </w:rPr>
        <w:t xml:space="preserve"> Instead, </w:t>
      </w:r>
      <w:r w:rsidRPr="00F2081F">
        <w:rPr>
          <w:rStyle w:val="StyleUnderline"/>
          <w:rFonts w:asciiTheme="majorHAnsi" w:hAnsiTheme="majorHAnsi" w:cstheme="majorHAnsi"/>
          <w:color w:val="000000" w:themeColor="text1"/>
          <w:highlight w:val="green"/>
        </w:rPr>
        <w:t>those systems</w:t>
      </w:r>
      <w:r w:rsidRPr="000B1E75">
        <w:rPr>
          <w:rStyle w:val="StyleUnderline"/>
          <w:rFonts w:asciiTheme="majorHAnsi" w:hAnsiTheme="majorHAnsi" w:cstheme="majorHAnsi"/>
          <w:color w:val="000000" w:themeColor="text1"/>
        </w:rPr>
        <w:t xml:space="preserve"> would </w:t>
      </w:r>
      <w:r w:rsidRPr="00F2081F">
        <w:rPr>
          <w:rStyle w:val="StyleUnderline"/>
          <w:rFonts w:asciiTheme="majorHAnsi" w:hAnsiTheme="majorHAnsi" w:cstheme="majorHAnsi"/>
          <w:color w:val="000000" w:themeColor="text1"/>
          <w:highlight w:val="green"/>
        </w:rPr>
        <w:t>work to ensure that these crises were recomposed back into state, capital, and academy</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Whereas </w:t>
      </w:r>
      <w:r w:rsidRPr="00F2081F">
        <w:rPr>
          <w:rStyle w:val="StyleUnderline"/>
          <w:rFonts w:asciiTheme="majorHAnsi" w:hAnsiTheme="majorHAnsi" w:cstheme="majorHAnsi"/>
          <w:color w:val="000000" w:themeColor="text1"/>
          <w:highlight w:val="green"/>
        </w:rPr>
        <w:t>modes of power</w:t>
      </w:r>
      <w:r w:rsidRPr="000B1E75">
        <w:rPr>
          <w:rStyle w:val="StyleUnderline"/>
          <w:rFonts w:asciiTheme="majorHAnsi" w:hAnsiTheme="majorHAnsi" w:cstheme="majorHAnsi"/>
          <w:color w:val="000000" w:themeColor="text1"/>
        </w:rPr>
        <w:t xml:space="preserve"> once </w:t>
      </w:r>
      <w:r w:rsidRPr="00F2081F">
        <w:rPr>
          <w:rStyle w:val="StyleUnderline"/>
          <w:rFonts w:asciiTheme="majorHAnsi" w:hAnsiTheme="majorHAnsi" w:cstheme="majorHAnsi"/>
          <w:color w:val="000000" w:themeColor="text1"/>
          <w:highlight w:val="green"/>
        </w:rPr>
        <w:t>disciplined difference</w:t>
      </w:r>
      <w:r w:rsidRPr="000B1E75">
        <w:rPr>
          <w:rStyle w:val="StyleUnderline"/>
          <w:rFonts w:asciiTheme="majorHAnsi" w:hAnsiTheme="majorHAnsi" w:cstheme="majorHAnsi"/>
          <w:color w:val="000000" w:themeColor="text1"/>
        </w:rPr>
        <w:t xml:space="preserve"> in the universalizing names of canon</w:t>
      </w:r>
      <w:r w:rsidRPr="000B1E75">
        <w:rPr>
          <w:rStyle w:val="StyleUnderline"/>
          <w:rFonts w:asciiTheme="majorHAnsi" w:hAnsiTheme="majorHAnsi" w:cstheme="majorHAnsi"/>
          <w:color w:val="000000" w:themeColor="text1"/>
        </w:rPr>
        <w:softHyphen/>
        <w:t xml:space="preserve">icity, nationality, or economy, other operations of power were emerging that would discipline </w:t>
      </w:r>
      <w:r w:rsidRPr="00F2081F">
        <w:rPr>
          <w:rStyle w:val="StyleUnderline"/>
          <w:rFonts w:asciiTheme="majorHAnsi" w:hAnsiTheme="majorHAnsi" w:cstheme="majorHAnsi"/>
          <w:color w:val="000000" w:themeColor="text1"/>
          <w:highlight w:val="green"/>
        </w:rPr>
        <w:t>through a s</w:t>
      </w:r>
      <w:r w:rsidRPr="000B1E75">
        <w:rPr>
          <w:rStyle w:val="StyleUnderline"/>
          <w:rFonts w:asciiTheme="majorHAnsi" w:hAnsiTheme="majorHAnsi" w:cstheme="majorHAnsi"/>
          <w:color w:val="000000" w:themeColor="text1"/>
        </w:rPr>
        <w:t xml:space="preserve">eemingly alternative </w:t>
      </w:r>
      <w:r w:rsidRPr="00F2081F">
        <w:rPr>
          <w:rStyle w:val="StyleUnderline"/>
          <w:rFonts w:asciiTheme="majorHAnsi" w:hAnsiTheme="majorHAnsi" w:cstheme="majorHAnsi"/>
          <w:color w:val="000000" w:themeColor="text1"/>
          <w:highlight w:val="green"/>
        </w:rPr>
        <w:t>regard for difference and through a revision of the canon, national identity, and the market</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t>
      </w:r>
      <w:r w:rsidRPr="000B1E75">
        <w:rPr>
          <w:rStyle w:val="StyleUnderline"/>
          <w:rFonts w:asciiTheme="majorHAnsi" w:hAnsiTheme="majorHAnsi" w:cstheme="majorHAnsi"/>
          <w:color w:val="000000" w:themeColor="text1"/>
        </w:rPr>
        <w:t>This theorization of power converges with and diverges from Foucault’s own observations, converging with him through an emphasis on the strate</w:t>
      </w:r>
      <w:r w:rsidRPr="000B1E75">
        <w:rPr>
          <w:rStyle w:val="StyleUnderline"/>
          <w:rFonts w:asciiTheme="majorHAnsi" w:hAnsiTheme="majorHAnsi" w:cstheme="majorHAnsi"/>
          <w:color w:val="000000" w:themeColor="text1"/>
        </w:rPr>
        <w:softHyphen/>
        <w:t>gic nature of power relations.</w:t>
      </w:r>
      <w:r w:rsidRPr="000B1E75">
        <w:rPr>
          <w:rFonts w:asciiTheme="majorHAnsi" w:hAnsiTheme="majorHAnsi" w:cstheme="majorHAnsi"/>
          <w:color w:val="000000" w:themeColor="text1"/>
          <w:sz w:val="16"/>
        </w:rPr>
        <w:t xml:space="preserve"> For instance, </w:t>
      </w:r>
      <w:r w:rsidRPr="000B1E75">
        <w:rPr>
          <w:rStyle w:val="StyleUnderline"/>
          <w:rFonts w:asciiTheme="majorHAnsi" w:hAnsiTheme="majorHAnsi" w:cstheme="majorHAnsi"/>
          <w:color w:val="000000" w:themeColor="text1"/>
        </w:rPr>
        <w:t xml:space="preserve">recall his argument about power in the first volume of The History of Sexuality, where he argues for power’s “intentional and </w:t>
      </w:r>
      <w:proofErr w:type="spellStart"/>
      <w:r w:rsidRPr="000B1E75">
        <w:rPr>
          <w:rStyle w:val="StyleUnderline"/>
          <w:rFonts w:asciiTheme="majorHAnsi" w:hAnsiTheme="majorHAnsi" w:cstheme="majorHAnsi"/>
          <w:color w:val="000000" w:themeColor="text1"/>
        </w:rPr>
        <w:t>nonsubjective</w:t>
      </w:r>
      <w:proofErr w:type="spellEnd"/>
      <w:r w:rsidRPr="000B1E75">
        <w:rPr>
          <w:rStyle w:val="StyleUnderline"/>
          <w:rFonts w:asciiTheme="majorHAnsi" w:hAnsiTheme="majorHAnsi" w:cstheme="majorHAnsi"/>
          <w:color w:val="000000" w:themeColor="text1"/>
        </w:rPr>
        <w:t xml:space="preserve">” nature. </w:t>
      </w:r>
      <w:r w:rsidRPr="000B1E75">
        <w:rPr>
          <w:rFonts w:asciiTheme="majorHAnsi" w:hAnsiTheme="majorHAnsi" w:cstheme="majorHAnsi"/>
          <w:color w:val="000000" w:themeColor="text1"/>
          <w:sz w:val="16"/>
        </w:rPr>
        <w:t xml:space="preserve">7 According to Foucault, </w:t>
      </w:r>
      <w:r w:rsidRPr="000B1E75">
        <w:rPr>
          <w:rStyle w:val="StyleUnderline"/>
          <w:rFonts w:asciiTheme="majorHAnsi" w:hAnsiTheme="majorHAnsi" w:cstheme="majorHAnsi"/>
          <w:color w:val="000000" w:themeColor="text1"/>
        </w:rPr>
        <w:t xml:space="preserve">whatever intelligibility power relations may possess, it “is not because they are the effect of another instance that ‘explains’ them, but rather because they are imbued, through and through, with calculation.” </w:t>
      </w:r>
      <w:r w:rsidRPr="000B1E75">
        <w:rPr>
          <w:rFonts w:asciiTheme="majorHAnsi" w:hAnsiTheme="majorHAnsi" w:cstheme="majorHAnsi"/>
          <w:color w:val="000000" w:themeColor="text1"/>
          <w:sz w:val="16"/>
        </w:rPr>
        <w:t xml:space="preserve">8 Elaborating on the strategic but </w:t>
      </w:r>
      <w:proofErr w:type="spellStart"/>
      <w:r w:rsidRPr="000B1E75">
        <w:rPr>
          <w:rFonts w:asciiTheme="majorHAnsi" w:hAnsiTheme="majorHAnsi" w:cstheme="majorHAnsi"/>
          <w:color w:val="000000" w:themeColor="text1"/>
          <w:sz w:val="16"/>
        </w:rPr>
        <w:t>nonindividualized</w:t>
      </w:r>
      <w:proofErr w:type="spellEnd"/>
      <w:r w:rsidRPr="000B1E75">
        <w:rPr>
          <w:rFonts w:asciiTheme="majorHAnsi" w:hAnsiTheme="majorHAnsi" w:cstheme="majorHAnsi"/>
          <w:color w:val="000000" w:themeColor="text1"/>
          <w:sz w:val="16"/>
        </w:rPr>
        <w:t xml:space="preserve"> character of power, Foucault wrote that “</w:t>
      </w:r>
      <w:r w:rsidRPr="000B1E75">
        <w:rPr>
          <w:rStyle w:val="StyleUnderline"/>
          <w:rFonts w:asciiTheme="majorHAnsi" w:hAnsiTheme="majorHAnsi" w:cstheme="majorHAnsi"/>
          <w:color w:val="000000" w:themeColor="text1"/>
        </w:rPr>
        <w:t>there is no power that is exercised without a series of aims and objec</w:t>
      </w:r>
      <w:r w:rsidRPr="000B1E75">
        <w:rPr>
          <w:rStyle w:val="StyleUnderline"/>
          <w:rFonts w:asciiTheme="majorHAnsi" w:hAnsiTheme="majorHAnsi" w:cstheme="majorHAnsi"/>
          <w:color w:val="000000" w:themeColor="text1"/>
        </w:rPr>
        <w:softHyphen/>
        <w:t>tives. But this does not mean it results from the choice or decision of an individual subject.”</w:t>
      </w:r>
      <w:r w:rsidRPr="000B1E75">
        <w:rPr>
          <w:rFonts w:asciiTheme="majorHAnsi" w:hAnsiTheme="majorHAnsi" w:cstheme="majorHAnsi"/>
          <w:color w:val="000000" w:themeColor="text1"/>
          <w:sz w:val="16"/>
        </w:rPr>
        <w:t xml:space="preserve"> 9 </w:t>
      </w:r>
      <w:r w:rsidRPr="000B1E75">
        <w:rPr>
          <w:rStyle w:val="StyleUnderline"/>
          <w:rFonts w:asciiTheme="majorHAnsi" w:hAnsiTheme="majorHAnsi" w:cstheme="majorHAnsi"/>
          <w:color w:val="000000" w:themeColor="text1"/>
        </w:rPr>
        <w:t xml:space="preserve">The Reorder of Things builds on this element of Foucault’s theorization by looking at how </w:t>
      </w:r>
      <w:r w:rsidRPr="00F2081F">
        <w:rPr>
          <w:rStyle w:val="StyleUnderline"/>
          <w:rFonts w:asciiTheme="majorHAnsi" w:hAnsiTheme="majorHAnsi" w:cstheme="majorHAnsi"/>
          <w:color w:val="000000" w:themeColor="text1"/>
          <w:highlight w:val="green"/>
        </w:rPr>
        <w:t>state, capital, and academy saw minority insurgence as a site of calculation and strategy,</w:t>
      </w:r>
      <w:r w:rsidRPr="000B1E75">
        <w:rPr>
          <w:rStyle w:val="StyleUnderline"/>
          <w:rFonts w:asciiTheme="majorHAnsi" w:hAnsiTheme="majorHAnsi" w:cstheme="majorHAnsi"/>
          <w:color w:val="000000" w:themeColor="text1"/>
        </w:rPr>
        <w:t xml:space="preserve"> how </w:t>
      </w:r>
      <w:r w:rsidRPr="00F2081F">
        <w:rPr>
          <w:rStyle w:val="StyleUnderline"/>
          <w:rFonts w:asciiTheme="majorHAnsi" w:hAnsiTheme="majorHAnsi" w:cstheme="majorHAnsi"/>
          <w:color w:val="000000" w:themeColor="text1"/>
          <w:highlight w:val="green"/>
        </w:rPr>
        <w:t xml:space="preserve">those institutions began to see minority difference and culture as </w:t>
      </w:r>
      <w:proofErr w:type="spellStart"/>
      <w:r w:rsidRPr="00F2081F">
        <w:rPr>
          <w:rStyle w:val="StyleUnderline"/>
          <w:rFonts w:asciiTheme="majorHAnsi" w:hAnsiTheme="majorHAnsi" w:cstheme="majorHAnsi"/>
          <w:color w:val="000000" w:themeColor="text1"/>
          <w:highlight w:val="green"/>
        </w:rPr>
        <w:t>positivities</w:t>
      </w:r>
      <w:proofErr w:type="spellEnd"/>
      <w:r w:rsidRPr="00F2081F">
        <w:rPr>
          <w:rStyle w:val="StyleUnderline"/>
          <w:rFonts w:asciiTheme="majorHAnsi" w:hAnsiTheme="majorHAnsi" w:cstheme="majorHAnsi"/>
          <w:color w:val="000000" w:themeColor="text1"/>
          <w:highlight w:val="green"/>
        </w:rPr>
        <w:t xml:space="preserve"> that could be part of their own “series of aims and objectives.”</w:t>
      </w:r>
      <w:r w:rsidRPr="000B1E75">
        <w:rPr>
          <w:rStyle w:val="StyleUnderline"/>
          <w:rFonts w:asciiTheme="majorHAnsi" w:hAnsiTheme="majorHAnsi" w:cstheme="majorHAnsi"/>
          <w:color w:val="000000" w:themeColor="text1"/>
        </w:rPr>
        <w:t xml:space="preserve"> As formations increasingly character</w:t>
      </w:r>
      <w:r w:rsidRPr="000B1E75">
        <w:rPr>
          <w:rStyle w:val="StyleUnderline"/>
          <w:rFonts w:asciiTheme="majorHAnsi" w:hAnsiTheme="majorHAnsi" w:cstheme="majorHAnsi"/>
          <w:color w:val="000000" w:themeColor="text1"/>
        </w:rPr>
        <w:softHyphen/>
        <w:t xml:space="preserve">ized by the presence of </w:t>
      </w:r>
      <w:r w:rsidRPr="00F2081F">
        <w:rPr>
          <w:rStyle w:val="StyleUnderline"/>
          <w:rFonts w:asciiTheme="majorHAnsi" w:hAnsiTheme="majorHAnsi" w:cstheme="majorHAnsi"/>
          <w:color w:val="000000" w:themeColor="text1"/>
          <w:highlight w:val="green"/>
        </w:rPr>
        <w:t>minority difference, state, capital, and academy</w:t>
      </w:r>
      <w:r w:rsidRPr="000B1E75">
        <w:rPr>
          <w:rStyle w:val="StyleUnderline"/>
          <w:rFonts w:asciiTheme="majorHAnsi" w:hAnsiTheme="majorHAnsi" w:cstheme="majorHAnsi"/>
          <w:color w:val="000000" w:themeColor="text1"/>
        </w:rPr>
        <w:t xml:space="preserve">— in different but intersecting ways— </w:t>
      </w:r>
      <w:r w:rsidRPr="00F2081F">
        <w:rPr>
          <w:rStyle w:val="StyleUnderline"/>
          <w:rFonts w:asciiTheme="majorHAnsi" w:hAnsiTheme="majorHAnsi" w:cstheme="majorHAnsi"/>
          <w:color w:val="000000" w:themeColor="text1"/>
          <w:highlight w:val="green"/>
        </w:rPr>
        <w:t>began to emerge as hegemonic processes that were “especially alert and responsive to the alternatives and opposi</w:t>
      </w:r>
      <w:r w:rsidRPr="00F2081F">
        <w:rPr>
          <w:rStyle w:val="StyleUnderline"/>
          <w:rFonts w:asciiTheme="majorHAnsi" w:hAnsiTheme="majorHAnsi" w:cstheme="majorHAnsi"/>
          <w:color w:val="000000" w:themeColor="text1"/>
          <w:highlight w:val="green"/>
        </w:rPr>
        <w:softHyphen/>
        <w:t>tions which</w:t>
      </w:r>
      <w:r w:rsidRPr="000B1E75">
        <w:rPr>
          <w:rStyle w:val="StyleUnderline"/>
          <w:rFonts w:asciiTheme="majorHAnsi" w:hAnsiTheme="majorHAnsi" w:cstheme="majorHAnsi"/>
          <w:color w:val="000000" w:themeColor="text1"/>
        </w:rPr>
        <w:t xml:space="preserve"> [questioned] or </w:t>
      </w:r>
      <w:r w:rsidRPr="00F2081F">
        <w:rPr>
          <w:rStyle w:val="StyleUnderline"/>
          <w:rFonts w:asciiTheme="majorHAnsi" w:hAnsiTheme="majorHAnsi" w:cstheme="majorHAnsi"/>
          <w:color w:val="000000" w:themeColor="text1"/>
          <w:highlight w:val="green"/>
        </w:rPr>
        <w:t>[threatened their] dominance</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10 Hence</w:t>
      </w:r>
      <w:r w:rsidRPr="000B1E75">
        <w:rPr>
          <w:rStyle w:val="StyleUnderline"/>
          <w:rFonts w:asciiTheme="majorHAnsi" w:hAnsiTheme="majorHAnsi" w:cstheme="majorHAnsi"/>
          <w:color w:val="000000" w:themeColor="text1"/>
        </w:rPr>
        <w:t xml:space="preserve">, this book looks at the diverse but interlocking ways in which </w:t>
      </w:r>
      <w:r w:rsidRPr="00F2081F">
        <w:rPr>
          <w:rStyle w:val="StyleUnderline"/>
          <w:rFonts w:asciiTheme="majorHAnsi" w:hAnsiTheme="majorHAnsi" w:cstheme="majorHAnsi"/>
          <w:color w:val="000000" w:themeColor="text1"/>
          <w:highlight w:val="green"/>
        </w:rPr>
        <w:t>state, capital, and academy produced an adaptive hegemony where minority difference was concerned</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In keeping with Foucault</w:t>
      </w:r>
      <w:r w:rsidRPr="000B1E75">
        <w:rPr>
          <w:rStyle w:val="StyleUnderline"/>
          <w:rFonts w:asciiTheme="majorHAnsi" w:hAnsiTheme="majorHAnsi" w:cstheme="majorHAnsi"/>
          <w:color w:val="000000" w:themeColor="text1"/>
        </w:rPr>
        <w:t xml:space="preserve">, the book eschews an individualized notion of power, preferring instead to regard power as a complex and </w:t>
      </w:r>
      <w:proofErr w:type="spellStart"/>
      <w:r w:rsidRPr="000B1E75">
        <w:rPr>
          <w:rStyle w:val="StyleUnderline"/>
          <w:rFonts w:asciiTheme="majorHAnsi" w:hAnsiTheme="majorHAnsi" w:cstheme="majorHAnsi"/>
          <w:color w:val="000000" w:themeColor="text1"/>
        </w:rPr>
        <w:t>multisited</w:t>
      </w:r>
      <w:proofErr w:type="spellEnd"/>
      <w:r w:rsidRPr="000B1E75">
        <w:rPr>
          <w:rStyle w:val="StyleUnderline"/>
          <w:rFonts w:asciiTheme="majorHAnsi" w:hAnsiTheme="majorHAnsi" w:cstheme="majorHAnsi"/>
          <w:color w:val="000000" w:themeColor="text1"/>
        </w:rPr>
        <w:t xml:space="preserve"> social formation. Rather than being embodied in an individual or a group, power— Foucault says— is a set of relations in which “the logic is perfectly clear, the aims decipherable, and yet it is often the case that no one is there to have invented them, and few who can be said to have formulated them.”</w:t>
      </w:r>
      <w:r w:rsidRPr="000B1E75">
        <w:rPr>
          <w:rFonts w:asciiTheme="majorHAnsi" w:hAnsiTheme="majorHAnsi" w:cstheme="majorHAnsi"/>
          <w:color w:val="000000" w:themeColor="text1"/>
          <w:sz w:val="16"/>
        </w:rPr>
        <w:t xml:space="preserve"> 11 In this book, </w:t>
      </w:r>
      <w:r w:rsidRPr="000B1E75">
        <w:rPr>
          <w:rStyle w:val="StyleUnderline"/>
          <w:rFonts w:asciiTheme="majorHAnsi" w:hAnsiTheme="majorHAnsi" w:cstheme="majorHAnsi"/>
          <w:color w:val="000000" w:themeColor="text1"/>
        </w:rPr>
        <w:t xml:space="preserve">the impersonal nature of power is derived from the ways in which </w:t>
      </w:r>
      <w:r w:rsidRPr="00F2081F">
        <w:rPr>
          <w:rStyle w:val="StyleUnderline"/>
          <w:rFonts w:asciiTheme="majorHAnsi" w:hAnsiTheme="majorHAnsi" w:cstheme="majorHAnsi"/>
          <w:color w:val="000000" w:themeColor="text1"/>
          <w:highlight w:val="green"/>
        </w:rPr>
        <w:t>hegemonic investments in minority difference and culture are distrib</w:t>
      </w:r>
      <w:r w:rsidRPr="00F2081F">
        <w:rPr>
          <w:rStyle w:val="StyleUnderline"/>
          <w:rFonts w:asciiTheme="majorHAnsi" w:hAnsiTheme="majorHAnsi" w:cstheme="majorHAnsi"/>
          <w:color w:val="000000" w:themeColor="text1"/>
          <w:highlight w:val="green"/>
        </w:rPr>
        <w:softHyphen/>
        <w:t>uted across institutional and subjective terrains</w:t>
      </w:r>
      <w:r w:rsidRPr="000B1E75">
        <w:rPr>
          <w:rStyle w:val="StyleUnderline"/>
          <w:rFonts w:asciiTheme="majorHAnsi" w:hAnsiTheme="majorHAnsi" w:cstheme="majorHAnsi"/>
          <w:color w:val="000000" w:themeColor="text1"/>
        </w:rPr>
        <w:t xml:space="preserve"> during and after the period of social unrest, terrains such as universities and colleges, corporations, social movements, media, and state practices.</w:t>
      </w:r>
      <w:r w:rsidRPr="000B1E75">
        <w:rPr>
          <w:rFonts w:asciiTheme="majorHAnsi" w:hAnsiTheme="majorHAnsi" w:cstheme="majorHAnsi"/>
          <w:color w:val="000000" w:themeColor="text1"/>
          <w:sz w:val="16"/>
        </w:rPr>
        <w:t xml:space="preserve"> The book also uses the category “power” in the spirit of Foucault’s own implicit belief that complex situations deserve a name. Even though the name is ill-fitting, it is the “closest [we] can get to it.” 12 Addressing the cat</w:t>
      </w:r>
      <w:r w:rsidRPr="000B1E75">
        <w:rPr>
          <w:rFonts w:asciiTheme="majorHAnsi" w:hAnsiTheme="majorHAnsi" w:cstheme="majorHAnsi"/>
          <w:color w:val="000000" w:themeColor="text1"/>
          <w:sz w:val="16"/>
        </w:rPr>
        <w:softHyphen/>
        <w:t>achresis called power, Foucault says, “</w:t>
      </w:r>
      <w:r w:rsidRPr="000B1E75">
        <w:rPr>
          <w:rStyle w:val="StyleUnderline"/>
          <w:rFonts w:asciiTheme="majorHAnsi" w:hAnsiTheme="majorHAnsi" w:cstheme="majorHAnsi"/>
          <w:color w:val="000000" w:themeColor="text1"/>
        </w:rPr>
        <w:t>power establishes,” “power invests,” “power takes hold.”</w:t>
      </w:r>
      <w:r w:rsidRPr="000B1E75">
        <w:rPr>
          <w:rFonts w:asciiTheme="majorHAnsi" w:hAnsiTheme="majorHAnsi" w:cstheme="majorHAnsi"/>
          <w:color w:val="000000" w:themeColor="text1"/>
          <w:sz w:val="16"/>
        </w:rPr>
        <w:t xml:space="preserve"> 13 Furthermore, in his description of biopower, he writes, “</w:t>
      </w:r>
      <w:r w:rsidRPr="000B1E75">
        <w:rPr>
          <w:rStyle w:val="StyleUnderline"/>
          <w:rFonts w:asciiTheme="majorHAnsi" w:hAnsiTheme="majorHAnsi" w:cstheme="majorHAnsi"/>
          <w:color w:val="000000" w:themeColor="text1"/>
        </w:rPr>
        <w:t>Power would no longer be dealing simply with legal subjects over whom the ultimate dominion was death, but with living beings, and the mastery it would be able to exercise over them would have to be applied to the level of life itself.”</w:t>
      </w:r>
      <w:r w:rsidRPr="000B1E75">
        <w:rPr>
          <w:rFonts w:asciiTheme="majorHAnsi" w:hAnsiTheme="majorHAnsi" w:cstheme="majorHAnsi"/>
          <w:color w:val="000000" w:themeColor="text1"/>
          <w:sz w:val="16"/>
        </w:rPr>
        <w:t xml:space="preserve"> 14 For Foucault, </w:t>
      </w:r>
      <w:r w:rsidRPr="000B1E75">
        <w:rPr>
          <w:rStyle w:val="StyleUnderline"/>
          <w:rFonts w:asciiTheme="majorHAnsi" w:hAnsiTheme="majorHAnsi" w:cstheme="majorHAnsi"/>
          <w:color w:val="000000" w:themeColor="text1"/>
        </w:rPr>
        <w:t>power becomes like a character in a story, a code name for the “multiplicity of force relations.”</w:t>
      </w:r>
      <w:r w:rsidRPr="000B1E75">
        <w:rPr>
          <w:rFonts w:asciiTheme="majorHAnsi" w:hAnsiTheme="majorHAnsi" w:cstheme="majorHAnsi"/>
          <w:color w:val="000000" w:themeColor="text1"/>
          <w:sz w:val="16"/>
        </w:rPr>
        <w:t xml:space="preserve"> 15 Like Fou</w:t>
      </w:r>
      <w:r w:rsidRPr="000B1E75">
        <w:rPr>
          <w:rFonts w:asciiTheme="majorHAnsi" w:hAnsiTheme="majorHAnsi" w:cstheme="majorHAnsi"/>
          <w:color w:val="000000" w:themeColor="text1"/>
          <w:sz w:val="16"/>
        </w:rPr>
        <w:softHyphen/>
        <w:t xml:space="preserve">cault, I use power as shorthand for a plurality of relations, arguing that </w:t>
      </w:r>
      <w:r w:rsidRPr="000B1E75">
        <w:rPr>
          <w:rStyle w:val="StyleUnderline"/>
          <w:rFonts w:asciiTheme="majorHAnsi" w:hAnsiTheme="majorHAnsi" w:cstheme="majorHAnsi"/>
          <w:color w:val="000000" w:themeColor="text1"/>
        </w:rPr>
        <w:t xml:space="preserve">if power is the “name that one attributes to a complex strategical situation in a particular society,” 16 then </w:t>
      </w:r>
      <w:r w:rsidRPr="00F2081F">
        <w:rPr>
          <w:rStyle w:val="StyleUnderline"/>
          <w:rFonts w:asciiTheme="majorHAnsi" w:hAnsiTheme="majorHAnsi" w:cstheme="majorHAnsi"/>
          <w:color w:val="000000" w:themeColor="text1"/>
          <w:highlight w:val="green"/>
        </w:rPr>
        <w:t>power in the age of minority social movements becomes the new name for calculating and arranging minority difference</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While The Reorder of Things attempts to rigorously attend to how dominant modes of power in the post– World War II moment utilized minority difference, the book does not reduce the “the political and </w:t>
      </w:r>
      <w:proofErr w:type="spellStart"/>
      <w:r w:rsidRPr="000B1E75">
        <w:rPr>
          <w:rFonts w:asciiTheme="majorHAnsi" w:hAnsiTheme="majorHAnsi" w:cstheme="majorHAnsi"/>
          <w:color w:val="000000" w:themeColor="text1"/>
          <w:sz w:val="16"/>
        </w:rPr>
        <w:t>cul</w:t>
      </w:r>
      <w:proofErr w:type="spellEnd"/>
      <w:r w:rsidRPr="000B1E75">
        <w:rPr>
          <w:rFonts w:asciiTheme="majorHAnsi" w:hAnsiTheme="majorHAnsi" w:cstheme="majorHAnsi"/>
          <w:color w:val="000000" w:themeColor="text1"/>
          <w:sz w:val="16"/>
        </w:rPr>
        <w:softHyphen/>
        <w:t xml:space="preserve"> </w:t>
      </w:r>
      <w:proofErr w:type="spellStart"/>
      <w:r w:rsidRPr="000B1E75">
        <w:rPr>
          <w:rFonts w:asciiTheme="majorHAnsi" w:hAnsiTheme="majorHAnsi" w:cstheme="majorHAnsi"/>
          <w:color w:val="000000" w:themeColor="text1"/>
          <w:sz w:val="16"/>
        </w:rPr>
        <w:t>ural</w:t>
      </w:r>
      <w:proofErr w:type="spellEnd"/>
      <w:r w:rsidRPr="000B1E75">
        <w:rPr>
          <w:rFonts w:asciiTheme="majorHAnsi" w:hAnsiTheme="majorHAnsi" w:cstheme="majorHAnsi"/>
          <w:color w:val="000000" w:themeColor="text1"/>
          <w:sz w:val="16"/>
        </w:rPr>
        <w:t xml:space="preserve"> initiatives” of the social movements— those grand champions of minority culture— to the terms of hegemony. Indeed, as part of its own archival investigation, </w:t>
      </w:r>
      <w:r w:rsidRPr="000B1E75">
        <w:rPr>
          <w:rStyle w:val="StyleUnderline"/>
          <w:rFonts w:asciiTheme="majorHAnsi" w:hAnsiTheme="majorHAnsi" w:cstheme="majorHAnsi"/>
          <w:color w:val="000000" w:themeColor="text1"/>
        </w:rPr>
        <w:t>the book attempts to unearth those elements of the social movements that were antagonistic to the terms of hegemony, giving attention to how university and presidential administrations in the sixties attempted to beguile minorities with promises of excellence and uplift.</w:t>
      </w:r>
      <w:r w:rsidRPr="000B1E75">
        <w:rPr>
          <w:rFonts w:asciiTheme="majorHAnsi" w:hAnsiTheme="majorHAnsi" w:cstheme="majorHAnsi"/>
          <w:color w:val="000000" w:themeColor="text1"/>
          <w:sz w:val="16"/>
        </w:rPr>
        <w:t xml:space="preserve"> Thus, as part of its investigation of the changing networks of power, the book analyzes how </w:t>
      </w:r>
      <w:r w:rsidRPr="00F2081F">
        <w:rPr>
          <w:rStyle w:val="StyleUnderline"/>
          <w:rFonts w:asciiTheme="majorHAnsi" w:hAnsiTheme="majorHAnsi" w:cstheme="majorHAnsi"/>
          <w:color w:val="000000" w:themeColor="text1"/>
          <w:highlight w:val="green"/>
        </w:rPr>
        <w:t>dominant institutions attempted to reduce the initiatives of oppositional movements to the terms of hegemony</w:t>
      </w:r>
      <w:r w:rsidRPr="000B1E75">
        <w:rPr>
          <w:rStyle w:val="StyleUnderline"/>
          <w:rFonts w:asciiTheme="majorHAnsi" w:hAnsiTheme="majorHAnsi" w:cstheme="majorHAnsi"/>
          <w:color w:val="000000" w:themeColor="text1"/>
        </w:rPr>
        <w:t>.</w:t>
      </w:r>
      <w:r w:rsidRPr="000B1E75">
        <w:rPr>
          <w:rFonts w:asciiTheme="majorHAnsi" w:hAnsiTheme="majorHAnsi" w:cstheme="majorHAnsi"/>
          <w:color w:val="000000" w:themeColor="text1"/>
          <w:sz w:val="16"/>
        </w:rPr>
        <w:t xml:space="preserve"> This book diverges from Foucault as it takes racial formations as the genealogy of power’s investment in various forms of minority difference and culture while extending Foucault’s emphasis on the productive— and not simply the repressive— capacities of power. From the social movements of the fifties and sixties until the present day</w:t>
      </w:r>
      <w:r w:rsidRPr="000B1E75">
        <w:rPr>
          <w:rStyle w:val="StyleUnderline"/>
          <w:rFonts w:asciiTheme="majorHAnsi" w:hAnsiTheme="majorHAnsi" w:cstheme="majorHAnsi"/>
          <w:color w:val="000000" w:themeColor="text1"/>
        </w:rPr>
        <w:t xml:space="preserve">, </w:t>
      </w:r>
      <w:r w:rsidRPr="00F2081F">
        <w:rPr>
          <w:rStyle w:val="StyleUnderline"/>
          <w:rFonts w:asciiTheme="majorHAnsi" w:hAnsiTheme="majorHAnsi" w:cstheme="majorHAnsi"/>
          <w:color w:val="000000" w:themeColor="text1"/>
          <w:highlight w:val="green"/>
        </w:rPr>
        <w:t>networks of power have at</w:t>
      </w:r>
      <w:r w:rsidRPr="00F2081F">
        <w:rPr>
          <w:rStyle w:val="StyleUnderline"/>
          <w:rFonts w:asciiTheme="majorHAnsi" w:hAnsiTheme="majorHAnsi" w:cstheme="majorHAnsi"/>
          <w:color w:val="000000" w:themeColor="text1"/>
          <w:highlight w:val="green"/>
        </w:rPr>
        <w:softHyphen/>
        <w:t xml:space="preserve"> tempted to work through and with minority difference and culture, trying to redirect originally insurgent formations and deliver them to the norma</w:t>
      </w:r>
      <w:r w:rsidRPr="00F2081F">
        <w:rPr>
          <w:rStyle w:val="StyleUnderline"/>
          <w:rFonts w:asciiTheme="majorHAnsi" w:hAnsiTheme="majorHAnsi" w:cstheme="majorHAnsi"/>
          <w:color w:val="000000" w:themeColor="text1"/>
          <w:highlight w:val="green"/>
        </w:rPr>
        <w:softHyphen/>
        <w:t>tive</w:t>
      </w:r>
      <w:r w:rsidRPr="000B1E75">
        <w:rPr>
          <w:rStyle w:val="StyleUnderline"/>
          <w:rFonts w:asciiTheme="majorHAnsi" w:hAnsiTheme="majorHAnsi" w:cstheme="majorHAnsi"/>
          <w:color w:val="000000" w:themeColor="text1"/>
        </w:rPr>
        <w:t xml:space="preserve"> ideals and </w:t>
      </w:r>
      <w:r w:rsidRPr="00F2081F">
        <w:rPr>
          <w:rStyle w:val="StyleUnderline"/>
          <w:rFonts w:asciiTheme="majorHAnsi" w:hAnsiTheme="majorHAnsi" w:cstheme="majorHAnsi"/>
          <w:color w:val="000000" w:themeColor="text1"/>
          <w:highlight w:val="green"/>
        </w:rPr>
        <w:t>protocols of state, capital, and academy</w:t>
      </w:r>
      <w:r w:rsidRPr="000B1E75">
        <w:rPr>
          <w:rStyle w:val="StyleUnderline"/>
          <w:rFonts w:asciiTheme="majorHAnsi" w:hAnsiTheme="majorHAnsi" w:cstheme="majorHAnsi"/>
          <w:color w:val="000000" w:themeColor="text1"/>
        </w:rPr>
        <w:t xml:space="preserve">. </w:t>
      </w:r>
      <w:r w:rsidRPr="000B1E75">
        <w:rPr>
          <w:rFonts w:asciiTheme="majorHAnsi" w:hAnsiTheme="majorHAnsi" w:cstheme="majorHAnsi"/>
          <w:color w:val="000000" w:themeColor="text1"/>
          <w:sz w:val="16"/>
        </w:rPr>
        <w:t>In this new strategic situation</w:t>
      </w:r>
      <w:r w:rsidRPr="00F2081F">
        <w:rPr>
          <w:rStyle w:val="StyleUnderline"/>
          <w:rFonts w:asciiTheme="majorHAnsi" w:hAnsiTheme="majorHAnsi" w:cstheme="majorHAnsi"/>
          <w:color w:val="000000" w:themeColor="text1"/>
          <w:highlight w:val="green"/>
        </w:rPr>
        <w:t>, hegemonic power denotes the disembodied and abstract promo</w:t>
      </w:r>
      <w:r w:rsidRPr="00F2081F">
        <w:rPr>
          <w:rStyle w:val="StyleUnderline"/>
          <w:rFonts w:asciiTheme="majorHAnsi" w:hAnsiTheme="majorHAnsi" w:cstheme="majorHAnsi"/>
          <w:color w:val="000000" w:themeColor="text1"/>
          <w:highlight w:val="green"/>
        </w:rPr>
        <w:softHyphen/>
        <w:t>tion of minority representation without fully satisfying the material and social redistribution of minoritized subjects</w:t>
      </w:r>
      <w:r w:rsidRPr="000B1E75">
        <w:rPr>
          <w:rStyle w:val="StyleUnderline"/>
          <w:rFonts w:asciiTheme="majorHAnsi" w:hAnsiTheme="majorHAnsi" w:cstheme="majorHAnsi"/>
          <w:color w:val="000000" w:themeColor="text1"/>
        </w:rPr>
        <w:t>, particularly where people of color are concerned.</w:t>
      </w:r>
      <w:r w:rsidRPr="000B1E75">
        <w:rPr>
          <w:rFonts w:asciiTheme="majorHAnsi" w:hAnsiTheme="majorHAnsi" w:cstheme="majorHAnsi"/>
          <w:color w:val="000000" w:themeColor="text1"/>
          <w:sz w:val="16"/>
        </w:rPr>
        <w:t xml:space="preserve"> One of the central claims of this book, then, is that </w:t>
      </w:r>
      <w:r w:rsidRPr="000B1E75">
        <w:rPr>
          <w:rStyle w:val="StyleUnderline"/>
          <w:rFonts w:asciiTheme="majorHAnsi" w:hAnsiTheme="majorHAnsi" w:cstheme="majorHAnsi"/>
          <w:color w:val="000000" w:themeColor="text1"/>
        </w:rPr>
        <w:t xml:space="preserve">the struggles taking place on college campuses because of the student </w:t>
      </w:r>
      <w:r w:rsidRPr="00F2081F">
        <w:rPr>
          <w:rStyle w:val="StyleUnderline"/>
          <w:rFonts w:asciiTheme="majorHAnsi" w:hAnsiTheme="majorHAnsi" w:cstheme="majorHAnsi"/>
          <w:color w:val="000000" w:themeColor="text1"/>
          <w:highlight w:val="green"/>
        </w:rPr>
        <w:t>pro</w:t>
      </w:r>
      <w:r w:rsidRPr="00F2081F">
        <w:rPr>
          <w:rStyle w:val="StyleUnderline"/>
          <w:rFonts w:asciiTheme="majorHAnsi" w:hAnsiTheme="majorHAnsi" w:cstheme="majorHAnsi"/>
          <w:color w:val="000000" w:themeColor="text1"/>
          <w:highlight w:val="green"/>
        </w:rPr>
        <w:softHyphen/>
        <w:t>tests were inspirations for power in that moment, inspiring it to substitute redistribution for representation,</w:t>
      </w:r>
      <w:r w:rsidRPr="000B1E75">
        <w:rPr>
          <w:rStyle w:val="StyleUnderline"/>
          <w:rFonts w:asciiTheme="majorHAnsi" w:hAnsiTheme="majorHAnsi" w:cstheme="majorHAnsi"/>
          <w:color w:val="000000" w:themeColor="text1"/>
        </w:rPr>
        <w:t xml:space="preserve"> indeed encouraging us to forget how rad</w:t>
      </w:r>
      <w:r w:rsidRPr="000B1E75">
        <w:rPr>
          <w:rStyle w:val="StyleUnderline"/>
          <w:rFonts w:asciiTheme="majorHAnsi" w:hAnsiTheme="majorHAnsi" w:cstheme="majorHAnsi"/>
          <w:color w:val="000000" w:themeColor="text1"/>
        </w:rPr>
        <w:softHyphen/>
        <w:t>ical movements promoted the inseparability of the two.</w:t>
      </w:r>
    </w:p>
    <w:p w14:paraId="6E9347E1" w14:textId="77777777" w:rsidR="0034380E" w:rsidRPr="000B1E75" w:rsidRDefault="0034380E" w:rsidP="0034380E">
      <w:pPr>
        <w:pStyle w:val="Heading4"/>
        <w:rPr>
          <w:rFonts w:asciiTheme="majorHAnsi" w:hAnsiTheme="majorHAnsi" w:cstheme="majorHAnsi"/>
        </w:rPr>
      </w:pPr>
      <w:r w:rsidRPr="000B1E75">
        <w:rPr>
          <w:rFonts w:asciiTheme="majorHAnsi" w:hAnsiTheme="majorHAnsi" w:cstheme="majorHAnsi"/>
        </w:rPr>
        <w:t xml:space="preserve">The 1ACs politic of Demystification is an act of distancing that reifies the function of fungibility </w:t>
      </w:r>
    </w:p>
    <w:p w14:paraId="233986B0" w14:textId="77777777" w:rsidR="0034380E" w:rsidRPr="000B1E75" w:rsidRDefault="0034380E" w:rsidP="0034380E">
      <w:pPr>
        <w:rPr>
          <w:rFonts w:asciiTheme="majorHAnsi" w:hAnsiTheme="majorHAnsi" w:cstheme="majorHAnsi"/>
        </w:rPr>
      </w:pPr>
      <w:r w:rsidRPr="000B1E75">
        <w:rPr>
          <w:rStyle w:val="Style13ptBold"/>
          <w:rFonts w:asciiTheme="majorHAnsi" w:hAnsiTheme="majorHAnsi" w:cstheme="majorHAnsi"/>
        </w:rPr>
        <w:t>Moten and Harney 13</w:t>
      </w:r>
      <w:r w:rsidRPr="000B1E75">
        <w:rPr>
          <w:rFonts w:asciiTheme="majorHAnsi" w:hAnsiTheme="majorHAnsi" w:cstheme="majorHAnsi"/>
        </w:rPr>
        <w:t xml:space="preserve"> [Jack, Prof. English @ USC, </w:t>
      </w:r>
      <w:r w:rsidRPr="000B1E75">
        <w:rPr>
          <w:rFonts w:asciiTheme="majorHAnsi" w:hAnsiTheme="majorHAnsi" w:cstheme="majorHAnsi"/>
          <w:u w:val="single"/>
        </w:rPr>
        <w:t>The Undercommons: Fugitive Planning &amp; Black Study</w:t>
      </w:r>
      <w:r w:rsidRPr="000B1E75">
        <w:rPr>
          <w:rFonts w:asciiTheme="majorHAnsi" w:hAnsiTheme="majorHAnsi" w:cstheme="majorHAnsi"/>
        </w:rPr>
        <w:t>, p. 28-30]</w:t>
      </w:r>
    </w:p>
    <w:p w14:paraId="70F0E2D4" w14:textId="77777777" w:rsidR="0034380E" w:rsidRPr="000B1E75" w:rsidRDefault="0034380E" w:rsidP="0034380E">
      <w:pPr>
        <w:rPr>
          <w:rStyle w:val="StyleUnderline"/>
          <w:rFonts w:asciiTheme="majorHAnsi" w:hAnsiTheme="majorHAnsi" w:cstheme="majorHAnsi"/>
        </w:rPr>
      </w:pPr>
      <w:r w:rsidRPr="000B1E75">
        <w:rPr>
          <w:rFonts w:asciiTheme="majorHAnsi" w:hAnsiTheme="majorHAnsi" w:cstheme="majorHAnsi"/>
          <w:sz w:val="14"/>
        </w:rPr>
        <w:t xml:space="preserve">As Fredric Jameson reminds us, </w:t>
      </w:r>
      <w:r w:rsidRPr="00F2081F">
        <w:rPr>
          <w:rStyle w:val="StyleUnderline"/>
          <w:rFonts w:asciiTheme="majorHAnsi" w:hAnsiTheme="majorHAnsi" w:cstheme="majorHAnsi"/>
          <w:highlight w:val="green"/>
        </w:rPr>
        <w:t>the university depends upon</w:t>
      </w:r>
      <w:r w:rsidRPr="000B1E75">
        <w:rPr>
          <w:rFonts w:asciiTheme="majorHAnsi" w:hAnsiTheme="majorHAnsi" w:cstheme="majorHAnsi"/>
          <w:sz w:val="14"/>
        </w:rPr>
        <w:t xml:space="preserve"> “Enlightenment-¶ type </w:t>
      </w:r>
      <w:r w:rsidRPr="00F2081F">
        <w:rPr>
          <w:rStyle w:val="StyleUnderline"/>
          <w:rFonts w:asciiTheme="majorHAnsi" w:hAnsiTheme="majorHAnsi" w:cstheme="majorHAnsi"/>
          <w:highlight w:val="green"/>
        </w:rPr>
        <w:t>critiques and demystification of</w:t>
      </w:r>
      <w:r w:rsidRPr="000B1E75">
        <w:rPr>
          <w:rFonts w:asciiTheme="majorHAnsi" w:hAnsiTheme="majorHAnsi" w:cstheme="majorHAnsi"/>
          <w:sz w:val="14"/>
        </w:rPr>
        <w:t xml:space="preserve"> belief and committed¶ </w:t>
      </w:r>
      <w:r w:rsidRPr="00F2081F">
        <w:rPr>
          <w:rStyle w:val="StyleUnderline"/>
          <w:rFonts w:asciiTheme="majorHAnsi" w:hAnsiTheme="majorHAnsi" w:cstheme="majorHAnsi"/>
          <w:highlight w:val="green"/>
        </w:rPr>
        <w:t>ideology</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in order to clear the ground for unobstructed planning</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and ‘development</w:t>
      </w:r>
      <w:r w:rsidRPr="000B1E75">
        <w:rPr>
          <w:rStyle w:val="StyleUnderline"/>
          <w:rFonts w:asciiTheme="majorHAnsi" w:hAnsiTheme="majorHAnsi" w:cstheme="majorHAnsi"/>
        </w:rPr>
        <w:t>.’</w:t>
      </w:r>
      <w:r w:rsidRPr="000B1E75">
        <w:rPr>
          <w:rFonts w:asciiTheme="majorHAnsi" w:hAnsiTheme="majorHAnsi" w:cstheme="majorHAnsi"/>
          <w:sz w:val="14"/>
        </w:rPr>
        <w:t xml:space="preserve">” This is the weakness of the university, the lapse in¶ its homeland security. It needs labor power for this “enlightenment type¶ critique,” but, somehow, labor always escapes. </w:t>
      </w:r>
      <w:r w:rsidRPr="000B1E75">
        <w:rPr>
          <w:rStyle w:val="StyleUnderline"/>
          <w:rFonts w:asciiTheme="majorHAnsi" w:hAnsiTheme="majorHAnsi" w:cstheme="majorHAnsi"/>
          <w:sz w:val="14"/>
          <w:szCs w:val="16"/>
          <w:u w:val="none"/>
        </w:rPr>
        <w:t>The premature subjects</w:t>
      </w:r>
      <w:r w:rsidRPr="000B1E75">
        <w:rPr>
          <w:rFonts w:asciiTheme="majorHAnsi" w:hAnsiTheme="majorHAnsi" w:cstheme="majorHAnsi"/>
          <w:sz w:val="14"/>
          <w:szCs w:val="16"/>
        </w:rPr>
        <w:t xml:space="preserve"> of the undercommons </w:t>
      </w:r>
      <w:r w:rsidRPr="000B1E75">
        <w:rPr>
          <w:rStyle w:val="StyleUnderline"/>
          <w:rFonts w:asciiTheme="majorHAnsi" w:hAnsiTheme="majorHAnsi" w:cstheme="majorHAnsi"/>
          <w:sz w:val="14"/>
          <w:szCs w:val="16"/>
          <w:u w:val="none"/>
        </w:rPr>
        <w:t xml:space="preserve">took the call </w:t>
      </w:r>
      <w:proofErr w:type="gramStart"/>
      <w:r w:rsidRPr="000B1E75">
        <w:rPr>
          <w:rStyle w:val="StyleUnderline"/>
          <w:rFonts w:asciiTheme="majorHAnsi" w:hAnsiTheme="majorHAnsi" w:cstheme="majorHAnsi"/>
          <w:sz w:val="14"/>
          <w:szCs w:val="16"/>
          <w:u w:val="none"/>
        </w:rPr>
        <w:t>seriously</w:t>
      </w:r>
      <w:r w:rsidRPr="000B1E75">
        <w:rPr>
          <w:rFonts w:asciiTheme="majorHAnsi" w:hAnsiTheme="majorHAnsi" w:cstheme="majorHAnsi"/>
          <w:sz w:val="14"/>
          <w:szCs w:val="16"/>
        </w:rPr>
        <w:t>,¶</w:t>
      </w:r>
      <w:proofErr w:type="gramEnd"/>
      <w:r w:rsidRPr="000B1E75">
        <w:rPr>
          <w:rFonts w:asciiTheme="majorHAnsi" w:hAnsiTheme="majorHAnsi" w:cstheme="majorHAnsi"/>
          <w:sz w:val="14"/>
          <w:szCs w:val="16"/>
        </w:rPr>
        <w:t xml:space="preserve"> or had to be serious about the call. They were not clear about </w:t>
      </w:r>
      <w:proofErr w:type="gramStart"/>
      <w:r w:rsidRPr="000B1E75">
        <w:rPr>
          <w:rFonts w:asciiTheme="majorHAnsi" w:hAnsiTheme="majorHAnsi" w:cstheme="majorHAnsi"/>
          <w:sz w:val="14"/>
          <w:szCs w:val="16"/>
        </w:rPr>
        <w:t>planning,¶</w:t>
      </w:r>
      <w:proofErr w:type="gramEnd"/>
      <w:r w:rsidRPr="000B1E75">
        <w:rPr>
          <w:rFonts w:asciiTheme="majorHAnsi" w:hAnsiTheme="majorHAnsi" w:cstheme="majorHAnsi"/>
          <w:sz w:val="14"/>
          <w:szCs w:val="16"/>
        </w:rPr>
        <w:t xml:space="preserve"> too mystical, too full of belief. And yet this labor force cannot¶ reproduce itself, it must be reproduced.</w:t>
      </w:r>
      <w:r w:rsidRPr="000B1E75">
        <w:rPr>
          <w:rFonts w:asciiTheme="majorHAnsi" w:hAnsiTheme="majorHAnsi" w:cstheme="majorHAnsi"/>
          <w:sz w:val="14"/>
        </w:rPr>
        <w:t xml:space="preserve"> </w:t>
      </w:r>
      <w:r w:rsidRPr="00F2081F">
        <w:rPr>
          <w:rStyle w:val="StyleUnderline"/>
          <w:rFonts w:asciiTheme="majorHAnsi" w:hAnsiTheme="majorHAnsi" w:cstheme="majorHAnsi"/>
          <w:highlight w:val="green"/>
        </w:rPr>
        <w:t>The university works for the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day when it will be able to rid itself, like capital in general, of the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trouble of labor</w:t>
      </w:r>
      <w:r w:rsidRPr="000B1E75">
        <w:rPr>
          <w:rStyle w:val="StyleUnderline"/>
          <w:rFonts w:asciiTheme="majorHAnsi" w:hAnsiTheme="majorHAnsi" w:cstheme="majorHAnsi"/>
        </w:rPr>
        <w:t>.</w:t>
      </w:r>
      <w:r w:rsidRPr="000B1E75">
        <w:rPr>
          <w:rFonts w:asciiTheme="majorHAnsi" w:hAnsiTheme="majorHAnsi" w:cstheme="majorHAnsi"/>
          <w:sz w:val="14"/>
        </w:rPr>
        <w:t xml:space="preserve"> It will then be able to reproduce a labor force that¶ understands itself as not only unnecessary but dangerous to the development¶ of capitalism. </w:t>
      </w:r>
      <w:r w:rsidRPr="00F2081F">
        <w:rPr>
          <w:rStyle w:val="StyleUnderline"/>
          <w:rFonts w:asciiTheme="majorHAnsi" w:hAnsiTheme="majorHAnsi" w:cstheme="majorHAnsi"/>
          <w:highlight w:val="green"/>
        </w:rPr>
        <w:t xml:space="preserve">Much pedagogy and scholarship </w:t>
      </w:r>
      <w:proofErr w:type="gramStart"/>
      <w:r w:rsidRPr="00F2081F">
        <w:rPr>
          <w:rStyle w:val="StyleUnderline"/>
          <w:rFonts w:asciiTheme="majorHAnsi" w:hAnsiTheme="majorHAnsi" w:cstheme="majorHAnsi"/>
          <w:highlight w:val="green"/>
        </w:rPr>
        <w:t>is</w:t>
      </w:r>
      <w:proofErr w:type="gramEnd"/>
      <w:r w:rsidRPr="00F2081F">
        <w:rPr>
          <w:rStyle w:val="StyleUnderline"/>
          <w:rFonts w:asciiTheme="majorHAnsi" w:hAnsiTheme="majorHAnsi" w:cstheme="majorHAnsi"/>
          <w:highlight w:val="green"/>
        </w:rPr>
        <w:t xml:space="preserve"> already</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dedicated in this direction.</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Students must come to see themselves as</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problem,</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 xml:space="preserve">which, </w:t>
      </w:r>
      <w:r w:rsidRPr="000B1E75">
        <w:rPr>
          <w:rStyle w:val="StyleUnderline"/>
          <w:rFonts w:asciiTheme="majorHAnsi" w:hAnsiTheme="majorHAnsi" w:cstheme="majorHAnsi"/>
          <w:sz w:val="14"/>
          <w:u w:val="none"/>
        </w:rPr>
        <w:t>counter to the complaints of restorationist critics¶ of the university,</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is precisely what it means to be a customer, to take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on the burden of </w:t>
      </w:r>
      <w:proofErr w:type="spellStart"/>
      <w:r w:rsidRPr="00F2081F">
        <w:rPr>
          <w:rStyle w:val="StyleUnderline"/>
          <w:rFonts w:asciiTheme="majorHAnsi" w:hAnsiTheme="majorHAnsi" w:cstheme="majorHAnsi"/>
          <w:highlight w:val="green"/>
        </w:rPr>
        <w:t>realisation</w:t>
      </w:r>
      <w:proofErr w:type="spellEnd"/>
      <w:r w:rsidRPr="00F2081F">
        <w:rPr>
          <w:rStyle w:val="StyleUnderline"/>
          <w:rFonts w:asciiTheme="majorHAnsi" w:hAnsiTheme="majorHAnsi" w:cstheme="majorHAnsi"/>
          <w:highlight w:val="green"/>
        </w:rPr>
        <w:t xml:space="preserve"> and always necessarily be inadequate to</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it.</w:t>
      </w:r>
      <w:r w:rsidRPr="000B1E75">
        <w:rPr>
          <w:rFonts w:asciiTheme="majorHAnsi" w:hAnsiTheme="majorHAnsi" w:cstheme="majorHAnsi"/>
          <w:sz w:val="14"/>
        </w:rPr>
        <w:t xml:space="preserve"> Later, these students will be able to see themselves properly as obstacles¶ to society, or perhaps, with lifelong learning, students will return¶ having successfully diagnosed themselves as the problem. Still, the dream of an undifferentiated labor that knows itself as superfluous¶ is interrupted precisely by the labor of clearing away the burning¶ roadblocks of ideology. While it is better that </w:t>
      </w:r>
      <w:r w:rsidRPr="00F2081F">
        <w:rPr>
          <w:rStyle w:val="StyleUnderline"/>
          <w:rFonts w:asciiTheme="majorHAnsi" w:hAnsiTheme="majorHAnsi" w:cstheme="majorHAnsi"/>
          <w:highlight w:val="green"/>
        </w:rPr>
        <w:t>this police function</w:t>
      </w:r>
      <w:r w:rsidRPr="000B1E75">
        <w:rPr>
          <w:rStyle w:val="StyleUnderline"/>
          <w:rFonts w:asciiTheme="majorHAnsi" w:hAnsiTheme="majorHAnsi" w:cstheme="majorHAnsi"/>
          <w:sz w:val="12"/>
        </w:rPr>
        <w:t>¶</w:t>
      </w:r>
      <w:r w:rsidRPr="000B1E75">
        <w:rPr>
          <w:rFonts w:asciiTheme="majorHAnsi" w:hAnsiTheme="majorHAnsi" w:cstheme="majorHAnsi"/>
          <w:sz w:val="14"/>
        </w:rPr>
        <w:t xml:space="preserve"> be in the hands of the few, it still raises labor as difference, labor as the¶ development of other labor, and therefore labor as a source of wealth.¶ And although the enlightenment-type critique, as we suggest below,¶ informs on, kisses the cheek of, any autonomous development as a result¶ of this difference in labor, there is a break in the wall here, a shallow¶ place in the river, a place to land under the rocks. The university¶ still needs this clandestine labor to prepare this undifferentiated labor¶ force, whose increasing </w:t>
      </w:r>
      <w:proofErr w:type="spellStart"/>
      <w:r w:rsidRPr="000B1E75">
        <w:rPr>
          <w:rFonts w:asciiTheme="majorHAnsi" w:hAnsiTheme="majorHAnsi" w:cstheme="majorHAnsi"/>
          <w:sz w:val="14"/>
        </w:rPr>
        <w:t>specialisation</w:t>
      </w:r>
      <w:proofErr w:type="spellEnd"/>
      <w:r w:rsidRPr="000B1E75">
        <w:rPr>
          <w:rFonts w:asciiTheme="majorHAnsi" w:hAnsiTheme="majorHAnsi" w:cstheme="majorHAnsi"/>
          <w:sz w:val="14"/>
        </w:rPr>
        <w:t xml:space="preserve"> and managerialist tendencies,¶ again contra the restorationists, represent precisely the successful integration¶ of the division of labor with the universe of exchange that¶ commands restorationist loyalty. Introducing this labor upon labor, and providing the space for its </w:t>
      </w:r>
      <w:proofErr w:type="gramStart"/>
      <w:r w:rsidRPr="000B1E75">
        <w:rPr>
          <w:rFonts w:asciiTheme="majorHAnsi" w:hAnsiTheme="majorHAnsi" w:cstheme="majorHAnsi"/>
          <w:sz w:val="14"/>
        </w:rPr>
        <w:t>development,¶</w:t>
      </w:r>
      <w:proofErr w:type="gramEnd"/>
      <w:r w:rsidRPr="000B1E75">
        <w:rPr>
          <w:rFonts w:asciiTheme="majorHAnsi" w:hAnsiTheme="majorHAnsi" w:cstheme="majorHAnsi"/>
          <w:sz w:val="14"/>
        </w:rPr>
        <w:t xml:space="preserve"> creates risks. </w:t>
      </w:r>
      <w:r w:rsidRPr="00F2081F">
        <w:rPr>
          <w:rStyle w:val="StyleUnderline"/>
          <w:rFonts w:asciiTheme="majorHAnsi" w:hAnsiTheme="majorHAnsi" w:cstheme="majorHAnsi"/>
          <w:highlight w:val="green"/>
        </w:rPr>
        <w:t>Like the colonial police force recruited unwittingly</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from guerrilla neighborhoods, university labor may harbor</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refugees, fugitives, renegades, and castaways</w:t>
      </w:r>
      <w:r w:rsidRPr="000B1E75">
        <w:rPr>
          <w:rStyle w:val="StyleUnderline"/>
          <w:rFonts w:asciiTheme="majorHAnsi" w:hAnsiTheme="majorHAnsi" w:cstheme="majorHAnsi"/>
        </w:rPr>
        <w:t>.</w:t>
      </w:r>
      <w:r w:rsidRPr="000B1E75">
        <w:rPr>
          <w:rFonts w:asciiTheme="majorHAnsi" w:hAnsiTheme="majorHAnsi" w:cstheme="majorHAnsi"/>
          <w:sz w:val="14"/>
        </w:rPr>
        <w:t xml:space="preserve"> But there are good reasons¶ for the university to be confident that such elements will be exposed¶ or forced underground. </w:t>
      </w:r>
      <w:r w:rsidRPr="00F2081F">
        <w:rPr>
          <w:rStyle w:val="StyleUnderline"/>
          <w:rFonts w:asciiTheme="majorHAnsi" w:hAnsiTheme="majorHAnsi" w:cstheme="majorHAnsi"/>
          <w:highlight w:val="green"/>
        </w:rPr>
        <w:t>Precautions have been taken, book lists have been drawn up, teaching observations conducted, invitations to</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contribute made.</w:t>
      </w:r>
      <w:r w:rsidRPr="00F2081F">
        <w:rPr>
          <w:rFonts w:asciiTheme="majorHAnsi" w:hAnsiTheme="majorHAnsi" w:cstheme="majorHAnsi"/>
          <w:sz w:val="14"/>
          <w:highlight w:val="green"/>
        </w:rPr>
        <w:t xml:space="preserve"> </w:t>
      </w:r>
      <w:r w:rsidRPr="00F2081F">
        <w:rPr>
          <w:rStyle w:val="StyleUnderline"/>
          <w:rFonts w:asciiTheme="majorHAnsi" w:hAnsiTheme="majorHAnsi" w:cstheme="majorHAnsi"/>
          <w:highlight w:val="green"/>
        </w:rPr>
        <w:t>Yet against these precautions stands</w:t>
      </w:r>
      <w:r w:rsidRPr="000B1E75">
        <w:rPr>
          <w:rFonts w:asciiTheme="majorHAnsi" w:hAnsiTheme="majorHAnsi" w:cstheme="majorHAnsi"/>
          <w:sz w:val="14"/>
        </w:rPr>
        <w:t xml:space="preserve"> the immanence¶ of transcendence, the necessary deregulation and </w:t>
      </w:r>
      <w:r w:rsidRPr="00F2081F">
        <w:rPr>
          <w:rStyle w:val="StyleUnderline"/>
          <w:rFonts w:asciiTheme="majorHAnsi" w:hAnsiTheme="majorHAnsi" w:cstheme="majorHAnsi"/>
          <w:highlight w:val="green"/>
        </w:rPr>
        <w:t>the possibilities of</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criminality and fugitivity</w:t>
      </w:r>
      <w:r w:rsidRPr="000B1E75">
        <w:rPr>
          <w:rFonts w:asciiTheme="majorHAnsi" w:hAnsiTheme="majorHAnsi" w:cstheme="majorHAnsi"/>
          <w:sz w:val="14"/>
        </w:rPr>
        <w:t xml:space="preserve"> that labor upon labor requires. </w:t>
      </w:r>
      <w:r w:rsidRPr="00F2081F">
        <w:rPr>
          <w:rStyle w:val="StyleUnderline"/>
          <w:rFonts w:asciiTheme="majorHAnsi" w:hAnsiTheme="majorHAnsi" w:cstheme="majorHAnsi"/>
          <w:highlight w:val="green"/>
        </w:rPr>
        <w:t>Maroon</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communities</w:t>
      </w:r>
      <w:r w:rsidRPr="000B1E75">
        <w:rPr>
          <w:rFonts w:asciiTheme="majorHAnsi" w:hAnsiTheme="majorHAnsi" w:cstheme="majorHAnsi"/>
          <w:sz w:val="14"/>
        </w:rPr>
        <w:t xml:space="preserve"> of composition teachers, </w:t>
      </w:r>
      <w:proofErr w:type="spellStart"/>
      <w:r w:rsidRPr="000B1E75">
        <w:rPr>
          <w:rFonts w:asciiTheme="majorHAnsi" w:hAnsiTheme="majorHAnsi" w:cstheme="majorHAnsi"/>
          <w:sz w:val="14"/>
        </w:rPr>
        <w:t>mentorless</w:t>
      </w:r>
      <w:proofErr w:type="spellEnd"/>
      <w:r w:rsidRPr="000B1E75">
        <w:rPr>
          <w:rFonts w:asciiTheme="majorHAnsi" w:hAnsiTheme="majorHAnsi" w:cstheme="majorHAnsi"/>
          <w:sz w:val="14"/>
        </w:rPr>
        <w:t xml:space="preserve"> graduate students,¶ adjunct Marxist historians, out or queer management professors, state¶ college ethnic studies departments, closed-down film programs, </w:t>
      </w:r>
      <w:proofErr w:type="spellStart"/>
      <w:r w:rsidRPr="000B1E75">
        <w:rPr>
          <w:rFonts w:asciiTheme="majorHAnsi" w:hAnsiTheme="majorHAnsi" w:cstheme="majorHAnsi"/>
          <w:sz w:val="14"/>
        </w:rPr>
        <w:t>visaexpired</w:t>
      </w:r>
      <w:proofErr w:type="spellEnd"/>
      <w:r w:rsidRPr="000B1E75">
        <w:rPr>
          <w:rFonts w:asciiTheme="majorHAnsi" w:hAnsiTheme="majorHAnsi" w:cstheme="majorHAnsi"/>
          <w:sz w:val="14"/>
        </w:rPr>
        <w:t xml:space="preserve">¶ Yemeni student newspaper editors, historically black college¶ sociologists, and feminist engineers. And what will </w:t>
      </w:r>
      <w:r w:rsidRPr="000B1E75">
        <w:rPr>
          <w:rStyle w:val="StyleUnderline"/>
          <w:rFonts w:asciiTheme="majorHAnsi" w:hAnsiTheme="majorHAnsi" w:cstheme="majorHAnsi"/>
          <w:sz w:val="14"/>
          <w:szCs w:val="16"/>
          <w:u w:val="none"/>
        </w:rPr>
        <w:t>the university</w:t>
      </w:r>
      <w:r w:rsidRPr="000B1E75">
        <w:rPr>
          <w:rFonts w:asciiTheme="majorHAnsi" w:hAnsiTheme="majorHAnsi" w:cstheme="majorHAnsi"/>
          <w:b/>
          <w:sz w:val="14"/>
          <w:szCs w:val="16"/>
        </w:rPr>
        <w:t xml:space="preserve"> say¶ of them? It </w:t>
      </w:r>
      <w:r w:rsidRPr="000B1E75">
        <w:rPr>
          <w:rStyle w:val="StyleUnderline"/>
          <w:rFonts w:asciiTheme="majorHAnsi" w:hAnsiTheme="majorHAnsi" w:cstheme="majorHAnsi"/>
          <w:sz w:val="14"/>
          <w:szCs w:val="16"/>
          <w:u w:val="none"/>
        </w:rPr>
        <w:t>will say they are unprofessional.</w:t>
      </w:r>
      <w:r w:rsidRPr="000B1E75">
        <w:rPr>
          <w:rFonts w:asciiTheme="majorHAnsi" w:hAnsiTheme="majorHAnsi" w:cstheme="majorHAnsi"/>
          <w:b/>
          <w:sz w:val="14"/>
          <w:szCs w:val="16"/>
        </w:rPr>
        <w:t xml:space="preserve"> </w:t>
      </w:r>
      <w:r w:rsidRPr="000B1E75">
        <w:rPr>
          <w:rStyle w:val="StyleUnderline"/>
          <w:rFonts w:asciiTheme="majorHAnsi" w:hAnsiTheme="majorHAnsi" w:cstheme="majorHAnsi"/>
          <w:sz w:val="14"/>
          <w:szCs w:val="16"/>
          <w:u w:val="none"/>
        </w:rPr>
        <w:t>This is not an arbitrary¶ charge. It</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is the charge against the more than professional</w:t>
      </w:r>
      <w:r w:rsidRPr="000B1E75">
        <w:rPr>
          <w:rStyle w:val="StyleUnderline"/>
          <w:rFonts w:asciiTheme="majorHAnsi" w:hAnsiTheme="majorHAnsi" w:cstheme="majorHAnsi"/>
        </w:rPr>
        <w:t>.</w:t>
      </w:r>
      <w:r w:rsidRPr="000B1E75">
        <w:rPr>
          <w:rFonts w:asciiTheme="majorHAnsi" w:hAnsiTheme="majorHAnsi" w:cstheme="majorHAnsi"/>
          <w:sz w:val="14"/>
        </w:rPr>
        <w:t xml:space="preserve"> How do¶ those who exceed the profession, who exceed and by exceeding escape,¶ </w:t>
      </w:r>
      <w:r w:rsidRPr="00F2081F">
        <w:rPr>
          <w:rStyle w:val="StyleUnderline"/>
          <w:rFonts w:asciiTheme="majorHAnsi" w:hAnsiTheme="majorHAnsi" w:cstheme="majorHAnsi"/>
          <w:highlight w:val="green"/>
        </w:rPr>
        <w:t>how do those maroons problematize themselves, problematize</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university, force the university to consider them a problem, a danger?</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The undercommons is not</w:t>
      </w:r>
      <w:r w:rsidRPr="000B1E75">
        <w:rPr>
          <w:rFonts w:asciiTheme="majorHAnsi" w:hAnsiTheme="majorHAnsi" w:cstheme="majorHAnsi"/>
          <w:sz w:val="14"/>
        </w:rPr>
        <w:t xml:space="preserve">, in short, the kind of </w:t>
      </w:r>
      <w:r w:rsidRPr="00F2081F">
        <w:rPr>
          <w:rStyle w:val="StyleUnderline"/>
          <w:rFonts w:asciiTheme="majorHAnsi" w:hAnsiTheme="majorHAnsi" w:cstheme="majorHAnsi"/>
          <w:highlight w:val="green"/>
        </w:rPr>
        <w:t>fanciful communities</w:t>
      </w:r>
      <w:r w:rsidRPr="00F2081F">
        <w:rPr>
          <w:rStyle w:val="StyleUnderline"/>
          <w:rFonts w:asciiTheme="majorHAnsi" w:hAnsiTheme="majorHAnsi" w:cstheme="majorHAnsi"/>
          <w:sz w:val="12"/>
          <w:highlight w:val="green"/>
        </w:rPr>
        <w:t>¶</w:t>
      </w:r>
      <w:r w:rsidRPr="00F2081F">
        <w:rPr>
          <w:rStyle w:val="StyleUnderline"/>
          <w:rFonts w:asciiTheme="majorHAnsi" w:hAnsiTheme="majorHAnsi" w:cstheme="majorHAnsi"/>
          <w:highlight w:val="green"/>
        </w:rPr>
        <w:t xml:space="preserve"> of whimsy</w:t>
      </w:r>
      <w:r w:rsidRPr="000B1E75">
        <w:rPr>
          <w:rFonts w:asciiTheme="majorHAnsi" w:hAnsiTheme="majorHAnsi" w:cstheme="majorHAnsi"/>
          <w:sz w:val="14"/>
        </w:rPr>
        <w:t xml:space="preserve"> invoked by Bill Readings at the end of his book.¶ </w:t>
      </w:r>
      <w:r w:rsidRPr="00F2081F">
        <w:rPr>
          <w:rStyle w:val="StyleUnderline"/>
          <w:rFonts w:asciiTheme="majorHAnsi" w:hAnsiTheme="majorHAnsi" w:cstheme="majorHAnsi"/>
          <w:highlight w:val="green"/>
        </w:rPr>
        <w:t>The undercommons, its maroons, are always at war, always in hiding.</w:t>
      </w:r>
    </w:p>
    <w:p w14:paraId="643AD780" w14:textId="77777777" w:rsidR="0034380E" w:rsidRPr="000B1E75" w:rsidRDefault="0034380E" w:rsidP="0034380E">
      <w:pPr>
        <w:rPr>
          <w:rStyle w:val="StyleUnderline"/>
          <w:rFonts w:asciiTheme="majorHAnsi" w:hAnsiTheme="majorHAnsi" w:cstheme="majorHAnsi"/>
        </w:rPr>
      </w:pPr>
    </w:p>
    <w:p w14:paraId="3C7D6C69" w14:textId="77777777" w:rsidR="0034380E" w:rsidRPr="000B1E75" w:rsidRDefault="0034380E" w:rsidP="0034380E">
      <w:pPr>
        <w:pStyle w:val="Heading4"/>
        <w:rPr>
          <w:rFonts w:asciiTheme="majorHAnsi" w:hAnsiTheme="majorHAnsi" w:cstheme="majorHAnsi"/>
        </w:rPr>
      </w:pPr>
      <w:r w:rsidRPr="000B1E75">
        <w:rPr>
          <w:rFonts w:asciiTheme="majorHAnsi" w:hAnsiTheme="majorHAnsi" w:cstheme="majorHAnsi"/>
        </w:rPr>
        <w:t>The impact is neo-colonial incorporation. The 1AC’s proliferation of freedom and victimhood within the academy creates the perfect condition for US saviorism that causes surveillance and imperialism domestically and abroad.</w:t>
      </w:r>
    </w:p>
    <w:p w14:paraId="32B4D07C" w14:textId="77777777" w:rsidR="0034380E" w:rsidRPr="000B1E75" w:rsidRDefault="0034380E" w:rsidP="0034380E">
      <w:pPr>
        <w:rPr>
          <w:rStyle w:val="StyleUnderline"/>
          <w:rFonts w:asciiTheme="majorHAnsi" w:hAnsiTheme="majorHAnsi" w:cstheme="majorHAnsi"/>
          <w:u w:val="none"/>
        </w:rPr>
      </w:pPr>
      <w:r w:rsidRPr="000B1E75">
        <w:rPr>
          <w:rStyle w:val="Style13ptBold"/>
          <w:rFonts w:asciiTheme="majorHAnsi" w:hAnsiTheme="majorHAnsi" w:cstheme="majorHAnsi"/>
        </w:rPr>
        <w:t>Ferguson’12</w:t>
      </w:r>
      <w:r w:rsidRPr="000B1E75">
        <w:rPr>
          <w:rFonts w:asciiTheme="majorHAnsi" w:hAnsiTheme="majorHAnsi" w:cstheme="majorHAnsi"/>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11" w:history="1">
        <w:r w:rsidRPr="000B1E75">
          <w:rPr>
            <w:rStyle w:val="Hyperlink"/>
            <w:rFonts w:asciiTheme="majorHAnsi" w:hAnsiTheme="majorHAnsi" w:cstheme="majorHAnsi"/>
          </w:rPr>
          <w:t>American Quarterly</w:t>
        </w:r>
      </w:hyperlink>
      <w:r w:rsidRPr="000B1E75">
        <w:rPr>
          <w:rFonts w:asciiTheme="majorHAnsi" w:hAnsiTheme="majorHAnsi" w:cstheme="majorHAnsi"/>
        </w:rPr>
        <w:t xml:space="preserve">. “Reorder of </w:t>
      </w:r>
      <w:proofErr w:type="gramStart"/>
      <w:r w:rsidRPr="000B1E75">
        <w:rPr>
          <w:rFonts w:asciiTheme="majorHAnsi" w:hAnsiTheme="majorHAnsi" w:cstheme="majorHAnsi"/>
        </w:rPr>
        <w:t>Things :</w:t>
      </w:r>
      <w:proofErr w:type="gramEnd"/>
      <w:r w:rsidRPr="000B1E75">
        <w:rPr>
          <w:rFonts w:asciiTheme="majorHAnsi" w:hAnsiTheme="majorHAnsi" w:cstheme="majorHAnsi"/>
        </w:rPr>
        <w:t xml:space="preserve"> The University and Its Pedagogies of Minority Difference” 2012. Pgs. 19-</w:t>
      </w:r>
      <w:proofErr w:type="gramStart"/>
      <w:r w:rsidRPr="000B1E75">
        <w:rPr>
          <w:rFonts w:asciiTheme="majorHAnsi" w:hAnsiTheme="majorHAnsi" w:cstheme="majorHAnsi"/>
        </w:rPr>
        <w:t>22)NAE</w:t>
      </w:r>
      <w:proofErr w:type="gramEnd"/>
    </w:p>
    <w:p w14:paraId="5DAF04CE" w14:textId="77777777" w:rsidR="0034380E" w:rsidRPr="000B1E75" w:rsidRDefault="0034380E" w:rsidP="0034380E">
      <w:pPr>
        <w:rPr>
          <w:rFonts w:asciiTheme="majorHAnsi" w:hAnsiTheme="majorHAnsi" w:cstheme="majorHAnsi"/>
          <w:u w:val="single"/>
        </w:rPr>
      </w:pPr>
      <w:r w:rsidRPr="000B1E75">
        <w:rPr>
          <w:rStyle w:val="StyleUnderline"/>
          <w:rFonts w:asciiTheme="majorHAnsi" w:hAnsiTheme="majorHAnsi" w:cstheme="majorHAnsi"/>
        </w:rPr>
        <w:t xml:space="preserve">If we </w:t>
      </w:r>
      <w:r w:rsidRPr="00F2081F">
        <w:rPr>
          <w:rStyle w:val="StyleUnderline"/>
          <w:rFonts w:asciiTheme="majorHAnsi" w:hAnsiTheme="majorHAnsi" w:cstheme="majorHAnsi"/>
          <w:highlight w:val="green"/>
        </w:rPr>
        <w:t>think of the archive not</w:t>
      </w:r>
      <w:r w:rsidRPr="000B1E75">
        <w:rPr>
          <w:rStyle w:val="StyleUnderline"/>
          <w:rFonts w:asciiTheme="majorHAnsi" w:hAnsiTheme="majorHAnsi" w:cstheme="majorHAnsi"/>
        </w:rPr>
        <w:t xml:space="preserve"> simply </w:t>
      </w:r>
      <w:r w:rsidRPr="00F2081F">
        <w:rPr>
          <w:rStyle w:val="StyleUnderline"/>
          <w:rFonts w:asciiTheme="majorHAnsi" w:hAnsiTheme="majorHAnsi" w:cstheme="majorHAnsi"/>
          <w:highlight w:val="green"/>
        </w:rPr>
        <w:t>as an institution but as a social formation,</w:t>
      </w:r>
      <w:r w:rsidRPr="000B1E75">
        <w:rPr>
          <w:rStyle w:val="StyleUnderline"/>
          <w:rFonts w:asciiTheme="majorHAnsi" w:hAnsiTheme="majorHAnsi" w:cstheme="majorHAnsi"/>
        </w:rPr>
        <w:t xml:space="preserve"> we might say that the United States is the archival nation par excellence. </w:t>
      </w:r>
      <w:r w:rsidRPr="000B1E75">
        <w:rPr>
          <w:rFonts w:asciiTheme="majorHAnsi" w:hAnsiTheme="majorHAnsi" w:cstheme="majorHAnsi"/>
          <w:sz w:val="16"/>
        </w:rPr>
        <w:t xml:space="preserve">In Archive Fever: A Freudian Impression, Derrida argues that the word archive is derived from the Greek </w:t>
      </w:r>
      <w:proofErr w:type="spellStart"/>
      <w:r w:rsidRPr="000B1E75">
        <w:rPr>
          <w:rFonts w:asciiTheme="majorHAnsi" w:hAnsiTheme="majorHAnsi" w:cstheme="majorHAnsi"/>
          <w:sz w:val="16"/>
        </w:rPr>
        <w:t>arkheion</w:t>
      </w:r>
      <w:proofErr w:type="spellEnd"/>
      <w:r w:rsidRPr="000B1E75">
        <w:rPr>
          <w:rFonts w:asciiTheme="majorHAnsi" w:hAnsiTheme="majorHAnsi" w:cstheme="majorHAnsi"/>
          <w:sz w:val="16"/>
        </w:rPr>
        <w:t>, which was under</w:t>
      </w:r>
      <w:r w:rsidRPr="000B1E75">
        <w:rPr>
          <w:rFonts w:asciiTheme="majorHAnsi" w:hAnsiTheme="majorHAnsi" w:cstheme="majorHAnsi"/>
          <w:sz w:val="16"/>
        </w:rPr>
        <w:softHyphen/>
        <w:t xml:space="preserve"> stood to be the residence of “those who commanded.” 1 </w:t>
      </w:r>
      <w:r w:rsidRPr="00F2081F">
        <w:rPr>
          <w:rStyle w:val="StyleUnderline"/>
          <w:rFonts w:asciiTheme="majorHAnsi" w:hAnsiTheme="majorHAnsi" w:cstheme="majorHAnsi"/>
          <w:highlight w:val="green"/>
        </w:rPr>
        <w:t>The archive was the house where official documents</w:t>
      </w:r>
      <w:r w:rsidRPr="000B1E75">
        <w:rPr>
          <w:rStyle w:val="StyleUnderline"/>
          <w:rFonts w:asciiTheme="majorHAnsi" w:hAnsiTheme="majorHAnsi" w:cstheme="majorHAnsi"/>
        </w:rPr>
        <w:t xml:space="preserve">— no matter their heterogeneity— </w:t>
      </w:r>
      <w:r w:rsidRPr="00F2081F">
        <w:rPr>
          <w:rStyle w:val="StyleUnderline"/>
          <w:rFonts w:asciiTheme="majorHAnsi" w:hAnsiTheme="majorHAnsi" w:cstheme="majorHAnsi"/>
          <w:highlight w:val="green"/>
        </w:rPr>
        <w:t>were filed and entrusted to speak and impose the law.</w:t>
      </w:r>
      <w:r w:rsidRPr="000B1E75">
        <w:rPr>
          <w:rStyle w:val="StyleUnderline"/>
          <w:rFonts w:asciiTheme="majorHAnsi" w:hAnsiTheme="majorHAnsi" w:cstheme="majorHAnsi"/>
        </w:rPr>
        <w:t xml:space="preserve"> 2 As </w:t>
      </w:r>
      <w:r w:rsidRPr="00F2081F">
        <w:rPr>
          <w:rStyle w:val="StyleUnderline"/>
          <w:rFonts w:asciiTheme="majorHAnsi" w:hAnsiTheme="majorHAnsi" w:cstheme="majorHAnsi"/>
          <w:highlight w:val="green"/>
        </w:rPr>
        <w:t>archives provided homes for</w:t>
      </w:r>
      <w:r w:rsidRPr="000B1E75">
        <w:rPr>
          <w:rStyle w:val="StyleUnderline"/>
          <w:rFonts w:asciiTheme="majorHAnsi" w:hAnsiTheme="majorHAnsi" w:cstheme="majorHAnsi"/>
        </w:rPr>
        <w:t xml:space="preserve"> those </w:t>
      </w:r>
      <w:r w:rsidRPr="00F2081F">
        <w:rPr>
          <w:rStyle w:val="StyleUnderline"/>
          <w:rFonts w:asciiTheme="majorHAnsi" w:hAnsiTheme="majorHAnsi" w:cstheme="majorHAnsi"/>
          <w:highlight w:val="green"/>
        </w:rPr>
        <w:t>documents</w:t>
      </w:r>
      <w:r w:rsidRPr="000B1E75">
        <w:rPr>
          <w:rStyle w:val="StyleUnderline"/>
          <w:rFonts w:asciiTheme="majorHAnsi" w:hAnsiTheme="majorHAnsi" w:cstheme="majorHAnsi"/>
        </w:rPr>
        <w:t xml:space="preserve">, they </w:t>
      </w:r>
      <w:r w:rsidRPr="00F2081F">
        <w:rPr>
          <w:rStyle w:val="StyleUnderline"/>
          <w:rFonts w:asciiTheme="majorHAnsi" w:hAnsiTheme="majorHAnsi" w:cstheme="majorHAnsi"/>
          <w:highlight w:val="green"/>
        </w:rPr>
        <w:t>placed them under certain jurisdictions</w:t>
      </w:r>
      <w:r w:rsidRPr="000B1E75">
        <w:rPr>
          <w:rStyle w:val="StyleUnderline"/>
          <w:rFonts w:asciiTheme="majorHAnsi" w:hAnsiTheme="majorHAnsi" w:cstheme="majorHAnsi"/>
        </w:rPr>
        <w:t>, not only consigning them to prescribed areas but also gathering them under certain sets of meanings.</w:t>
      </w:r>
      <w:r w:rsidRPr="000B1E75">
        <w:rPr>
          <w:rFonts w:asciiTheme="majorHAnsi" w:hAnsiTheme="majorHAnsi" w:cstheme="majorHAnsi"/>
          <w:sz w:val="16"/>
        </w:rPr>
        <w:t xml:space="preserve"> Thus, </w:t>
      </w:r>
      <w:r w:rsidRPr="000B1E75">
        <w:rPr>
          <w:rStyle w:val="StyleUnderline"/>
          <w:rFonts w:asciiTheme="majorHAnsi" w:hAnsiTheme="majorHAnsi" w:cstheme="majorHAnsi"/>
        </w:rPr>
        <w:t xml:space="preserve">in the archive a diverse assemblage of documents </w:t>
      </w:r>
      <w:proofErr w:type="gramStart"/>
      <w:r w:rsidRPr="000B1E75">
        <w:rPr>
          <w:rStyle w:val="StyleUnderline"/>
          <w:rFonts w:asciiTheme="majorHAnsi" w:hAnsiTheme="majorHAnsi" w:cstheme="majorHAnsi"/>
        </w:rPr>
        <w:t>were</w:t>
      </w:r>
      <w:proofErr w:type="gramEnd"/>
      <w:r w:rsidRPr="000B1E75">
        <w:rPr>
          <w:rStyle w:val="StyleUnderline"/>
          <w:rFonts w:asciiTheme="majorHAnsi" w:hAnsiTheme="majorHAnsi" w:cstheme="majorHAnsi"/>
        </w:rPr>
        <w:t xml:space="preserve"> coordinated so that they might articulate an ideal unity.</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Whatever diversity those documents possessed, whatever secrets they might contain would have to be managed</w:t>
      </w:r>
      <w:r w:rsidRPr="000B1E75">
        <w:rPr>
          <w:rStyle w:val="StyleUnderline"/>
          <w:rFonts w:asciiTheme="majorHAnsi" w:hAnsiTheme="majorHAnsi" w:cstheme="majorHAnsi"/>
        </w:rPr>
        <w:t xml:space="preserve"> so that the ideal of the archive would be preserved rather than ruined</w:t>
      </w:r>
      <w:r w:rsidRPr="000B1E75">
        <w:rPr>
          <w:rFonts w:asciiTheme="majorHAnsi" w:hAnsiTheme="majorHAnsi" w:cstheme="majorHAnsi"/>
          <w:sz w:val="16"/>
        </w:rPr>
        <w:t xml:space="preserve">; 3 </w:t>
      </w:r>
      <w:r w:rsidRPr="00F2081F">
        <w:rPr>
          <w:rStyle w:val="StyleUnderline"/>
          <w:rFonts w:asciiTheme="majorHAnsi" w:hAnsiTheme="majorHAnsi" w:cstheme="majorHAnsi"/>
          <w:highlight w:val="green"/>
        </w:rPr>
        <w:t>archives represented the places to put those documents and the regimes that would discipline</w:t>
      </w:r>
      <w:r w:rsidRPr="000B1E75">
        <w:rPr>
          <w:rStyle w:val="StyleUnderline"/>
          <w:rFonts w:asciiTheme="majorHAnsi" w:hAnsiTheme="majorHAnsi" w:cstheme="majorHAnsi"/>
        </w:rPr>
        <w:t xml:space="preserve"> them.</w:t>
      </w:r>
      <w:r w:rsidRPr="000B1E75">
        <w:rPr>
          <w:rFonts w:asciiTheme="majorHAnsi" w:hAnsiTheme="majorHAnsi" w:cstheme="majorHAnsi"/>
          <w:sz w:val="16"/>
        </w:rPr>
        <w:t xml:space="preserve"> As an archival entity, </w:t>
      </w:r>
      <w:r w:rsidRPr="00F2081F">
        <w:rPr>
          <w:rStyle w:val="StyleUnderline"/>
          <w:rFonts w:asciiTheme="majorHAnsi" w:hAnsiTheme="majorHAnsi" w:cstheme="majorHAnsi"/>
          <w:highlight w:val="green"/>
        </w:rPr>
        <w:t>the United States is simultaneously the fabled home that promises to put different peoples in their rightful places and the infamous regime that disciplines in the name of freedom</w:t>
      </w:r>
      <w:r w:rsidRPr="000B1E75">
        <w:rPr>
          <w:rStyle w:val="StyleUnderline"/>
          <w:rFonts w:asciiTheme="majorHAnsi" w:hAnsiTheme="majorHAnsi" w:cstheme="majorHAnsi"/>
        </w:rPr>
        <w:t>.</w:t>
      </w:r>
      <w:r w:rsidRPr="000B1E75">
        <w:rPr>
          <w:rFonts w:asciiTheme="majorHAnsi" w:hAnsiTheme="majorHAnsi" w:cstheme="majorHAnsi"/>
          <w:sz w:val="16"/>
        </w:rPr>
        <w:t xml:space="preserve"> As such</w:t>
      </w:r>
      <w:r w:rsidRPr="000B1E75">
        <w:rPr>
          <w:rStyle w:val="StyleUnderline"/>
          <w:rFonts w:asciiTheme="majorHAnsi" w:hAnsiTheme="majorHAnsi" w:cstheme="majorHAnsi"/>
        </w:rPr>
        <w:t>, it em</w:t>
      </w:r>
      <w:r w:rsidRPr="000B1E75">
        <w:rPr>
          <w:rStyle w:val="StyleUnderline"/>
          <w:rFonts w:asciiTheme="majorHAnsi" w:hAnsiTheme="majorHAnsi" w:cstheme="majorHAnsi"/>
        </w:rPr>
        <w:softHyphen/>
        <w:t>bodies the quintessential properties of all archives.</w:t>
      </w:r>
      <w:r w:rsidRPr="000B1E75">
        <w:rPr>
          <w:rFonts w:asciiTheme="majorHAnsi" w:hAnsiTheme="majorHAnsi" w:cstheme="majorHAnsi"/>
          <w:sz w:val="16"/>
        </w:rPr>
        <w:t xml:space="preserve"> Indeed, the motto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(one out of many) expresses, as literary scholar W. C. Har</w:t>
      </w:r>
      <w:r w:rsidRPr="000B1E75">
        <w:rPr>
          <w:rFonts w:asciiTheme="majorHAnsi" w:hAnsiTheme="majorHAnsi" w:cstheme="majorHAnsi"/>
          <w:sz w:val="16"/>
        </w:rPr>
        <w:softHyphen/>
        <w:t>ris observes, both the identity and the experiment of the U.S. nation-state, an experiment that harks back to Greek philosophical thought, one that attempts to resolve the imperative of unity with the reality of heterogeneity. For Harris, this experiment finds unprecedented momentum in the social, cultural, and political contexts of the nineteenth-century United States, a momentum that gains footing and speed in those documents that first made “the problem of unity and multiplicity” into the American preoccupation— the Declaration of Independence, the Articles of Confederation, the Con</w:t>
      </w:r>
      <w:r w:rsidRPr="000B1E75">
        <w:rPr>
          <w:rFonts w:asciiTheme="majorHAnsi" w:hAnsiTheme="majorHAnsi" w:cstheme="majorHAnsi"/>
          <w:sz w:val="16"/>
        </w:rPr>
        <w:softHyphen/>
        <w:t xml:space="preserve">stitution, and the Federalist Papers. 4 The motto and imperative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represents a logic that sits at the core of American government. In the national debates of the time</w:t>
      </w:r>
      <w:r w:rsidRPr="000B1E75">
        <w:rPr>
          <w:rStyle w:val="StyleUnderline"/>
          <w:rFonts w:asciiTheme="majorHAnsi" w:hAnsiTheme="majorHAnsi" w:cstheme="majorHAnsi"/>
        </w:rPr>
        <w:t xml:space="preserve">, race provided the overwhelming conditions by which the principle was tested and adjusted. </w:t>
      </w:r>
      <w:r w:rsidRPr="000B1E75">
        <w:rPr>
          <w:rFonts w:asciiTheme="majorHAnsi" w:hAnsiTheme="majorHAnsi" w:cstheme="majorHAnsi"/>
          <w:sz w:val="16"/>
        </w:rPr>
        <w:t>Indeed</w:t>
      </w:r>
      <w:r w:rsidRPr="000B1E75">
        <w:rPr>
          <w:rStyle w:val="StyleUnderline"/>
          <w:rFonts w:asciiTheme="majorHAnsi" w:hAnsiTheme="majorHAnsi" w:cstheme="majorHAnsi"/>
        </w:rPr>
        <w:t>,</w:t>
      </w:r>
      <w:r w:rsidRPr="000B1E75">
        <w:rPr>
          <w:rFonts w:asciiTheme="majorHAnsi" w:hAnsiTheme="majorHAnsi" w:cstheme="majorHAnsi"/>
          <w:sz w:val="16"/>
        </w:rPr>
        <w:t xml:space="preserve"> the American Civil War symbolized a vio</w:t>
      </w:r>
      <w:r w:rsidRPr="000B1E75">
        <w:rPr>
          <w:rFonts w:asciiTheme="majorHAnsi" w:hAnsiTheme="majorHAnsi" w:cstheme="majorHAnsi"/>
          <w:sz w:val="16"/>
        </w:rPr>
        <w:softHyphen/>
        <w:t xml:space="preserve">lent struggle over how to resolve a nation heterogeneous in terms of race, region, and ideology. In the context of the nineteenth-century United States, the motto captures the fact that </w:t>
      </w:r>
      <w:r w:rsidRPr="000B1E75">
        <w:rPr>
          <w:rStyle w:val="StyleUnderline"/>
          <w:rFonts w:asciiTheme="majorHAnsi" w:hAnsiTheme="majorHAnsi" w:cstheme="majorHAnsi"/>
        </w:rPr>
        <w:t>the American ethos was not simply defined in terms of the abolition and expulsion of difference through slavery, geno</w:t>
      </w:r>
      <w:r w:rsidRPr="000B1E75">
        <w:rPr>
          <w:rStyle w:val="StyleUnderline"/>
          <w:rFonts w:asciiTheme="majorHAnsi" w:hAnsiTheme="majorHAnsi" w:cstheme="majorHAnsi"/>
        </w:rPr>
        <w:softHyphen/>
        <w:t>cidal wars, lynching, and rape.</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The American spirit was</w:t>
      </w:r>
      <w:r w:rsidRPr="000B1E75">
        <w:rPr>
          <w:rStyle w:val="StyleUnderline"/>
          <w:rFonts w:asciiTheme="majorHAnsi" w:hAnsiTheme="majorHAnsi" w:cstheme="majorHAnsi"/>
        </w:rPr>
        <w:t xml:space="preserve"> also </w:t>
      </w:r>
      <w:r w:rsidRPr="00F2081F">
        <w:rPr>
          <w:rStyle w:val="StyleUnderline"/>
          <w:rFonts w:asciiTheme="majorHAnsi" w:hAnsiTheme="majorHAnsi" w:cstheme="majorHAnsi"/>
          <w:highlight w:val="green"/>
        </w:rPr>
        <w:t>secured in the question of how best to represent social differences</w:t>
      </w:r>
      <w:r w:rsidRPr="000B1E75">
        <w:rPr>
          <w:rStyle w:val="StyleUnderline"/>
          <w:rFonts w:asciiTheme="majorHAnsi" w:hAnsiTheme="majorHAnsi" w:cstheme="majorHAnsi"/>
        </w:rPr>
        <w:t xml:space="preserve"> and the communi</w:t>
      </w:r>
      <w:r w:rsidRPr="000B1E75">
        <w:rPr>
          <w:rStyle w:val="StyleUnderline"/>
          <w:rFonts w:asciiTheme="majorHAnsi" w:hAnsiTheme="majorHAnsi" w:cstheme="majorHAnsi"/>
        </w:rPr>
        <w:softHyphen/>
        <w:t>ties and people that presumably symbolized those differences.</w:t>
      </w:r>
      <w:r w:rsidRPr="000B1E75">
        <w:rPr>
          <w:rFonts w:asciiTheme="majorHAnsi" w:hAnsiTheme="majorHAnsi" w:cstheme="majorHAnsi"/>
          <w:sz w:val="16"/>
        </w:rPr>
        <w:t xml:space="preserve"> As a motto and an edict, “e pluribus </w:t>
      </w:r>
      <w:proofErr w:type="spellStart"/>
      <w:r w:rsidRPr="000B1E75">
        <w:rPr>
          <w:rFonts w:asciiTheme="majorHAnsi" w:hAnsiTheme="majorHAnsi" w:cstheme="majorHAnsi"/>
          <w:sz w:val="16"/>
        </w:rPr>
        <w:t>unum</w:t>
      </w:r>
      <w:proofErr w:type="spellEnd"/>
      <w:r w:rsidRPr="000B1E75">
        <w:rPr>
          <w:rFonts w:asciiTheme="majorHAnsi" w:hAnsiTheme="majorHAnsi" w:cstheme="majorHAnsi"/>
          <w:sz w:val="16"/>
        </w:rPr>
        <w:t>” connoted a national struggle with differ</w:t>
      </w:r>
      <w:r w:rsidRPr="000B1E75">
        <w:rPr>
          <w:rFonts w:asciiTheme="majorHAnsi" w:hAnsiTheme="majorHAnsi" w:cstheme="majorHAnsi"/>
          <w:sz w:val="16"/>
        </w:rPr>
        <w:softHyphen/>
        <w:t xml:space="preserve">ence in general and racial </w:t>
      </w:r>
      <w:proofErr w:type="gramStart"/>
      <w:r w:rsidRPr="000B1E75">
        <w:rPr>
          <w:rFonts w:asciiTheme="majorHAnsi" w:hAnsiTheme="majorHAnsi" w:cstheme="majorHAnsi"/>
          <w:sz w:val="16"/>
        </w:rPr>
        <w:t>difference in particular</w:t>
      </w:r>
      <w:proofErr w:type="gramEnd"/>
      <w:r w:rsidRPr="000B1E75">
        <w:rPr>
          <w:rFonts w:asciiTheme="majorHAnsi" w:hAnsiTheme="majorHAnsi" w:cstheme="majorHAnsi"/>
          <w:sz w:val="16"/>
        </w:rPr>
        <w:t xml:space="preserve">. As Harris goes on to say, </w:t>
      </w:r>
      <w:r w:rsidRPr="000B1E75">
        <w:rPr>
          <w:rStyle w:val="StyleUnderline"/>
          <w:rFonts w:asciiTheme="majorHAnsi" w:hAnsiTheme="majorHAnsi" w:cstheme="majorHAnsi"/>
        </w:rPr>
        <w:t>nineteenth-century literature was the cultural form that addressed that motto directly and the racial conditions that con</w:t>
      </w:r>
      <w:r w:rsidRPr="000B1E75">
        <w:rPr>
          <w:rStyle w:val="StyleUnderline"/>
          <w:rFonts w:asciiTheme="majorHAnsi" w:hAnsiTheme="majorHAnsi" w:cstheme="majorHAnsi"/>
        </w:rPr>
        <w:softHyphen/>
        <w:t>tradicted it.</w:t>
      </w:r>
      <w:r w:rsidRPr="000B1E75">
        <w:rPr>
          <w:rFonts w:asciiTheme="majorHAnsi" w:hAnsiTheme="majorHAnsi" w:cstheme="majorHAnsi"/>
          <w:sz w:val="16"/>
        </w:rPr>
        <w:t xml:space="preserve"> It was the job of nineteenth-century literature— and the work of writers like Edgar Allan Poe, Walt Whitman, Herman Melville, Mark Twain, and Henry James— to “reconcile the opposing interests of the one and the many.” 5 Put simply</w:t>
      </w:r>
      <w:r w:rsidRPr="000B1E75">
        <w:rPr>
          <w:rStyle w:val="StyleUnderline"/>
          <w:rFonts w:asciiTheme="majorHAnsi" w:hAnsiTheme="majorHAnsi" w:cstheme="majorHAnsi"/>
        </w:rPr>
        <w:t xml:space="preserve">, American </w:t>
      </w:r>
      <w:r w:rsidRPr="00F2081F">
        <w:rPr>
          <w:rStyle w:val="StyleUnderline"/>
          <w:rFonts w:asciiTheme="majorHAnsi" w:hAnsiTheme="majorHAnsi" w:cstheme="majorHAnsi"/>
          <w:highlight w:val="green"/>
        </w:rPr>
        <w:t>literature was supposed to finish writing the American nation-state by helping it resolve the paradox</w:t>
      </w:r>
      <w:r w:rsidRPr="000B1E75">
        <w:rPr>
          <w:rStyle w:val="StyleUnderline"/>
          <w:rFonts w:asciiTheme="majorHAnsi" w:hAnsiTheme="majorHAnsi" w:cstheme="majorHAnsi"/>
        </w:rPr>
        <w:t xml:space="preserve"> of the many and the one.</w:t>
      </w:r>
      <w:r w:rsidRPr="000B1E75">
        <w:rPr>
          <w:rFonts w:asciiTheme="majorHAnsi" w:hAnsiTheme="majorHAnsi" w:cstheme="majorHAnsi"/>
          <w:sz w:val="16"/>
        </w:rPr>
        <w:t xml:space="preserve"> In doing so, </w:t>
      </w:r>
      <w:r w:rsidRPr="000B1E75">
        <w:rPr>
          <w:rStyle w:val="StyleUnderline"/>
          <w:rFonts w:asciiTheme="majorHAnsi" w:hAnsiTheme="majorHAnsi" w:cstheme="majorHAnsi"/>
        </w:rPr>
        <w:t xml:space="preserve">literature attempted to identify the </w:t>
      </w:r>
      <w:proofErr w:type="spellStart"/>
      <w:r w:rsidRPr="000B1E75">
        <w:rPr>
          <w:rStyle w:val="StyleUnderline"/>
          <w:rFonts w:asciiTheme="majorHAnsi" w:hAnsiTheme="majorHAnsi" w:cstheme="majorHAnsi"/>
        </w:rPr>
        <w:t>nationstate</w:t>
      </w:r>
      <w:proofErr w:type="spellEnd"/>
      <w:r w:rsidRPr="000B1E75">
        <w:rPr>
          <w:rStyle w:val="StyleUnderline"/>
          <w:rFonts w:asciiTheme="majorHAnsi" w:hAnsiTheme="majorHAnsi" w:cstheme="majorHAnsi"/>
        </w:rPr>
        <w:t xml:space="preserve"> as a “writerly” formation, that is, one whose aim is to inscribe “the many” into the national body.</w:t>
      </w:r>
      <w:r w:rsidRPr="000B1E75">
        <w:rPr>
          <w:rFonts w:asciiTheme="majorHAnsi" w:hAnsiTheme="majorHAnsi" w:cstheme="majorHAnsi"/>
          <w:sz w:val="16"/>
        </w:rPr>
        <w:t xml:space="preserve"> As such</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literature worked to promote the archival functions of the American nation-state</w:t>
      </w:r>
      <w:r w:rsidRPr="000B1E75">
        <w:rPr>
          <w:rStyle w:val="StyleUnderline"/>
          <w:rFonts w:asciiTheme="majorHAnsi" w:hAnsiTheme="majorHAnsi" w:cstheme="majorHAnsi"/>
        </w:rPr>
        <w:t>.</w:t>
      </w:r>
      <w:r w:rsidRPr="000B1E75">
        <w:rPr>
          <w:rFonts w:asciiTheme="majorHAnsi" w:hAnsiTheme="majorHAnsi" w:cstheme="majorHAnsi"/>
          <w:sz w:val="16"/>
        </w:rPr>
        <w:t xml:space="preserve"> In this regard, </w:t>
      </w:r>
      <w:r w:rsidRPr="000B1E75">
        <w:rPr>
          <w:rStyle w:val="StyleUnderline"/>
          <w:rFonts w:asciiTheme="majorHAnsi" w:hAnsiTheme="majorHAnsi" w:cstheme="majorHAnsi"/>
        </w:rPr>
        <w:t>Ameri</w:t>
      </w:r>
      <w:r w:rsidRPr="000B1E75">
        <w:rPr>
          <w:rStyle w:val="StyleUnderline"/>
          <w:rFonts w:asciiTheme="majorHAnsi" w:hAnsiTheme="majorHAnsi" w:cstheme="majorHAnsi"/>
        </w:rPr>
        <w:softHyphen/>
        <w:t xml:space="preserve">can culture would help to turn American social institutions into archival economies. The nation’s reputation as a domain of resolution would only grow internationally. </w:t>
      </w:r>
      <w:r w:rsidRPr="000B1E75">
        <w:rPr>
          <w:rFonts w:asciiTheme="majorHAnsi" w:hAnsiTheme="majorHAnsi" w:cstheme="majorHAnsi"/>
          <w:sz w:val="16"/>
        </w:rPr>
        <w:t xml:space="preserve">As </w:t>
      </w:r>
      <w:proofErr w:type="spellStart"/>
      <w:r w:rsidRPr="000B1E75">
        <w:rPr>
          <w:rFonts w:asciiTheme="majorHAnsi" w:hAnsiTheme="majorHAnsi" w:cstheme="majorHAnsi"/>
          <w:sz w:val="16"/>
        </w:rPr>
        <w:t>Eqbal</w:t>
      </w:r>
      <w:proofErr w:type="spellEnd"/>
      <w:r w:rsidRPr="000B1E75">
        <w:rPr>
          <w:rFonts w:asciiTheme="majorHAnsi" w:hAnsiTheme="majorHAnsi" w:cstheme="majorHAnsi"/>
          <w:sz w:val="16"/>
        </w:rPr>
        <w:t xml:space="preserve"> Ahmad argues in “Political Culture and Foreign Policy,” the idea of the United States as a former colony that threw off the yoke of its oppressors was so powerful in the Third World that “America served as an inspiration and an example.” </w:t>
      </w:r>
      <w:r w:rsidRPr="000B1E75">
        <w:rPr>
          <w:rStyle w:val="StyleUnderline"/>
          <w:rFonts w:asciiTheme="majorHAnsi" w:hAnsiTheme="majorHAnsi" w:cstheme="majorHAnsi"/>
        </w:rPr>
        <w:t>6 The image as a place that re</w:t>
      </w:r>
      <w:r w:rsidRPr="000B1E75">
        <w:rPr>
          <w:rStyle w:val="StyleUnderline"/>
          <w:rFonts w:asciiTheme="majorHAnsi" w:hAnsiTheme="majorHAnsi" w:cstheme="majorHAnsi"/>
        </w:rPr>
        <w:softHyphen/>
        <w:t>solved ideological and social differences persisted for national liberation movements in Africa and Asia despite “more than a century of counter</w:t>
      </w:r>
      <w:r w:rsidRPr="000B1E75">
        <w:rPr>
          <w:rStyle w:val="StyleUnderline"/>
          <w:rFonts w:asciiTheme="majorHAnsi" w:hAnsiTheme="majorHAnsi" w:cstheme="majorHAnsi"/>
        </w:rPr>
        <w:softHyphen/>
        <w:t xml:space="preserve"> revolutionary American interventions in the Third World.” </w:t>
      </w:r>
      <w:r w:rsidRPr="000B1E75">
        <w:rPr>
          <w:rFonts w:asciiTheme="majorHAnsi" w:hAnsiTheme="majorHAnsi" w:cstheme="majorHAnsi"/>
          <w:sz w:val="16"/>
        </w:rPr>
        <w:t xml:space="preserve">7 </w:t>
      </w:r>
      <w:r w:rsidRPr="00F2081F">
        <w:rPr>
          <w:rStyle w:val="StyleUnderline"/>
          <w:rFonts w:asciiTheme="majorHAnsi" w:hAnsiTheme="majorHAnsi" w:cstheme="majorHAnsi"/>
          <w:highlight w:val="green"/>
        </w:rPr>
        <w:t>The significance of the United States’ reputation for settling conflicts over social and ideo</w:t>
      </w:r>
      <w:r w:rsidRPr="00F2081F">
        <w:rPr>
          <w:rStyle w:val="StyleUnderline"/>
          <w:rFonts w:asciiTheme="majorHAnsi" w:hAnsiTheme="majorHAnsi" w:cstheme="majorHAnsi"/>
          <w:highlight w:val="green"/>
        </w:rPr>
        <w:softHyphen/>
        <w:t>logical diversity would promote the emergence of neocolonial power relations</w:t>
      </w:r>
      <w:r w:rsidRPr="000B1E75">
        <w:rPr>
          <w:rStyle w:val="StyleUnderline"/>
          <w:rFonts w:asciiTheme="majorHAnsi" w:hAnsiTheme="majorHAnsi" w:cstheme="majorHAnsi"/>
        </w:rPr>
        <w:t xml:space="preserve"> in the post– World War II moment and the rise of a mode of power </w:t>
      </w:r>
      <w:r w:rsidRPr="00F2081F">
        <w:rPr>
          <w:rStyle w:val="StyleUnderline"/>
          <w:rFonts w:asciiTheme="majorHAnsi" w:hAnsiTheme="majorHAnsi" w:cstheme="majorHAnsi"/>
          <w:highlight w:val="green"/>
        </w:rPr>
        <w:t>built around minority recognition</w:t>
      </w:r>
      <w:r w:rsidRPr="000B1E75">
        <w:rPr>
          <w:rStyle w:val="StyleUnderline"/>
          <w:rFonts w:asciiTheme="majorHAnsi" w:hAnsiTheme="majorHAnsi" w:cstheme="majorHAnsi"/>
        </w:rPr>
        <w:t xml:space="preserve"> and legitimacy.</w:t>
      </w:r>
      <w:r w:rsidRPr="000B1E75">
        <w:rPr>
          <w:rFonts w:asciiTheme="majorHAnsi" w:hAnsiTheme="majorHAnsi" w:cstheme="majorHAnsi"/>
          <w:sz w:val="16"/>
        </w:rPr>
        <w:t xml:space="preserve"> To this end, we may think of the 1950s and afterwards as historic moments in which power began to assume a new archival significance. </w:t>
      </w:r>
      <w:r w:rsidRPr="00F2081F">
        <w:rPr>
          <w:rStyle w:val="StyleUnderline"/>
          <w:rFonts w:asciiTheme="majorHAnsi" w:hAnsiTheme="majorHAnsi" w:cstheme="majorHAnsi"/>
          <w:highlight w:val="green"/>
        </w:rPr>
        <w:t>This was a period in which revolu</w:t>
      </w:r>
      <w:r w:rsidRPr="00F2081F">
        <w:rPr>
          <w:rStyle w:val="StyleUnderline"/>
          <w:rFonts w:asciiTheme="majorHAnsi" w:hAnsiTheme="majorHAnsi" w:cstheme="majorHAnsi"/>
          <w:highlight w:val="green"/>
        </w:rPr>
        <w:softHyphen/>
        <w:t>tions and liberation struggles throughout the world would test power’s archival flexibility</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As peoples in North America, Latin America, Africa, Asia, and the Caribbean were trying to secure a place, power would work to place them. </w:t>
      </w:r>
      <w:r w:rsidRPr="000B1E75">
        <w:rPr>
          <w:rStyle w:val="StyleUnderline"/>
          <w:rFonts w:asciiTheme="majorHAnsi" w:hAnsiTheme="majorHAnsi" w:cstheme="majorHAnsi"/>
        </w:rPr>
        <w:t>We get a glimpse at the archival tactics of power in Kwame Nkrumah’s description of the rise of neocolonial formations.</w:t>
      </w:r>
      <w:r w:rsidRPr="000B1E75">
        <w:rPr>
          <w:rFonts w:asciiTheme="majorHAnsi" w:hAnsiTheme="majorHAnsi" w:cstheme="majorHAnsi"/>
          <w:sz w:val="16"/>
        </w:rPr>
        <w:t xml:space="preserve"> In Neo-colonialism: The Last Stage of Imperialism, he writes, “Faced with the militant peoples of the ex-colonial territories in Asia, Africa, the Caribbean, and Latin Amer</w:t>
      </w:r>
      <w:r w:rsidRPr="000B1E75">
        <w:rPr>
          <w:rFonts w:asciiTheme="majorHAnsi" w:hAnsiTheme="majorHAnsi" w:cstheme="majorHAnsi"/>
          <w:sz w:val="16"/>
        </w:rPr>
        <w:softHyphen/>
        <w:t>ica</w:t>
      </w:r>
      <w:r w:rsidRPr="000B1E75">
        <w:rPr>
          <w:rStyle w:val="StyleUnderline"/>
          <w:rFonts w:asciiTheme="majorHAnsi" w:hAnsiTheme="majorHAnsi" w:cstheme="majorHAnsi"/>
        </w:rPr>
        <w:t xml:space="preserve">, </w:t>
      </w:r>
      <w:r w:rsidRPr="00F2081F">
        <w:rPr>
          <w:rStyle w:val="StyleUnderline"/>
          <w:rFonts w:asciiTheme="majorHAnsi" w:hAnsiTheme="majorHAnsi" w:cstheme="majorHAnsi"/>
          <w:highlight w:val="green"/>
        </w:rPr>
        <w:t>imperialism</w:t>
      </w:r>
      <w:r w:rsidRPr="000B1E75">
        <w:rPr>
          <w:rStyle w:val="StyleUnderline"/>
          <w:rFonts w:asciiTheme="majorHAnsi" w:hAnsiTheme="majorHAnsi" w:cstheme="majorHAnsi"/>
        </w:rPr>
        <w:t xml:space="preserve"> simply </w:t>
      </w:r>
      <w:r w:rsidRPr="00F2081F">
        <w:rPr>
          <w:rStyle w:val="StyleUnderline"/>
          <w:rFonts w:asciiTheme="majorHAnsi" w:hAnsiTheme="majorHAnsi" w:cstheme="majorHAnsi"/>
          <w:highlight w:val="green"/>
        </w:rPr>
        <w:t>switches tactics</w:t>
      </w:r>
      <w:r w:rsidRPr="000B1E75">
        <w:rPr>
          <w:rFonts w:asciiTheme="majorHAnsi" w:hAnsiTheme="majorHAnsi" w:cstheme="majorHAnsi"/>
          <w:sz w:val="16"/>
        </w:rPr>
        <w:t xml:space="preserve">.” 8 As Nkrumah argues, </w:t>
      </w:r>
      <w:r w:rsidRPr="00F2081F">
        <w:rPr>
          <w:rStyle w:val="StyleUnderline"/>
          <w:rFonts w:asciiTheme="majorHAnsi" w:hAnsiTheme="majorHAnsi" w:cstheme="majorHAnsi"/>
          <w:highlight w:val="green"/>
        </w:rPr>
        <w:t>the</w:t>
      </w:r>
      <w:r w:rsidRPr="000B1E75">
        <w:rPr>
          <w:rStyle w:val="StyleUnderline"/>
          <w:rFonts w:asciiTheme="majorHAnsi" w:hAnsiTheme="majorHAnsi" w:cstheme="majorHAnsi"/>
        </w:rPr>
        <w:t xml:space="preserve"> colonial </w:t>
      </w:r>
      <w:r w:rsidRPr="00F2081F">
        <w:rPr>
          <w:rStyle w:val="StyleUnderline"/>
          <w:rFonts w:asciiTheme="majorHAnsi" w:hAnsiTheme="majorHAnsi" w:cstheme="majorHAnsi"/>
          <w:highlight w:val="green"/>
        </w:rPr>
        <w:t>apparatus would dispense</w:t>
      </w:r>
      <w:r w:rsidRPr="000B1E75">
        <w:rPr>
          <w:rStyle w:val="StyleUnderline"/>
          <w:rFonts w:asciiTheme="majorHAnsi" w:hAnsiTheme="majorHAnsi" w:cstheme="majorHAnsi"/>
        </w:rPr>
        <w:t xml:space="preserve"> with its paraphernalia and its representatives, ostensibly “‘giving’ </w:t>
      </w:r>
      <w:r w:rsidRPr="00F2081F">
        <w:rPr>
          <w:rStyle w:val="StyleUnderline"/>
          <w:rFonts w:asciiTheme="majorHAnsi" w:hAnsiTheme="majorHAnsi" w:cstheme="majorHAnsi"/>
          <w:highlight w:val="green"/>
        </w:rPr>
        <w:t>independence to its former subjects, to be followed by ‘aid’ for their development</w:t>
      </w:r>
      <w:r w:rsidRPr="000B1E75">
        <w:rPr>
          <w:rStyle w:val="StyleUnderline"/>
          <w:rFonts w:asciiTheme="majorHAnsi" w:hAnsiTheme="majorHAnsi" w:cstheme="majorHAnsi"/>
        </w:rPr>
        <w:t>”</w:t>
      </w:r>
      <w:r w:rsidRPr="000B1E75">
        <w:rPr>
          <w:rFonts w:asciiTheme="majorHAnsi" w:hAnsiTheme="majorHAnsi" w:cstheme="majorHAnsi"/>
          <w:sz w:val="16"/>
        </w:rPr>
        <w:t xml:space="preserve"> (ibid.). But with flags and officials gone</w:t>
      </w:r>
      <w:r w:rsidRPr="000B1E75">
        <w:rPr>
          <w:rStyle w:val="StyleUnderline"/>
          <w:rFonts w:asciiTheme="majorHAnsi" w:hAnsiTheme="majorHAnsi" w:cstheme="majorHAnsi"/>
        </w:rPr>
        <w:t>, the colonial apparatus would begin to “[devise] innumerable ways to accom</w:t>
      </w:r>
      <w:r w:rsidRPr="000B1E75">
        <w:rPr>
          <w:rStyle w:val="StyleUnderline"/>
          <w:rFonts w:asciiTheme="majorHAnsi" w:hAnsiTheme="majorHAnsi" w:cstheme="majorHAnsi"/>
        </w:rPr>
        <w:softHyphen/>
        <w:t>plish objectives formerly achieved by naked colonialism”</w:t>
      </w:r>
      <w:r w:rsidRPr="000B1E75">
        <w:rPr>
          <w:rFonts w:asciiTheme="majorHAnsi" w:hAnsiTheme="majorHAnsi" w:cstheme="majorHAnsi"/>
          <w:sz w:val="16"/>
        </w:rPr>
        <w:t xml:space="preserve"> (ibid.). Hence, neocolonialism— or, as he puts it</w:t>
      </w:r>
      <w:r w:rsidRPr="00F2081F">
        <w:rPr>
          <w:rFonts w:asciiTheme="majorHAnsi" w:hAnsiTheme="majorHAnsi" w:cstheme="majorHAnsi"/>
          <w:sz w:val="16"/>
          <w:highlight w:val="green"/>
        </w:rPr>
        <w:t xml:space="preserve">, </w:t>
      </w:r>
      <w:r w:rsidRPr="00F2081F">
        <w:rPr>
          <w:rStyle w:val="StyleUnderline"/>
          <w:rFonts w:asciiTheme="majorHAnsi" w:hAnsiTheme="majorHAnsi" w:cstheme="majorHAnsi"/>
          <w:highlight w:val="green"/>
        </w:rPr>
        <w:t>the very “modern [attempt] to perpetu</w:t>
      </w:r>
      <w:r w:rsidRPr="00F2081F">
        <w:rPr>
          <w:rStyle w:val="StyleUnderline"/>
          <w:rFonts w:asciiTheme="majorHAnsi" w:hAnsiTheme="majorHAnsi" w:cstheme="majorHAnsi"/>
          <w:highlight w:val="green"/>
        </w:rPr>
        <w:softHyphen/>
        <w:t>ate colonialism while at the same time talking about ‘freedom’”</w:t>
      </w:r>
      <w:r w:rsidRPr="000B1E75">
        <w:rPr>
          <w:rStyle w:val="StyleUnderline"/>
          <w:rFonts w:asciiTheme="majorHAnsi" w:hAnsiTheme="majorHAnsi" w:cstheme="majorHAnsi"/>
        </w:rPr>
        <w:t>—was born</w:t>
      </w:r>
      <w:r w:rsidRPr="000B1E75">
        <w:rPr>
          <w:rFonts w:asciiTheme="majorHAnsi" w:hAnsiTheme="majorHAnsi" w:cstheme="majorHAnsi"/>
          <w:sz w:val="16"/>
        </w:rPr>
        <w:t xml:space="preserve"> (ibid.). </w:t>
      </w:r>
      <w:r w:rsidRPr="000B1E75">
        <w:rPr>
          <w:rStyle w:val="StyleUnderline"/>
          <w:rFonts w:asciiTheme="majorHAnsi" w:hAnsiTheme="majorHAnsi" w:cstheme="majorHAnsi"/>
        </w:rPr>
        <w:t>As former colonial modes of power transitioned into neocolonial ones, they achieved archival heights, admitting recently held colonies into the domain of independence.</w:t>
      </w:r>
      <w:r w:rsidRPr="000B1E75">
        <w:rPr>
          <w:rFonts w:asciiTheme="majorHAnsi" w:hAnsiTheme="majorHAnsi" w:cstheme="majorHAnsi"/>
          <w:sz w:val="16"/>
        </w:rPr>
        <w:t xml:space="preserve"> The former colonies were thus like documents gathered together into the library of modern nations. As such, </w:t>
      </w:r>
      <w:r w:rsidRPr="000B1E75">
        <w:rPr>
          <w:rStyle w:val="StyleUnderline"/>
          <w:rFonts w:asciiTheme="majorHAnsi" w:hAnsiTheme="majorHAnsi" w:cstheme="majorHAnsi"/>
        </w:rPr>
        <w:t>these newly minted nations were consigned to the location of sovereignty and coordi</w:t>
      </w:r>
      <w:r w:rsidRPr="000B1E75">
        <w:rPr>
          <w:rStyle w:val="StyleUnderline"/>
          <w:rFonts w:asciiTheme="majorHAnsi" w:hAnsiTheme="majorHAnsi" w:cstheme="majorHAnsi"/>
        </w:rPr>
        <w:softHyphen/>
        <w:t>nated according to the ideal of freedom. Yet a</w:t>
      </w:r>
      <w:r w:rsidRPr="00F2081F">
        <w:rPr>
          <w:rStyle w:val="StyleUnderline"/>
          <w:rFonts w:asciiTheme="majorHAnsi" w:hAnsiTheme="majorHAnsi" w:cstheme="majorHAnsi"/>
          <w:highlight w:val="green"/>
        </w:rPr>
        <w:t>rchiving</w:t>
      </w:r>
      <w:r w:rsidRPr="000B1E75">
        <w:rPr>
          <w:rStyle w:val="StyleUnderline"/>
          <w:rFonts w:asciiTheme="majorHAnsi" w:hAnsiTheme="majorHAnsi" w:cstheme="majorHAnsi"/>
        </w:rPr>
        <w:t xml:space="preserve"> those </w:t>
      </w:r>
      <w:r w:rsidRPr="00F2081F">
        <w:rPr>
          <w:rStyle w:val="StyleUnderline"/>
          <w:rFonts w:asciiTheme="majorHAnsi" w:hAnsiTheme="majorHAnsi" w:cstheme="majorHAnsi"/>
          <w:highlight w:val="green"/>
        </w:rPr>
        <w:t>former colonies was also a kind of house arrest in which freedom signified genres of sub</w:t>
      </w:r>
      <w:r w:rsidRPr="00F2081F">
        <w:rPr>
          <w:rStyle w:val="StyleUnderline"/>
          <w:rFonts w:asciiTheme="majorHAnsi" w:hAnsiTheme="majorHAnsi" w:cstheme="majorHAnsi"/>
          <w:highlight w:val="green"/>
        </w:rPr>
        <w:softHyphen/>
        <w:t xml:space="preserve">jugation </w:t>
      </w:r>
      <w:r w:rsidRPr="000B1E75">
        <w:rPr>
          <w:rStyle w:val="StyleUnderline"/>
          <w:rFonts w:asciiTheme="majorHAnsi" w:hAnsiTheme="majorHAnsi" w:cstheme="majorHAnsi"/>
        </w:rPr>
        <w:t>and domiciliation</w:t>
      </w:r>
      <w:r w:rsidRPr="00F2081F">
        <w:rPr>
          <w:rStyle w:val="StyleUnderline"/>
          <w:rFonts w:asciiTheme="majorHAnsi" w:hAnsiTheme="majorHAnsi" w:cstheme="majorHAnsi"/>
          <w:highlight w:val="green"/>
        </w:rPr>
        <w:t>.</w:t>
      </w:r>
      <w:r w:rsidRPr="000B1E75">
        <w:rPr>
          <w:rStyle w:val="StyleUnderline"/>
          <w:rFonts w:asciiTheme="majorHAnsi" w:hAnsiTheme="majorHAnsi" w:cstheme="majorHAnsi"/>
        </w:rPr>
        <w:t xml:space="preserve"> </w:t>
      </w:r>
      <w:r w:rsidRPr="000B1E75">
        <w:rPr>
          <w:rFonts w:asciiTheme="majorHAnsi" w:hAnsiTheme="majorHAnsi" w:cstheme="majorHAnsi"/>
          <w:sz w:val="16"/>
        </w:rPr>
        <w:t xml:space="preserve">One of the ways in which this </w:t>
      </w:r>
      <w:proofErr w:type="spellStart"/>
      <w:r w:rsidRPr="000B1E75">
        <w:rPr>
          <w:rFonts w:asciiTheme="majorHAnsi" w:hAnsiTheme="majorHAnsi" w:cstheme="majorHAnsi"/>
          <w:sz w:val="16"/>
        </w:rPr>
        <w:t>archontic</w:t>
      </w:r>
      <w:proofErr w:type="spellEnd"/>
      <w:r w:rsidRPr="000B1E75">
        <w:rPr>
          <w:rFonts w:asciiTheme="majorHAnsi" w:hAnsiTheme="majorHAnsi" w:cstheme="majorHAnsi"/>
          <w:sz w:val="16"/>
        </w:rPr>
        <w:t xml:space="preserve"> power began to domesticate demands for independence was through invitation rather than wholesale rejection. In the context of neocolonialism, such invitations and acts of inclusion represented the mutation rather than the annihilation of prior forms of power. As Nkrumah argues, “</w:t>
      </w:r>
      <w:r w:rsidRPr="000B1E75">
        <w:rPr>
          <w:rStyle w:val="StyleUnderline"/>
          <w:rFonts w:asciiTheme="majorHAnsi" w:hAnsiTheme="majorHAnsi" w:cstheme="majorHAnsi"/>
        </w:rPr>
        <w:t xml:space="preserve">The essence of neo-colonialism is that the State which is subject to it is, in theory, independent and has all the outward trappings of international sovereignty. </w:t>
      </w:r>
      <w:proofErr w:type="gramStart"/>
      <w:r w:rsidRPr="000B1E75">
        <w:rPr>
          <w:rStyle w:val="StyleUnderline"/>
          <w:rFonts w:asciiTheme="majorHAnsi" w:hAnsiTheme="majorHAnsi" w:cstheme="majorHAnsi"/>
        </w:rPr>
        <w:t>In reality its</w:t>
      </w:r>
      <w:proofErr w:type="gramEnd"/>
      <w:r w:rsidRPr="000B1E75">
        <w:rPr>
          <w:rStyle w:val="StyleUnderline"/>
          <w:rFonts w:asciiTheme="majorHAnsi" w:hAnsiTheme="majorHAnsi" w:cstheme="majorHAnsi"/>
        </w:rPr>
        <w:t xml:space="preserve"> economic system and thus its political policy is directed from outside</w:t>
      </w:r>
      <w:r w:rsidRPr="000B1E75">
        <w:rPr>
          <w:rFonts w:asciiTheme="majorHAnsi" w:hAnsiTheme="majorHAnsi" w:cstheme="majorHAnsi"/>
          <w:sz w:val="16"/>
        </w:rPr>
        <w:t>” (ix). Neocolo</w:t>
      </w:r>
      <w:r w:rsidRPr="000B1E75">
        <w:rPr>
          <w:rFonts w:asciiTheme="majorHAnsi" w:hAnsiTheme="majorHAnsi" w:cstheme="majorHAnsi"/>
          <w:sz w:val="16"/>
        </w:rPr>
        <w:softHyphen/>
        <w:t xml:space="preserve">nialism would persuade by presumably conceding to the efforts of </w:t>
      </w:r>
      <w:proofErr w:type="spellStart"/>
      <w:r w:rsidRPr="000B1E75">
        <w:rPr>
          <w:rFonts w:asciiTheme="majorHAnsi" w:hAnsiTheme="majorHAnsi" w:cstheme="majorHAnsi"/>
          <w:sz w:val="16"/>
        </w:rPr>
        <w:t>selfdetermination</w:t>
      </w:r>
      <w:proofErr w:type="spellEnd"/>
      <w:r w:rsidRPr="000B1E75">
        <w:rPr>
          <w:rFonts w:asciiTheme="majorHAnsi" w:hAnsiTheme="majorHAnsi" w:cstheme="majorHAnsi"/>
          <w:sz w:val="16"/>
        </w:rPr>
        <w:t xml:space="preserve"> by minoritized nations and peoples, by placing them within a presumably horizontal and modern terrain. Hence, </w:t>
      </w:r>
      <w:r w:rsidRPr="00F2081F">
        <w:rPr>
          <w:rStyle w:val="StyleUnderline"/>
          <w:rFonts w:asciiTheme="majorHAnsi" w:hAnsiTheme="majorHAnsi" w:cstheme="majorHAnsi"/>
          <w:highlight w:val="green"/>
        </w:rPr>
        <w:t>neocolonialism was the moment in which the manifold strategies of conquest, management, and regulation would take place</w:t>
      </w:r>
      <w:r w:rsidRPr="000B1E75">
        <w:rPr>
          <w:rStyle w:val="StyleUnderline"/>
          <w:rFonts w:asciiTheme="majorHAnsi" w:hAnsiTheme="majorHAnsi" w:cstheme="majorHAnsi"/>
        </w:rPr>
        <w:t xml:space="preserve"> within and </w:t>
      </w:r>
      <w:r w:rsidRPr="00F2081F">
        <w:rPr>
          <w:rStyle w:val="StyleUnderline"/>
          <w:rFonts w:asciiTheme="majorHAnsi" w:hAnsiTheme="majorHAnsi" w:cstheme="majorHAnsi"/>
          <w:highlight w:val="green"/>
        </w:rPr>
        <w:t>through the outward appear</w:t>
      </w:r>
      <w:r w:rsidRPr="00F2081F">
        <w:rPr>
          <w:rStyle w:val="StyleUnderline"/>
          <w:rFonts w:asciiTheme="majorHAnsi" w:hAnsiTheme="majorHAnsi" w:cstheme="majorHAnsi"/>
          <w:highlight w:val="green"/>
        </w:rPr>
        <w:softHyphen/>
        <w:t>ance of anticolonial independence and freedom.</w:t>
      </w:r>
      <w:r w:rsidRPr="000B1E75">
        <w:rPr>
          <w:rStyle w:val="StyleUnderline"/>
          <w:rFonts w:asciiTheme="majorHAnsi" w:hAnsiTheme="majorHAnsi" w:cstheme="majorHAnsi"/>
        </w:rPr>
        <w:t xml:space="preserve"> </w:t>
      </w:r>
      <w:r w:rsidRPr="000B1E75">
        <w:rPr>
          <w:rFonts w:asciiTheme="majorHAnsi" w:hAnsiTheme="majorHAnsi" w:cstheme="majorHAnsi"/>
          <w:sz w:val="16"/>
        </w:rPr>
        <w:t>This was a form of power that had cultivated a solicitous rather than a primarily dismissive manner</w:t>
      </w:r>
      <w:r w:rsidRPr="000B1E75">
        <w:rPr>
          <w:rStyle w:val="StyleUnderline"/>
          <w:rFonts w:asciiTheme="majorHAnsi" w:hAnsiTheme="majorHAnsi" w:cstheme="majorHAnsi"/>
        </w:rPr>
        <w:t>. As the legendary nation that would admit new people under the banner of independence while subjecting them to a new law whose borders would increase with every admittance, the United States would become</w:t>
      </w:r>
      <w:r w:rsidRPr="000B1E75">
        <w:rPr>
          <w:rFonts w:asciiTheme="majorHAnsi" w:hAnsiTheme="majorHAnsi" w:cstheme="majorHAnsi"/>
          <w:sz w:val="16"/>
        </w:rPr>
        <w:t>— in Nkru</w:t>
      </w:r>
      <w:r w:rsidRPr="000B1E75">
        <w:rPr>
          <w:rFonts w:asciiTheme="majorHAnsi" w:hAnsiTheme="majorHAnsi" w:cstheme="majorHAnsi"/>
          <w:sz w:val="16"/>
        </w:rPr>
        <w:softHyphen/>
        <w:t xml:space="preserve">mah’s words—“foremost among the neo-colonialists” (239). </w:t>
      </w:r>
      <w:r w:rsidRPr="000B1E75">
        <w:rPr>
          <w:rStyle w:val="StyleUnderline"/>
          <w:rFonts w:asciiTheme="majorHAnsi" w:hAnsiTheme="majorHAnsi" w:cstheme="majorHAnsi"/>
        </w:rPr>
        <w:t>The history and theorization of neocolonialism is important inasmuch as it is one seg</w:t>
      </w:r>
      <w:r w:rsidRPr="000B1E75">
        <w:rPr>
          <w:rStyle w:val="StyleUnderline"/>
          <w:rFonts w:asciiTheme="majorHAnsi" w:hAnsiTheme="majorHAnsi" w:cstheme="majorHAnsi"/>
        </w:rPr>
        <w:softHyphen/>
        <w:t>ment in a larger transformation of power— that is, power’s ability to incor</w:t>
      </w:r>
      <w:r w:rsidRPr="000B1E75">
        <w:rPr>
          <w:rStyle w:val="StyleUnderline"/>
          <w:rFonts w:asciiTheme="majorHAnsi" w:hAnsiTheme="majorHAnsi" w:cstheme="majorHAnsi"/>
        </w:rPr>
        <w:softHyphen/>
        <w:t>porate formerly marginalized and excluded subjects and societies, an ability signified through the extension of recognition and sovereignty for people who spent much of their histories under colonial yokes. The specific cir</w:t>
      </w:r>
      <w:r w:rsidRPr="000B1E75">
        <w:rPr>
          <w:rStyle w:val="StyleUnderline"/>
          <w:rFonts w:asciiTheme="majorHAnsi" w:hAnsiTheme="majorHAnsi" w:cstheme="majorHAnsi"/>
        </w:rPr>
        <w:softHyphen/>
        <w:t>cumstances of neocolonialism are thus only a piece of a more general mode of power that was developing in the days of independence.</w:t>
      </w:r>
      <w:r w:rsidRPr="000B1E75">
        <w:rPr>
          <w:rFonts w:asciiTheme="majorHAnsi" w:hAnsiTheme="majorHAnsi" w:cstheme="majorHAnsi"/>
          <w:sz w:val="16"/>
        </w:rPr>
        <w:t xml:space="preserve"> </w:t>
      </w:r>
      <w:r w:rsidRPr="00F2081F">
        <w:rPr>
          <w:rStyle w:val="StyleUnderline"/>
          <w:rFonts w:asciiTheme="majorHAnsi" w:hAnsiTheme="majorHAnsi" w:cstheme="majorHAnsi"/>
          <w:highlight w:val="green"/>
        </w:rPr>
        <w:t>This mode would derive its international character from its ability to select from insurgent practices what it needed to carry out its own hegemonic author</w:t>
      </w:r>
      <w:r w:rsidRPr="00F2081F">
        <w:rPr>
          <w:rStyle w:val="StyleUnderline"/>
          <w:rFonts w:asciiTheme="majorHAnsi" w:hAnsiTheme="majorHAnsi" w:cstheme="majorHAnsi"/>
          <w:highlight w:val="green"/>
        </w:rPr>
        <w:softHyphen/>
        <w:t>ity. A mode of power was forming that would ingest various revolutionary formations and,</w:t>
      </w:r>
      <w:r w:rsidRPr="000B1E75">
        <w:rPr>
          <w:rStyle w:val="StyleUnderline"/>
          <w:rFonts w:asciiTheme="majorHAnsi" w:hAnsiTheme="majorHAnsi" w:cstheme="majorHAnsi"/>
        </w:rPr>
        <w:t xml:space="preserve"> in fact, </w:t>
      </w:r>
      <w:r w:rsidRPr="00F2081F">
        <w:rPr>
          <w:rStyle w:val="StyleUnderline"/>
          <w:rFonts w:asciiTheme="majorHAnsi" w:hAnsiTheme="majorHAnsi" w:cstheme="majorHAnsi"/>
          <w:highlight w:val="green"/>
        </w:rPr>
        <w:t>build its strategies around their dissection.</w:t>
      </w:r>
    </w:p>
    <w:p w14:paraId="2642312D" w14:textId="77777777" w:rsidR="0034380E" w:rsidRPr="00F8172B" w:rsidRDefault="0034380E" w:rsidP="0034380E">
      <w:pPr>
        <w:pStyle w:val="Heading4"/>
      </w:pPr>
      <w:r w:rsidRPr="00F8172B">
        <w:t xml:space="preserve">The alternative is a politics of refusal—we refuse the political terms on which the affirmative has posed the question of intervention into </w:t>
      </w:r>
      <w:r>
        <w:t>violence</w:t>
      </w:r>
      <w:r w:rsidRPr="00F8172B">
        <w:t xml:space="preserve">. Instead the alt posits fugitive study as an immanently </w:t>
      </w:r>
      <w:r>
        <w:t xml:space="preserve">black and </w:t>
      </w:r>
      <w:r w:rsidRPr="00F8172B">
        <w:t xml:space="preserve">queer refusal that enables us to live in the underground sociality that the aff’s investment into the liberal democratic surface of institutional life has foreclosed. The aff’s motion towards transparency, inclusion, recognition, and representation is a reaction against the alt’s gestures of opacity and refusal—a reaction designed to turn us towards the surface of the political. Study, as a mode of being-with and being-for one another, </w:t>
      </w:r>
      <w:r>
        <w:t xml:space="preserve">is the most unproductive task – it </w:t>
      </w:r>
      <w:r w:rsidRPr="00F8172B">
        <w:t xml:space="preserve">disorients the incorporative mechanisms of the 1ac’s curriculum in favor of an art of living beyond the </w:t>
      </w:r>
      <w:r>
        <w:t>AFFs professionalized tactics of inclusion</w:t>
      </w:r>
    </w:p>
    <w:p w14:paraId="546546C4" w14:textId="77777777" w:rsidR="0034380E" w:rsidRPr="000672D2" w:rsidRDefault="0034380E" w:rsidP="0034380E">
      <w:pPr>
        <w:rPr>
          <w:rFonts w:eastAsia="Times New Roman"/>
          <w:sz w:val="24"/>
        </w:rPr>
      </w:pPr>
      <w:r w:rsidRPr="000672D2">
        <w:rPr>
          <w:rStyle w:val="Style13ptBold"/>
        </w:rPr>
        <w:t>Halberstam 2013</w:t>
      </w:r>
      <w:r w:rsidRPr="000672D2">
        <w:t xml:space="preserve"> </w:t>
      </w:r>
      <w:r w:rsidRPr="006D5767">
        <w:rPr>
          <w:sz w:val="24"/>
        </w:rPr>
        <w:t>(Jack Halberstam, “</w:t>
      </w:r>
      <w:r w:rsidRPr="000672D2">
        <w:rPr>
          <w:rFonts w:eastAsia="Times New Roman"/>
          <w:sz w:val="24"/>
        </w:rPr>
        <w:t>The Wild Beyond: With and for the Undercommons” | Introduction to “The Undercommons: Fugitive Planning &amp; Black Study” by Stefano Harney and Fred Moten, 2013. pp. 5-12) [NJ]</w:t>
      </w:r>
    </w:p>
    <w:p w14:paraId="4C58A89D" w14:textId="77777777" w:rsidR="0034380E" w:rsidRPr="000672D2" w:rsidRDefault="0034380E" w:rsidP="0034380E">
      <w:pPr>
        <w:rPr>
          <w:u w:val="single"/>
        </w:rPr>
      </w:pPr>
      <w:r w:rsidRPr="000672D2">
        <w:rPr>
          <w:sz w:val="16"/>
        </w:rPr>
        <w:t xml:space="preserve">It ends with love, exchange, fellowship. </w:t>
      </w:r>
      <w:r w:rsidRPr="000672D2">
        <w:rPr>
          <w:u w:val="single"/>
        </w:rPr>
        <w:t>It ends as it begins, in motion, in between various modes of being and belonging, and on the way to new economies of giving, taking, being with and for</w:t>
      </w:r>
      <w:r w:rsidRPr="000672D2">
        <w:rPr>
          <w:sz w:val="16"/>
        </w:rPr>
        <w:t xml:space="preserve"> and it ends with a ride in a Buick Skylark on the way to another place altogether. </w:t>
      </w:r>
      <w:r w:rsidRPr="000672D2">
        <w:rPr>
          <w:u w:val="single"/>
        </w:rPr>
        <w:t>Surprising, perhaps, after we have engaged dispossession, debt, dislocation and violence</w:t>
      </w:r>
      <w:r w:rsidRPr="000672D2">
        <w:rPr>
          <w:sz w:val="16"/>
        </w:rPr>
        <w:t xml:space="preserve">. </w:t>
      </w:r>
      <w:r w:rsidRPr="000672D2">
        <w:rPr>
          <w:u w:val="single"/>
        </w:rPr>
        <w:t>But not surprising when you have understood that the projects of “</w:t>
      </w:r>
      <w:r w:rsidRPr="00F2081F">
        <w:rPr>
          <w:highlight w:val="green"/>
          <w:u w:val="single"/>
        </w:rPr>
        <w:t xml:space="preserve">fugitive planning and black study” are mostly about reaching out to </w:t>
      </w:r>
      <w:proofErr w:type="spellStart"/>
      <w:r w:rsidRPr="00F2081F">
        <w:rPr>
          <w:highlight w:val="green"/>
          <w:u w:val="single"/>
        </w:rPr>
        <w:t>fInd</w:t>
      </w:r>
      <w:proofErr w:type="spellEnd"/>
      <w:r w:rsidRPr="00F2081F">
        <w:rPr>
          <w:highlight w:val="green"/>
          <w:u w:val="single"/>
        </w:rPr>
        <w:t xml:space="preserve"> connection; they are about making common cause with</w:t>
      </w:r>
      <w:r w:rsidRPr="000672D2">
        <w:rPr>
          <w:u w:val="single"/>
        </w:rPr>
        <w:t xml:space="preserve"> the brokenness of being, a </w:t>
      </w:r>
      <w:r w:rsidRPr="00F2081F">
        <w:rPr>
          <w:highlight w:val="green"/>
          <w:u w:val="single"/>
        </w:rPr>
        <w:t>brokenness</w:t>
      </w:r>
      <w:r w:rsidRPr="000672D2">
        <w:rPr>
          <w:u w:val="single"/>
        </w:rPr>
        <w:t xml:space="preserve">, I would venture to say, </w:t>
      </w:r>
      <w:r w:rsidRPr="00F2081F">
        <w:rPr>
          <w:highlight w:val="green"/>
          <w:u w:val="single"/>
        </w:rPr>
        <w:t>that is also blackness</w:t>
      </w:r>
      <w:r w:rsidRPr="000672D2">
        <w:rPr>
          <w:u w:val="single"/>
        </w:rPr>
        <w:t xml:space="preserve">, that remains blackness, and will, despite all, remain broken because </w:t>
      </w:r>
      <w:r w:rsidRPr="00F2081F">
        <w:rPr>
          <w:rStyle w:val="Emphasis"/>
          <w:highlight w:val="green"/>
        </w:rPr>
        <w:t>this</w:t>
      </w:r>
      <w:r w:rsidRPr="000672D2">
        <w:rPr>
          <w:rStyle w:val="Emphasis"/>
        </w:rPr>
        <w:t xml:space="preserve"> book </w:t>
      </w:r>
      <w:r w:rsidRPr="00F2081F">
        <w:rPr>
          <w:rStyle w:val="Emphasis"/>
          <w:highlight w:val="green"/>
        </w:rPr>
        <w:t>is not a prescription for repair</w:t>
      </w:r>
      <w:r w:rsidRPr="000672D2">
        <w:rPr>
          <w:sz w:val="16"/>
        </w:rPr>
        <w:t xml:space="preserve">. If we do not seek to fix what has been broken, then what? </w:t>
      </w:r>
      <w:r w:rsidRPr="00F2081F">
        <w:rPr>
          <w:highlight w:val="green"/>
          <w:u w:val="single"/>
        </w:rPr>
        <w:t>How do we resolve to live with brokenness,</w:t>
      </w:r>
      <w:r w:rsidRPr="000672D2">
        <w:rPr>
          <w:u w:val="single"/>
        </w:rPr>
        <w:t xml:space="preserve"> with being broke, which is also what Moten and Harney call “</w:t>
      </w:r>
      <w:proofErr w:type="gramStart"/>
      <w:r w:rsidRPr="000672D2">
        <w:rPr>
          <w:u w:val="single"/>
        </w:rPr>
        <w:t>debt.</w:t>
      </w:r>
      <w:proofErr w:type="gramEnd"/>
      <w:r w:rsidRPr="000672D2">
        <w:rPr>
          <w:u w:val="single"/>
        </w:rPr>
        <w:t>”</w:t>
      </w:r>
      <w:r w:rsidRPr="000672D2">
        <w:rPr>
          <w:sz w:val="16"/>
        </w:rPr>
        <w:t xml:space="preserve"> Well, </w:t>
      </w:r>
      <w:r w:rsidRPr="000672D2">
        <w:rPr>
          <w:u w:val="single"/>
        </w:rPr>
        <w:t xml:space="preserve">given that debt is sometimes a history of giving, at other times a history of taking, at all times a history of capitalism and given </w:t>
      </w:r>
      <w:r w:rsidRPr="00F2081F">
        <w:rPr>
          <w:highlight w:val="green"/>
          <w:u w:val="single"/>
        </w:rPr>
        <w:t>that debt also signifies a promise of ownership but never delivers on that promise,</w:t>
      </w:r>
      <w:r w:rsidRPr="000672D2">
        <w:rPr>
          <w:u w:val="single"/>
        </w:rPr>
        <w:t xml:space="preserve"> we have to understand </w:t>
      </w:r>
      <w:r w:rsidRPr="006404DD">
        <w:rPr>
          <w:u w:val="single"/>
        </w:rPr>
        <w:t xml:space="preserve">that </w:t>
      </w:r>
      <w:r w:rsidRPr="00F2081F">
        <w:rPr>
          <w:highlight w:val="green"/>
          <w:u w:val="single"/>
        </w:rPr>
        <w:t>debt is something that cannot be paid off.</w:t>
      </w:r>
      <w:r w:rsidRPr="006404DD">
        <w:rPr>
          <w:sz w:val="16"/>
        </w:rPr>
        <w:t xml:space="preserve"> </w:t>
      </w:r>
      <w:r w:rsidRPr="006404DD">
        <w:rPr>
          <w:u w:val="single"/>
        </w:rPr>
        <w:t>Debt</w:t>
      </w:r>
      <w:r w:rsidRPr="006404DD">
        <w:rPr>
          <w:sz w:val="16"/>
        </w:rPr>
        <w:t>, as Harney</w:t>
      </w:r>
      <w:r w:rsidRPr="000672D2">
        <w:rPr>
          <w:sz w:val="16"/>
        </w:rPr>
        <w:t xml:space="preserve"> puts it, </w:t>
      </w:r>
      <w:r w:rsidRPr="000672D2">
        <w:rPr>
          <w:u w:val="single"/>
        </w:rPr>
        <w:t>presumes a kind of individualized relation to a naturalized economy that is predicated upon exploitation</w:t>
      </w:r>
      <w:r w:rsidRPr="000672D2">
        <w:rPr>
          <w:sz w:val="16"/>
        </w:rPr>
        <w:t xml:space="preserve">. Can we have, he asks, another sense of what is owed that does not presume a nexus of activities like recognition and acknowledgement, payment and gratitude. </w:t>
      </w:r>
      <w:r w:rsidRPr="000672D2">
        <w:rPr>
          <w:u w:val="single"/>
        </w:rPr>
        <w:t>Can debt “become a principle of elaboration”?</w:t>
      </w:r>
      <w:r w:rsidRPr="000672D2">
        <w:rPr>
          <w:sz w:val="16"/>
        </w:rPr>
        <w:t xml:space="preserve"> Moten links economic debt to the brokenness of being in the interview with </w:t>
      </w:r>
      <w:proofErr w:type="spellStart"/>
      <w:r w:rsidRPr="000672D2">
        <w:rPr>
          <w:sz w:val="16"/>
        </w:rPr>
        <w:t>Stevphen</w:t>
      </w:r>
      <w:proofErr w:type="spellEnd"/>
      <w:r w:rsidRPr="000672D2">
        <w:rPr>
          <w:sz w:val="16"/>
        </w:rPr>
        <w:t xml:space="preserve"> </w:t>
      </w:r>
      <w:proofErr w:type="spellStart"/>
      <w:r w:rsidRPr="000672D2">
        <w:rPr>
          <w:sz w:val="16"/>
        </w:rPr>
        <w:t>Shukaitis</w:t>
      </w:r>
      <w:proofErr w:type="spellEnd"/>
      <w:r w:rsidRPr="000672D2">
        <w:rPr>
          <w:sz w:val="16"/>
        </w:rPr>
        <w:t>; he acknowledges that some debts should be paid, and that much is owed especially to black people by white people, and yet, he says: “I also know that what it is that is supposed to be repaired is irreparable. It can’t be repaired. The only thing we can do is tear this shit down completely and build something new</w:t>
      </w:r>
      <w:r w:rsidRPr="000672D2">
        <w:rPr>
          <w:u w:val="single"/>
        </w:rPr>
        <w:t xml:space="preserve">.” </w:t>
      </w:r>
      <w:r w:rsidRPr="00F2081F">
        <w:rPr>
          <w:highlight w:val="green"/>
          <w:u w:val="single"/>
        </w:rPr>
        <w:t xml:space="preserve">The undercommons do not </w:t>
      </w:r>
      <w:r w:rsidRPr="00B46DA3">
        <w:rPr>
          <w:u w:val="single"/>
        </w:rPr>
        <w:t xml:space="preserve">come to </w:t>
      </w:r>
      <w:r w:rsidRPr="00F2081F">
        <w:rPr>
          <w:highlight w:val="green"/>
          <w:u w:val="single"/>
        </w:rPr>
        <w:t>pay their debts,</w:t>
      </w:r>
      <w:r w:rsidRPr="000672D2">
        <w:rPr>
          <w:u w:val="single"/>
        </w:rPr>
        <w:t xml:space="preserve"> to </w:t>
      </w:r>
      <w:r w:rsidRPr="00B46DA3">
        <w:rPr>
          <w:u w:val="single"/>
        </w:rPr>
        <w:t>repair</w:t>
      </w:r>
      <w:r w:rsidRPr="000672D2">
        <w:rPr>
          <w:u w:val="single"/>
        </w:rPr>
        <w:t xml:space="preserve"> what has been broken, to fix what has come undone. If you want </w:t>
      </w:r>
      <w:r w:rsidRPr="00F2081F">
        <w:rPr>
          <w:highlight w:val="green"/>
          <w:u w:val="single"/>
        </w:rPr>
        <w:t>to know what the undercommons wants,</w:t>
      </w:r>
      <w:r w:rsidRPr="000672D2">
        <w:rPr>
          <w:u w:val="single"/>
        </w:rPr>
        <w:t xml:space="preserve"> what Moten and Harney want, what black people, indigenous peoples, queers and poor people want, what we (the “we” who cohabit in the space of the undercommons) want, it is thi</w:t>
      </w:r>
      <w:r w:rsidRPr="00B46DA3">
        <w:rPr>
          <w:u w:val="single"/>
        </w:rPr>
        <w:t>s</w:t>
      </w:r>
      <w:r w:rsidRPr="000672D2">
        <w:rPr>
          <w:u w:val="single"/>
        </w:rPr>
        <w:t xml:space="preserve"> </w:t>
      </w:r>
      <w:r w:rsidRPr="00B46DA3">
        <w:rPr>
          <w:u w:val="single"/>
        </w:rPr>
        <w:t>–</w:t>
      </w:r>
      <w:r w:rsidRPr="00F2081F">
        <w:rPr>
          <w:highlight w:val="green"/>
          <w:u w:val="single"/>
        </w:rPr>
        <w:t xml:space="preserve"> </w:t>
      </w:r>
      <w:r w:rsidRPr="00F2081F">
        <w:rPr>
          <w:rStyle w:val="Emphasis"/>
          <w:highlight w:val="green"/>
        </w:rPr>
        <w:t>we cannot be satisfied with the recognition and acknowledgement generated by the</w:t>
      </w:r>
      <w:r w:rsidRPr="00F2081F">
        <w:rPr>
          <w:highlight w:val="green"/>
          <w:u w:val="single"/>
        </w:rPr>
        <w:t xml:space="preserve"> very </w:t>
      </w:r>
      <w:r w:rsidRPr="00F2081F">
        <w:rPr>
          <w:rStyle w:val="Emphasis"/>
          <w:highlight w:val="green"/>
        </w:rPr>
        <w:t>system</w:t>
      </w:r>
      <w:r w:rsidRPr="00F2081F">
        <w:rPr>
          <w:highlight w:val="green"/>
          <w:u w:val="single"/>
        </w:rPr>
        <w:t xml:space="preserve"> that denies</w:t>
      </w:r>
      <w:r w:rsidRPr="000672D2">
        <w:rPr>
          <w:u w:val="single"/>
        </w:rPr>
        <w:t xml:space="preserve"> a) </w:t>
      </w:r>
      <w:r w:rsidRPr="00F2081F">
        <w:rPr>
          <w:highlight w:val="green"/>
          <w:u w:val="single"/>
        </w:rPr>
        <w:t>that anything was ever broken and</w:t>
      </w:r>
      <w:r w:rsidRPr="000672D2">
        <w:rPr>
          <w:u w:val="single"/>
        </w:rPr>
        <w:t xml:space="preserve"> b) </w:t>
      </w:r>
      <w:r w:rsidRPr="00F2081F">
        <w:rPr>
          <w:highlight w:val="green"/>
          <w:u w:val="single"/>
        </w:rPr>
        <w:t xml:space="preserve">that we deserved to be </w:t>
      </w:r>
      <w:r w:rsidRPr="00B46DA3">
        <w:rPr>
          <w:u w:val="single"/>
        </w:rPr>
        <w:t xml:space="preserve">the </w:t>
      </w:r>
      <w:r w:rsidRPr="00F2081F">
        <w:rPr>
          <w:highlight w:val="green"/>
          <w:u w:val="single"/>
        </w:rPr>
        <w:t>broken</w:t>
      </w:r>
      <w:r w:rsidRPr="00B46DA3">
        <w:rPr>
          <w:u w:val="single"/>
        </w:rPr>
        <w:t xml:space="preserve"> part;</w:t>
      </w:r>
      <w:r w:rsidRPr="000672D2">
        <w:rPr>
          <w:u w:val="single"/>
        </w:rPr>
        <w:t xml:space="preserve"> </w:t>
      </w:r>
      <w:r w:rsidRPr="00F2081F">
        <w:rPr>
          <w:highlight w:val="green"/>
          <w:u w:val="single"/>
        </w:rPr>
        <w:t>so we refuse to ask for recognition</w:t>
      </w:r>
      <w:r w:rsidRPr="000672D2">
        <w:rPr>
          <w:u w:val="single"/>
        </w:rPr>
        <w:t xml:space="preserve"> and instead </w:t>
      </w:r>
      <w:r w:rsidRPr="00F2081F">
        <w:rPr>
          <w:highlight w:val="green"/>
          <w:u w:val="single"/>
        </w:rPr>
        <w:t>we want to take apart, dismantle, tear down the structure that</w:t>
      </w:r>
      <w:r w:rsidRPr="000672D2">
        <w:rPr>
          <w:u w:val="single"/>
        </w:rPr>
        <w:t xml:space="preserve">, right now, </w:t>
      </w:r>
      <w:r w:rsidRPr="00F2081F">
        <w:rPr>
          <w:highlight w:val="green"/>
          <w:u w:val="single"/>
        </w:rPr>
        <w:t>limits our ability to find each other, to see beyond it and to access the places that we know lie outside its walls</w:t>
      </w:r>
      <w:r w:rsidRPr="000672D2">
        <w:rPr>
          <w:sz w:val="16"/>
        </w:rPr>
        <w:t xml:space="preserve">. </w:t>
      </w:r>
      <w:r w:rsidRPr="00F2081F">
        <w:rPr>
          <w:highlight w:val="green"/>
          <w:u w:val="single"/>
        </w:rPr>
        <w:t>We cannot say what new structures will replace the ones we live with yet</w:t>
      </w:r>
      <w:r w:rsidRPr="000672D2">
        <w:rPr>
          <w:u w:val="single"/>
        </w:rPr>
        <w:t xml:space="preserve">, because once we have torn shit </w:t>
      </w:r>
      <w:r w:rsidRPr="00B46DA3">
        <w:rPr>
          <w:u w:val="single"/>
        </w:rPr>
        <w:t>down,</w:t>
      </w:r>
      <w:r w:rsidRPr="00F2081F">
        <w:rPr>
          <w:highlight w:val="green"/>
          <w:u w:val="single"/>
        </w:rPr>
        <w:t xml:space="preserve"> we will inevitably see more and see differently and feel a new sense of wanting and being and becoming</w:t>
      </w:r>
      <w:r w:rsidRPr="000672D2">
        <w:rPr>
          <w:u w:val="single"/>
        </w:rPr>
        <w:t>.</w:t>
      </w:r>
      <w:r w:rsidRPr="000672D2">
        <w:rPr>
          <w:sz w:val="16"/>
        </w:rPr>
        <w:t xml:space="preserve"> </w:t>
      </w:r>
      <w:r w:rsidRPr="000672D2">
        <w:rPr>
          <w:u w:val="single"/>
        </w:rPr>
        <w:t>What we want after “the break” will be different from what we think we want before the break and both are necessarily different from the desire that issues from being in the break</w:t>
      </w:r>
      <w:r w:rsidRPr="000672D2">
        <w:rPr>
          <w:sz w:val="16"/>
        </w:rPr>
        <w:t xml:space="preserve">. Let’s come at this by another path. In the melancholic and visionary 2009 film version of Maurice </w:t>
      </w:r>
      <w:proofErr w:type="spellStart"/>
      <w:r w:rsidRPr="000672D2">
        <w:rPr>
          <w:sz w:val="16"/>
        </w:rPr>
        <w:t>Sandak’s</w:t>
      </w:r>
      <w:proofErr w:type="spellEnd"/>
      <w:r w:rsidRPr="000672D2">
        <w:rPr>
          <w:sz w:val="16"/>
        </w:rPr>
        <w:t xml:space="preserve"> Where The Wild </w:t>
      </w:r>
      <w:proofErr w:type="spellStart"/>
      <w:r w:rsidRPr="000672D2">
        <w:rPr>
          <w:sz w:val="16"/>
        </w:rPr>
        <w:t>Tings</w:t>
      </w:r>
      <w:proofErr w:type="spellEnd"/>
      <w:r w:rsidRPr="000672D2">
        <w:rPr>
          <w:sz w:val="16"/>
        </w:rPr>
        <w:t xml:space="preserve"> Are (1963), Max, the small seeker who leaves his room, his home, his family to find the wild beyond, finds a world of lost and lonely beasts and they promptly make him their king. Max is the first king the wild things have had whom they did not eat and who did not, in turn, try to eat them; and the beasts are the first grown things that Max has met who want his opinion, his judgment, his rule. Max’s power is that he is small while they are big; he promises the beasts that he has no plans to eat them and this is more than anyone has ever promised them. </w:t>
      </w:r>
      <w:r w:rsidRPr="000672D2">
        <w:rPr>
          <w:u w:val="single"/>
        </w:rPr>
        <w:t xml:space="preserve">He promises that </w:t>
      </w:r>
      <w:r w:rsidRPr="00F2081F">
        <w:rPr>
          <w:highlight w:val="green"/>
          <w:u w:val="single"/>
        </w:rPr>
        <w:t>he will find ways through and around and will “slip through cracks”</w:t>
      </w:r>
      <w:r w:rsidRPr="000672D2">
        <w:rPr>
          <w:u w:val="single"/>
        </w:rPr>
        <w:t xml:space="preserve"> and re-crack the cracks if they fill up.</w:t>
      </w:r>
      <w:r w:rsidRPr="000672D2">
        <w:rPr>
          <w:sz w:val="16"/>
        </w:rPr>
        <w:t xml:space="preserve"> He promises to keep sadness at bay and to make a world with the wild creatures that “roared their terrible roars and gnashed their terrible teeth and rolled their terrible eyes and showed their terrible claws.” That Max fails to make the wild things happy or to save them or to make a world with them is less important than the fact that he found them and he recognized in them the end of something and potentially the path to an alternative to his world. The wild things were not the utopian creatures of fairy tales, they were the rejected and lost subjects of the world Max had left behind and, because he shuttles between the Oedipal land where his mother rules and the ruined world of the wild, he knows the parameters of the real – he sees what is included and what is left out and he is now able to set sail for another place, a place that is neither the home he left nor the home to which he wants to return. </w:t>
      </w:r>
      <w:r w:rsidRPr="00F2081F">
        <w:rPr>
          <w:highlight w:val="green"/>
          <w:u w:val="single"/>
        </w:rPr>
        <w:t>Moten and Harney want to gesture to</w:t>
      </w:r>
      <w:r w:rsidRPr="000672D2">
        <w:rPr>
          <w:u w:val="single"/>
        </w:rPr>
        <w:t xml:space="preserve"> another place</w:t>
      </w:r>
      <w:r w:rsidRPr="00F2081F">
        <w:rPr>
          <w:highlight w:val="green"/>
          <w:u w:val="single"/>
        </w:rPr>
        <w:t>, a wild place that is not simply the leftover space that limns</w:t>
      </w:r>
      <w:r w:rsidRPr="000672D2">
        <w:rPr>
          <w:u w:val="single"/>
        </w:rPr>
        <w:t xml:space="preserve"> real and </w:t>
      </w:r>
      <w:r w:rsidRPr="00F2081F">
        <w:rPr>
          <w:highlight w:val="green"/>
          <w:u w:val="single"/>
        </w:rPr>
        <w:t>regulated zones of polite society</w:t>
      </w:r>
      <w:r w:rsidRPr="000672D2">
        <w:rPr>
          <w:u w:val="single"/>
        </w:rPr>
        <w:t xml:space="preserve">; rather, </w:t>
      </w:r>
      <w:r w:rsidRPr="00F2081F">
        <w:rPr>
          <w:rStyle w:val="Emphasis"/>
          <w:highlight w:val="green"/>
        </w:rPr>
        <w:t>it is a wild place that continuously produces its own unregulated wildness</w:t>
      </w:r>
      <w:r w:rsidRPr="000672D2">
        <w:rPr>
          <w:sz w:val="16"/>
        </w:rPr>
        <w:t>. The zone we enter through Moten and Harney is ongoing and exists in the present and, as Harney puts it, “some kind of demand was already being enacted, fulfilled in the call itself.” While describing the London Riots of 2011</w:t>
      </w:r>
      <w:r w:rsidRPr="000672D2">
        <w:rPr>
          <w:u w:val="single"/>
        </w:rPr>
        <w:t>,</w:t>
      </w:r>
      <w:r w:rsidRPr="000672D2">
        <w:rPr>
          <w:sz w:val="16"/>
        </w:rPr>
        <w:t xml:space="preserve"> </w:t>
      </w:r>
      <w:r w:rsidRPr="000672D2">
        <w:rPr>
          <w:u w:val="single"/>
        </w:rPr>
        <w:t xml:space="preserve">Harney suggests that the </w:t>
      </w:r>
      <w:r w:rsidRPr="00F2081F">
        <w:rPr>
          <w:highlight w:val="green"/>
          <w:u w:val="single"/>
        </w:rPr>
        <w:t>riots and insurrections do not separate out “the request, the demand and the call”</w:t>
      </w:r>
      <w:r w:rsidRPr="000672D2">
        <w:rPr>
          <w:u w:val="single"/>
        </w:rPr>
        <w:t xml:space="preserve"> – rather, </w:t>
      </w:r>
      <w:r w:rsidRPr="00F2081F">
        <w:rPr>
          <w:highlight w:val="green"/>
          <w:u w:val="single"/>
        </w:rPr>
        <w:t>they enact the one in the other</w:t>
      </w:r>
      <w:r w:rsidRPr="000672D2">
        <w:rPr>
          <w:sz w:val="16"/>
        </w:rPr>
        <w:t xml:space="preserve">: “I think the call, in the way I would understand it, the call, as in the call and response, </w:t>
      </w:r>
      <w:r w:rsidRPr="000672D2">
        <w:rPr>
          <w:u w:val="single"/>
        </w:rPr>
        <w:t xml:space="preserve">the response is already there before the call goes out. </w:t>
      </w:r>
      <w:r w:rsidRPr="000672D2">
        <w:rPr>
          <w:rStyle w:val="Emphasis"/>
        </w:rPr>
        <w:t>You’re already in something</w:t>
      </w:r>
      <w:r w:rsidRPr="000672D2">
        <w:rPr>
          <w:u w:val="single"/>
        </w:rPr>
        <w:t xml:space="preserve">.” You are already in it. For Moten too, </w:t>
      </w:r>
      <w:r w:rsidRPr="00F2081F">
        <w:rPr>
          <w:highlight w:val="green"/>
          <w:u w:val="single"/>
        </w:rPr>
        <w:t>you are always already in the thing that you call for and that calls you.</w:t>
      </w:r>
      <w:r w:rsidRPr="000672D2">
        <w:rPr>
          <w:sz w:val="16"/>
        </w:rPr>
        <w:t xml:space="preserve"> What’s more</w:t>
      </w:r>
      <w:r w:rsidRPr="000672D2">
        <w:rPr>
          <w:u w:val="single"/>
        </w:rPr>
        <w:t xml:space="preserve">, the call is always a call to dis-order and </w:t>
      </w:r>
      <w:r w:rsidRPr="00F2081F">
        <w:rPr>
          <w:highlight w:val="green"/>
          <w:u w:val="single"/>
        </w:rPr>
        <w:t>this disorder or wildness shows up in many places:</w:t>
      </w:r>
      <w:r w:rsidRPr="000672D2">
        <w:rPr>
          <w:u w:val="single"/>
        </w:rPr>
        <w:t xml:space="preserve"> in </w:t>
      </w:r>
      <w:r w:rsidRPr="00F2081F">
        <w:rPr>
          <w:highlight w:val="green"/>
          <w:u w:val="single"/>
        </w:rPr>
        <w:t>jazz</w:t>
      </w:r>
      <w:r w:rsidRPr="000672D2">
        <w:rPr>
          <w:u w:val="single"/>
        </w:rPr>
        <w:t xml:space="preserve">, in </w:t>
      </w:r>
      <w:r w:rsidRPr="00F2081F">
        <w:rPr>
          <w:highlight w:val="green"/>
          <w:u w:val="single"/>
        </w:rPr>
        <w:t>improvisation</w:t>
      </w:r>
      <w:r w:rsidRPr="000672D2">
        <w:rPr>
          <w:u w:val="single"/>
        </w:rPr>
        <w:t xml:space="preserve">, in </w:t>
      </w:r>
      <w:r w:rsidRPr="00F2081F">
        <w:rPr>
          <w:highlight w:val="green"/>
          <w:u w:val="single"/>
        </w:rPr>
        <w:t>noise</w:t>
      </w:r>
      <w:r w:rsidRPr="000672D2">
        <w:rPr>
          <w:sz w:val="16"/>
        </w:rPr>
        <w:t xml:space="preserve">. </w:t>
      </w:r>
      <w:r w:rsidRPr="00F2081F">
        <w:rPr>
          <w:highlight w:val="green"/>
          <w:u w:val="single"/>
        </w:rPr>
        <w:t>The disordered sounds</w:t>
      </w:r>
      <w:r w:rsidRPr="000672D2">
        <w:rPr>
          <w:u w:val="single"/>
        </w:rPr>
        <w:t xml:space="preserve"> that we refer to as cacophony </w:t>
      </w:r>
      <w:r w:rsidRPr="00F2081F">
        <w:rPr>
          <w:highlight w:val="green"/>
          <w:u w:val="single"/>
        </w:rPr>
        <w:t>will always be cast as “extra-musical,”</w:t>
      </w:r>
      <w:r w:rsidRPr="000672D2">
        <w:rPr>
          <w:u w:val="single"/>
        </w:rPr>
        <w:t xml:space="preserve"> as Moten puts it, precisely </w:t>
      </w:r>
      <w:r w:rsidRPr="00F2081F">
        <w:rPr>
          <w:highlight w:val="green"/>
          <w:u w:val="single"/>
        </w:rPr>
        <w:t>because we hear something in them that reminds us that our desire for harmony is arbitrary and in another world, harmony would sound incomprehensible</w:t>
      </w:r>
      <w:r w:rsidRPr="000672D2">
        <w:rPr>
          <w:sz w:val="16"/>
        </w:rPr>
        <w:t xml:space="preserve">. </w:t>
      </w:r>
      <w:r w:rsidRPr="000672D2">
        <w:rPr>
          <w:u w:val="single"/>
        </w:rPr>
        <w:t xml:space="preserve">Listening to cacophony and noise tells us that </w:t>
      </w:r>
      <w:r w:rsidRPr="00F2081F">
        <w:rPr>
          <w:highlight w:val="green"/>
          <w:u w:val="single"/>
        </w:rPr>
        <w:t>there is a wild beyond to the structures we inhabit and that inhabit us.</w:t>
      </w:r>
      <w:r w:rsidRPr="000672D2">
        <w:rPr>
          <w:u w:val="single"/>
        </w:rPr>
        <w:t xml:space="preserve"> And when we are called to this other place, the wild beyond, “beyond the beyond” in Moten and Harney’s apt terminology, </w:t>
      </w:r>
      <w:r w:rsidRPr="00F2081F">
        <w:rPr>
          <w:highlight w:val="green"/>
          <w:u w:val="single"/>
        </w:rPr>
        <w:t xml:space="preserve">we </w:t>
      </w:r>
      <w:proofErr w:type="gramStart"/>
      <w:r w:rsidRPr="00F2081F">
        <w:rPr>
          <w:highlight w:val="green"/>
          <w:u w:val="single"/>
        </w:rPr>
        <w:t>have to</w:t>
      </w:r>
      <w:proofErr w:type="gramEnd"/>
      <w:r w:rsidRPr="00F2081F">
        <w:rPr>
          <w:highlight w:val="green"/>
          <w:u w:val="single"/>
        </w:rPr>
        <w:t xml:space="preserve"> give ourselves over to a certain kind of craziness</w:t>
      </w:r>
      <w:r w:rsidRPr="000672D2">
        <w:rPr>
          <w:sz w:val="16"/>
        </w:rPr>
        <w:t xml:space="preserve">. Moten reminds us that even as Fanon took an anti-colonial stance, he knew that it “looks crazy” but, Fanon, as a psychiatrist, also knew not to accept this organic division between the rational and the crazy and he knew that it would be crazy for him not to take that stance in a world that had assigned to him the role of the unreal, the primitive and the wild. Fanon, according to Moten, wants not the end of colonialism but the end of the standpoint from which colonialism makes sense. </w:t>
      </w:r>
      <w:r w:rsidRPr="000672D2">
        <w:rPr>
          <w:u w:val="single"/>
        </w:rPr>
        <w:t xml:space="preserve">In order to bring colonialism to an end then, one does not speak truth to power, </w:t>
      </w:r>
      <w:r w:rsidRPr="00F2081F">
        <w:rPr>
          <w:highlight w:val="green"/>
          <w:u w:val="single"/>
        </w:rPr>
        <w:t>one has to inhabit the</w:t>
      </w:r>
      <w:r w:rsidRPr="000672D2">
        <w:rPr>
          <w:sz w:val="16"/>
        </w:rPr>
        <w:t xml:space="preserve"> crazy, </w:t>
      </w:r>
      <w:r w:rsidRPr="00F2081F">
        <w:rPr>
          <w:highlight w:val="green"/>
          <w:u w:val="single"/>
        </w:rPr>
        <w:t>nonsensical, ranting language of the other, the other who has been rendered a nonentity</w:t>
      </w:r>
      <w:r w:rsidRPr="000672D2">
        <w:rPr>
          <w:u w:val="single"/>
        </w:rPr>
        <w:t xml:space="preserve"> by colonialism</w:t>
      </w:r>
      <w:r w:rsidRPr="000672D2">
        <w:rPr>
          <w:sz w:val="16"/>
        </w:rPr>
        <w:t xml:space="preserve">. </w:t>
      </w:r>
      <w:r w:rsidRPr="000672D2">
        <w:rPr>
          <w:u w:val="single"/>
        </w:rPr>
        <w:t xml:space="preserve">Indeed, </w:t>
      </w:r>
      <w:r w:rsidRPr="00F2081F">
        <w:rPr>
          <w:highlight w:val="green"/>
          <w:u w:val="single"/>
        </w:rPr>
        <w:t>blackness</w:t>
      </w:r>
      <w:r w:rsidRPr="000672D2">
        <w:rPr>
          <w:u w:val="single"/>
        </w:rPr>
        <w:t xml:space="preserve">, for Moten and Harney by way of Fanon, </w:t>
      </w:r>
      <w:r w:rsidRPr="00F2081F">
        <w:rPr>
          <w:highlight w:val="green"/>
          <w:u w:val="single"/>
        </w:rPr>
        <w:t>is the willingness to be in the space that has been abandoned by</w:t>
      </w:r>
      <w:r w:rsidRPr="000672D2">
        <w:rPr>
          <w:u w:val="single"/>
        </w:rPr>
        <w:t xml:space="preserve"> colonialism, by rule, by </w:t>
      </w:r>
      <w:r w:rsidRPr="00F2081F">
        <w:rPr>
          <w:highlight w:val="green"/>
          <w:u w:val="single"/>
        </w:rPr>
        <w:t>order</w:t>
      </w:r>
      <w:r w:rsidRPr="000672D2">
        <w:rPr>
          <w:u w:val="single"/>
        </w:rPr>
        <w:t>. Moten takes us there, saying of Fanon finally: “Eventually, I believe, he comes to believe in the world, which is to say the other world, where we inhabit and maybe even cultivate this absence, this place which shows up here and now, in the sovereign’s space and time, as absence, darkness, death, things which are not</w:t>
      </w:r>
      <w:r w:rsidRPr="000672D2">
        <w:rPr>
          <w:sz w:val="16"/>
        </w:rPr>
        <w:t xml:space="preserve"> (as John Donne would say).” </w:t>
      </w:r>
      <w:r w:rsidRPr="00F2081F">
        <w:rPr>
          <w:rStyle w:val="Emphasis"/>
          <w:highlight w:val="green"/>
        </w:rPr>
        <w:t xml:space="preserve">The path to the wild beyond is paved with refusal. In </w:t>
      </w:r>
      <w:proofErr w:type="gramStart"/>
      <w:r w:rsidRPr="00F2081F">
        <w:rPr>
          <w:rStyle w:val="Emphasis"/>
          <w:highlight w:val="green"/>
        </w:rPr>
        <w:t>The</w:t>
      </w:r>
      <w:proofErr w:type="gramEnd"/>
      <w:r w:rsidRPr="00F2081F">
        <w:rPr>
          <w:rStyle w:val="Emphasis"/>
          <w:highlight w:val="green"/>
        </w:rPr>
        <w:t xml:space="preserve"> Undercommons</w:t>
      </w:r>
      <w:r w:rsidRPr="000672D2">
        <w:rPr>
          <w:rStyle w:val="Emphasis"/>
        </w:rPr>
        <w:t xml:space="preserve"> if we begin anywhere, </w:t>
      </w:r>
      <w:r w:rsidRPr="00F2081F">
        <w:rPr>
          <w:rStyle w:val="Emphasis"/>
          <w:highlight w:val="green"/>
        </w:rPr>
        <w:t>we begin with the right to refuse what has been refused to you</w:t>
      </w:r>
      <w:r w:rsidRPr="000672D2">
        <w:rPr>
          <w:sz w:val="16"/>
        </w:rPr>
        <w:t xml:space="preserve">. Citing Gayatri Spivak, </w:t>
      </w:r>
      <w:r w:rsidRPr="000672D2">
        <w:rPr>
          <w:rStyle w:val="Emphasis"/>
        </w:rPr>
        <w:t>Moten and Harney call this refusal the “first right” and it is a game-changing kind of refusal in that it signals the refusal of the choices as offered</w:t>
      </w:r>
      <w:r w:rsidRPr="000672D2">
        <w:rPr>
          <w:sz w:val="16"/>
        </w:rPr>
        <w:t xml:space="preserve">. We can understand this refusal in terms that Chandan Reddy lays out in Freedom </w:t>
      </w:r>
      <w:proofErr w:type="gramStart"/>
      <w:r w:rsidRPr="000672D2">
        <w:rPr>
          <w:sz w:val="16"/>
        </w:rPr>
        <w:t>With</w:t>
      </w:r>
      <w:proofErr w:type="gramEnd"/>
      <w:r w:rsidRPr="000672D2">
        <w:rPr>
          <w:sz w:val="16"/>
        </w:rPr>
        <w:t xml:space="preserve"> Violence (2011) – for Reddy, gay marriage is the option that cannot be opposed in the ballot box. While we can circulate multiple critiques of gay marriage in terms of its institutionalization of intimacy, when you arrive at the ballot box, pen in hand, you only get to check “yes” or “no” and the no, in this case, could be more damning than the yes. And so, you must refuse the choice as offered. Moten and Harney also study what it would mean to refuse what they term “the call to order</w:t>
      </w:r>
      <w:r w:rsidRPr="000672D2">
        <w:rPr>
          <w:u w:val="single"/>
        </w:rPr>
        <w:t xml:space="preserve">.” And </w:t>
      </w:r>
      <w:r w:rsidRPr="00F2081F">
        <w:rPr>
          <w:highlight w:val="green"/>
          <w:u w:val="single"/>
        </w:rPr>
        <w:t>what would it mean,</w:t>
      </w:r>
      <w:r w:rsidRPr="000672D2">
        <w:rPr>
          <w:u w:val="single"/>
        </w:rPr>
        <w:t xml:space="preserve"> furthermore, </w:t>
      </w:r>
      <w:r w:rsidRPr="00F2081F">
        <w:rPr>
          <w:highlight w:val="green"/>
          <w:u w:val="single"/>
        </w:rPr>
        <w:t>to refuse to call others to order, to refuse interpellation and the re-instantiation of the law.</w:t>
      </w:r>
      <w:r w:rsidRPr="000672D2">
        <w:rPr>
          <w:sz w:val="16"/>
        </w:rPr>
        <w:t xml:space="preserve"> </w:t>
      </w:r>
      <w:r w:rsidRPr="000672D2">
        <w:rPr>
          <w:u w:val="single"/>
        </w:rPr>
        <w:t>When we refuse</w:t>
      </w:r>
      <w:r w:rsidRPr="000672D2">
        <w:rPr>
          <w:sz w:val="16"/>
        </w:rPr>
        <w:t xml:space="preserve">, Moten and Harney suggest, </w:t>
      </w:r>
      <w:r w:rsidRPr="00F2081F">
        <w:rPr>
          <w:highlight w:val="green"/>
          <w:u w:val="single"/>
        </w:rPr>
        <w:t>we create dissonance and</w:t>
      </w:r>
      <w:r w:rsidRPr="000672D2">
        <w:rPr>
          <w:u w:val="single"/>
        </w:rPr>
        <w:t xml:space="preserve"> more importantly, we </w:t>
      </w:r>
      <w:r w:rsidRPr="00F2081F">
        <w:rPr>
          <w:highlight w:val="green"/>
          <w:u w:val="single"/>
        </w:rPr>
        <w:t>allow dissonance to continue</w:t>
      </w:r>
      <w:r w:rsidRPr="000672D2">
        <w:rPr>
          <w:u w:val="single"/>
        </w:rPr>
        <w:t xml:space="preserve"> – when we enter a classroom and we refuse to call it to order, </w:t>
      </w:r>
      <w:r w:rsidRPr="00F2081F">
        <w:rPr>
          <w:highlight w:val="green"/>
          <w:u w:val="single"/>
        </w:rPr>
        <w:t>we are allowing study to continue</w:t>
      </w:r>
      <w:r w:rsidRPr="000672D2">
        <w:rPr>
          <w:u w:val="single"/>
        </w:rPr>
        <w:t xml:space="preserve">, dissonant study perhaps, disorganized study, but </w:t>
      </w:r>
      <w:r w:rsidRPr="00F2081F">
        <w:rPr>
          <w:highlight w:val="green"/>
          <w:u w:val="single"/>
        </w:rPr>
        <w:t>study that precedes our call and will continue after we have left the room</w:t>
      </w:r>
      <w:r w:rsidRPr="000672D2">
        <w:rPr>
          <w:sz w:val="16"/>
        </w:rPr>
        <w:t xml:space="preserve">. Or, </w:t>
      </w:r>
      <w:r w:rsidRPr="000672D2">
        <w:rPr>
          <w:u w:val="single"/>
        </w:rPr>
        <w:t xml:space="preserve">when we listen to music, we must refuse the idea that music happens only when the musician enters and picks up an instrument; </w:t>
      </w:r>
      <w:r w:rsidRPr="00F2081F">
        <w:rPr>
          <w:highlight w:val="green"/>
          <w:u w:val="single"/>
        </w:rPr>
        <w:t>music is also the anticipation of the performance and the noises of appreciation it generates</w:t>
      </w:r>
      <w:r w:rsidRPr="000672D2">
        <w:rPr>
          <w:u w:val="single"/>
        </w:rPr>
        <w:t xml:space="preserve"> and the speaking that happens through and around it, making it and loving it, being in it while listening</w:t>
      </w:r>
      <w:r w:rsidRPr="000672D2">
        <w:rPr>
          <w:sz w:val="16"/>
        </w:rPr>
        <w:t xml:space="preserve">. And so, </w:t>
      </w:r>
      <w:r w:rsidRPr="000672D2">
        <w:rPr>
          <w:u w:val="single"/>
        </w:rPr>
        <w:t>when we refuse the call to order</w:t>
      </w:r>
      <w:r w:rsidRPr="000672D2">
        <w:rPr>
          <w:sz w:val="16"/>
        </w:rPr>
        <w:t xml:space="preserve"> – </w:t>
      </w:r>
      <w:r w:rsidRPr="000672D2">
        <w:rPr>
          <w:u w:val="single"/>
        </w:rPr>
        <w:t>the teacher picking up the book</w:t>
      </w:r>
      <w:r w:rsidRPr="000672D2">
        <w:rPr>
          <w:sz w:val="16"/>
        </w:rPr>
        <w:t xml:space="preserve">, the conductor raising his baton, the speaker asking for silence, the torturer tightening the noose – </w:t>
      </w:r>
      <w:r w:rsidRPr="00F2081F">
        <w:rPr>
          <w:rStyle w:val="Emphasis"/>
          <w:highlight w:val="green"/>
        </w:rPr>
        <w:t>we refuse order as the distinction between noise and music, chatter and knowledge, pain and truth</w:t>
      </w:r>
      <w:r w:rsidRPr="000672D2">
        <w:rPr>
          <w:sz w:val="16"/>
        </w:rPr>
        <w:t xml:space="preserve">. </w:t>
      </w:r>
      <w:r w:rsidRPr="000672D2">
        <w:rPr>
          <w:u w:val="single"/>
        </w:rPr>
        <w:t xml:space="preserve">These kinds of examples get to the heart of Moten and Harney’s world of the undercommons – </w:t>
      </w:r>
      <w:r w:rsidRPr="00F2081F">
        <w:rPr>
          <w:highlight w:val="green"/>
          <w:u w:val="single"/>
        </w:rPr>
        <w:t>the undercommons is not a realm where we rebel and we create critique; it is not a place where we “take arms</w:t>
      </w:r>
      <w:r w:rsidRPr="000672D2">
        <w:rPr>
          <w:u w:val="single"/>
        </w:rPr>
        <w:t xml:space="preserve"> against a sea of troubles/and by opposing end them.”</w:t>
      </w:r>
      <w:r w:rsidRPr="000672D2">
        <w:rPr>
          <w:sz w:val="16"/>
        </w:rPr>
        <w:t xml:space="preserve"> </w:t>
      </w:r>
      <w:r w:rsidRPr="00F2081F">
        <w:rPr>
          <w:highlight w:val="green"/>
          <w:u w:val="single"/>
        </w:rPr>
        <w:t>The undercommons is a space and time which is always here</w:t>
      </w:r>
      <w:r w:rsidRPr="000672D2">
        <w:rPr>
          <w:sz w:val="16"/>
        </w:rPr>
        <w:t xml:space="preserve">. </w:t>
      </w:r>
      <w:r w:rsidRPr="00F2081F">
        <w:rPr>
          <w:highlight w:val="green"/>
          <w:u w:val="single"/>
        </w:rPr>
        <w:t>Our goal</w:t>
      </w:r>
      <w:r w:rsidRPr="000672D2">
        <w:rPr>
          <w:u w:val="single"/>
        </w:rPr>
        <w:t xml:space="preserve"> – and the “we” is always the right mode of address here – </w:t>
      </w:r>
      <w:r w:rsidRPr="00F2081F">
        <w:rPr>
          <w:highlight w:val="green"/>
          <w:u w:val="single"/>
        </w:rPr>
        <w:t xml:space="preserve">is </w:t>
      </w:r>
      <w:r w:rsidRPr="00B92527">
        <w:rPr>
          <w:u w:val="single"/>
        </w:rPr>
        <w:t>not to end the troubles</w:t>
      </w:r>
      <w:r w:rsidRPr="000672D2">
        <w:rPr>
          <w:u w:val="single"/>
        </w:rPr>
        <w:t xml:space="preserve"> but </w:t>
      </w:r>
      <w:r w:rsidRPr="00F2081F">
        <w:rPr>
          <w:highlight w:val="green"/>
          <w:u w:val="single"/>
        </w:rPr>
        <w:t>to end the world that created those particular troubles</w:t>
      </w:r>
      <w:r w:rsidRPr="000672D2">
        <w:rPr>
          <w:u w:val="single"/>
        </w:rPr>
        <w:t xml:space="preserve"> as the ones that must be opposed. Moten and Harney refuse the logic that stages refusal as inactivity, as the absence of a plan and as a mode of stalling real politics</w:t>
      </w:r>
      <w:r w:rsidRPr="000672D2">
        <w:rPr>
          <w:sz w:val="16"/>
        </w:rPr>
        <w:t xml:space="preserve">. </w:t>
      </w:r>
      <w:r w:rsidRPr="000672D2">
        <w:rPr>
          <w:u w:val="single"/>
        </w:rPr>
        <w:t xml:space="preserve">Moten and Harney tell us to </w:t>
      </w:r>
      <w:r w:rsidRPr="00F2081F">
        <w:rPr>
          <w:highlight w:val="green"/>
          <w:u w:val="single"/>
        </w:rPr>
        <w:t>listen to the noise we make and to refuse the offers we receive to shape that noise into “music.”</w:t>
      </w:r>
      <w:r w:rsidRPr="000672D2">
        <w:rPr>
          <w:u w:val="single"/>
        </w:rPr>
        <w:t xml:space="preserve"> In the essay that many people already know best from this volume</w:t>
      </w:r>
      <w:r w:rsidRPr="000672D2">
        <w:rPr>
          <w:sz w:val="16"/>
        </w:rPr>
        <w:t xml:space="preserve">, “The University and the Undercommons,” Moten and Harney come closest to explaining their mission. </w:t>
      </w:r>
      <w:r w:rsidRPr="00F2081F">
        <w:rPr>
          <w:rStyle w:val="Emphasis"/>
          <w:highlight w:val="green"/>
        </w:rPr>
        <w:t>Refusing to be for or against the university and in fact marking the critical academic as the player who holds the “for and against” logic in place,</w:t>
      </w:r>
      <w:r w:rsidRPr="000672D2">
        <w:rPr>
          <w:rStyle w:val="Emphasis"/>
        </w:rPr>
        <w:t xml:space="preserve"> Moten and Harney lead us to the “Undercommons of the Enlightenment” where </w:t>
      </w:r>
      <w:r w:rsidRPr="00F2081F">
        <w:rPr>
          <w:rStyle w:val="Emphasis"/>
          <w:highlight w:val="green"/>
        </w:rPr>
        <w:t>subversive intellectuals engage both the university and fugitivity: “where the work gets done, where the work gets subverted, where the revolution is still black, still strong</w:t>
      </w:r>
      <w:r w:rsidRPr="000672D2">
        <w:rPr>
          <w:sz w:val="16"/>
        </w:rPr>
        <w:t xml:space="preserve">.” </w:t>
      </w:r>
      <w:proofErr w:type="spellStart"/>
      <w:r w:rsidRPr="000672D2">
        <w:rPr>
          <w:sz w:val="16"/>
        </w:rPr>
        <w:t>Te</w:t>
      </w:r>
      <w:proofErr w:type="spellEnd"/>
      <w:r w:rsidRPr="000672D2">
        <w:rPr>
          <w:sz w:val="16"/>
        </w:rPr>
        <w:t xml:space="preserve"> subversive intellectual, we learn, is unprofessional, </w:t>
      </w:r>
      <w:proofErr w:type="spellStart"/>
      <w:r w:rsidRPr="000672D2">
        <w:rPr>
          <w:sz w:val="16"/>
        </w:rPr>
        <w:t>uncollegial</w:t>
      </w:r>
      <w:proofErr w:type="spellEnd"/>
      <w:r w:rsidRPr="000672D2">
        <w:rPr>
          <w:sz w:val="16"/>
        </w:rPr>
        <w:t xml:space="preserve">, passionate and disloyal. The subversive intellectual is neither trying to extend the university nor change the university, the subversive intellectual is not toiling in misery and from this place of misery articulating a “general antagonism.” In fact, </w:t>
      </w:r>
      <w:r w:rsidRPr="00F2081F">
        <w:rPr>
          <w:highlight w:val="green"/>
          <w:u w:val="single"/>
        </w:rPr>
        <w:t>the subversive intellectual enjoys the ride and wants it to be faster and wilder;</w:t>
      </w:r>
      <w:r w:rsidRPr="000672D2">
        <w:rPr>
          <w:u w:val="single"/>
        </w:rPr>
        <w:t xml:space="preserve"> she does not want a room of his or her own, </w:t>
      </w:r>
      <w:r w:rsidRPr="00F2081F">
        <w:rPr>
          <w:highlight w:val="green"/>
          <w:u w:val="single"/>
        </w:rPr>
        <w:t xml:space="preserve">she wants to be in the world, </w:t>
      </w:r>
      <w:r w:rsidRPr="00B92527">
        <w:rPr>
          <w:u w:val="single"/>
        </w:rPr>
        <w:t xml:space="preserve">in the world with others </w:t>
      </w:r>
      <w:r w:rsidRPr="00F2081F">
        <w:rPr>
          <w:highlight w:val="green"/>
          <w:u w:val="single"/>
        </w:rPr>
        <w:t>and making the world anew</w:t>
      </w:r>
      <w:r w:rsidRPr="000672D2">
        <w:rPr>
          <w:u w:val="single"/>
        </w:rPr>
        <w:t>.</w:t>
      </w:r>
      <w:r w:rsidRPr="000672D2">
        <w:rPr>
          <w:sz w:val="16"/>
        </w:rPr>
        <w:t xml:space="preserve"> </w:t>
      </w:r>
      <w:r w:rsidRPr="000672D2">
        <w:rPr>
          <w:u w:val="single"/>
        </w:rPr>
        <w:t>Moten insists</w:t>
      </w:r>
      <w:r w:rsidRPr="000672D2">
        <w:rPr>
          <w:sz w:val="16"/>
        </w:rPr>
        <w:t xml:space="preserve">: “Like Deleuze. </w:t>
      </w:r>
      <w:r w:rsidRPr="000672D2">
        <w:rPr>
          <w:u w:val="single"/>
        </w:rPr>
        <w:t xml:space="preserve">I believe in the world and want to be in it. </w:t>
      </w:r>
      <w:r w:rsidRPr="00F2081F">
        <w:rPr>
          <w:highlight w:val="green"/>
          <w:u w:val="single"/>
        </w:rPr>
        <w:t>I want to be in it all the way to the end of it because I believe in another world in the world and I want to be in that.</w:t>
      </w:r>
      <w:r w:rsidRPr="000672D2">
        <w:rPr>
          <w:u w:val="single"/>
        </w:rPr>
        <w:t xml:space="preserve"> And I plan to stay a believer</w:t>
      </w:r>
      <w:r w:rsidRPr="000672D2">
        <w:rPr>
          <w:sz w:val="16"/>
        </w:rPr>
        <w:t xml:space="preserve">, like Curtis </w:t>
      </w:r>
      <w:proofErr w:type="spellStart"/>
      <w:r w:rsidRPr="000672D2">
        <w:rPr>
          <w:sz w:val="16"/>
        </w:rPr>
        <w:t>Mayfeld</w:t>
      </w:r>
      <w:proofErr w:type="spellEnd"/>
      <w:r w:rsidRPr="000672D2">
        <w:rPr>
          <w:sz w:val="16"/>
        </w:rPr>
        <w:t xml:space="preserve">. </w:t>
      </w:r>
      <w:r w:rsidRPr="000672D2">
        <w:rPr>
          <w:u w:val="single"/>
        </w:rPr>
        <w:t xml:space="preserve">But that’s beyond me, and even beyond me and Stefano, and out into the world, the other thing, the other world, the joyful noise of the scattered, scatted eschaton, </w:t>
      </w:r>
      <w:r w:rsidRPr="00F2081F">
        <w:rPr>
          <w:highlight w:val="green"/>
          <w:u w:val="single"/>
        </w:rPr>
        <w:t>the undercommon refusal of the academy of misery</w:t>
      </w:r>
      <w:r w:rsidRPr="000672D2">
        <w:rPr>
          <w:sz w:val="16"/>
        </w:rPr>
        <w:t xml:space="preserve">.” </w:t>
      </w:r>
      <w:r w:rsidRPr="00F2081F">
        <w:rPr>
          <w:highlight w:val="green"/>
          <w:u w:val="single"/>
        </w:rPr>
        <w:t>The mission then for the denizens of the undercommons is to recognize that when you seek to make things better,</w:t>
      </w:r>
      <w:r w:rsidRPr="000672D2">
        <w:rPr>
          <w:u w:val="single"/>
        </w:rPr>
        <w:t xml:space="preserve"> you are not just doing it for the Other, </w:t>
      </w:r>
      <w:r w:rsidRPr="00F2081F">
        <w:rPr>
          <w:highlight w:val="green"/>
          <w:u w:val="single"/>
        </w:rPr>
        <w:t>you must also be doing it for yourself</w:t>
      </w:r>
      <w:r w:rsidRPr="000672D2">
        <w:rPr>
          <w:sz w:val="16"/>
        </w:rPr>
        <w:t xml:space="preserve">. While men may think they are being “sensitive” by turning to feminism, while white people may think they are being right on by opposing racism, </w:t>
      </w:r>
      <w:r w:rsidRPr="00F2081F">
        <w:rPr>
          <w:rStyle w:val="Emphasis"/>
          <w:highlight w:val="green"/>
        </w:rPr>
        <w:t>no one will really be able to embrace the mission of tearing “this shit down” until they realize that the structures they oppose are not only bad for some of us, they are bad for all of us</w:t>
      </w:r>
      <w:r w:rsidRPr="000672D2">
        <w:rPr>
          <w:sz w:val="16"/>
        </w:rPr>
        <w:t xml:space="preserve">. </w:t>
      </w:r>
      <w:r w:rsidRPr="000672D2">
        <w:rPr>
          <w:u w:val="single"/>
        </w:rPr>
        <w:t xml:space="preserve">Gender hierarchies are bad for men as well as women and they are </w:t>
      </w:r>
      <w:proofErr w:type="gramStart"/>
      <w:r w:rsidRPr="000672D2">
        <w:rPr>
          <w:u w:val="single"/>
        </w:rPr>
        <w:t>really bad</w:t>
      </w:r>
      <w:proofErr w:type="gramEnd"/>
      <w:r w:rsidRPr="000672D2">
        <w:rPr>
          <w:u w:val="single"/>
        </w:rPr>
        <w:t xml:space="preserve"> for the rest of us. Racial hierarchies are not rational and ordered, they are chaotic and nonsensical and must be opposed by precisely all those who benefit in any way from them.</w:t>
      </w:r>
      <w:r w:rsidRPr="000672D2">
        <w:rPr>
          <w:sz w:val="16"/>
        </w:rPr>
        <w:t xml:space="preserve"> Or, as Moten puts it: “</w:t>
      </w:r>
      <w:r w:rsidRPr="00F2081F">
        <w:rPr>
          <w:highlight w:val="green"/>
          <w:u w:val="single"/>
        </w:rPr>
        <w:t>The coalition emerges out of your recognition that it’s fucked up for you, in the same way that we’ve already recognized that it’s fucked up for us.</w:t>
      </w:r>
      <w:r w:rsidRPr="000672D2">
        <w:rPr>
          <w:u w:val="single"/>
        </w:rPr>
        <w:t xml:space="preserve"> I don’t need your help. I just need you to recognize that this shit is killing you, too</w:t>
      </w:r>
      <w:r w:rsidRPr="000672D2">
        <w:rPr>
          <w:sz w:val="16"/>
        </w:rPr>
        <w:t xml:space="preserve">, however much more softly, </w:t>
      </w:r>
      <w:proofErr w:type="gramStart"/>
      <w:r w:rsidRPr="000672D2">
        <w:rPr>
          <w:sz w:val="16"/>
        </w:rPr>
        <w:t>you</w:t>
      </w:r>
      <w:proofErr w:type="gramEnd"/>
      <w:r w:rsidRPr="000672D2">
        <w:rPr>
          <w:sz w:val="16"/>
        </w:rPr>
        <w:t xml:space="preserve"> stupid motherfucker, you know?” </w:t>
      </w:r>
      <w:r w:rsidRPr="00F2081F">
        <w:rPr>
          <w:highlight w:val="green"/>
          <w:u w:val="single"/>
        </w:rPr>
        <w:t>The coalition unites us in the recognition that we must change things or die</w:t>
      </w:r>
      <w:r w:rsidRPr="000672D2">
        <w:rPr>
          <w:u w:val="single"/>
        </w:rPr>
        <w:t>.</w:t>
      </w:r>
      <w:r w:rsidRPr="000672D2">
        <w:rPr>
          <w:sz w:val="16"/>
        </w:rPr>
        <w:t xml:space="preserve"> All of us. </w:t>
      </w:r>
      <w:r w:rsidRPr="000672D2">
        <w:rPr>
          <w:u w:val="single"/>
        </w:rPr>
        <w:t>We must all change the things that are fucked up and change cannot come in the form that we think of as “revolutionary” – not as a masculinist surge or an armed confrontation.</w:t>
      </w:r>
      <w:r w:rsidRPr="000672D2">
        <w:rPr>
          <w:sz w:val="16"/>
        </w:rPr>
        <w:t xml:space="preserve"> </w:t>
      </w:r>
      <w:r w:rsidRPr="00F2081F">
        <w:rPr>
          <w:highlight w:val="green"/>
          <w:u w:val="single"/>
        </w:rPr>
        <w:t>Revolution will come in a form we cannot yet imagine</w:t>
      </w:r>
      <w:r w:rsidRPr="000672D2">
        <w:rPr>
          <w:sz w:val="16"/>
        </w:rPr>
        <w:t xml:space="preserve">. </w:t>
      </w:r>
      <w:r w:rsidRPr="000672D2">
        <w:rPr>
          <w:rStyle w:val="Emphasis"/>
        </w:rPr>
        <w:t>Moten and Harney propose that we prepare now for what will come by entering into study</w:t>
      </w:r>
      <w:r w:rsidRPr="000672D2">
        <w:rPr>
          <w:sz w:val="16"/>
        </w:rPr>
        <w:t xml:space="preserve">. </w:t>
      </w:r>
      <w:r w:rsidRPr="00F2081F">
        <w:rPr>
          <w:rStyle w:val="Emphasis"/>
          <w:highlight w:val="green"/>
        </w:rPr>
        <w:t>Study, a mode of thinking with others separate from the thinking that the institution requires of you, prepares us to be embedded in</w:t>
      </w:r>
      <w:r w:rsidRPr="000672D2">
        <w:rPr>
          <w:rStyle w:val="Emphasis"/>
        </w:rPr>
        <w:t xml:space="preserve"> what Harney calls “</w:t>
      </w:r>
      <w:r w:rsidRPr="00F2081F">
        <w:rPr>
          <w:rStyle w:val="Emphasis"/>
          <w:highlight w:val="green"/>
        </w:rPr>
        <w:t>the with and for” and allows you to spend less time antagonized and antagonizing</w:t>
      </w:r>
      <w:r w:rsidRPr="000672D2">
        <w:rPr>
          <w:sz w:val="16"/>
        </w:rPr>
        <w:t xml:space="preserve">. Like all world-making and all world-shattering encounters, when you enter this book and learn how to be with and for, in coalition, and on the way to the place we are already making, you will also feel fear, trepidation, concern, and disorientation. </w:t>
      </w:r>
      <w:r w:rsidRPr="00F2081F">
        <w:rPr>
          <w:highlight w:val="green"/>
          <w:u w:val="single"/>
        </w:rPr>
        <w:t>The disorientation</w:t>
      </w:r>
      <w:r w:rsidRPr="000672D2">
        <w:rPr>
          <w:u w:val="single"/>
        </w:rPr>
        <w:t xml:space="preserve">, Moten and Harney will tell you is not just unfortunate, it </w:t>
      </w:r>
      <w:r w:rsidRPr="00F2081F">
        <w:rPr>
          <w:highlight w:val="green"/>
          <w:u w:val="single"/>
        </w:rPr>
        <w:t>is necessary because you will no longer be in one location</w:t>
      </w:r>
      <w:r w:rsidRPr="000672D2">
        <w:rPr>
          <w:u w:val="single"/>
        </w:rPr>
        <w:t xml:space="preserve"> moving forward to another, instead you will already be part of “the “movement of things” and on the way to this “outlawed social life of nothing.”</w:t>
      </w:r>
      <w:r w:rsidRPr="000672D2">
        <w:rPr>
          <w:sz w:val="16"/>
        </w:rPr>
        <w:t xml:space="preserve"> </w:t>
      </w:r>
      <w:r w:rsidRPr="00F2081F">
        <w:rPr>
          <w:highlight w:val="green"/>
          <w:u w:val="single"/>
        </w:rPr>
        <w:t>The movement of things can be felt and touched and exists in language and in fantasy</w:t>
      </w:r>
      <w:r w:rsidRPr="000672D2">
        <w:rPr>
          <w:u w:val="single"/>
        </w:rPr>
        <w:t xml:space="preserve">, it is fight, it is motion, </w:t>
      </w:r>
      <w:r w:rsidRPr="00F2081F">
        <w:rPr>
          <w:highlight w:val="green"/>
          <w:u w:val="single"/>
        </w:rPr>
        <w:t>it is fugitivity itself</w:t>
      </w:r>
      <w:r w:rsidRPr="000672D2">
        <w:rPr>
          <w:sz w:val="16"/>
        </w:rPr>
        <w:t xml:space="preserve">. </w:t>
      </w:r>
      <w:r w:rsidRPr="00F2081F">
        <w:rPr>
          <w:rStyle w:val="Emphasis"/>
          <w:highlight w:val="green"/>
        </w:rPr>
        <w:t>Fugitivity is not only escape</w:t>
      </w:r>
      <w:r w:rsidRPr="000672D2">
        <w:rPr>
          <w:rStyle w:val="Emphasis"/>
        </w:rPr>
        <w:t>, “exit</w:t>
      </w:r>
      <w:r w:rsidRPr="000672D2">
        <w:rPr>
          <w:sz w:val="16"/>
        </w:rPr>
        <w:t xml:space="preserve">” as Paolo </w:t>
      </w:r>
      <w:proofErr w:type="spellStart"/>
      <w:r w:rsidRPr="000672D2">
        <w:rPr>
          <w:sz w:val="16"/>
        </w:rPr>
        <w:t>Virno</w:t>
      </w:r>
      <w:proofErr w:type="spellEnd"/>
      <w:r w:rsidRPr="000672D2">
        <w:rPr>
          <w:sz w:val="16"/>
        </w:rPr>
        <w:t xml:space="preserve"> might put it, or “exodus” in the terms offered by Hardt and Negri, </w:t>
      </w:r>
      <w:r w:rsidRPr="00F2081F">
        <w:rPr>
          <w:rStyle w:val="Emphasis"/>
          <w:highlight w:val="green"/>
        </w:rPr>
        <w:t>fugitivity is being separate from settling</w:t>
      </w:r>
      <w:r w:rsidRPr="000672D2">
        <w:rPr>
          <w:sz w:val="16"/>
        </w:rPr>
        <w:t xml:space="preserve">. </w:t>
      </w:r>
      <w:r w:rsidRPr="000672D2">
        <w:rPr>
          <w:u w:val="single"/>
        </w:rPr>
        <w:t xml:space="preserve">It is a being in motion that has learned that </w:t>
      </w:r>
      <w:r w:rsidRPr="00F2081F">
        <w:rPr>
          <w:highlight w:val="green"/>
          <w:u w:val="single"/>
        </w:rPr>
        <w:t>“organizations are obstacles to organising ourselves</w:t>
      </w:r>
      <w:r w:rsidRPr="000672D2">
        <w:rPr>
          <w:sz w:val="16"/>
        </w:rPr>
        <w:t xml:space="preserve">” (The Invisible Committee in The Coming Insurrection) and that </w:t>
      </w:r>
      <w:r w:rsidRPr="00F2081F">
        <w:rPr>
          <w:highlight w:val="green"/>
          <w:u w:val="single"/>
        </w:rPr>
        <w:t>there are spaces and modalities that exist separate from the logical, logistical, the housed and the positioned</w:t>
      </w:r>
      <w:r w:rsidRPr="000672D2">
        <w:rPr>
          <w:u w:val="single"/>
        </w:rPr>
        <w:t xml:space="preserve">. Moten and Harney call this mode a “being together in homelessness” which does not idealize homelessness nor merely metaphorize it. </w:t>
      </w:r>
      <w:r w:rsidRPr="00F2081F">
        <w:rPr>
          <w:highlight w:val="green"/>
          <w:u w:val="single"/>
        </w:rPr>
        <w:t>Homelessness is the state of dispossession that we seek and that we embrace: “Can</w:t>
      </w:r>
      <w:r w:rsidRPr="000672D2">
        <w:rPr>
          <w:u w:val="single"/>
        </w:rPr>
        <w:t xml:space="preserve"> this </w:t>
      </w:r>
      <w:r w:rsidRPr="00B92527">
        <w:rPr>
          <w:u w:val="single"/>
        </w:rPr>
        <w:t xml:space="preserve">being together in homelessness, this interplay of the refusal of what has been refused, </w:t>
      </w:r>
      <w:r w:rsidRPr="00F2081F">
        <w:rPr>
          <w:highlight w:val="green"/>
          <w:u w:val="single"/>
        </w:rPr>
        <w:t xml:space="preserve">this undercommon </w:t>
      </w:r>
      <w:proofErr w:type="spellStart"/>
      <w:r w:rsidRPr="00F2081F">
        <w:rPr>
          <w:highlight w:val="green"/>
          <w:u w:val="single"/>
        </w:rPr>
        <w:t>appositionality</w:t>
      </w:r>
      <w:proofErr w:type="spellEnd"/>
      <w:r w:rsidRPr="00F2081F">
        <w:rPr>
          <w:highlight w:val="green"/>
          <w:u w:val="single"/>
        </w:rPr>
        <w:t>, be</w:t>
      </w:r>
      <w:r w:rsidRPr="000672D2">
        <w:rPr>
          <w:u w:val="single"/>
        </w:rPr>
        <w:t xml:space="preserve"> a place from which emerges neither self-consciousness nor knowledge of the other but </w:t>
      </w:r>
      <w:r w:rsidRPr="00F2081F">
        <w:rPr>
          <w:highlight w:val="green"/>
          <w:u w:val="single"/>
        </w:rPr>
        <w:t>an improvisation that proceeds from somewhere</w:t>
      </w:r>
      <w:r w:rsidRPr="000672D2">
        <w:rPr>
          <w:u w:val="single"/>
        </w:rPr>
        <w:t xml:space="preserve"> on the other side of an unasked question?”</w:t>
      </w:r>
      <w:r w:rsidRPr="000672D2">
        <w:rPr>
          <w:sz w:val="16"/>
        </w:rPr>
        <w:t xml:space="preserve"> I think this is what Jay-Z and Kanye West (another collaborative unit of study) call “no church in the wild.” For Fred Moten and Stefano Harney</w:t>
      </w:r>
      <w:r w:rsidRPr="000672D2">
        <w:rPr>
          <w:u w:val="single"/>
        </w:rPr>
        <w:t xml:space="preserve">, </w:t>
      </w:r>
      <w:r w:rsidRPr="00F2081F">
        <w:rPr>
          <w:highlight w:val="green"/>
          <w:u w:val="single"/>
        </w:rPr>
        <w:t>we must make common cause with those desires and (non)-positions that seem crazy and unimaginable:</w:t>
      </w:r>
      <w:r w:rsidRPr="000672D2">
        <w:rPr>
          <w:u w:val="single"/>
        </w:rPr>
        <w:t xml:space="preserve"> we must, on behalf of this alignment, </w:t>
      </w:r>
      <w:r w:rsidRPr="00F2081F">
        <w:rPr>
          <w:rStyle w:val="Emphasis"/>
          <w:highlight w:val="green"/>
        </w:rPr>
        <w:t>refuse that which was first refused to us and in this refusal reshape desire, reorient hope, reimagine possibility</w:t>
      </w:r>
      <w:r w:rsidRPr="000672D2">
        <w:rPr>
          <w:rStyle w:val="Emphasis"/>
        </w:rPr>
        <w:t xml:space="preserve"> and do so separate from the fantasies nestled into rights and respectability</w:t>
      </w:r>
      <w:r w:rsidRPr="000672D2">
        <w:rPr>
          <w:sz w:val="16"/>
        </w:rPr>
        <w:t xml:space="preserve">. Instead, our fantasies must come from what Moten and Harney citing Frank B. Wilderson III call “the hold”: </w:t>
      </w:r>
      <w:r w:rsidRPr="000672D2">
        <w:rPr>
          <w:rStyle w:val="Emphasis"/>
        </w:rPr>
        <w:t>“</w:t>
      </w:r>
      <w:r w:rsidRPr="00F2081F">
        <w:rPr>
          <w:rStyle w:val="Emphasis"/>
          <w:highlight w:val="green"/>
        </w:rPr>
        <w:t>And so it is we remain in the hold, in the break, as if entering again and again the broken world, to trace the visionary company and join it.”</w:t>
      </w:r>
      <w:r w:rsidRPr="000672D2">
        <w:rPr>
          <w:sz w:val="16"/>
        </w:rPr>
        <w:t xml:space="preserve"> The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w:t>
      </w:r>
      <w:r w:rsidRPr="00F2081F">
        <w:rPr>
          <w:highlight w:val="green"/>
          <w:u w:val="single"/>
        </w:rPr>
        <w:t>if there is an undercommons, then we must all find our way to it.</w:t>
      </w:r>
      <w:r w:rsidRPr="000672D2">
        <w:rPr>
          <w:u w:val="single"/>
        </w:rPr>
        <w:t xml:space="preserve"> And it will not be there where the wild things are, it will be a place where refuge is not </w:t>
      </w:r>
      <w:proofErr w:type="gramStart"/>
      <w:r w:rsidRPr="000672D2">
        <w:rPr>
          <w:u w:val="single"/>
        </w:rPr>
        <w:t>necessary</w:t>
      </w:r>
      <w:proofErr w:type="gramEnd"/>
      <w:r w:rsidRPr="000672D2">
        <w:rPr>
          <w:u w:val="single"/>
        </w:rPr>
        <w:t xml:space="preserve"> and you will find that you were already in it all along.</w:t>
      </w:r>
    </w:p>
    <w:p w14:paraId="4493B1BA" w14:textId="77777777" w:rsidR="003A65B7" w:rsidRDefault="003A65B7" w:rsidP="00E44A4E"/>
    <w:p w14:paraId="3A689277" w14:textId="7523DE55" w:rsidR="00E44A4E" w:rsidRDefault="00E44A4E" w:rsidP="00E44A4E">
      <w:pPr>
        <w:pStyle w:val="Heading2"/>
      </w:pPr>
      <w:r>
        <w:t xml:space="preserve">1NC – Capitalism K  </w:t>
      </w:r>
    </w:p>
    <w:p w14:paraId="0DA04A71" w14:textId="77777777" w:rsidR="00E71B78" w:rsidRPr="003E33A4" w:rsidRDefault="00E71B78" w:rsidP="00E71B78">
      <w:pPr>
        <w:pStyle w:val="Heading3"/>
        <w:rPr>
          <w:rFonts w:asciiTheme="majorHAnsi" w:hAnsiTheme="majorHAnsi" w:cstheme="majorHAnsi"/>
        </w:rPr>
      </w:pPr>
      <w:bookmarkStart w:id="0" w:name="OLE_LINK5"/>
      <w:bookmarkStart w:id="1" w:name="OLE_LINK6"/>
      <w:r w:rsidRPr="003E33A4">
        <w:rPr>
          <w:rFonts w:asciiTheme="majorHAnsi" w:hAnsiTheme="majorHAnsi" w:cstheme="majorHAnsi"/>
        </w:rPr>
        <w:t>K</w:t>
      </w:r>
    </w:p>
    <w:bookmarkEnd w:id="0"/>
    <w:bookmarkEnd w:id="1"/>
    <w:p w14:paraId="59547DD2" w14:textId="77777777" w:rsidR="00E71B78" w:rsidRPr="003E33A4" w:rsidRDefault="00E71B78" w:rsidP="00E71B78">
      <w:pPr>
        <w:pStyle w:val="Heading4"/>
        <w:rPr>
          <w:rFonts w:asciiTheme="majorHAnsi" w:hAnsiTheme="majorHAnsi" w:cstheme="majorHAnsi"/>
        </w:rPr>
      </w:pPr>
      <w:r w:rsidRPr="003E33A4">
        <w:rPr>
          <w:rFonts w:asciiTheme="majorHAnsi" w:hAnsiTheme="majorHAnsi" w:cstheme="majorHAnsi"/>
        </w:rPr>
        <w:t xml:space="preserve">“A funny thing happened on the way to protest” – the 1AC is a fetishistic script of resistance whereby direct action and defensive measures of spectacular outrage against the powers that be lock in an established and failed script that cannot generate meaningful political change. Despite their intent, the 1AC is nothing but the latest empty slogan, offering a moment of excitation in ‘action’ but solidifying the failure to unify the left towards concrete, achievable goals. This is politics reduced to a drug experience that locates viable action at the site of the production of ethical individuals and sacrifices the possibility of leftist mobilization against the large-scale structures that make these experiences of violence and suffering possible in the first place. The beginning and end to ANY leftist project must be the question of what has caused the utter and complete failure of the radical left in the last 20 years. </w:t>
      </w:r>
    </w:p>
    <w:p w14:paraId="196BBC4B" w14:textId="77777777" w:rsidR="00E71B78" w:rsidRPr="003E33A4" w:rsidRDefault="00E71B78" w:rsidP="00E71B78">
      <w:pPr>
        <w:rPr>
          <w:rFonts w:asciiTheme="majorHAnsi" w:hAnsiTheme="majorHAnsi" w:cstheme="majorHAnsi"/>
        </w:rPr>
      </w:pPr>
      <w:r w:rsidRPr="003E33A4">
        <w:rPr>
          <w:rStyle w:val="Style13ptBold"/>
          <w:rFonts w:asciiTheme="majorHAnsi" w:hAnsiTheme="majorHAnsi" w:cstheme="majorHAnsi"/>
        </w:rPr>
        <w:t>Srnicek and Williams 15.</w:t>
      </w:r>
      <w:r w:rsidRPr="003E33A4">
        <w:rPr>
          <w:rFonts w:asciiTheme="majorHAnsi" w:hAnsiTheme="majorHAnsi" w:cstheme="majorHAnsi"/>
        </w:rPr>
        <w:t xml:space="preserve"> Nick Srnicek, PhD from the London School of Economics, lecturer at City University and </w:t>
      </w:r>
      <w:proofErr w:type="spellStart"/>
      <w:r w:rsidRPr="003E33A4">
        <w:rPr>
          <w:rFonts w:asciiTheme="majorHAnsi" w:hAnsiTheme="majorHAnsi" w:cstheme="majorHAnsi"/>
        </w:rPr>
        <w:t>Westminister</w:t>
      </w:r>
      <w:proofErr w:type="spellEnd"/>
      <w:r w:rsidRPr="003E33A4">
        <w:rPr>
          <w:rFonts w:asciiTheme="majorHAnsi" w:hAnsiTheme="majorHAnsi" w:cstheme="majorHAnsi"/>
        </w:rPr>
        <w:t xml:space="preserve"> University (UK), and Alex Williams, lecturer in sociology at the City University of London, Inventing the Future: </w:t>
      </w:r>
      <w:proofErr w:type="spellStart"/>
      <w:r w:rsidRPr="003E33A4">
        <w:rPr>
          <w:rFonts w:asciiTheme="majorHAnsi" w:hAnsiTheme="majorHAnsi" w:cstheme="majorHAnsi"/>
        </w:rPr>
        <w:t>Postcapitalism</w:t>
      </w:r>
      <w:proofErr w:type="spellEnd"/>
      <w:r w:rsidRPr="003E33A4">
        <w:rPr>
          <w:rFonts w:asciiTheme="majorHAnsi" w:hAnsiTheme="majorHAnsi" w:cstheme="majorHAnsi"/>
        </w:rPr>
        <w:t xml:space="preserve"> and a World Without Work, Verso 2015, 5-9</w:t>
      </w:r>
    </w:p>
    <w:p w14:paraId="552340B1" w14:textId="32465E67" w:rsidR="00E71B78" w:rsidRDefault="00E71B78" w:rsidP="00E71B78">
      <w:pPr>
        <w:rPr>
          <w:rStyle w:val="Emphasis"/>
          <w:rFonts w:asciiTheme="majorHAnsi" w:hAnsiTheme="majorHAnsi" w:cstheme="majorHAnsi"/>
        </w:rPr>
      </w:pPr>
      <w:r w:rsidRPr="003E33A4">
        <w:rPr>
          <w:rFonts w:asciiTheme="majorHAnsi" w:hAnsiTheme="majorHAnsi" w:cstheme="majorHAnsi"/>
          <w:sz w:val="16"/>
        </w:rPr>
        <w:t>“</w:t>
      </w:r>
      <w:r w:rsidRPr="003E33A4">
        <w:rPr>
          <w:rStyle w:val="Emphasis"/>
          <w:rFonts w:asciiTheme="majorHAnsi" w:hAnsiTheme="majorHAnsi" w:cstheme="majorHAnsi"/>
        </w:rPr>
        <w:t>The next move was ours, and we just stood there, waiting for something to happen, like good conscientious objectors awaiting our punishment after our purely symbolic point had been made</w:t>
      </w:r>
      <w:r w:rsidRPr="003E33A4">
        <w:rPr>
          <w:rFonts w:asciiTheme="majorHAnsi" w:hAnsiTheme="majorHAnsi" w:cstheme="majorHAnsi"/>
          <w:sz w:val="16"/>
        </w:rPr>
        <w:t xml:space="preserve">,” - Dave Mitchell Today it appears that </w:t>
      </w:r>
      <w:r w:rsidRPr="003E33A4">
        <w:rPr>
          <w:rStyle w:val="StyleUnderline"/>
          <w:rFonts w:asciiTheme="majorHAnsi" w:hAnsiTheme="majorHAnsi" w:cstheme="majorHAnsi"/>
        </w:rPr>
        <w:t xml:space="preserve">the </w:t>
      </w:r>
      <w:r w:rsidRPr="003E33A4">
        <w:rPr>
          <w:rStyle w:val="StyleUnderline"/>
          <w:rFonts w:asciiTheme="majorHAnsi" w:hAnsiTheme="majorHAnsi" w:cstheme="majorHAnsi"/>
          <w:highlight w:val="green"/>
        </w:rPr>
        <w:t>great</w:t>
      </w:r>
      <w:r w:rsidRPr="003E33A4">
        <w:rPr>
          <w:rStyle w:val="StyleUnderline"/>
          <w:rFonts w:asciiTheme="majorHAnsi" w:hAnsiTheme="majorHAnsi" w:cstheme="majorHAnsi"/>
        </w:rPr>
        <w:t xml:space="preserve">est amount of </w:t>
      </w:r>
      <w:r w:rsidRPr="003E33A4">
        <w:rPr>
          <w:rStyle w:val="StyleUnderline"/>
          <w:rFonts w:asciiTheme="majorHAnsi" w:hAnsiTheme="majorHAnsi" w:cstheme="majorHAnsi"/>
          <w:highlight w:val="green"/>
        </w:rPr>
        <w:t xml:space="preserve">effort is needed to achieve the smallest </w:t>
      </w:r>
      <w:r w:rsidRPr="003E33A4">
        <w:rPr>
          <w:rStyle w:val="StyleUnderline"/>
          <w:rFonts w:asciiTheme="majorHAnsi" w:hAnsiTheme="majorHAnsi" w:cstheme="majorHAnsi"/>
        </w:rPr>
        <w:t xml:space="preserve">degree of </w:t>
      </w:r>
      <w:r w:rsidRPr="003E33A4">
        <w:rPr>
          <w:rStyle w:val="StyleUnderline"/>
          <w:rFonts w:asciiTheme="majorHAnsi" w:hAnsiTheme="majorHAnsi" w:cstheme="majorHAnsi"/>
          <w:highlight w:val="green"/>
        </w:rPr>
        <w:t>change</w:t>
      </w:r>
      <w:r w:rsidRPr="003E33A4">
        <w:rPr>
          <w:rFonts w:asciiTheme="majorHAnsi" w:hAnsiTheme="majorHAnsi" w:cstheme="majorHAnsi"/>
          <w:sz w:val="16"/>
        </w:rPr>
        <w:t xml:space="preserve">. </w:t>
      </w:r>
      <w:r w:rsidRPr="003E33A4">
        <w:rPr>
          <w:rStyle w:val="StyleUnderline"/>
          <w:rFonts w:asciiTheme="majorHAnsi" w:hAnsiTheme="majorHAnsi" w:cstheme="majorHAnsi"/>
          <w:highlight w:val="green"/>
        </w:rPr>
        <w:t xml:space="preserve">Millions march against </w:t>
      </w:r>
      <w:r w:rsidRPr="003E33A4">
        <w:rPr>
          <w:rStyle w:val="StyleUnderline"/>
          <w:rFonts w:asciiTheme="majorHAnsi" w:hAnsiTheme="majorHAnsi" w:cstheme="majorHAnsi"/>
        </w:rPr>
        <w:t xml:space="preserve">the </w:t>
      </w:r>
      <w:r w:rsidRPr="003E33A4">
        <w:rPr>
          <w:rStyle w:val="StyleUnderline"/>
          <w:rFonts w:asciiTheme="majorHAnsi" w:hAnsiTheme="majorHAnsi" w:cstheme="majorHAnsi"/>
          <w:highlight w:val="green"/>
        </w:rPr>
        <w:t xml:space="preserve">Iraq </w:t>
      </w:r>
      <w:r w:rsidRPr="003E33A4">
        <w:rPr>
          <w:rStyle w:val="StyleUnderline"/>
          <w:rFonts w:asciiTheme="majorHAnsi" w:hAnsiTheme="majorHAnsi" w:cstheme="majorHAnsi"/>
        </w:rPr>
        <w:t>War</w:t>
      </w:r>
      <w:r w:rsidRPr="003E33A4">
        <w:rPr>
          <w:rStyle w:val="StyleUnderline"/>
          <w:rFonts w:asciiTheme="majorHAnsi" w:hAnsiTheme="majorHAnsi" w:cstheme="majorHAnsi"/>
          <w:highlight w:val="green"/>
        </w:rPr>
        <w:t xml:space="preserve">, yet it goes ahead </w:t>
      </w:r>
      <w:r w:rsidRPr="003E33A4">
        <w:rPr>
          <w:rStyle w:val="StyleUnderline"/>
          <w:rFonts w:asciiTheme="majorHAnsi" w:hAnsiTheme="majorHAnsi" w:cstheme="majorHAnsi"/>
        </w:rPr>
        <w:t>as planned</w:t>
      </w:r>
      <w:r w:rsidRPr="003E33A4">
        <w:rPr>
          <w:rFonts w:asciiTheme="majorHAnsi" w:hAnsiTheme="majorHAnsi" w:cstheme="majorHAnsi"/>
          <w:sz w:val="16"/>
        </w:rPr>
        <w:t xml:space="preserve">. </w:t>
      </w:r>
      <w:r w:rsidRPr="003E33A4">
        <w:rPr>
          <w:rStyle w:val="StyleUnderline"/>
          <w:rFonts w:asciiTheme="majorHAnsi" w:hAnsiTheme="majorHAnsi" w:cstheme="majorHAnsi"/>
        </w:rPr>
        <w:t>Hundreds of thousands protest austerity, but unprecedented budget cuts continue</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Repeated </w:t>
      </w:r>
      <w:r w:rsidRPr="003E33A4">
        <w:rPr>
          <w:rStyle w:val="StyleUnderline"/>
          <w:rFonts w:asciiTheme="majorHAnsi" w:hAnsiTheme="majorHAnsi" w:cstheme="majorHAnsi"/>
          <w:highlight w:val="green"/>
        </w:rPr>
        <w:t>student protests</w:t>
      </w:r>
      <w:r w:rsidRPr="003E33A4">
        <w:rPr>
          <w:rStyle w:val="StyleUnderline"/>
          <w:rFonts w:asciiTheme="majorHAnsi" w:hAnsiTheme="majorHAnsi" w:cstheme="majorHAnsi"/>
        </w:rPr>
        <w:t xml:space="preserve">, occupations </w:t>
      </w:r>
      <w:r w:rsidRPr="003E33A4">
        <w:rPr>
          <w:rStyle w:val="StyleUnderline"/>
          <w:rFonts w:asciiTheme="majorHAnsi" w:hAnsiTheme="majorHAnsi" w:cstheme="majorHAnsi"/>
          <w:highlight w:val="green"/>
        </w:rPr>
        <w:t>and riots struggle against rises in tuition</w:t>
      </w:r>
      <w:r w:rsidRPr="003E33A4">
        <w:rPr>
          <w:rStyle w:val="StyleUnderline"/>
          <w:rFonts w:asciiTheme="majorHAnsi" w:hAnsiTheme="majorHAnsi" w:cstheme="majorHAnsi"/>
        </w:rPr>
        <w:t xml:space="preserve"> fees, </w:t>
      </w:r>
      <w:r w:rsidRPr="003E33A4">
        <w:rPr>
          <w:rStyle w:val="StyleUnderline"/>
          <w:rFonts w:asciiTheme="majorHAnsi" w:hAnsiTheme="majorHAnsi" w:cstheme="majorHAnsi"/>
          <w:highlight w:val="green"/>
        </w:rPr>
        <w:t>but they continue</w:t>
      </w:r>
      <w:r w:rsidRPr="003E33A4">
        <w:rPr>
          <w:rStyle w:val="StyleUnderline"/>
          <w:rFonts w:asciiTheme="majorHAnsi" w:hAnsiTheme="majorHAnsi" w:cstheme="majorHAnsi"/>
        </w:rPr>
        <w:t xml:space="preserve"> their inexorable advance</w:t>
      </w:r>
      <w:r w:rsidRPr="003E33A4">
        <w:rPr>
          <w:rFonts w:asciiTheme="majorHAnsi" w:hAnsiTheme="majorHAnsi" w:cstheme="majorHAnsi"/>
          <w:sz w:val="16"/>
        </w:rPr>
        <w:t xml:space="preserve">. Around the world, </w:t>
      </w:r>
      <w:r w:rsidRPr="003E33A4">
        <w:rPr>
          <w:rStyle w:val="StyleUnderline"/>
          <w:rFonts w:asciiTheme="majorHAnsi" w:hAnsiTheme="majorHAnsi" w:cstheme="majorHAnsi"/>
          <w:highlight w:val="green"/>
        </w:rPr>
        <w:t>people</w:t>
      </w:r>
      <w:r w:rsidRPr="003E33A4">
        <w:rPr>
          <w:rStyle w:val="StyleUnderline"/>
          <w:rFonts w:asciiTheme="majorHAnsi" w:hAnsiTheme="majorHAnsi" w:cstheme="majorHAnsi"/>
        </w:rPr>
        <w:t xml:space="preserve"> set up protest camps and </w:t>
      </w:r>
      <w:proofErr w:type="spellStart"/>
      <w:r w:rsidRPr="003E33A4">
        <w:rPr>
          <w:rStyle w:val="StyleUnderline"/>
          <w:rFonts w:asciiTheme="majorHAnsi" w:hAnsiTheme="majorHAnsi" w:cstheme="majorHAnsi"/>
          <w:highlight w:val="green"/>
        </w:rPr>
        <w:t>mobilise</w:t>
      </w:r>
      <w:proofErr w:type="spellEnd"/>
      <w:r w:rsidRPr="003E33A4">
        <w:rPr>
          <w:rStyle w:val="StyleUnderline"/>
          <w:rFonts w:asciiTheme="majorHAnsi" w:hAnsiTheme="majorHAnsi" w:cstheme="majorHAnsi"/>
          <w:highlight w:val="green"/>
        </w:rPr>
        <w:t xml:space="preserve"> against </w:t>
      </w:r>
      <w:r w:rsidRPr="003E33A4">
        <w:rPr>
          <w:rStyle w:val="StyleUnderline"/>
          <w:rFonts w:asciiTheme="majorHAnsi" w:hAnsiTheme="majorHAnsi" w:cstheme="majorHAnsi"/>
        </w:rPr>
        <w:t xml:space="preserve">economic </w:t>
      </w:r>
      <w:r w:rsidRPr="003E33A4">
        <w:rPr>
          <w:rStyle w:val="StyleUnderline"/>
          <w:rFonts w:asciiTheme="majorHAnsi" w:hAnsiTheme="majorHAnsi" w:cstheme="majorHAnsi"/>
          <w:highlight w:val="green"/>
        </w:rPr>
        <w:t xml:space="preserve">inequality, but the gap between </w:t>
      </w:r>
      <w:r w:rsidRPr="003E33A4">
        <w:rPr>
          <w:rStyle w:val="StyleUnderline"/>
          <w:rFonts w:asciiTheme="majorHAnsi" w:hAnsiTheme="majorHAnsi" w:cstheme="majorHAnsi"/>
        </w:rPr>
        <w:t xml:space="preserve">the </w:t>
      </w:r>
      <w:r w:rsidRPr="003E33A4">
        <w:rPr>
          <w:rStyle w:val="StyleUnderline"/>
          <w:rFonts w:asciiTheme="majorHAnsi" w:hAnsiTheme="majorHAnsi" w:cstheme="majorHAnsi"/>
          <w:highlight w:val="green"/>
        </w:rPr>
        <w:t xml:space="preserve">rich and </w:t>
      </w:r>
      <w:r w:rsidRPr="003E33A4">
        <w:rPr>
          <w:rStyle w:val="StyleUnderline"/>
          <w:rFonts w:asciiTheme="majorHAnsi" w:hAnsiTheme="majorHAnsi" w:cstheme="majorHAnsi"/>
        </w:rPr>
        <w:t xml:space="preserve">the </w:t>
      </w:r>
      <w:r w:rsidRPr="003E33A4">
        <w:rPr>
          <w:rStyle w:val="StyleUnderline"/>
          <w:rFonts w:asciiTheme="majorHAnsi" w:hAnsiTheme="majorHAnsi" w:cstheme="majorHAnsi"/>
          <w:highlight w:val="green"/>
        </w:rPr>
        <w:t xml:space="preserve">poor </w:t>
      </w:r>
      <w:r w:rsidRPr="003E33A4">
        <w:rPr>
          <w:rStyle w:val="StyleUnderline"/>
          <w:rFonts w:asciiTheme="majorHAnsi" w:hAnsiTheme="majorHAnsi" w:cstheme="majorHAnsi"/>
        </w:rPr>
        <w:t xml:space="preserve">keeps </w:t>
      </w:r>
      <w:r w:rsidRPr="003E33A4">
        <w:rPr>
          <w:rStyle w:val="StyleUnderline"/>
          <w:rFonts w:asciiTheme="majorHAnsi" w:hAnsiTheme="majorHAnsi" w:cstheme="majorHAnsi"/>
          <w:highlight w:val="green"/>
        </w:rPr>
        <w:t>grow</w:t>
      </w:r>
      <w:r w:rsidRPr="003E33A4">
        <w:rPr>
          <w:rStyle w:val="StyleUnderline"/>
          <w:rFonts w:asciiTheme="majorHAnsi" w:hAnsiTheme="majorHAnsi" w:cstheme="majorHAnsi"/>
        </w:rPr>
        <w:t>ing</w:t>
      </w:r>
      <w:r w:rsidRPr="003E33A4">
        <w:rPr>
          <w:rFonts w:asciiTheme="majorHAnsi" w:hAnsiTheme="majorHAnsi" w:cstheme="majorHAnsi"/>
          <w:sz w:val="16"/>
        </w:rPr>
        <w:t xml:space="preserve">. </w:t>
      </w:r>
      <w:r w:rsidRPr="003E33A4">
        <w:rPr>
          <w:rStyle w:val="StyleUnderline"/>
          <w:rFonts w:asciiTheme="majorHAnsi" w:hAnsiTheme="majorHAnsi" w:cstheme="majorHAnsi"/>
        </w:rPr>
        <w:t>From the alter-</w:t>
      </w:r>
      <w:proofErr w:type="spellStart"/>
      <w:r w:rsidRPr="003E33A4">
        <w:rPr>
          <w:rStyle w:val="StyleUnderline"/>
          <w:rFonts w:asciiTheme="majorHAnsi" w:hAnsiTheme="majorHAnsi" w:cstheme="majorHAnsi"/>
        </w:rPr>
        <w:t>globalisation</w:t>
      </w:r>
      <w:proofErr w:type="spellEnd"/>
      <w:r w:rsidRPr="003E33A4">
        <w:rPr>
          <w:rStyle w:val="StyleUnderline"/>
          <w:rFonts w:asciiTheme="majorHAnsi" w:hAnsiTheme="majorHAnsi" w:cstheme="majorHAnsi"/>
        </w:rPr>
        <w:t xml:space="preserve"> struggles of the late 1990s, through the antiwar and ecological coalitions of the early 2000s, and into the new student uprisings and Occupy movements since 2008, a common pattern emerges:</w:t>
      </w:r>
      <w:r w:rsidRPr="003E33A4">
        <w:rPr>
          <w:rStyle w:val="StyleUnderline"/>
          <w:rFonts w:asciiTheme="majorHAnsi" w:hAnsiTheme="majorHAnsi" w:cstheme="majorHAnsi"/>
          <w:highlight w:val="green"/>
        </w:rPr>
        <w:t xml:space="preserve"> </w:t>
      </w:r>
      <w:r w:rsidRPr="003E33A4">
        <w:rPr>
          <w:rStyle w:val="Emphasis"/>
          <w:rFonts w:asciiTheme="majorHAnsi" w:hAnsiTheme="majorHAnsi" w:cstheme="majorHAnsi"/>
          <w:highlight w:val="green"/>
        </w:rPr>
        <w:t xml:space="preserve">resistance struggles rise rapidly, </w:t>
      </w:r>
      <w:proofErr w:type="spellStart"/>
      <w:r w:rsidRPr="003E33A4">
        <w:rPr>
          <w:rStyle w:val="Emphasis"/>
          <w:rFonts w:asciiTheme="majorHAnsi" w:hAnsiTheme="majorHAnsi" w:cstheme="majorHAnsi"/>
          <w:highlight w:val="green"/>
        </w:rPr>
        <w:t>mobilise</w:t>
      </w:r>
      <w:proofErr w:type="spellEnd"/>
      <w:r w:rsidRPr="003E33A4">
        <w:rPr>
          <w:rStyle w:val="Emphasis"/>
          <w:rFonts w:asciiTheme="majorHAnsi" w:hAnsiTheme="majorHAnsi" w:cstheme="majorHAnsi"/>
          <w:highlight w:val="green"/>
        </w:rPr>
        <w:t xml:space="preserve"> </w:t>
      </w:r>
      <w:r w:rsidRPr="003E33A4">
        <w:rPr>
          <w:rStyle w:val="Emphasis"/>
          <w:rFonts w:asciiTheme="majorHAnsi" w:hAnsiTheme="majorHAnsi" w:cstheme="majorHAnsi"/>
        </w:rPr>
        <w:t xml:space="preserve">increasingly </w:t>
      </w:r>
      <w:r w:rsidRPr="003E33A4">
        <w:rPr>
          <w:rStyle w:val="Emphasis"/>
          <w:rFonts w:asciiTheme="majorHAnsi" w:hAnsiTheme="majorHAnsi" w:cstheme="majorHAnsi"/>
          <w:highlight w:val="green"/>
        </w:rPr>
        <w:t>large numbers of people, and</w:t>
      </w:r>
      <w:r w:rsidRPr="003E33A4">
        <w:rPr>
          <w:rStyle w:val="Emphasis"/>
          <w:rFonts w:asciiTheme="majorHAnsi" w:hAnsiTheme="majorHAnsi" w:cstheme="majorHAnsi"/>
        </w:rPr>
        <w:t xml:space="preserve"> yet </w:t>
      </w:r>
      <w:r w:rsidRPr="003E33A4">
        <w:rPr>
          <w:rStyle w:val="Emphasis"/>
          <w:rFonts w:asciiTheme="majorHAnsi" w:hAnsiTheme="majorHAnsi" w:cstheme="majorHAnsi"/>
          <w:highlight w:val="green"/>
        </w:rPr>
        <w:t xml:space="preserve">fade away </w:t>
      </w:r>
      <w:r w:rsidRPr="003E33A4">
        <w:rPr>
          <w:rStyle w:val="Emphasis"/>
          <w:rFonts w:asciiTheme="majorHAnsi" w:hAnsiTheme="majorHAnsi" w:cstheme="majorHAnsi"/>
        </w:rPr>
        <w:t xml:space="preserve">only </w:t>
      </w:r>
      <w:r w:rsidRPr="003E33A4">
        <w:rPr>
          <w:rStyle w:val="Emphasis"/>
          <w:rFonts w:asciiTheme="majorHAnsi" w:hAnsiTheme="majorHAnsi" w:cstheme="majorHAnsi"/>
          <w:highlight w:val="green"/>
        </w:rPr>
        <w:t>to be replaced by</w:t>
      </w:r>
      <w:r w:rsidRPr="003E33A4">
        <w:rPr>
          <w:rStyle w:val="Emphasis"/>
          <w:rFonts w:asciiTheme="majorHAnsi" w:hAnsiTheme="majorHAnsi" w:cstheme="majorHAnsi"/>
        </w:rPr>
        <w:t xml:space="preserve"> a </w:t>
      </w:r>
      <w:r w:rsidRPr="003E33A4">
        <w:rPr>
          <w:rStyle w:val="Emphasis"/>
          <w:rFonts w:asciiTheme="majorHAnsi" w:hAnsiTheme="majorHAnsi" w:cstheme="majorHAnsi"/>
          <w:highlight w:val="green"/>
        </w:rPr>
        <w:t>renewed</w:t>
      </w:r>
      <w:r w:rsidRPr="003E33A4">
        <w:rPr>
          <w:rStyle w:val="Emphasis"/>
          <w:rFonts w:asciiTheme="majorHAnsi" w:hAnsiTheme="majorHAnsi" w:cstheme="majorHAnsi"/>
        </w:rPr>
        <w:t xml:space="preserve"> sense of </w:t>
      </w:r>
      <w:r w:rsidRPr="003E33A4">
        <w:rPr>
          <w:rStyle w:val="Emphasis"/>
          <w:rFonts w:asciiTheme="majorHAnsi" w:hAnsiTheme="majorHAnsi" w:cstheme="majorHAnsi"/>
          <w:highlight w:val="green"/>
        </w:rPr>
        <w:t xml:space="preserve">apathy, </w:t>
      </w:r>
      <w:r w:rsidRPr="003E33A4">
        <w:rPr>
          <w:rStyle w:val="Emphasis"/>
          <w:rFonts w:asciiTheme="majorHAnsi" w:hAnsiTheme="majorHAnsi" w:cstheme="majorHAnsi"/>
        </w:rPr>
        <w:t>melancholy and defeat</w:t>
      </w:r>
      <w:r w:rsidRPr="003E33A4">
        <w:rPr>
          <w:rFonts w:asciiTheme="majorHAnsi" w:hAnsiTheme="majorHAnsi" w:cstheme="majorHAnsi"/>
          <w:sz w:val="16"/>
        </w:rPr>
        <w:t xml:space="preserve">. </w:t>
      </w:r>
      <w:r w:rsidRPr="003E33A4">
        <w:rPr>
          <w:rStyle w:val="StyleUnderline"/>
          <w:rFonts w:asciiTheme="majorHAnsi" w:hAnsiTheme="majorHAnsi" w:cstheme="majorHAnsi"/>
        </w:rPr>
        <w:t>Despite the desires of millions for a better world, the effects of these movements prove minimal</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A FUNNY THING HAPPENED ON THE WAY TO THE PROTEST </w:t>
      </w:r>
      <w:r w:rsidRPr="003E33A4">
        <w:rPr>
          <w:rFonts w:asciiTheme="majorHAnsi" w:hAnsiTheme="majorHAnsi" w:cstheme="majorHAnsi"/>
          <w:sz w:val="16"/>
        </w:rPr>
        <w:t>Fai</w:t>
      </w:r>
      <w:r w:rsidRPr="003E33A4">
        <w:rPr>
          <w:rStyle w:val="StyleUnderline"/>
          <w:rFonts w:asciiTheme="majorHAnsi" w:hAnsiTheme="majorHAnsi" w:cstheme="majorHAnsi"/>
        </w:rPr>
        <w:t xml:space="preserve">lure permeates this cycle of struggles, and as a result, </w:t>
      </w:r>
      <w:r w:rsidRPr="003E33A4">
        <w:rPr>
          <w:rStyle w:val="Emphasis"/>
          <w:rFonts w:asciiTheme="majorHAnsi" w:hAnsiTheme="majorHAnsi" w:cstheme="majorHAnsi"/>
        </w:rPr>
        <w:t xml:space="preserve">many of the </w:t>
      </w:r>
      <w:r w:rsidRPr="003E33A4">
        <w:rPr>
          <w:rStyle w:val="Emphasis"/>
          <w:rFonts w:asciiTheme="majorHAnsi" w:hAnsiTheme="majorHAnsi" w:cstheme="majorHAnsi"/>
          <w:highlight w:val="green"/>
        </w:rPr>
        <w:t>tactics on the</w:t>
      </w:r>
      <w:r w:rsidRPr="003E33A4">
        <w:rPr>
          <w:rStyle w:val="Emphasis"/>
          <w:rFonts w:asciiTheme="majorHAnsi" w:hAnsiTheme="majorHAnsi" w:cstheme="majorHAnsi"/>
        </w:rPr>
        <w:t xml:space="preserve"> contemporary </w:t>
      </w:r>
      <w:r w:rsidRPr="003E33A4">
        <w:rPr>
          <w:rStyle w:val="Emphasis"/>
          <w:rFonts w:asciiTheme="majorHAnsi" w:hAnsiTheme="majorHAnsi" w:cstheme="majorHAnsi"/>
          <w:highlight w:val="green"/>
        </w:rPr>
        <w:t xml:space="preserve">left </w:t>
      </w:r>
      <w:r w:rsidRPr="003E33A4">
        <w:rPr>
          <w:rStyle w:val="Emphasis"/>
          <w:rFonts w:asciiTheme="majorHAnsi" w:hAnsiTheme="majorHAnsi" w:cstheme="majorHAnsi"/>
        </w:rPr>
        <w:t>have taken on a ritualistic nature, laden with a heavy dose of fatalism</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 dominant tactics – protesting, marching, occupying, and various other forms of direct action – </w:t>
      </w:r>
      <w:r w:rsidRPr="003E33A4">
        <w:rPr>
          <w:rStyle w:val="Emphasis"/>
          <w:rFonts w:asciiTheme="majorHAnsi" w:hAnsiTheme="majorHAnsi" w:cstheme="majorHAnsi"/>
          <w:highlight w:val="green"/>
        </w:rPr>
        <w:t xml:space="preserve">have become part of a </w:t>
      </w:r>
      <w:r w:rsidRPr="003E33A4">
        <w:rPr>
          <w:rStyle w:val="Emphasis"/>
          <w:rFonts w:asciiTheme="majorHAnsi" w:hAnsiTheme="majorHAnsi" w:cstheme="majorHAnsi"/>
        </w:rPr>
        <w:t xml:space="preserve">well-established </w:t>
      </w:r>
      <w:r w:rsidRPr="003E33A4">
        <w:rPr>
          <w:rStyle w:val="Emphasis"/>
          <w:rFonts w:asciiTheme="majorHAnsi" w:hAnsiTheme="majorHAnsi" w:cstheme="majorHAnsi"/>
          <w:highlight w:val="green"/>
        </w:rPr>
        <w:t xml:space="preserve">narrative, with </w:t>
      </w:r>
      <w:r w:rsidRPr="003E33A4">
        <w:rPr>
          <w:rStyle w:val="Emphasis"/>
          <w:rFonts w:asciiTheme="majorHAnsi" w:hAnsiTheme="majorHAnsi" w:cstheme="majorHAnsi"/>
        </w:rPr>
        <w:t xml:space="preserve">the </w:t>
      </w:r>
      <w:r w:rsidRPr="003E33A4">
        <w:rPr>
          <w:rStyle w:val="Emphasis"/>
          <w:rFonts w:asciiTheme="majorHAnsi" w:hAnsiTheme="majorHAnsi" w:cstheme="majorHAnsi"/>
          <w:highlight w:val="green"/>
        </w:rPr>
        <w:t xml:space="preserve">people and </w:t>
      </w:r>
      <w:r w:rsidRPr="003E33A4">
        <w:rPr>
          <w:rStyle w:val="Emphasis"/>
          <w:rFonts w:asciiTheme="majorHAnsi" w:hAnsiTheme="majorHAnsi" w:cstheme="majorHAnsi"/>
        </w:rPr>
        <w:t xml:space="preserve">the </w:t>
      </w:r>
      <w:r w:rsidRPr="003E33A4">
        <w:rPr>
          <w:rStyle w:val="Emphasis"/>
          <w:rFonts w:asciiTheme="majorHAnsi" w:hAnsiTheme="majorHAnsi" w:cstheme="majorHAnsi"/>
          <w:highlight w:val="green"/>
        </w:rPr>
        <w:t>police</w:t>
      </w:r>
      <w:r w:rsidRPr="003E33A4">
        <w:rPr>
          <w:rStyle w:val="Emphasis"/>
          <w:rFonts w:asciiTheme="majorHAnsi" w:hAnsiTheme="majorHAnsi" w:cstheme="majorHAnsi"/>
        </w:rPr>
        <w:t xml:space="preserve"> each </w:t>
      </w:r>
      <w:r w:rsidRPr="003E33A4">
        <w:rPr>
          <w:rStyle w:val="Emphasis"/>
          <w:rFonts w:asciiTheme="majorHAnsi" w:hAnsiTheme="majorHAnsi" w:cstheme="majorHAnsi"/>
          <w:highlight w:val="green"/>
        </w:rPr>
        <w:t xml:space="preserve">playing </w:t>
      </w:r>
      <w:r w:rsidRPr="003E33A4">
        <w:rPr>
          <w:rStyle w:val="Emphasis"/>
          <w:rFonts w:asciiTheme="majorHAnsi" w:hAnsiTheme="majorHAnsi" w:cstheme="majorHAnsi"/>
        </w:rPr>
        <w:t xml:space="preserve">their </w:t>
      </w:r>
      <w:r w:rsidRPr="003E33A4">
        <w:rPr>
          <w:rStyle w:val="Emphasis"/>
          <w:rFonts w:asciiTheme="majorHAnsi" w:hAnsiTheme="majorHAnsi" w:cstheme="majorHAnsi"/>
          <w:highlight w:val="green"/>
        </w:rPr>
        <w:t>assigned roles</w:t>
      </w:r>
      <w:r w:rsidRPr="003E33A4">
        <w:rPr>
          <w:rFonts w:asciiTheme="majorHAnsi" w:hAnsiTheme="majorHAnsi" w:cstheme="majorHAnsi"/>
          <w:sz w:val="16"/>
        </w:rPr>
        <w:t xml:space="preserve">. The limits of these actions are particularly visible in those brief moments when the script changes. As one activist puts it, of a protest at the 2001 Summit of the Americas: </w:t>
      </w:r>
      <w:r w:rsidRPr="003E33A4">
        <w:rPr>
          <w:rFonts w:asciiTheme="majorHAnsi" w:hAnsiTheme="majorHAnsi" w:cstheme="majorHAnsi"/>
          <w:sz w:val="16"/>
          <w:szCs w:val="16"/>
        </w:rPr>
        <w:t xml:space="preserve">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w:t>
      </w:r>
      <w:proofErr w:type="gramStart"/>
      <w:r w:rsidRPr="003E33A4">
        <w:rPr>
          <w:rFonts w:asciiTheme="majorHAnsi" w:hAnsiTheme="majorHAnsi" w:cstheme="majorHAnsi"/>
          <w:sz w:val="16"/>
          <w:szCs w:val="16"/>
        </w:rPr>
        <w:t>a brief moment</w:t>
      </w:r>
      <w:proofErr w:type="gramEnd"/>
      <w:r w:rsidRPr="003E33A4">
        <w:rPr>
          <w:rFonts w:asciiTheme="majorHAnsi" w:hAnsiTheme="majorHAnsi" w:cstheme="majorHAnsi"/>
          <w:sz w:val="16"/>
          <w:szCs w:val="16"/>
        </w:rPr>
        <w:t xml:space="preserve">, nothing stood between us and the convention </w:t>
      </w:r>
      <w:proofErr w:type="spellStart"/>
      <w:r w:rsidRPr="003E33A4">
        <w:rPr>
          <w:rFonts w:asciiTheme="majorHAnsi" w:hAnsiTheme="majorHAnsi" w:cstheme="majorHAnsi"/>
          <w:sz w:val="16"/>
          <w:szCs w:val="16"/>
        </w:rPr>
        <w:t>centre</w:t>
      </w:r>
      <w:proofErr w:type="spellEnd"/>
      <w:r w:rsidRPr="003E33A4">
        <w:rPr>
          <w:rFonts w:asciiTheme="majorHAnsi" w:hAnsiTheme="majorHAnsi" w:cstheme="majorHAnsi"/>
          <w:sz w:val="16"/>
          <w:szCs w:val="16"/>
        </w:rPr>
        <w:t xml:space="preserve">. We scrambled atop the toppled fence, but for the most part we went no further, as if our intention all along had been simply to replace the state’s chain-link and concrete barrier with a human one of our own making.1 </w:t>
      </w:r>
      <w:r w:rsidRPr="003E33A4">
        <w:rPr>
          <w:rStyle w:val="StyleUnderline"/>
          <w:rFonts w:asciiTheme="majorHAnsi" w:hAnsiTheme="majorHAnsi" w:cstheme="majorHAnsi"/>
          <w:highlight w:val="green"/>
        </w:rPr>
        <w:t xml:space="preserve">We see </w:t>
      </w:r>
      <w:r w:rsidRPr="003E33A4">
        <w:rPr>
          <w:rStyle w:val="StyleUnderline"/>
          <w:rFonts w:asciiTheme="majorHAnsi" w:hAnsiTheme="majorHAnsi" w:cstheme="majorHAnsi"/>
        </w:rPr>
        <w:t xml:space="preserve">here the </w:t>
      </w:r>
      <w:r w:rsidRPr="003E33A4">
        <w:rPr>
          <w:rStyle w:val="Emphasis"/>
          <w:rFonts w:asciiTheme="majorHAnsi" w:hAnsiTheme="majorHAnsi" w:cstheme="majorHAnsi"/>
          <w:highlight w:val="green"/>
        </w:rPr>
        <w:t>symbolic and ritualistic</w:t>
      </w:r>
      <w:r w:rsidRPr="003E33A4">
        <w:rPr>
          <w:rStyle w:val="StyleUnderline"/>
          <w:rFonts w:asciiTheme="majorHAnsi" w:hAnsiTheme="majorHAnsi" w:cstheme="majorHAnsi"/>
          <w:highlight w:val="green"/>
        </w:rPr>
        <w:t xml:space="preserve"> </w:t>
      </w:r>
      <w:r w:rsidRPr="003E33A4">
        <w:rPr>
          <w:rStyle w:val="StyleUnderline"/>
          <w:rFonts w:asciiTheme="majorHAnsi" w:hAnsiTheme="majorHAnsi" w:cstheme="majorHAnsi"/>
        </w:rPr>
        <w:t xml:space="preserve">nature of the </w:t>
      </w:r>
      <w:r w:rsidRPr="003E33A4">
        <w:rPr>
          <w:rStyle w:val="StyleUnderline"/>
          <w:rFonts w:asciiTheme="majorHAnsi" w:hAnsiTheme="majorHAnsi" w:cstheme="majorHAnsi"/>
          <w:highlight w:val="green"/>
        </w:rPr>
        <w:t xml:space="preserve">actions, combined with </w:t>
      </w:r>
      <w:r w:rsidRPr="003E33A4">
        <w:rPr>
          <w:rStyle w:val="Emphasis"/>
          <w:rFonts w:asciiTheme="majorHAnsi" w:hAnsiTheme="majorHAnsi" w:cstheme="majorHAnsi"/>
          <w:highlight w:val="green"/>
        </w:rPr>
        <w:t>the thrill of having done something</w:t>
      </w:r>
      <w:r w:rsidRPr="003E33A4">
        <w:rPr>
          <w:rFonts w:asciiTheme="majorHAnsi" w:hAnsiTheme="majorHAnsi" w:cstheme="majorHAnsi"/>
          <w:sz w:val="16"/>
        </w:rPr>
        <w:t xml:space="preserve"> – </w:t>
      </w:r>
      <w:r w:rsidRPr="003E33A4">
        <w:rPr>
          <w:rStyle w:val="StyleUnderline"/>
          <w:rFonts w:asciiTheme="majorHAnsi" w:hAnsiTheme="majorHAnsi" w:cstheme="majorHAnsi"/>
        </w:rPr>
        <w:t>but with a deep uncertainty that appears at the first break with the expected narrative</w:t>
      </w:r>
      <w:r w:rsidRPr="003E33A4">
        <w:rPr>
          <w:rFonts w:asciiTheme="majorHAnsi" w:hAnsiTheme="majorHAnsi" w:cstheme="majorHAnsi"/>
          <w:sz w:val="16"/>
        </w:rPr>
        <w:t xml:space="preserve">. The role of dutiful protestor had given these activists no indication of what to do when the barriers fell. </w:t>
      </w:r>
      <w:r w:rsidRPr="003E33A4">
        <w:rPr>
          <w:rStyle w:val="Emphasis"/>
          <w:rFonts w:asciiTheme="majorHAnsi" w:hAnsiTheme="majorHAnsi" w:cstheme="majorHAnsi"/>
          <w:highlight w:val="green"/>
        </w:rPr>
        <w:t>Spectacular political confrontations</w:t>
      </w:r>
      <w:r w:rsidRPr="003E33A4">
        <w:rPr>
          <w:rStyle w:val="StyleUnderline"/>
          <w:rFonts w:asciiTheme="majorHAnsi" w:hAnsiTheme="majorHAnsi" w:cstheme="majorHAnsi"/>
          <w:highlight w:val="green"/>
        </w:rPr>
        <w:t xml:space="preserve"> like</w:t>
      </w:r>
      <w:r w:rsidRPr="003E33A4">
        <w:rPr>
          <w:rStyle w:val="StyleUnderline"/>
          <w:rFonts w:asciiTheme="majorHAnsi" w:hAnsiTheme="majorHAnsi" w:cstheme="majorHAnsi"/>
        </w:rPr>
        <w:t xml:space="preserve"> the</w:t>
      </w:r>
      <w:r w:rsidRPr="003E33A4">
        <w:rPr>
          <w:rStyle w:val="StyleUnderline"/>
          <w:rFonts w:asciiTheme="majorHAnsi" w:hAnsiTheme="majorHAnsi" w:cstheme="majorHAnsi"/>
          <w:highlight w:val="green"/>
        </w:rPr>
        <w:t xml:space="preserve"> Stop the War</w:t>
      </w:r>
      <w:r w:rsidRPr="003E33A4">
        <w:rPr>
          <w:rStyle w:val="StyleUnderline"/>
          <w:rFonts w:asciiTheme="majorHAnsi" w:hAnsiTheme="majorHAnsi" w:cstheme="majorHAnsi"/>
        </w:rPr>
        <w:t xml:space="preserve"> marches, the now-familiar melees against the G20 or World Trade Organization </w:t>
      </w:r>
      <w:r w:rsidRPr="003E33A4">
        <w:rPr>
          <w:rStyle w:val="StyleUnderline"/>
          <w:rFonts w:asciiTheme="majorHAnsi" w:hAnsiTheme="majorHAnsi" w:cstheme="majorHAnsi"/>
          <w:highlight w:val="green"/>
        </w:rPr>
        <w:t>and</w:t>
      </w:r>
      <w:r w:rsidRPr="003E33A4">
        <w:rPr>
          <w:rStyle w:val="StyleUnderline"/>
          <w:rFonts w:asciiTheme="majorHAnsi" w:hAnsiTheme="majorHAnsi" w:cstheme="majorHAnsi"/>
        </w:rPr>
        <w:t xml:space="preserve"> the rousing scenes of democracy in </w:t>
      </w:r>
      <w:r w:rsidRPr="003E33A4">
        <w:rPr>
          <w:rStyle w:val="StyleUnderline"/>
          <w:rFonts w:asciiTheme="majorHAnsi" w:hAnsiTheme="majorHAnsi" w:cstheme="majorHAnsi"/>
          <w:highlight w:val="green"/>
        </w:rPr>
        <w:t>Occupy</w:t>
      </w:r>
      <w:r w:rsidRPr="003E33A4">
        <w:rPr>
          <w:rStyle w:val="StyleUnderline"/>
          <w:rFonts w:asciiTheme="majorHAnsi" w:hAnsiTheme="majorHAnsi" w:cstheme="majorHAnsi"/>
        </w:rPr>
        <w:t xml:space="preserve"> Wall Street all </w:t>
      </w:r>
      <w:r w:rsidRPr="003E33A4">
        <w:rPr>
          <w:rStyle w:val="StyleUnderline"/>
          <w:rFonts w:asciiTheme="majorHAnsi" w:hAnsiTheme="majorHAnsi" w:cstheme="majorHAnsi"/>
          <w:highlight w:val="green"/>
        </w:rPr>
        <w:t xml:space="preserve">give the appearance of being </w:t>
      </w:r>
      <w:r w:rsidRPr="003E33A4">
        <w:rPr>
          <w:rStyle w:val="StyleUnderline"/>
          <w:rFonts w:asciiTheme="majorHAnsi" w:hAnsiTheme="majorHAnsi" w:cstheme="majorHAnsi"/>
        </w:rPr>
        <w:t xml:space="preserve">highly </w:t>
      </w:r>
      <w:r w:rsidRPr="003E33A4">
        <w:rPr>
          <w:rStyle w:val="StyleUnderline"/>
          <w:rFonts w:asciiTheme="majorHAnsi" w:hAnsiTheme="majorHAnsi" w:cstheme="majorHAnsi"/>
          <w:highlight w:val="green"/>
        </w:rPr>
        <w:t>significant</w:t>
      </w:r>
      <w:r w:rsidRPr="003E33A4">
        <w:rPr>
          <w:rStyle w:val="StyleUnderline"/>
          <w:rFonts w:asciiTheme="majorHAnsi" w:hAnsiTheme="majorHAnsi" w:cstheme="majorHAnsi"/>
        </w:rPr>
        <w:t>, as if something were genuinely at stake</w:t>
      </w:r>
      <w:r w:rsidRPr="003E33A4">
        <w:rPr>
          <w:rFonts w:asciiTheme="majorHAnsi" w:hAnsiTheme="majorHAnsi" w:cstheme="majorHAnsi"/>
          <w:sz w:val="16"/>
        </w:rPr>
        <w:t xml:space="preserve">.2 </w:t>
      </w:r>
      <w:r w:rsidRPr="003E33A4">
        <w:rPr>
          <w:rStyle w:val="Emphasis"/>
          <w:rFonts w:asciiTheme="majorHAnsi" w:hAnsiTheme="majorHAnsi" w:cstheme="majorHAnsi"/>
          <w:sz w:val="32"/>
          <w:szCs w:val="32"/>
          <w:highlight w:val="green"/>
        </w:rPr>
        <w:t xml:space="preserve">Yet nothing changed, and </w:t>
      </w:r>
      <w:r w:rsidRPr="003E33A4">
        <w:rPr>
          <w:rStyle w:val="Emphasis"/>
          <w:rFonts w:asciiTheme="majorHAnsi" w:hAnsiTheme="majorHAnsi" w:cstheme="majorHAnsi"/>
          <w:sz w:val="32"/>
          <w:szCs w:val="32"/>
        </w:rPr>
        <w:t xml:space="preserve">long-term </w:t>
      </w:r>
      <w:r w:rsidRPr="003E33A4">
        <w:rPr>
          <w:rStyle w:val="Emphasis"/>
          <w:rFonts w:asciiTheme="majorHAnsi" w:hAnsiTheme="majorHAnsi" w:cstheme="majorHAnsi"/>
          <w:sz w:val="32"/>
          <w:szCs w:val="32"/>
          <w:highlight w:val="green"/>
        </w:rPr>
        <w:t>victories were traded for a simple registration of discontent.</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To outside observers, </w:t>
      </w:r>
      <w:r w:rsidRPr="003E33A4">
        <w:rPr>
          <w:rStyle w:val="StyleUnderline"/>
          <w:rFonts w:asciiTheme="majorHAnsi" w:hAnsiTheme="majorHAnsi" w:cstheme="majorHAnsi"/>
          <w:highlight w:val="green"/>
        </w:rPr>
        <w:t xml:space="preserve">it is </w:t>
      </w:r>
      <w:r w:rsidRPr="003E33A4">
        <w:rPr>
          <w:rStyle w:val="StyleUnderline"/>
          <w:rFonts w:asciiTheme="majorHAnsi" w:hAnsiTheme="majorHAnsi" w:cstheme="majorHAnsi"/>
        </w:rPr>
        <w:t xml:space="preserve">often </w:t>
      </w:r>
      <w:r w:rsidRPr="003E33A4">
        <w:rPr>
          <w:rStyle w:val="Emphasis"/>
          <w:rFonts w:asciiTheme="majorHAnsi" w:hAnsiTheme="majorHAnsi" w:cstheme="majorHAnsi"/>
          <w:highlight w:val="green"/>
        </w:rPr>
        <w:t xml:space="preserve">not </w:t>
      </w:r>
      <w:r w:rsidRPr="003E33A4">
        <w:rPr>
          <w:rStyle w:val="Emphasis"/>
          <w:rFonts w:asciiTheme="majorHAnsi" w:hAnsiTheme="majorHAnsi" w:cstheme="majorHAnsi"/>
        </w:rPr>
        <w:t xml:space="preserve">even </w:t>
      </w:r>
      <w:r w:rsidRPr="003E33A4">
        <w:rPr>
          <w:rStyle w:val="Emphasis"/>
          <w:rFonts w:asciiTheme="majorHAnsi" w:hAnsiTheme="majorHAnsi" w:cstheme="majorHAnsi"/>
          <w:highlight w:val="green"/>
        </w:rPr>
        <w:t xml:space="preserve">clear what </w:t>
      </w:r>
      <w:r w:rsidRPr="003E33A4">
        <w:rPr>
          <w:rStyle w:val="Emphasis"/>
          <w:rFonts w:asciiTheme="majorHAnsi" w:hAnsiTheme="majorHAnsi" w:cstheme="majorHAnsi"/>
        </w:rPr>
        <w:t xml:space="preserve">the </w:t>
      </w:r>
      <w:r w:rsidRPr="003E33A4">
        <w:rPr>
          <w:rStyle w:val="Emphasis"/>
          <w:rFonts w:asciiTheme="majorHAnsi" w:hAnsiTheme="majorHAnsi" w:cstheme="majorHAnsi"/>
          <w:highlight w:val="green"/>
        </w:rPr>
        <w:t>movements want</w:t>
      </w:r>
      <w:r w:rsidRPr="003E33A4">
        <w:rPr>
          <w:rStyle w:val="StyleUnderline"/>
          <w:rFonts w:asciiTheme="majorHAnsi" w:hAnsiTheme="majorHAnsi" w:cstheme="majorHAnsi"/>
          <w:highlight w:val="green"/>
        </w:rPr>
        <w:t xml:space="preserve">, </w:t>
      </w:r>
      <w:r w:rsidRPr="003E33A4">
        <w:rPr>
          <w:rStyle w:val="StyleUnderline"/>
          <w:rFonts w:asciiTheme="majorHAnsi" w:hAnsiTheme="majorHAnsi" w:cstheme="majorHAnsi"/>
        </w:rPr>
        <w:t xml:space="preserve">beyond expressing a </w:t>
      </w:r>
      <w:proofErr w:type="spellStart"/>
      <w:r w:rsidRPr="003E33A4">
        <w:rPr>
          <w:rStyle w:val="StyleUnderline"/>
          <w:rFonts w:asciiTheme="majorHAnsi" w:hAnsiTheme="majorHAnsi" w:cstheme="majorHAnsi"/>
        </w:rPr>
        <w:t>generalised</w:t>
      </w:r>
      <w:proofErr w:type="spellEnd"/>
      <w:r w:rsidRPr="003E33A4">
        <w:rPr>
          <w:rStyle w:val="StyleUnderline"/>
          <w:rFonts w:asciiTheme="majorHAnsi" w:hAnsiTheme="majorHAnsi" w:cstheme="majorHAnsi"/>
        </w:rPr>
        <w:t xml:space="preserve"> discontent with the world</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The contemporary protest has become a </w:t>
      </w:r>
      <w:proofErr w:type="spellStart"/>
      <w:r w:rsidRPr="003E33A4">
        <w:rPr>
          <w:rStyle w:val="Emphasis"/>
          <w:rFonts w:asciiTheme="majorHAnsi" w:hAnsiTheme="majorHAnsi" w:cstheme="majorHAnsi"/>
        </w:rPr>
        <w:t>melange</w:t>
      </w:r>
      <w:proofErr w:type="spellEnd"/>
      <w:r w:rsidRPr="003E33A4">
        <w:rPr>
          <w:rStyle w:val="Emphasis"/>
          <w:rFonts w:asciiTheme="majorHAnsi" w:hAnsiTheme="majorHAnsi" w:cstheme="majorHAnsi"/>
        </w:rPr>
        <w:t xml:space="preserve"> of wild and varied demands</w:t>
      </w:r>
      <w:r w:rsidRPr="003E33A4">
        <w:rPr>
          <w:rFonts w:asciiTheme="majorHAnsi" w:hAnsiTheme="majorHAnsi" w:cstheme="majorHAnsi"/>
          <w:sz w:val="16"/>
        </w:rPr>
        <w:t xml:space="preserve">. The 2009 G20 summit in London, for instance, featured protestors marching for issues that spanned from grandiose anti-capitalist stipulations to modest goals </w:t>
      </w:r>
      <w:proofErr w:type="spellStart"/>
      <w:r w:rsidRPr="003E33A4">
        <w:rPr>
          <w:rFonts w:asciiTheme="majorHAnsi" w:hAnsiTheme="majorHAnsi" w:cstheme="majorHAnsi"/>
          <w:sz w:val="16"/>
        </w:rPr>
        <w:t>centred</w:t>
      </w:r>
      <w:proofErr w:type="spellEnd"/>
      <w:r w:rsidRPr="003E33A4">
        <w:rPr>
          <w:rFonts w:asciiTheme="majorHAnsi" w:hAnsiTheme="majorHAnsi" w:cstheme="majorHAnsi"/>
          <w:sz w:val="16"/>
        </w:rPr>
        <w:t xml:space="preserve"> on more local issues. </w:t>
      </w:r>
      <w:r w:rsidRPr="003E33A4">
        <w:rPr>
          <w:rStyle w:val="Emphasis"/>
          <w:rFonts w:asciiTheme="majorHAnsi" w:hAnsiTheme="majorHAnsi" w:cstheme="majorHAnsi"/>
        </w:rPr>
        <w:t xml:space="preserve">When </w:t>
      </w:r>
      <w:r w:rsidRPr="003E33A4">
        <w:rPr>
          <w:rStyle w:val="Emphasis"/>
          <w:rFonts w:asciiTheme="majorHAnsi" w:hAnsiTheme="majorHAnsi" w:cstheme="majorHAnsi"/>
          <w:highlight w:val="green"/>
        </w:rPr>
        <w:t>demands</w:t>
      </w:r>
      <w:r w:rsidRPr="003E33A4">
        <w:rPr>
          <w:rStyle w:val="Emphasis"/>
          <w:rFonts w:asciiTheme="majorHAnsi" w:hAnsiTheme="majorHAnsi" w:cstheme="majorHAnsi"/>
        </w:rPr>
        <w:t xml:space="preserve"> can be discerned at all, they usually fail to articulate anything substantial</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They </w:t>
      </w:r>
      <w:r w:rsidRPr="003E33A4">
        <w:rPr>
          <w:rStyle w:val="StyleUnderline"/>
          <w:rFonts w:asciiTheme="majorHAnsi" w:hAnsiTheme="majorHAnsi" w:cstheme="majorHAnsi"/>
          <w:highlight w:val="green"/>
        </w:rPr>
        <w:t>are</w:t>
      </w:r>
      <w:r w:rsidRPr="003E33A4">
        <w:rPr>
          <w:rStyle w:val="StyleUnderline"/>
          <w:rFonts w:asciiTheme="majorHAnsi" w:hAnsiTheme="majorHAnsi" w:cstheme="majorHAnsi"/>
        </w:rPr>
        <w:t xml:space="preserve"> often nothing more than </w:t>
      </w:r>
      <w:r w:rsidRPr="003E33A4">
        <w:rPr>
          <w:rStyle w:val="Emphasis"/>
          <w:rFonts w:asciiTheme="majorHAnsi" w:hAnsiTheme="majorHAnsi" w:cstheme="majorHAnsi"/>
          <w:highlight w:val="green"/>
        </w:rPr>
        <w:t>empty slogans</w:t>
      </w:r>
      <w:r w:rsidRPr="003E33A4">
        <w:rPr>
          <w:rFonts w:asciiTheme="majorHAnsi" w:hAnsiTheme="majorHAnsi" w:cstheme="majorHAnsi"/>
          <w:sz w:val="16"/>
        </w:rPr>
        <w:t xml:space="preserve"> – as meaningful as calling for world peace. In more recent struggles, the very idea of making demands has been questioned. </w:t>
      </w:r>
      <w:r w:rsidRPr="003E33A4">
        <w:rPr>
          <w:rStyle w:val="StyleUnderline"/>
          <w:rFonts w:asciiTheme="majorHAnsi" w:hAnsiTheme="majorHAnsi" w:cstheme="majorHAnsi"/>
        </w:rPr>
        <w:t xml:space="preserve">The </w:t>
      </w:r>
      <w:r w:rsidRPr="003E33A4">
        <w:rPr>
          <w:rStyle w:val="StyleUnderline"/>
          <w:rFonts w:asciiTheme="majorHAnsi" w:hAnsiTheme="majorHAnsi" w:cstheme="majorHAnsi"/>
          <w:highlight w:val="green"/>
        </w:rPr>
        <w:t>Occupy</w:t>
      </w:r>
      <w:r w:rsidRPr="003E33A4">
        <w:rPr>
          <w:rStyle w:val="StyleUnderline"/>
          <w:rFonts w:asciiTheme="majorHAnsi" w:hAnsiTheme="majorHAnsi" w:cstheme="majorHAnsi"/>
        </w:rPr>
        <w:t xml:space="preserve"> movement infamously struggled to articulate meaningful goals, </w:t>
      </w:r>
      <w:r w:rsidRPr="003E33A4">
        <w:rPr>
          <w:rStyle w:val="StyleUnderline"/>
          <w:rFonts w:asciiTheme="majorHAnsi" w:hAnsiTheme="majorHAnsi" w:cstheme="majorHAnsi"/>
          <w:highlight w:val="green"/>
        </w:rPr>
        <w:t xml:space="preserve">worried that anything </w:t>
      </w:r>
      <w:r w:rsidRPr="003E33A4">
        <w:rPr>
          <w:rStyle w:val="StyleUnderline"/>
          <w:rFonts w:asciiTheme="majorHAnsi" w:hAnsiTheme="majorHAnsi" w:cstheme="majorHAnsi"/>
        </w:rPr>
        <w:t xml:space="preserve">too </w:t>
      </w:r>
      <w:r w:rsidRPr="003E33A4">
        <w:rPr>
          <w:rStyle w:val="StyleUnderline"/>
          <w:rFonts w:asciiTheme="majorHAnsi" w:hAnsiTheme="majorHAnsi" w:cstheme="majorHAnsi"/>
          <w:highlight w:val="green"/>
        </w:rPr>
        <w:t>substantial would be divisive</w:t>
      </w:r>
      <w:r w:rsidRPr="003E33A4">
        <w:rPr>
          <w:rFonts w:asciiTheme="majorHAnsi" w:hAnsiTheme="majorHAnsi" w:cstheme="majorHAnsi"/>
          <w:sz w:val="16"/>
        </w:rPr>
        <w:t xml:space="preserve">.3 And </w:t>
      </w:r>
      <w:r w:rsidRPr="003E33A4">
        <w:rPr>
          <w:rStyle w:val="Emphasis"/>
          <w:rFonts w:asciiTheme="majorHAnsi" w:hAnsiTheme="majorHAnsi" w:cstheme="majorHAnsi"/>
        </w:rPr>
        <w:t xml:space="preserve">a broad range of </w:t>
      </w:r>
      <w:r w:rsidRPr="003E33A4">
        <w:rPr>
          <w:rStyle w:val="Emphasis"/>
          <w:rFonts w:asciiTheme="majorHAnsi" w:hAnsiTheme="majorHAnsi" w:cstheme="majorHAnsi"/>
          <w:highlight w:val="green"/>
        </w:rPr>
        <w:t>student occupations</w:t>
      </w:r>
      <w:r w:rsidRPr="003E33A4">
        <w:rPr>
          <w:rStyle w:val="Emphasis"/>
          <w:rFonts w:asciiTheme="majorHAnsi" w:hAnsiTheme="majorHAnsi" w:cstheme="majorHAnsi"/>
        </w:rPr>
        <w:t xml:space="preserve"> across the Western world has </w:t>
      </w:r>
      <w:r w:rsidRPr="003E33A4">
        <w:rPr>
          <w:rStyle w:val="Emphasis"/>
          <w:rFonts w:asciiTheme="majorHAnsi" w:hAnsiTheme="majorHAnsi" w:cstheme="majorHAnsi"/>
          <w:highlight w:val="green"/>
        </w:rPr>
        <w:t>take</w:t>
      </w:r>
      <w:r w:rsidRPr="003E33A4">
        <w:rPr>
          <w:rStyle w:val="Emphasis"/>
          <w:rFonts w:asciiTheme="majorHAnsi" w:hAnsiTheme="majorHAnsi" w:cstheme="majorHAnsi"/>
        </w:rPr>
        <w:t xml:space="preserve">n </w:t>
      </w:r>
      <w:r w:rsidRPr="003E33A4">
        <w:rPr>
          <w:rStyle w:val="Emphasis"/>
          <w:rFonts w:asciiTheme="majorHAnsi" w:hAnsiTheme="majorHAnsi" w:cstheme="majorHAnsi"/>
          <w:highlight w:val="green"/>
        </w:rPr>
        <w:t xml:space="preserve">up the mantra of ‘no demands’ under the misguided belief that demanding nothing is </w:t>
      </w:r>
      <w:r w:rsidRPr="003E33A4">
        <w:rPr>
          <w:rStyle w:val="Emphasis"/>
          <w:rFonts w:asciiTheme="majorHAnsi" w:hAnsiTheme="majorHAnsi" w:cstheme="majorHAnsi"/>
        </w:rPr>
        <w:t xml:space="preserve">a </w:t>
      </w:r>
      <w:r w:rsidRPr="003E33A4">
        <w:rPr>
          <w:rStyle w:val="Emphasis"/>
          <w:rFonts w:asciiTheme="majorHAnsi" w:hAnsiTheme="majorHAnsi" w:cstheme="majorHAnsi"/>
          <w:highlight w:val="green"/>
        </w:rPr>
        <w:t xml:space="preserve">radical </w:t>
      </w:r>
      <w:r w:rsidRPr="003E33A4">
        <w:rPr>
          <w:rStyle w:val="Emphasis"/>
          <w:rFonts w:asciiTheme="majorHAnsi" w:hAnsiTheme="majorHAnsi" w:cstheme="majorHAnsi"/>
        </w:rPr>
        <w:t>act</w:t>
      </w:r>
      <w:r w:rsidRPr="003E33A4">
        <w:rPr>
          <w:rFonts w:asciiTheme="majorHAnsi" w:hAnsiTheme="majorHAnsi" w:cstheme="majorHAnsi"/>
          <w:sz w:val="16"/>
        </w:rPr>
        <w:t xml:space="preserve">.4 When asked what the ultimate upshot of these actions has been, participants differ between admitting to a general sense of futility and pointing to the </w:t>
      </w:r>
      <w:proofErr w:type="spellStart"/>
      <w:r w:rsidRPr="003E33A4">
        <w:rPr>
          <w:rFonts w:asciiTheme="majorHAnsi" w:hAnsiTheme="majorHAnsi" w:cstheme="majorHAnsi"/>
          <w:sz w:val="16"/>
        </w:rPr>
        <w:t>radicalisation</w:t>
      </w:r>
      <w:proofErr w:type="spellEnd"/>
      <w:r w:rsidRPr="003E33A4">
        <w:rPr>
          <w:rFonts w:asciiTheme="majorHAnsi" w:hAnsiTheme="majorHAnsi" w:cstheme="majorHAnsi"/>
          <w:sz w:val="16"/>
        </w:rPr>
        <w:t xml:space="preserve"> of those who took part. </w:t>
      </w:r>
      <w:r w:rsidRPr="003E33A4">
        <w:rPr>
          <w:rStyle w:val="StyleUnderline"/>
          <w:rFonts w:asciiTheme="majorHAnsi" w:hAnsiTheme="majorHAnsi" w:cstheme="majorHAnsi"/>
        </w:rPr>
        <w:t xml:space="preserve">If we look at protests today as an exercise in public awareness, they appear to have had </w:t>
      </w:r>
      <w:r w:rsidRPr="003E33A4">
        <w:rPr>
          <w:rStyle w:val="Emphasis"/>
          <w:rFonts w:asciiTheme="majorHAnsi" w:hAnsiTheme="majorHAnsi" w:cstheme="majorHAnsi"/>
        </w:rPr>
        <w:t>mixed success at best</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Their messages are mangled by an unsympathetic media smitten by images of property destruction – </w:t>
      </w:r>
      <w:proofErr w:type="gramStart"/>
      <w:r w:rsidRPr="003E33A4">
        <w:rPr>
          <w:rStyle w:val="StyleUnderline"/>
          <w:rFonts w:asciiTheme="majorHAnsi" w:hAnsiTheme="majorHAnsi" w:cstheme="majorHAnsi"/>
        </w:rPr>
        <w:t>assuming that</w:t>
      </w:r>
      <w:proofErr w:type="gramEnd"/>
      <w:r w:rsidRPr="003E33A4">
        <w:rPr>
          <w:rStyle w:val="StyleUnderline"/>
          <w:rFonts w:asciiTheme="majorHAnsi" w:hAnsiTheme="majorHAnsi" w:cstheme="majorHAnsi"/>
        </w:rPr>
        <w:t xml:space="preserve"> the media even acknowledges a form of contention that has become </w:t>
      </w:r>
      <w:r w:rsidRPr="003E33A4">
        <w:rPr>
          <w:rStyle w:val="Emphasis"/>
          <w:rFonts w:asciiTheme="majorHAnsi" w:hAnsiTheme="majorHAnsi" w:cstheme="majorHAnsi"/>
        </w:rPr>
        <w:t>increasingly repetitive and boring</w:t>
      </w:r>
      <w:r w:rsidRPr="003E33A4">
        <w:rPr>
          <w:rFonts w:asciiTheme="majorHAnsi" w:hAnsiTheme="majorHAnsi" w:cstheme="majorHAnsi"/>
          <w:sz w:val="16"/>
        </w:rPr>
        <w:t xml:space="preserve">. </w:t>
      </w:r>
      <w:r w:rsidRPr="003E33A4">
        <w:rPr>
          <w:rStyle w:val="Emphasis"/>
          <w:rFonts w:asciiTheme="majorHAnsi" w:hAnsiTheme="majorHAnsi" w:cstheme="majorHAnsi"/>
          <w:sz w:val="32"/>
          <w:szCs w:val="32"/>
          <w:highlight w:val="green"/>
        </w:rPr>
        <w:t>Some argue that,</w:t>
      </w:r>
      <w:r w:rsidRPr="003E33A4">
        <w:rPr>
          <w:rStyle w:val="Emphasis"/>
          <w:rFonts w:asciiTheme="majorHAnsi" w:hAnsiTheme="majorHAnsi" w:cstheme="majorHAnsi"/>
          <w:sz w:val="32"/>
          <w:szCs w:val="32"/>
        </w:rPr>
        <w:t xml:space="preserve"> rather than trying to achieve a certain end, these movements, </w:t>
      </w:r>
      <w:r w:rsidRPr="003E33A4">
        <w:rPr>
          <w:rStyle w:val="Emphasis"/>
          <w:rFonts w:asciiTheme="majorHAnsi" w:hAnsiTheme="majorHAnsi" w:cstheme="majorHAnsi"/>
          <w:sz w:val="32"/>
          <w:szCs w:val="32"/>
          <w:highlight w:val="green"/>
        </w:rPr>
        <w:t xml:space="preserve">protests </w:t>
      </w:r>
      <w:r w:rsidRPr="003E33A4">
        <w:rPr>
          <w:rStyle w:val="Emphasis"/>
          <w:rFonts w:asciiTheme="majorHAnsi" w:hAnsiTheme="majorHAnsi" w:cstheme="majorHAnsi"/>
          <w:sz w:val="32"/>
          <w:szCs w:val="32"/>
        </w:rPr>
        <w:t xml:space="preserve">and occupations in fact </w:t>
      </w:r>
      <w:r w:rsidRPr="003E33A4">
        <w:rPr>
          <w:rStyle w:val="Emphasis"/>
          <w:rFonts w:asciiTheme="majorHAnsi" w:hAnsiTheme="majorHAnsi" w:cstheme="majorHAnsi"/>
          <w:sz w:val="32"/>
          <w:szCs w:val="32"/>
          <w:highlight w:val="green"/>
        </w:rPr>
        <w:t>exist only for their own sake</w:t>
      </w:r>
      <w:r w:rsidRPr="003E33A4">
        <w:rPr>
          <w:rFonts w:asciiTheme="majorHAnsi" w:hAnsiTheme="majorHAnsi" w:cstheme="majorHAnsi"/>
          <w:sz w:val="16"/>
        </w:rPr>
        <w:t xml:space="preserve">.5 </w:t>
      </w:r>
      <w:r w:rsidRPr="003E33A4">
        <w:rPr>
          <w:rStyle w:val="Emphasis"/>
          <w:rFonts w:asciiTheme="majorHAnsi" w:hAnsiTheme="majorHAnsi" w:cstheme="majorHAnsi"/>
          <w:highlight w:val="green"/>
        </w:rPr>
        <w:t xml:space="preserve">The aim </w:t>
      </w:r>
      <w:r w:rsidRPr="003E33A4">
        <w:rPr>
          <w:rStyle w:val="Emphasis"/>
          <w:rFonts w:asciiTheme="majorHAnsi" w:hAnsiTheme="majorHAnsi" w:cstheme="majorHAnsi"/>
        </w:rPr>
        <w:t xml:space="preserve">in this case </w:t>
      </w:r>
      <w:r w:rsidRPr="003E33A4">
        <w:rPr>
          <w:rStyle w:val="Emphasis"/>
          <w:rFonts w:asciiTheme="majorHAnsi" w:hAnsiTheme="majorHAnsi" w:cstheme="majorHAnsi"/>
          <w:highlight w:val="green"/>
        </w:rPr>
        <w:t xml:space="preserve">is to </w:t>
      </w:r>
      <w:r w:rsidRPr="003E33A4">
        <w:rPr>
          <w:rStyle w:val="Emphasis"/>
          <w:rFonts w:asciiTheme="majorHAnsi" w:hAnsiTheme="majorHAnsi" w:cstheme="majorHAnsi"/>
        </w:rPr>
        <w:t xml:space="preserve">achieve a certain </w:t>
      </w:r>
      <w:r w:rsidRPr="003E33A4">
        <w:rPr>
          <w:rStyle w:val="Emphasis"/>
          <w:rFonts w:asciiTheme="majorHAnsi" w:hAnsiTheme="majorHAnsi" w:cstheme="majorHAnsi"/>
          <w:highlight w:val="green"/>
        </w:rPr>
        <w:t>transform</w:t>
      </w:r>
      <w:r w:rsidRPr="003E33A4">
        <w:rPr>
          <w:rStyle w:val="Emphasis"/>
          <w:rFonts w:asciiTheme="majorHAnsi" w:hAnsiTheme="majorHAnsi" w:cstheme="majorHAnsi"/>
        </w:rPr>
        <w:t xml:space="preserve">ation of the </w:t>
      </w:r>
      <w:r w:rsidRPr="003E33A4">
        <w:rPr>
          <w:rStyle w:val="Emphasis"/>
          <w:rFonts w:asciiTheme="majorHAnsi" w:hAnsiTheme="majorHAnsi" w:cstheme="majorHAnsi"/>
          <w:highlight w:val="green"/>
        </w:rPr>
        <w:t xml:space="preserve">participants, and create a space outside </w:t>
      </w:r>
      <w:r w:rsidRPr="003E33A4">
        <w:rPr>
          <w:rStyle w:val="Emphasis"/>
          <w:rFonts w:asciiTheme="majorHAnsi" w:hAnsiTheme="majorHAnsi" w:cstheme="majorHAnsi"/>
        </w:rPr>
        <w:t>of the usual operations of</w:t>
      </w:r>
      <w:r w:rsidRPr="003E33A4">
        <w:rPr>
          <w:rStyle w:val="Emphasis"/>
          <w:rFonts w:asciiTheme="majorHAnsi" w:hAnsiTheme="majorHAnsi" w:cstheme="majorHAnsi"/>
          <w:highlight w:val="green"/>
        </w:rPr>
        <w:t xml:space="preserve"> power</w:t>
      </w:r>
      <w:r w:rsidRPr="003E33A4">
        <w:rPr>
          <w:rFonts w:asciiTheme="majorHAnsi" w:hAnsiTheme="majorHAnsi" w:cstheme="majorHAnsi"/>
          <w:sz w:val="16"/>
        </w:rPr>
        <w:t xml:space="preserve">. While there is a degree of truth to this, </w:t>
      </w:r>
      <w:r w:rsidRPr="003E33A4">
        <w:rPr>
          <w:rStyle w:val="StyleUnderline"/>
          <w:rFonts w:asciiTheme="majorHAnsi" w:hAnsiTheme="majorHAnsi" w:cstheme="majorHAnsi"/>
        </w:rPr>
        <w:t>things like protest camps tend to remain ephemeral, small-scale and ultimately unable to challenge the larger structures of the neoliberal economic system</w:t>
      </w:r>
      <w:r w:rsidRPr="003E33A4">
        <w:rPr>
          <w:rFonts w:asciiTheme="majorHAnsi" w:hAnsiTheme="majorHAnsi" w:cstheme="majorHAnsi"/>
          <w:sz w:val="16"/>
        </w:rPr>
        <w:t xml:space="preserve">. </w:t>
      </w:r>
      <w:r w:rsidRPr="003E33A4">
        <w:rPr>
          <w:rStyle w:val="Emphasis"/>
          <w:rFonts w:asciiTheme="majorHAnsi" w:hAnsiTheme="majorHAnsi" w:cstheme="majorHAnsi"/>
          <w:sz w:val="32"/>
          <w:szCs w:val="32"/>
          <w:highlight w:val="green"/>
        </w:rPr>
        <w:t>This is politics transmuted into pastime</w:t>
      </w:r>
      <w:r w:rsidRPr="003E33A4">
        <w:rPr>
          <w:rFonts w:asciiTheme="majorHAnsi" w:hAnsiTheme="majorHAnsi" w:cstheme="majorHAnsi"/>
          <w:sz w:val="16"/>
          <w:szCs w:val="32"/>
        </w:rPr>
        <w:t xml:space="preserve"> – </w:t>
      </w:r>
      <w:r w:rsidRPr="003E33A4">
        <w:rPr>
          <w:rStyle w:val="Emphasis"/>
          <w:rFonts w:asciiTheme="majorHAnsi" w:hAnsiTheme="majorHAnsi" w:cstheme="majorHAnsi"/>
          <w:sz w:val="32"/>
          <w:szCs w:val="32"/>
          <w:highlight w:val="green"/>
        </w:rPr>
        <w:t>politics-as-drug-experience</w:t>
      </w:r>
      <w:r w:rsidRPr="003E33A4">
        <w:rPr>
          <w:rFonts w:asciiTheme="majorHAnsi" w:hAnsiTheme="majorHAnsi" w:cstheme="majorHAnsi"/>
          <w:sz w:val="16"/>
          <w:szCs w:val="32"/>
        </w:rPr>
        <w:t xml:space="preserve">, perhaps – </w:t>
      </w:r>
      <w:r w:rsidRPr="003E33A4">
        <w:rPr>
          <w:rStyle w:val="Emphasis"/>
          <w:rFonts w:asciiTheme="majorHAnsi" w:hAnsiTheme="majorHAnsi" w:cstheme="majorHAnsi"/>
          <w:sz w:val="32"/>
          <w:szCs w:val="32"/>
          <w:highlight w:val="green"/>
        </w:rPr>
        <w:t>rather than anything capable of transforming society</w:t>
      </w:r>
      <w:r w:rsidRPr="003E33A4">
        <w:rPr>
          <w:rFonts w:asciiTheme="majorHAnsi" w:hAnsiTheme="majorHAnsi" w:cstheme="majorHAnsi"/>
          <w:sz w:val="16"/>
          <w:szCs w:val="32"/>
        </w:rPr>
        <w:t>.</w:t>
      </w:r>
      <w:r w:rsidRPr="003E33A4">
        <w:rPr>
          <w:rFonts w:asciiTheme="majorHAnsi" w:hAnsiTheme="majorHAnsi" w:cstheme="majorHAnsi"/>
          <w:sz w:val="16"/>
        </w:rPr>
        <w:t xml:space="preserve"> </w:t>
      </w:r>
      <w:r w:rsidRPr="003E33A4">
        <w:rPr>
          <w:rStyle w:val="Emphasis"/>
          <w:rFonts w:asciiTheme="majorHAnsi" w:hAnsiTheme="majorHAnsi" w:cstheme="majorHAnsi"/>
        </w:rPr>
        <w:t>Such protests are registered only in the minds of their participants, bypassing any transformation of social structures</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While these efforts at </w:t>
      </w:r>
      <w:proofErr w:type="spellStart"/>
      <w:r w:rsidRPr="003E33A4">
        <w:rPr>
          <w:rStyle w:val="StyleUnderline"/>
          <w:rFonts w:asciiTheme="majorHAnsi" w:hAnsiTheme="majorHAnsi" w:cstheme="majorHAnsi"/>
        </w:rPr>
        <w:t>radicalisation</w:t>
      </w:r>
      <w:proofErr w:type="spellEnd"/>
      <w:r w:rsidRPr="003E33A4">
        <w:rPr>
          <w:rStyle w:val="StyleUnderline"/>
          <w:rFonts w:asciiTheme="majorHAnsi" w:hAnsiTheme="majorHAnsi" w:cstheme="majorHAnsi"/>
        </w:rPr>
        <w:t xml:space="preserve"> and awareness-raising are undoubtedly important to some degree, there </w:t>
      </w:r>
      <w:proofErr w:type="gramStart"/>
      <w:r w:rsidRPr="003E33A4">
        <w:rPr>
          <w:rStyle w:val="StyleUnderline"/>
          <w:rFonts w:asciiTheme="majorHAnsi" w:hAnsiTheme="majorHAnsi" w:cstheme="majorHAnsi"/>
        </w:rPr>
        <w:t>still remains</w:t>
      </w:r>
      <w:proofErr w:type="gramEnd"/>
      <w:r w:rsidRPr="003E33A4">
        <w:rPr>
          <w:rStyle w:val="StyleUnderline"/>
          <w:rFonts w:asciiTheme="majorHAnsi" w:hAnsiTheme="majorHAnsi" w:cstheme="majorHAnsi"/>
        </w:rPr>
        <w:t xml:space="preserve"> the question of </w:t>
      </w:r>
      <w:r w:rsidRPr="003E33A4">
        <w:rPr>
          <w:rStyle w:val="Emphasis"/>
          <w:rFonts w:asciiTheme="majorHAnsi" w:hAnsiTheme="majorHAnsi" w:cstheme="majorHAnsi"/>
        </w:rPr>
        <w:t>exactly when these sequences might pay off</w:t>
      </w:r>
      <w:r w:rsidRPr="003E33A4">
        <w:rPr>
          <w:rFonts w:asciiTheme="majorHAnsi" w:hAnsiTheme="majorHAnsi" w:cstheme="majorHAnsi"/>
          <w:sz w:val="16"/>
        </w:rPr>
        <w:t xml:space="preserve">. </w:t>
      </w:r>
      <w:r w:rsidRPr="003E33A4">
        <w:rPr>
          <w:rStyle w:val="Emphasis"/>
          <w:rFonts w:asciiTheme="majorHAnsi" w:hAnsiTheme="majorHAnsi" w:cstheme="majorHAnsi"/>
          <w:highlight w:val="green"/>
        </w:rPr>
        <w:t>Is there a point at which a critical mass of consciousness-raising will be ready for action</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Protests can build connections, encourage hope and remind people of their power. </w:t>
      </w:r>
      <w:r w:rsidRPr="003E33A4">
        <w:rPr>
          <w:rStyle w:val="Emphasis"/>
          <w:rFonts w:asciiTheme="majorHAnsi" w:hAnsiTheme="majorHAnsi" w:cstheme="majorHAnsi"/>
        </w:rPr>
        <w:t>Yet, beyond these transient feelings, politics still demands the exercise of that power, lest these affective bonds go to waste</w:t>
      </w:r>
      <w:r w:rsidRPr="003E33A4">
        <w:rPr>
          <w:rStyle w:val="StyleUnderline"/>
          <w:rFonts w:asciiTheme="majorHAnsi" w:hAnsiTheme="majorHAnsi" w:cstheme="majorHAnsi"/>
        </w:rPr>
        <w:t>. If we will not act after one of the largest crises of capitalism, then when</w:t>
      </w:r>
      <w:r w:rsidRPr="003E33A4">
        <w:rPr>
          <w:rFonts w:asciiTheme="majorHAnsi" w:hAnsiTheme="majorHAnsi" w:cstheme="majorHAnsi"/>
          <w:sz w:val="16"/>
        </w:rPr>
        <w:t xml:space="preserve">? </w:t>
      </w:r>
      <w:r w:rsidRPr="003E33A4">
        <w:rPr>
          <w:rStyle w:val="Emphasis"/>
          <w:rFonts w:asciiTheme="majorHAnsi" w:hAnsiTheme="majorHAnsi" w:cstheme="majorHAnsi"/>
          <w:sz w:val="32"/>
          <w:szCs w:val="32"/>
          <w:highlight w:val="green"/>
        </w:rPr>
        <w:t xml:space="preserve">The emphasis on </w:t>
      </w:r>
      <w:r w:rsidRPr="003E33A4">
        <w:rPr>
          <w:rStyle w:val="Emphasis"/>
          <w:rFonts w:asciiTheme="majorHAnsi" w:hAnsiTheme="majorHAnsi" w:cstheme="majorHAnsi"/>
          <w:sz w:val="32"/>
          <w:szCs w:val="32"/>
        </w:rPr>
        <w:t xml:space="preserve">the </w:t>
      </w:r>
      <w:r w:rsidRPr="003E33A4">
        <w:rPr>
          <w:rStyle w:val="Emphasis"/>
          <w:rFonts w:asciiTheme="majorHAnsi" w:hAnsiTheme="majorHAnsi" w:cstheme="majorHAnsi"/>
          <w:sz w:val="32"/>
          <w:szCs w:val="32"/>
          <w:highlight w:val="green"/>
        </w:rPr>
        <w:t>affect</w:t>
      </w:r>
      <w:r w:rsidRPr="003E33A4">
        <w:rPr>
          <w:rStyle w:val="Emphasis"/>
          <w:rFonts w:asciiTheme="majorHAnsi" w:hAnsiTheme="majorHAnsi" w:cstheme="majorHAnsi"/>
          <w:sz w:val="32"/>
          <w:szCs w:val="32"/>
        </w:rPr>
        <w:t xml:space="preserve">ive aspects of protests plays into a broader trend that has come to </w:t>
      </w:r>
      <w:r w:rsidRPr="003E33A4">
        <w:rPr>
          <w:rStyle w:val="Emphasis"/>
          <w:rFonts w:asciiTheme="majorHAnsi" w:hAnsiTheme="majorHAnsi" w:cstheme="majorHAnsi"/>
          <w:sz w:val="32"/>
          <w:szCs w:val="32"/>
          <w:highlight w:val="green"/>
        </w:rPr>
        <w:t xml:space="preserve">privilege the affective as the site of </w:t>
      </w:r>
      <w:r w:rsidRPr="003E33A4">
        <w:rPr>
          <w:rStyle w:val="Emphasis"/>
          <w:rFonts w:asciiTheme="majorHAnsi" w:hAnsiTheme="majorHAnsi" w:cstheme="majorHAnsi"/>
          <w:sz w:val="32"/>
          <w:szCs w:val="32"/>
        </w:rPr>
        <w:t xml:space="preserve">real </w:t>
      </w:r>
      <w:r w:rsidRPr="003E33A4">
        <w:rPr>
          <w:rStyle w:val="Emphasis"/>
          <w:rFonts w:asciiTheme="majorHAnsi" w:hAnsiTheme="majorHAnsi" w:cstheme="majorHAnsi"/>
          <w:sz w:val="32"/>
          <w:szCs w:val="32"/>
          <w:highlight w:val="green"/>
        </w:rPr>
        <w:t>politics</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Bodily, </w:t>
      </w:r>
      <w:r w:rsidRPr="003E33A4">
        <w:rPr>
          <w:rStyle w:val="Emphasis"/>
          <w:rFonts w:asciiTheme="majorHAnsi" w:hAnsiTheme="majorHAnsi" w:cstheme="majorHAnsi"/>
          <w:highlight w:val="green"/>
        </w:rPr>
        <w:t xml:space="preserve">emotional </w:t>
      </w:r>
      <w:r w:rsidRPr="003E33A4">
        <w:rPr>
          <w:rStyle w:val="Emphasis"/>
          <w:rFonts w:asciiTheme="majorHAnsi" w:hAnsiTheme="majorHAnsi" w:cstheme="majorHAnsi"/>
        </w:rPr>
        <w:t xml:space="preserve">and visceral </w:t>
      </w:r>
      <w:r w:rsidRPr="003E33A4">
        <w:rPr>
          <w:rStyle w:val="Emphasis"/>
          <w:rFonts w:asciiTheme="majorHAnsi" w:hAnsiTheme="majorHAnsi" w:cstheme="majorHAnsi"/>
          <w:highlight w:val="green"/>
        </w:rPr>
        <w:t>elements</w:t>
      </w:r>
      <w:r w:rsidRPr="003E33A4">
        <w:rPr>
          <w:rStyle w:val="Emphasis"/>
          <w:rFonts w:asciiTheme="majorHAnsi" w:hAnsiTheme="majorHAnsi" w:cstheme="majorHAnsi"/>
        </w:rPr>
        <w:t xml:space="preserve"> come to replace and </w:t>
      </w:r>
      <w:r w:rsidRPr="003E33A4">
        <w:rPr>
          <w:rStyle w:val="Emphasis"/>
          <w:rFonts w:asciiTheme="majorHAnsi" w:hAnsiTheme="majorHAnsi" w:cstheme="majorHAnsi"/>
          <w:highlight w:val="green"/>
        </w:rPr>
        <w:t>stymie</w:t>
      </w:r>
      <w:r w:rsidRPr="003E33A4">
        <w:rPr>
          <w:rFonts w:asciiTheme="majorHAnsi" w:hAnsiTheme="majorHAnsi" w:cstheme="majorHAnsi"/>
          <w:sz w:val="16"/>
        </w:rPr>
        <w:t xml:space="preserve"> (</w:t>
      </w:r>
      <w:r w:rsidRPr="003E33A4">
        <w:rPr>
          <w:rStyle w:val="StyleUnderline"/>
          <w:rFonts w:asciiTheme="majorHAnsi" w:hAnsiTheme="majorHAnsi" w:cstheme="majorHAnsi"/>
        </w:rPr>
        <w:t>rather than complement and enhance</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more abstract </w:t>
      </w:r>
      <w:r w:rsidRPr="003E33A4">
        <w:rPr>
          <w:rStyle w:val="Emphasis"/>
          <w:rFonts w:asciiTheme="majorHAnsi" w:hAnsiTheme="majorHAnsi" w:cstheme="majorHAnsi"/>
          <w:highlight w:val="green"/>
        </w:rPr>
        <w:t>analysis</w:t>
      </w:r>
      <w:r w:rsidRPr="003E33A4">
        <w:rPr>
          <w:rFonts w:asciiTheme="majorHAnsi" w:hAnsiTheme="majorHAnsi" w:cstheme="majorHAnsi"/>
          <w:sz w:val="16"/>
        </w:rPr>
        <w:t xml:space="preserve">. </w:t>
      </w:r>
      <w:r w:rsidRPr="003E33A4">
        <w:rPr>
          <w:rStyle w:val="StyleUnderline"/>
          <w:rFonts w:asciiTheme="majorHAnsi" w:hAnsiTheme="majorHAnsi" w:cstheme="majorHAnsi"/>
        </w:rPr>
        <w:t>The contemporary landscape of social media</w:t>
      </w:r>
      <w:r w:rsidRPr="003E33A4">
        <w:rPr>
          <w:rFonts w:asciiTheme="majorHAnsi" w:hAnsiTheme="majorHAnsi" w:cstheme="majorHAnsi"/>
          <w:sz w:val="16"/>
        </w:rPr>
        <w:t xml:space="preserve">, for example, </w:t>
      </w:r>
      <w:r w:rsidRPr="003E33A4">
        <w:rPr>
          <w:rStyle w:val="StyleUnderline"/>
          <w:rFonts w:asciiTheme="majorHAnsi" w:hAnsiTheme="majorHAnsi" w:cstheme="majorHAnsi"/>
        </w:rPr>
        <w:t>is littered with the bitter fallout from an endless torrent of outrage and anger</w:t>
      </w:r>
      <w:r w:rsidRPr="003E33A4">
        <w:rPr>
          <w:rFonts w:asciiTheme="majorHAnsi" w:hAnsiTheme="majorHAnsi" w:cstheme="majorHAnsi"/>
          <w:sz w:val="16"/>
        </w:rPr>
        <w:t xml:space="preserve">. </w:t>
      </w:r>
      <w:r w:rsidRPr="003E33A4">
        <w:rPr>
          <w:rStyle w:val="StyleUnderline"/>
          <w:rFonts w:asciiTheme="majorHAnsi" w:hAnsiTheme="majorHAnsi" w:cstheme="majorHAnsi"/>
        </w:rPr>
        <w:t>Given the individualism of current social media platforms</w:t>
      </w:r>
      <w:r w:rsidRPr="003E33A4">
        <w:rPr>
          <w:rFonts w:asciiTheme="majorHAnsi" w:hAnsiTheme="majorHAnsi" w:cstheme="majorHAnsi"/>
          <w:sz w:val="16"/>
        </w:rPr>
        <w:t xml:space="preserve"> – premised on the </w:t>
      </w:r>
      <w:r w:rsidRPr="003E33A4">
        <w:rPr>
          <w:rStyle w:val="StyleUnderline"/>
          <w:rFonts w:asciiTheme="majorHAnsi" w:hAnsiTheme="majorHAnsi" w:cstheme="majorHAnsi"/>
        </w:rPr>
        <w:t>maintenance of an online identity</w:t>
      </w:r>
      <w:r w:rsidRPr="003E33A4">
        <w:rPr>
          <w:rFonts w:asciiTheme="majorHAnsi" w:hAnsiTheme="majorHAnsi" w:cstheme="majorHAnsi"/>
          <w:sz w:val="16"/>
        </w:rPr>
        <w:t xml:space="preserve"> – </w:t>
      </w:r>
      <w:r w:rsidRPr="003E33A4">
        <w:rPr>
          <w:rStyle w:val="StyleUnderline"/>
          <w:rFonts w:asciiTheme="majorHAnsi" w:hAnsiTheme="majorHAnsi" w:cstheme="majorHAnsi"/>
        </w:rPr>
        <w:t>it is</w:t>
      </w:r>
      <w:r w:rsidRPr="003E33A4">
        <w:rPr>
          <w:rFonts w:asciiTheme="majorHAnsi" w:hAnsiTheme="majorHAnsi" w:cstheme="majorHAnsi"/>
          <w:sz w:val="16"/>
        </w:rPr>
        <w:t xml:space="preserve"> perhaps </w:t>
      </w:r>
      <w:r w:rsidRPr="003E33A4">
        <w:rPr>
          <w:rStyle w:val="StyleUnderline"/>
          <w:rFonts w:asciiTheme="majorHAnsi" w:hAnsiTheme="majorHAnsi" w:cstheme="majorHAnsi"/>
        </w:rPr>
        <w:t>no surprise to see online ‘</w:t>
      </w:r>
      <w:proofErr w:type="gramStart"/>
      <w:r w:rsidRPr="003E33A4">
        <w:rPr>
          <w:rStyle w:val="StyleUnderline"/>
          <w:rFonts w:asciiTheme="majorHAnsi" w:hAnsiTheme="majorHAnsi" w:cstheme="majorHAnsi"/>
        </w:rPr>
        <w:t>politics’</w:t>
      </w:r>
      <w:proofErr w:type="gramEnd"/>
      <w:r w:rsidRPr="003E33A4">
        <w:rPr>
          <w:rStyle w:val="StyleUnderline"/>
          <w:rFonts w:asciiTheme="majorHAnsi" w:hAnsiTheme="majorHAnsi" w:cstheme="majorHAnsi"/>
        </w:rPr>
        <w:t xml:space="preserve"> tend towards </w:t>
      </w:r>
      <w:r w:rsidRPr="003E33A4">
        <w:rPr>
          <w:rStyle w:val="Emphasis"/>
          <w:rFonts w:asciiTheme="majorHAnsi" w:hAnsiTheme="majorHAnsi" w:cstheme="majorHAnsi"/>
        </w:rPr>
        <w:t>the self-presentation of moral purity</w:t>
      </w:r>
      <w:r w:rsidRPr="003E33A4">
        <w:rPr>
          <w:rFonts w:asciiTheme="majorHAnsi" w:hAnsiTheme="majorHAnsi" w:cstheme="majorHAnsi"/>
          <w:sz w:val="16"/>
        </w:rPr>
        <w:t xml:space="preserve">. We are more concerned to appear right than to think about the conditions of political change. </w:t>
      </w:r>
      <w:r w:rsidRPr="003E33A4">
        <w:rPr>
          <w:rStyle w:val="Emphasis"/>
          <w:rFonts w:asciiTheme="majorHAnsi" w:hAnsiTheme="majorHAnsi" w:cstheme="majorHAnsi"/>
        </w:rPr>
        <w:t>Yet these daily outrages pass as rapidly as they emerge</w:t>
      </w:r>
      <w:r w:rsidRPr="003E33A4">
        <w:rPr>
          <w:rFonts w:asciiTheme="majorHAnsi" w:hAnsiTheme="majorHAnsi" w:cstheme="majorHAnsi"/>
          <w:sz w:val="16"/>
        </w:rPr>
        <w:t xml:space="preserve">, and </w:t>
      </w:r>
      <w:r w:rsidRPr="003E33A4">
        <w:rPr>
          <w:rStyle w:val="Emphasis"/>
          <w:rFonts w:asciiTheme="majorHAnsi" w:hAnsiTheme="majorHAnsi" w:cstheme="majorHAnsi"/>
        </w:rPr>
        <w:t>we are soon on to the next vitriolic crusade</w:t>
      </w:r>
      <w:r w:rsidRPr="003E33A4">
        <w:rPr>
          <w:rFonts w:asciiTheme="majorHAnsi" w:hAnsiTheme="majorHAnsi" w:cstheme="majorHAnsi"/>
          <w:sz w:val="16"/>
        </w:rPr>
        <w:t xml:space="preserve">. In other places, </w:t>
      </w:r>
      <w:r w:rsidRPr="003E33A4">
        <w:rPr>
          <w:rStyle w:val="Emphasis"/>
          <w:rFonts w:asciiTheme="majorHAnsi" w:hAnsiTheme="majorHAnsi" w:cstheme="majorHAnsi"/>
        </w:rPr>
        <w:t xml:space="preserve">public demonstrations of empathy with those suffering replace more finely tuned analysis, resulting in hasty or misplaced action – or </w:t>
      </w:r>
      <w:proofErr w:type="gramStart"/>
      <w:r w:rsidRPr="003E33A4">
        <w:rPr>
          <w:rStyle w:val="Emphasis"/>
          <w:rFonts w:asciiTheme="majorHAnsi" w:hAnsiTheme="majorHAnsi" w:cstheme="majorHAnsi"/>
        </w:rPr>
        <w:t>none at all</w:t>
      </w:r>
      <w:proofErr w:type="gramEnd"/>
      <w:r w:rsidRPr="003E33A4">
        <w:rPr>
          <w:rFonts w:asciiTheme="majorHAnsi" w:hAnsiTheme="majorHAnsi" w:cstheme="majorHAnsi"/>
          <w:sz w:val="16"/>
        </w:rPr>
        <w:t xml:space="preserve">. </w:t>
      </w:r>
      <w:r w:rsidRPr="003E33A4">
        <w:rPr>
          <w:rStyle w:val="StyleUnderline"/>
          <w:rFonts w:asciiTheme="majorHAnsi" w:hAnsiTheme="majorHAnsi" w:cstheme="majorHAnsi"/>
        </w:rPr>
        <w:t>While politics always has a relationship to emotion and sensation</w:t>
      </w:r>
      <w:r w:rsidRPr="003E33A4">
        <w:rPr>
          <w:rFonts w:asciiTheme="majorHAnsi" w:hAnsiTheme="majorHAnsi" w:cstheme="majorHAnsi"/>
          <w:sz w:val="16"/>
        </w:rPr>
        <w:t xml:space="preserve"> (to hope or anger, fear or outrage), </w:t>
      </w:r>
      <w:r w:rsidRPr="003E33A4">
        <w:rPr>
          <w:rStyle w:val="Emphasis"/>
          <w:rFonts w:asciiTheme="majorHAnsi" w:hAnsiTheme="majorHAnsi" w:cstheme="majorHAnsi"/>
        </w:rPr>
        <w:t xml:space="preserve">when taken as the primary mode of politics, </w:t>
      </w:r>
      <w:r w:rsidRPr="003E33A4">
        <w:rPr>
          <w:rStyle w:val="Emphasis"/>
          <w:rFonts w:asciiTheme="majorHAnsi" w:hAnsiTheme="majorHAnsi" w:cstheme="majorHAnsi"/>
          <w:highlight w:val="green"/>
        </w:rPr>
        <w:t xml:space="preserve">these impulses </w:t>
      </w:r>
      <w:r w:rsidRPr="003E33A4">
        <w:rPr>
          <w:rStyle w:val="Emphasis"/>
          <w:rFonts w:asciiTheme="majorHAnsi" w:hAnsiTheme="majorHAnsi" w:cstheme="majorHAnsi"/>
        </w:rPr>
        <w:t xml:space="preserve">can </w:t>
      </w:r>
      <w:r w:rsidRPr="003E33A4">
        <w:rPr>
          <w:rStyle w:val="Emphasis"/>
          <w:rFonts w:asciiTheme="majorHAnsi" w:hAnsiTheme="majorHAnsi" w:cstheme="majorHAnsi"/>
          <w:highlight w:val="green"/>
        </w:rPr>
        <w:t xml:space="preserve">lead to </w:t>
      </w:r>
      <w:r w:rsidRPr="003E33A4">
        <w:rPr>
          <w:rStyle w:val="Emphasis"/>
          <w:rFonts w:asciiTheme="majorHAnsi" w:hAnsiTheme="majorHAnsi" w:cstheme="majorHAnsi"/>
        </w:rPr>
        <w:t xml:space="preserve">deeply </w:t>
      </w:r>
      <w:r w:rsidRPr="003E33A4">
        <w:rPr>
          <w:rStyle w:val="Emphasis"/>
          <w:rFonts w:asciiTheme="majorHAnsi" w:hAnsiTheme="majorHAnsi" w:cstheme="majorHAnsi"/>
          <w:highlight w:val="green"/>
        </w:rPr>
        <w:t>perverse results</w:t>
      </w:r>
      <w:r w:rsidRPr="003E33A4">
        <w:rPr>
          <w:rFonts w:asciiTheme="majorHAnsi" w:hAnsiTheme="majorHAnsi" w:cstheme="majorHAnsi"/>
          <w:sz w:val="16"/>
        </w:rPr>
        <w:t xml:space="preserve">. In a famous example, </w:t>
      </w:r>
      <w:r w:rsidRPr="003E33A4">
        <w:rPr>
          <w:rStyle w:val="StyleUnderline"/>
          <w:rFonts w:asciiTheme="majorHAnsi" w:hAnsiTheme="majorHAnsi" w:cstheme="majorHAnsi"/>
        </w:rPr>
        <w:t xml:space="preserve">1985’s </w:t>
      </w:r>
      <w:r w:rsidRPr="003E33A4">
        <w:rPr>
          <w:rStyle w:val="StyleUnderline"/>
          <w:rFonts w:asciiTheme="majorHAnsi" w:hAnsiTheme="majorHAnsi" w:cstheme="majorHAnsi"/>
          <w:highlight w:val="green"/>
        </w:rPr>
        <w:t xml:space="preserve">Live Aid raised </w:t>
      </w:r>
      <w:r w:rsidRPr="003E33A4">
        <w:rPr>
          <w:rStyle w:val="StyleUnderline"/>
          <w:rFonts w:asciiTheme="majorHAnsi" w:hAnsiTheme="majorHAnsi" w:cstheme="majorHAnsi"/>
        </w:rPr>
        <w:t xml:space="preserve">huge amounts of </w:t>
      </w:r>
      <w:r w:rsidRPr="003E33A4">
        <w:rPr>
          <w:rStyle w:val="StyleUnderline"/>
          <w:rFonts w:asciiTheme="majorHAnsi" w:hAnsiTheme="majorHAnsi" w:cstheme="majorHAnsi"/>
          <w:highlight w:val="green"/>
        </w:rPr>
        <w:t>money</w:t>
      </w:r>
      <w:r w:rsidRPr="003E33A4">
        <w:rPr>
          <w:rStyle w:val="StyleUnderline"/>
          <w:rFonts w:asciiTheme="majorHAnsi" w:hAnsiTheme="majorHAnsi" w:cstheme="majorHAnsi"/>
        </w:rPr>
        <w:t xml:space="preserve"> for famine relief </w:t>
      </w:r>
      <w:r w:rsidRPr="003E33A4">
        <w:rPr>
          <w:rStyle w:val="StyleUnderline"/>
          <w:rFonts w:asciiTheme="majorHAnsi" w:hAnsiTheme="majorHAnsi" w:cstheme="majorHAnsi"/>
          <w:highlight w:val="green"/>
        </w:rPr>
        <w:t>through</w:t>
      </w:r>
      <w:r w:rsidRPr="003E33A4">
        <w:rPr>
          <w:rStyle w:val="StyleUnderline"/>
          <w:rFonts w:asciiTheme="majorHAnsi" w:hAnsiTheme="majorHAnsi" w:cstheme="majorHAnsi"/>
        </w:rPr>
        <w:t xml:space="preserve"> a combination of </w:t>
      </w:r>
      <w:r w:rsidRPr="003E33A4">
        <w:rPr>
          <w:rStyle w:val="StyleUnderline"/>
          <w:rFonts w:asciiTheme="majorHAnsi" w:hAnsiTheme="majorHAnsi" w:cstheme="majorHAnsi"/>
          <w:highlight w:val="green"/>
        </w:rPr>
        <w:t xml:space="preserve">heartstring-tugging </w:t>
      </w:r>
      <w:r w:rsidRPr="003E33A4">
        <w:rPr>
          <w:rStyle w:val="StyleUnderline"/>
          <w:rFonts w:asciiTheme="majorHAnsi" w:hAnsiTheme="majorHAnsi" w:cstheme="majorHAnsi"/>
        </w:rPr>
        <w:t>imagery and emotionally manipulative celebrity-led events</w:t>
      </w:r>
      <w:r w:rsidRPr="003E33A4">
        <w:rPr>
          <w:rFonts w:asciiTheme="majorHAnsi" w:hAnsiTheme="majorHAnsi" w:cstheme="majorHAnsi"/>
          <w:sz w:val="16"/>
        </w:rPr>
        <w:t xml:space="preserve">. </w:t>
      </w:r>
      <w:r w:rsidRPr="003E33A4">
        <w:rPr>
          <w:rStyle w:val="StyleUnderline"/>
          <w:rFonts w:asciiTheme="majorHAnsi" w:hAnsiTheme="majorHAnsi" w:cstheme="majorHAnsi"/>
        </w:rPr>
        <w:t>The sense of emergency demanded urgent action, at the expense of thought</w:t>
      </w:r>
      <w:r w:rsidRPr="003E33A4">
        <w:rPr>
          <w:rFonts w:asciiTheme="majorHAnsi" w:hAnsiTheme="majorHAnsi" w:cstheme="majorHAnsi"/>
          <w:sz w:val="16"/>
        </w:rPr>
        <w:t xml:space="preserve">. </w:t>
      </w:r>
      <w:r w:rsidRPr="003E33A4">
        <w:rPr>
          <w:rStyle w:val="Emphasis"/>
          <w:rFonts w:asciiTheme="majorHAnsi" w:hAnsiTheme="majorHAnsi" w:cstheme="majorHAnsi"/>
          <w:highlight w:val="green"/>
        </w:rPr>
        <w:t>Yet the money</w:t>
      </w:r>
      <w:r w:rsidRPr="003E33A4">
        <w:rPr>
          <w:rStyle w:val="Emphasis"/>
          <w:rFonts w:asciiTheme="majorHAnsi" w:hAnsiTheme="majorHAnsi" w:cstheme="majorHAnsi"/>
        </w:rPr>
        <w:t xml:space="preserve"> raised actually </w:t>
      </w:r>
      <w:r w:rsidRPr="003E33A4">
        <w:rPr>
          <w:rStyle w:val="Emphasis"/>
          <w:rFonts w:asciiTheme="majorHAnsi" w:hAnsiTheme="majorHAnsi" w:cstheme="majorHAnsi"/>
          <w:highlight w:val="green"/>
        </w:rPr>
        <w:t>extended the civil war causing the famine</w:t>
      </w:r>
      <w:r w:rsidRPr="003E33A4">
        <w:rPr>
          <w:rFonts w:asciiTheme="majorHAnsi" w:hAnsiTheme="majorHAnsi" w:cstheme="majorHAnsi"/>
          <w:sz w:val="16"/>
        </w:rPr>
        <w:t xml:space="preserve">, </w:t>
      </w:r>
      <w:r w:rsidRPr="003E33A4">
        <w:rPr>
          <w:rStyle w:val="StyleUnderline"/>
          <w:rFonts w:asciiTheme="majorHAnsi" w:hAnsiTheme="majorHAnsi" w:cstheme="majorHAnsi"/>
        </w:rPr>
        <w:t>by allowing rebel militias to use the food aid to support themselves</w:t>
      </w:r>
      <w:r w:rsidRPr="003E33A4">
        <w:rPr>
          <w:rFonts w:asciiTheme="majorHAnsi" w:hAnsiTheme="majorHAnsi" w:cstheme="majorHAnsi"/>
          <w:sz w:val="16"/>
        </w:rPr>
        <w:t xml:space="preserve">.6 </w:t>
      </w:r>
      <w:r w:rsidRPr="003E33A4">
        <w:rPr>
          <w:rStyle w:val="Emphasis"/>
          <w:rFonts w:asciiTheme="majorHAnsi" w:hAnsiTheme="majorHAnsi" w:cstheme="majorHAnsi"/>
          <w:sz w:val="32"/>
          <w:szCs w:val="32"/>
          <w:highlight w:val="green"/>
        </w:rPr>
        <w:t>While viewers at home felt comforted they were doing something</w:t>
      </w:r>
      <w:r w:rsidRPr="003E33A4">
        <w:rPr>
          <w:rStyle w:val="Emphasis"/>
          <w:rFonts w:asciiTheme="majorHAnsi" w:hAnsiTheme="majorHAnsi" w:cstheme="majorHAnsi"/>
          <w:sz w:val="32"/>
          <w:szCs w:val="32"/>
        </w:rPr>
        <w:t xml:space="preserve"> rather than nothing, a dispassionate analysis revealed that </w:t>
      </w:r>
      <w:r w:rsidRPr="003E33A4">
        <w:rPr>
          <w:rStyle w:val="Emphasis"/>
          <w:rFonts w:asciiTheme="majorHAnsi" w:hAnsiTheme="majorHAnsi" w:cstheme="majorHAnsi"/>
          <w:sz w:val="32"/>
          <w:szCs w:val="32"/>
          <w:highlight w:val="green"/>
        </w:rPr>
        <w:t xml:space="preserve">they </w:t>
      </w:r>
      <w:r w:rsidRPr="003E33A4">
        <w:rPr>
          <w:rStyle w:val="Emphasis"/>
          <w:rFonts w:asciiTheme="majorHAnsi" w:hAnsiTheme="majorHAnsi" w:cstheme="majorHAnsi"/>
          <w:sz w:val="32"/>
          <w:szCs w:val="32"/>
        </w:rPr>
        <w:t xml:space="preserve">had in fact </w:t>
      </w:r>
      <w:r w:rsidRPr="003E33A4">
        <w:rPr>
          <w:rStyle w:val="Emphasis"/>
          <w:rFonts w:asciiTheme="majorHAnsi" w:hAnsiTheme="majorHAnsi" w:cstheme="majorHAnsi"/>
          <w:sz w:val="32"/>
          <w:szCs w:val="32"/>
          <w:highlight w:val="green"/>
        </w:rPr>
        <w:t>contributed to the problem</w:t>
      </w:r>
      <w:r w:rsidRPr="003E33A4">
        <w:rPr>
          <w:rFonts w:asciiTheme="majorHAnsi" w:hAnsiTheme="majorHAnsi" w:cstheme="majorHAnsi"/>
          <w:sz w:val="16"/>
        </w:rPr>
        <w:t xml:space="preserve">. These unintended outcomes become even more pervasive as the targets of action grow larger and more abstract. </w:t>
      </w:r>
      <w:r w:rsidRPr="003E33A4">
        <w:rPr>
          <w:rStyle w:val="Emphasis"/>
          <w:rFonts w:asciiTheme="majorHAnsi" w:hAnsiTheme="majorHAnsi" w:cstheme="majorHAnsi"/>
        </w:rPr>
        <w:t>If politics without passion leads to cold-hearted, bureaucratic “technocracy, then passion bereft of analysis risks becoming a libidinally driven surrogate for effective action</w:t>
      </w:r>
      <w:r w:rsidRPr="003E33A4">
        <w:rPr>
          <w:rFonts w:asciiTheme="majorHAnsi" w:hAnsiTheme="majorHAnsi" w:cstheme="majorHAnsi"/>
          <w:sz w:val="16"/>
        </w:rPr>
        <w:t xml:space="preserve">. </w:t>
      </w:r>
      <w:r w:rsidRPr="003E33A4">
        <w:rPr>
          <w:rStyle w:val="Emphasis"/>
          <w:rFonts w:asciiTheme="majorHAnsi" w:hAnsiTheme="majorHAnsi" w:cstheme="majorHAnsi"/>
        </w:rPr>
        <w:t>Politics comes to be about feelings of personal empowerment, masking an absence of strategic gains. Perhaps most depressing</w:t>
      </w:r>
      <w:r w:rsidRPr="003E33A4">
        <w:rPr>
          <w:rFonts w:asciiTheme="majorHAnsi" w:hAnsiTheme="majorHAnsi" w:cstheme="majorHAnsi"/>
          <w:sz w:val="16"/>
        </w:rPr>
        <w:t xml:space="preserve">, </w:t>
      </w:r>
      <w:r w:rsidRPr="003E33A4">
        <w:rPr>
          <w:rStyle w:val="StyleUnderline"/>
          <w:rFonts w:asciiTheme="majorHAnsi" w:hAnsiTheme="majorHAnsi" w:cstheme="majorHAnsi"/>
          <w:highlight w:val="green"/>
        </w:rPr>
        <w:t xml:space="preserve">even </w:t>
      </w:r>
      <w:r w:rsidRPr="003E33A4">
        <w:rPr>
          <w:rStyle w:val="StyleUnderline"/>
          <w:rFonts w:asciiTheme="majorHAnsi" w:hAnsiTheme="majorHAnsi" w:cstheme="majorHAnsi"/>
        </w:rPr>
        <w:t xml:space="preserve">when movements have some </w:t>
      </w:r>
      <w:r w:rsidRPr="003E33A4">
        <w:rPr>
          <w:rStyle w:val="StyleUnderline"/>
          <w:rFonts w:asciiTheme="majorHAnsi" w:hAnsiTheme="majorHAnsi" w:cstheme="majorHAnsi"/>
          <w:highlight w:val="green"/>
        </w:rPr>
        <w:t>successes</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they </w:t>
      </w:r>
      <w:r w:rsidRPr="003E33A4">
        <w:rPr>
          <w:rStyle w:val="StyleUnderline"/>
          <w:rFonts w:asciiTheme="majorHAnsi" w:hAnsiTheme="majorHAnsi" w:cstheme="majorHAnsi"/>
          <w:highlight w:val="green"/>
        </w:rPr>
        <w:t xml:space="preserve">are in the context of </w:t>
      </w:r>
      <w:r w:rsidRPr="003E33A4">
        <w:rPr>
          <w:rStyle w:val="Emphasis"/>
          <w:rFonts w:asciiTheme="majorHAnsi" w:hAnsiTheme="majorHAnsi" w:cstheme="majorHAnsi"/>
          <w:highlight w:val="green"/>
        </w:rPr>
        <w:t>overwhelming losses</w:t>
      </w:r>
      <w:r w:rsidRPr="003E33A4">
        <w:rPr>
          <w:rFonts w:asciiTheme="majorHAnsi" w:hAnsiTheme="majorHAnsi" w:cstheme="majorHAnsi"/>
          <w:sz w:val="16"/>
        </w:rPr>
        <w:t xml:space="preserve">. Residents across the UK, for example, have successfully </w:t>
      </w:r>
      <w:proofErr w:type="spellStart"/>
      <w:r w:rsidRPr="003E33A4">
        <w:rPr>
          <w:rFonts w:asciiTheme="majorHAnsi" w:hAnsiTheme="majorHAnsi" w:cstheme="majorHAnsi"/>
          <w:sz w:val="16"/>
        </w:rPr>
        <w:t>mobilised</w:t>
      </w:r>
      <w:proofErr w:type="spellEnd"/>
      <w:r w:rsidRPr="003E33A4">
        <w:rPr>
          <w:rFonts w:asciiTheme="majorHAnsi" w:hAnsiTheme="majorHAnsi" w:cstheme="majorHAnsi"/>
          <w:sz w:val="16"/>
        </w:rPr>
        <w:t xml:space="preserve"> </w:t>
      </w:r>
      <w:proofErr w:type="gramStart"/>
      <w:r w:rsidRPr="003E33A4">
        <w:rPr>
          <w:rFonts w:asciiTheme="majorHAnsi" w:hAnsiTheme="majorHAnsi" w:cstheme="majorHAnsi"/>
          <w:sz w:val="16"/>
        </w:rPr>
        <w:t>in particular cases</w:t>
      </w:r>
      <w:proofErr w:type="gramEnd"/>
      <w:r w:rsidRPr="003E33A4">
        <w:rPr>
          <w:rFonts w:asciiTheme="majorHAnsi" w:hAnsiTheme="majorHAnsi" w:cstheme="majorHAnsi"/>
          <w:sz w:val="16"/>
        </w:rPr>
        <w:t xml:space="preserve"> to stop the closure of local hospitals. Yet these real successes are overwhelmed by larger plans to gut and </w:t>
      </w:r>
      <w:proofErr w:type="spellStart"/>
      <w:r w:rsidRPr="003E33A4">
        <w:rPr>
          <w:rFonts w:asciiTheme="majorHAnsi" w:hAnsiTheme="majorHAnsi" w:cstheme="majorHAnsi"/>
          <w:sz w:val="16"/>
        </w:rPr>
        <w:t>privatise</w:t>
      </w:r>
      <w:proofErr w:type="spellEnd"/>
      <w:r w:rsidRPr="003E33A4">
        <w:rPr>
          <w:rFonts w:asciiTheme="majorHAnsi" w:hAnsiTheme="majorHAnsi" w:cstheme="majorHAnsi"/>
          <w:sz w:val="16"/>
        </w:rPr>
        <w:t xml:space="preserve"> the National Health Service. Similarly, </w:t>
      </w:r>
      <w:r w:rsidRPr="003E33A4">
        <w:rPr>
          <w:rStyle w:val="StyleUnderline"/>
          <w:rFonts w:asciiTheme="majorHAnsi" w:hAnsiTheme="majorHAnsi" w:cstheme="majorHAnsi"/>
        </w:rPr>
        <w:t>recent anti-fracking movements have been able to stop test drilling in various localities</w:t>
      </w:r>
      <w:r w:rsidRPr="003E33A4">
        <w:rPr>
          <w:rFonts w:asciiTheme="majorHAnsi" w:hAnsiTheme="majorHAnsi" w:cstheme="majorHAnsi"/>
          <w:sz w:val="16"/>
        </w:rPr>
        <w:t xml:space="preserve"> – </w:t>
      </w:r>
      <w:r w:rsidRPr="003E33A4">
        <w:rPr>
          <w:rStyle w:val="StyleUnderline"/>
          <w:rFonts w:asciiTheme="majorHAnsi" w:hAnsiTheme="majorHAnsi" w:cstheme="majorHAnsi"/>
        </w:rPr>
        <w:t>but governments nevertheless continue to search for shale gas resources and provide support for companies to do so</w:t>
      </w:r>
      <w:r w:rsidRPr="003E33A4">
        <w:rPr>
          <w:rFonts w:asciiTheme="majorHAnsi" w:hAnsiTheme="majorHAnsi" w:cstheme="majorHAnsi"/>
          <w:sz w:val="16"/>
        </w:rPr>
        <w:t xml:space="preserve">.7 </w:t>
      </w:r>
      <w:r w:rsidRPr="003E33A4">
        <w:rPr>
          <w:rStyle w:val="StyleUnderline"/>
          <w:rFonts w:asciiTheme="majorHAnsi" w:hAnsiTheme="majorHAnsi" w:cstheme="majorHAnsi"/>
        </w:rPr>
        <w:t>In the U</w:t>
      </w:r>
      <w:r w:rsidRPr="003E33A4">
        <w:rPr>
          <w:rFonts w:asciiTheme="majorHAnsi" w:hAnsiTheme="majorHAnsi" w:cstheme="majorHAnsi"/>
          <w:sz w:val="16"/>
        </w:rPr>
        <w:t xml:space="preserve">nited </w:t>
      </w:r>
      <w:r w:rsidRPr="003E33A4">
        <w:rPr>
          <w:rStyle w:val="StyleUnderline"/>
          <w:rFonts w:asciiTheme="majorHAnsi" w:hAnsiTheme="majorHAnsi" w:cstheme="majorHAnsi"/>
        </w:rPr>
        <w:t>S</w:t>
      </w:r>
      <w:r w:rsidRPr="003E33A4">
        <w:rPr>
          <w:rFonts w:asciiTheme="majorHAnsi" w:hAnsiTheme="majorHAnsi" w:cstheme="majorHAnsi"/>
          <w:sz w:val="16"/>
        </w:rPr>
        <w:t xml:space="preserve">tates, </w:t>
      </w:r>
      <w:r w:rsidRPr="003E33A4">
        <w:rPr>
          <w:rStyle w:val="StyleUnderline"/>
          <w:rFonts w:asciiTheme="majorHAnsi" w:hAnsiTheme="majorHAnsi" w:cstheme="majorHAnsi"/>
        </w:rPr>
        <w:t>various movements to stop evictions in the wake of the housing crisis have made real gains in terms of “keeping people in their homes</w:t>
      </w:r>
      <w:r w:rsidRPr="003E33A4">
        <w:rPr>
          <w:rFonts w:asciiTheme="majorHAnsi" w:hAnsiTheme="majorHAnsi" w:cstheme="majorHAnsi"/>
          <w:sz w:val="16"/>
        </w:rPr>
        <w:t xml:space="preserve">.8 Yet the perpetrators of the subprime mortgage debacle continue to reap the profits, waves of foreclosures continue to sweep across the country, and rents continue to surge across the urban world. </w:t>
      </w:r>
      <w:r w:rsidRPr="003E33A4">
        <w:rPr>
          <w:rStyle w:val="Emphasis"/>
          <w:rFonts w:asciiTheme="majorHAnsi" w:hAnsiTheme="majorHAnsi" w:cstheme="majorHAnsi"/>
        </w:rPr>
        <w:t>Small successes – useful, no doubt, for instilling a sense of hope – nevertheless wither in the face of overwhelming losses</w:t>
      </w:r>
      <w:r w:rsidRPr="003E33A4">
        <w:rPr>
          <w:rFonts w:asciiTheme="majorHAnsi" w:hAnsiTheme="majorHAnsi" w:cstheme="majorHAnsi"/>
          <w:sz w:val="16"/>
        </w:rPr>
        <w:t xml:space="preserve">. </w:t>
      </w:r>
      <w:r w:rsidRPr="003E33A4">
        <w:rPr>
          <w:rStyle w:val="Emphasis"/>
          <w:rFonts w:asciiTheme="majorHAnsi" w:hAnsiTheme="majorHAnsi" w:cstheme="majorHAnsi"/>
        </w:rPr>
        <w:t>Even the most optimistic activist falters in the face of struggles that continue to fail</w:t>
      </w:r>
      <w:r w:rsidRPr="003E33A4">
        <w:rPr>
          <w:rFonts w:asciiTheme="majorHAnsi" w:hAnsiTheme="majorHAnsi" w:cstheme="majorHAnsi"/>
          <w:sz w:val="16"/>
        </w:rPr>
        <w:t xml:space="preserve">. In other cases, well-intentioned projects like Rolling Jubilee strive to escape the spell of neoliberal common sense.9 </w:t>
      </w:r>
      <w:r w:rsidRPr="003E33A4">
        <w:rPr>
          <w:rStyle w:val="StyleUnderline"/>
          <w:rFonts w:asciiTheme="majorHAnsi" w:hAnsiTheme="majorHAnsi" w:cstheme="majorHAnsi"/>
          <w:highlight w:val="green"/>
        </w:rPr>
        <w:t>The ostensibly radical aim of crowdsourcing money to pay</w:t>
      </w:r>
      <w:r w:rsidRPr="003E33A4">
        <w:rPr>
          <w:rStyle w:val="StyleUnderline"/>
          <w:rFonts w:asciiTheme="majorHAnsi" w:hAnsiTheme="majorHAnsi" w:cstheme="majorHAnsi"/>
        </w:rPr>
        <w:t xml:space="preserve"> the </w:t>
      </w:r>
      <w:r w:rsidRPr="003E33A4">
        <w:rPr>
          <w:rStyle w:val="StyleUnderline"/>
          <w:rFonts w:asciiTheme="majorHAnsi" w:hAnsiTheme="majorHAnsi" w:cstheme="majorHAnsi"/>
          <w:highlight w:val="green"/>
        </w:rPr>
        <w:t xml:space="preserve">debts of the underprivileged means buying into a system of voluntary charity </w:t>
      </w:r>
      <w:r w:rsidRPr="003E33A4">
        <w:rPr>
          <w:rStyle w:val="StyleUnderline"/>
          <w:rFonts w:asciiTheme="majorHAnsi" w:hAnsiTheme="majorHAnsi" w:cstheme="majorHAnsi"/>
        </w:rPr>
        <w:t>and redistribution</w:t>
      </w:r>
      <w:r w:rsidRPr="003E33A4">
        <w:rPr>
          <w:rStyle w:val="StyleUnderline"/>
          <w:rFonts w:asciiTheme="majorHAnsi" w:hAnsiTheme="majorHAnsi" w:cstheme="majorHAnsi"/>
          <w:highlight w:val="green"/>
        </w:rPr>
        <w:t>, as well as accepting the legitimacy of the debt</w:t>
      </w:r>
      <w:r w:rsidRPr="003E33A4">
        <w:rPr>
          <w:rStyle w:val="StyleUnderline"/>
          <w:rFonts w:asciiTheme="majorHAnsi" w:hAnsiTheme="majorHAnsi" w:cstheme="majorHAnsi"/>
        </w:rPr>
        <w:t xml:space="preserve"> in the first place. In this respect, the initiative is one among a larger group of projects that act simply as crisis responses to the faltering of state services.</w:t>
      </w:r>
      <w:r w:rsidRPr="003E33A4">
        <w:rPr>
          <w:rFonts w:asciiTheme="majorHAnsi" w:hAnsiTheme="majorHAnsi" w:cstheme="majorHAnsi"/>
          <w:sz w:val="16"/>
        </w:rPr>
        <w:t xml:space="preserve"> </w:t>
      </w:r>
      <w:r w:rsidRPr="003E33A4">
        <w:rPr>
          <w:rStyle w:val="Emphasis"/>
          <w:rFonts w:asciiTheme="majorHAnsi" w:hAnsiTheme="majorHAnsi" w:cstheme="majorHAnsi"/>
          <w:sz w:val="32"/>
          <w:szCs w:val="32"/>
          <w:highlight w:val="green"/>
        </w:rPr>
        <w:t>These are survival mechanisms, not a desirable vision for the future.</w:t>
      </w:r>
      <w:r w:rsidRPr="003E33A4">
        <w:rPr>
          <w:rStyle w:val="Emphasis"/>
          <w:rFonts w:asciiTheme="majorHAnsi" w:hAnsiTheme="majorHAnsi" w:cstheme="majorHAnsi"/>
          <w:sz w:val="32"/>
          <w:szCs w:val="32"/>
        </w:rPr>
        <w:t xml:space="preserve"> </w:t>
      </w:r>
      <w:r w:rsidRPr="003E33A4">
        <w:rPr>
          <w:rFonts w:asciiTheme="majorHAnsi" w:hAnsiTheme="majorHAnsi" w:cstheme="majorHAnsi"/>
          <w:sz w:val="16"/>
        </w:rPr>
        <w:t xml:space="preserve">What can we conclude from all of this? </w:t>
      </w:r>
      <w:r w:rsidRPr="003E33A4">
        <w:rPr>
          <w:rStyle w:val="Emphasis"/>
          <w:rFonts w:asciiTheme="majorHAnsi" w:hAnsiTheme="majorHAnsi" w:cstheme="majorHAnsi"/>
        </w:rPr>
        <w:t xml:space="preserve">The recent cycle of struggles </w:t>
      </w:r>
      <w:proofErr w:type="gramStart"/>
      <w:r w:rsidRPr="003E33A4">
        <w:rPr>
          <w:rStyle w:val="Emphasis"/>
          <w:rFonts w:asciiTheme="majorHAnsi" w:hAnsiTheme="majorHAnsi" w:cstheme="majorHAnsi"/>
        </w:rPr>
        <w:t>has to</w:t>
      </w:r>
      <w:proofErr w:type="gramEnd"/>
      <w:r w:rsidRPr="003E33A4">
        <w:rPr>
          <w:rStyle w:val="Emphasis"/>
          <w:rFonts w:asciiTheme="majorHAnsi" w:hAnsiTheme="majorHAnsi" w:cstheme="majorHAnsi"/>
        </w:rPr>
        <w:t xml:space="preserve"> be identified as one of overarching failure, despite a multitude of small-scale successes and moments of large-scale </w:t>
      </w:r>
      <w:proofErr w:type="spellStart"/>
      <w:r w:rsidRPr="003E33A4">
        <w:rPr>
          <w:rStyle w:val="Emphasis"/>
          <w:rFonts w:asciiTheme="majorHAnsi" w:hAnsiTheme="majorHAnsi" w:cstheme="majorHAnsi"/>
        </w:rPr>
        <w:t>mobilisation</w:t>
      </w:r>
      <w:proofErr w:type="spellEnd"/>
      <w:r w:rsidRPr="003E33A4">
        <w:rPr>
          <w:rFonts w:asciiTheme="majorHAnsi" w:hAnsiTheme="majorHAnsi" w:cstheme="majorHAnsi"/>
          <w:sz w:val="16"/>
        </w:rPr>
        <w:t xml:space="preserve">. </w:t>
      </w:r>
      <w:r w:rsidRPr="003E33A4">
        <w:rPr>
          <w:rStyle w:val="Emphasis"/>
          <w:rFonts w:asciiTheme="majorHAnsi" w:hAnsiTheme="majorHAnsi" w:cstheme="majorHAnsi"/>
        </w:rPr>
        <w:t>The question that any analysis of the left today must grapple with is simply: What has gone wrong</w:t>
      </w:r>
      <w:r w:rsidRPr="003E33A4">
        <w:rPr>
          <w:rFonts w:asciiTheme="majorHAnsi" w:hAnsiTheme="majorHAnsi" w:cstheme="majorHAnsi"/>
          <w:sz w:val="16"/>
        </w:rPr>
        <w:t xml:space="preserve">? </w:t>
      </w:r>
      <w:r w:rsidRPr="003E33A4">
        <w:rPr>
          <w:rStyle w:val="StyleUnderline"/>
          <w:rFonts w:asciiTheme="majorHAnsi" w:hAnsiTheme="majorHAnsi" w:cstheme="majorHAnsi"/>
        </w:rPr>
        <w:t>It is undeniable that heightened repression by states and the increased power of corporations have played a significant role in weakening the power of the left</w:t>
      </w:r>
      <w:r w:rsidRPr="003E33A4">
        <w:rPr>
          <w:rFonts w:asciiTheme="majorHAnsi" w:hAnsiTheme="majorHAnsi" w:cstheme="majorHAnsi"/>
          <w:sz w:val="16"/>
        </w:rPr>
        <w:t xml:space="preserve">. Still, </w:t>
      </w:r>
      <w:r w:rsidRPr="003E33A4">
        <w:rPr>
          <w:rStyle w:val="StyleUnderline"/>
          <w:rFonts w:asciiTheme="majorHAnsi" w:hAnsiTheme="majorHAnsi" w:cstheme="majorHAnsi"/>
        </w:rPr>
        <w:t>it remains debatable whether the repression faced by workers, the precarity of the masses and the power of capitalists is any greater than it was in the late nineteenth century</w:t>
      </w:r>
      <w:r w:rsidRPr="003E33A4">
        <w:rPr>
          <w:rFonts w:asciiTheme="majorHAnsi" w:hAnsiTheme="majorHAnsi" w:cstheme="majorHAnsi"/>
          <w:sz w:val="16"/>
        </w:rPr>
        <w:t xml:space="preserve">. </w:t>
      </w:r>
      <w:r w:rsidRPr="003E33A4">
        <w:rPr>
          <w:rStyle w:val="Emphasis"/>
          <w:rFonts w:asciiTheme="majorHAnsi" w:hAnsiTheme="majorHAnsi" w:cstheme="majorHAnsi"/>
        </w:rPr>
        <w:t>Workers then were still struggling for basic rights, often against states more than willing to use lethal violence against them</w:t>
      </w:r>
      <w:r w:rsidRPr="003E33A4">
        <w:rPr>
          <w:rFonts w:asciiTheme="majorHAnsi" w:hAnsiTheme="majorHAnsi" w:cstheme="majorHAnsi"/>
          <w:sz w:val="16"/>
        </w:rPr>
        <w:t xml:space="preserve">.10 But </w:t>
      </w:r>
      <w:r w:rsidRPr="003E33A4">
        <w:rPr>
          <w:rStyle w:val="StyleUnderline"/>
          <w:rFonts w:asciiTheme="majorHAnsi" w:hAnsiTheme="majorHAnsi" w:cstheme="majorHAnsi"/>
        </w:rPr>
        <w:t xml:space="preserve">whereas that period saw mass </w:t>
      </w:r>
      <w:proofErr w:type="spellStart"/>
      <w:r w:rsidRPr="003E33A4">
        <w:rPr>
          <w:rStyle w:val="StyleUnderline"/>
          <w:rFonts w:asciiTheme="majorHAnsi" w:hAnsiTheme="majorHAnsi" w:cstheme="majorHAnsi"/>
        </w:rPr>
        <w:t>mobilisation</w:t>
      </w:r>
      <w:proofErr w:type="spellEnd"/>
      <w:r w:rsidRPr="003E33A4">
        <w:rPr>
          <w:rStyle w:val="StyleUnderline"/>
          <w:rFonts w:asciiTheme="majorHAnsi" w:hAnsiTheme="majorHAnsi" w:cstheme="majorHAnsi"/>
        </w:rPr>
        <w:t xml:space="preserve">, general strikes, militant labour and radical women’s </w:t>
      </w:r>
      <w:proofErr w:type="spellStart"/>
      <w:r w:rsidRPr="003E33A4">
        <w:rPr>
          <w:rStyle w:val="StyleUnderline"/>
          <w:rFonts w:asciiTheme="majorHAnsi" w:hAnsiTheme="majorHAnsi" w:cstheme="majorHAnsi"/>
        </w:rPr>
        <w:t>organisations</w:t>
      </w:r>
      <w:proofErr w:type="spellEnd"/>
      <w:r w:rsidRPr="003E33A4">
        <w:rPr>
          <w:rStyle w:val="StyleUnderline"/>
          <w:rFonts w:asciiTheme="majorHAnsi" w:hAnsiTheme="majorHAnsi" w:cstheme="majorHAnsi"/>
        </w:rPr>
        <w:t xml:space="preserve"> all achieving real and lasting successes, today is defined by their absence</w:t>
      </w:r>
      <w:r w:rsidRPr="003E33A4">
        <w:rPr>
          <w:rFonts w:asciiTheme="majorHAnsi" w:hAnsiTheme="majorHAnsi" w:cstheme="majorHAnsi"/>
          <w:sz w:val="16"/>
        </w:rPr>
        <w:t xml:space="preserve">. The recent weakness of “the left cannot simply be chalked up to increased state and capitalist repression: an honest reckoning must accept that problems also lie within the left. </w:t>
      </w:r>
      <w:r w:rsidRPr="003E33A4">
        <w:rPr>
          <w:rStyle w:val="Emphasis"/>
          <w:rFonts w:asciiTheme="majorHAnsi" w:hAnsiTheme="majorHAnsi" w:cstheme="majorHAnsi"/>
        </w:rPr>
        <w:t>One key problem is a widespread and uncritical acceptance of what we call ‘folk-political’ thinking.</w:t>
      </w:r>
    </w:p>
    <w:p w14:paraId="50A070E8" w14:textId="361845CE" w:rsidR="00E71B78" w:rsidRDefault="00E71B78" w:rsidP="00E71B78">
      <w:pPr>
        <w:rPr>
          <w:rStyle w:val="Emphasis"/>
          <w:rFonts w:asciiTheme="majorHAnsi" w:hAnsiTheme="majorHAnsi" w:cstheme="majorHAnsi"/>
        </w:rPr>
      </w:pPr>
    </w:p>
    <w:p w14:paraId="542FDC59" w14:textId="2646F14B" w:rsidR="00E71B78" w:rsidRDefault="00E71B78" w:rsidP="00E71B78">
      <w:pPr>
        <w:pStyle w:val="Heading4"/>
      </w:pPr>
      <w:r>
        <w:t>That fatalistic portrait of the world as a means to produce their fabulation marginalized subjects to internalize the very conditions that create the inequities of modernity, locking in the anti-black capitalist order and rendering the future itself disposable, making an incalculable amount of pain, suffering, and death inevitable.</w:t>
      </w:r>
    </w:p>
    <w:p w14:paraId="3D03D441" w14:textId="0AA3A2F7" w:rsidR="00E71B78" w:rsidRDefault="00E71B78" w:rsidP="00E71B78">
      <w:pPr>
        <w:rPr>
          <w:sz w:val="16"/>
          <w:szCs w:val="16"/>
        </w:rPr>
      </w:pPr>
      <w:r>
        <w:rPr>
          <w:rStyle w:val="Style13ptBold"/>
        </w:rPr>
        <w:t xml:space="preserve">Giroux and Evans 16. </w:t>
      </w:r>
      <w:r w:rsidRPr="00064288">
        <w:rPr>
          <w:sz w:val="16"/>
          <w:szCs w:val="16"/>
        </w:rPr>
        <w:t>(</w:t>
      </w:r>
      <w:r>
        <w:rPr>
          <w:sz w:val="16"/>
          <w:szCs w:val="16"/>
        </w:rPr>
        <w:t xml:space="preserve">Henry, </w:t>
      </w:r>
      <w:proofErr w:type="spellStart"/>
      <w:r>
        <w:rPr>
          <w:sz w:val="16"/>
          <w:szCs w:val="16"/>
        </w:rPr>
        <w:t>y’know</w:t>
      </w:r>
      <w:proofErr w:type="spellEnd"/>
      <w:r>
        <w:rPr>
          <w:sz w:val="16"/>
          <w:szCs w:val="16"/>
        </w:rPr>
        <w:t xml:space="preserve">, and Brad, reader in Political Violence at the University of Bristol, “Imagination warfare: </w:t>
      </w:r>
      <w:r w:rsidRPr="0084650A">
        <w:rPr>
          <w:sz w:val="16"/>
          <w:szCs w:val="16"/>
        </w:rPr>
        <w:t>targeting youths on the everyday battlefields of the 21st century</w:t>
      </w:r>
      <w:r>
        <w:rPr>
          <w:sz w:val="16"/>
          <w:szCs w:val="16"/>
        </w:rPr>
        <w:t xml:space="preserve">,” </w:t>
      </w:r>
      <w:r>
        <w:rPr>
          <w:i/>
          <w:sz w:val="16"/>
          <w:szCs w:val="16"/>
        </w:rPr>
        <w:t xml:space="preserve">Social Identities, </w:t>
      </w:r>
      <w:r>
        <w:rPr>
          <w:sz w:val="16"/>
          <w:szCs w:val="16"/>
        </w:rPr>
        <w:t xml:space="preserve">March 2016, p. 240-241) </w:t>
      </w:r>
    </w:p>
    <w:p w14:paraId="3188023D" w14:textId="3143F09F" w:rsidR="00E71B78" w:rsidRDefault="00E71B78" w:rsidP="00E71B78">
      <w:pPr>
        <w:rPr>
          <w:rStyle w:val="Emphasis"/>
          <w:sz w:val="32"/>
          <w:szCs w:val="32"/>
        </w:rPr>
      </w:pPr>
      <w:r w:rsidRPr="00D33BD0">
        <w:rPr>
          <w:sz w:val="14"/>
          <w:szCs w:val="16"/>
        </w:rPr>
        <w:t xml:space="preserve">What makes such interventions so abhorrent is precisely the way they contribute to the production of disposable futures (Evans &amp; Giroux, 2015). </w:t>
      </w:r>
      <w:r w:rsidRPr="00715D4F">
        <w:rPr>
          <w:rStyle w:val="StyleUnderline"/>
          <w:highlight w:val="yellow"/>
        </w:rPr>
        <w:t>The future</w:t>
      </w:r>
      <w:r w:rsidRPr="0082497C">
        <w:rPr>
          <w:rStyle w:val="StyleUnderline"/>
        </w:rPr>
        <w:t xml:space="preserve"> now </w:t>
      </w:r>
      <w:r w:rsidRPr="00715D4F">
        <w:rPr>
          <w:rStyle w:val="StyleUnderline"/>
          <w:highlight w:val="yellow"/>
        </w:rPr>
        <w:t>appears</w:t>
      </w:r>
      <w:r w:rsidRPr="0082497C">
        <w:rPr>
          <w:rStyle w:val="StyleUnderline"/>
        </w:rPr>
        <w:t xml:space="preserve"> to us </w:t>
      </w:r>
      <w:r w:rsidRPr="00715D4F">
        <w:rPr>
          <w:rStyle w:val="StyleUnderline"/>
          <w:highlight w:val="yellow"/>
        </w:rPr>
        <w:t>as</w:t>
      </w:r>
      <w:r w:rsidRPr="0082497C">
        <w:rPr>
          <w:rStyle w:val="StyleUnderline"/>
        </w:rPr>
        <w:t xml:space="preserve"> a terrain of endemic </w:t>
      </w:r>
      <w:r w:rsidRPr="00715D4F">
        <w:rPr>
          <w:rStyle w:val="StyleUnderline"/>
          <w:highlight w:val="yellow"/>
        </w:rPr>
        <w:t>catastrophe</w:t>
      </w:r>
      <w:r w:rsidRPr="0082497C">
        <w:rPr>
          <w:rStyle w:val="StyleUnderline"/>
        </w:rPr>
        <w:t xml:space="preserve"> and disorder </w:t>
      </w:r>
      <w:r w:rsidRPr="00715D4F">
        <w:rPr>
          <w:rStyle w:val="StyleUnderline"/>
          <w:highlight w:val="yellow"/>
        </w:rPr>
        <w:t>from which there is no</w:t>
      </w:r>
      <w:r w:rsidRPr="0082497C">
        <w:rPr>
          <w:rStyle w:val="StyleUnderline"/>
        </w:rPr>
        <w:t xml:space="preserve"> viable </w:t>
      </w:r>
      <w:r w:rsidRPr="00715D4F">
        <w:rPr>
          <w:rStyle w:val="StyleUnderline"/>
          <w:highlight w:val="yellow"/>
        </w:rPr>
        <w:t>escape except</w:t>
      </w:r>
      <w:r w:rsidRPr="00715D4F">
        <w:rPr>
          <w:rStyle w:val="StyleUnderline"/>
        </w:rPr>
        <w:t xml:space="preserve"> to </w:t>
      </w:r>
      <w:r w:rsidRPr="00715D4F">
        <w:rPr>
          <w:rStyle w:val="Emphasis"/>
        </w:rPr>
        <w:t>draw upon</w:t>
      </w:r>
      <w:r w:rsidRPr="007F06F8">
        <w:rPr>
          <w:rStyle w:val="Emphasis"/>
        </w:rPr>
        <w:t xml:space="preserve"> the logics of those </w:t>
      </w:r>
      <w:r w:rsidRPr="00715D4F">
        <w:rPr>
          <w:rStyle w:val="Emphasis"/>
          <w:highlight w:val="yellow"/>
        </w:rPr>
        <w:t>predatory formations</w:t>
      </w:r>
      <w:r w:rsidRPr="007F06F8">
        <w:rPr>
          <w:rStyle w:val="Emphasis"/>
        </w:rPr>
        <w:t xml:space="preserve"> that put us there in the first place</w:t>
      </w:r>
      <w:r w:rsidRPr="00D33BD0">
        <w:rPr>
          <w:sz w:val="14"/>
          <w:szCs w:val="16"/>
        </w:rPr>
        <w:t xml:space="preserve">. Devoid of any alternative image of the world, </w:t>
      </w:r>
      <w:r w:rsidRPr="00715D4F">
        <w:rPr>
          <w:rStyle w:val="StyleUnderline"/>
          <w:highlight w:val="yellow"/>
        </w:rPr>
        <w:t xml:space="preserve">we </w:t>
      </w:r>
      <w:r w:rsidRPr="00715D4F">
        <w:rPr>
          <w:rStyle w:val="StyleUnderline"/>
        </w:rPr>
        <w:t>are</w:t>
      </w:r>
      <w:r w:rsidRPr="007F06F8">
        <w:rPr>
          <w:rStyle w:val="StyleUnderline"/>
        </w:rPr>
        <w:t xml:space="preserve"> merely requested to </w:t>
      </w:r>
      <w:r w:rsidRPr="00715D4F">
        <w:rPr>
          <w:rStyle w:val="StyleUnderline"/>
          <w:highlight w:val="yellow"/>
        </w:rPr>
        <w:t>see the world as</w:t>
      </w:r>
      <w:r w:rsidRPr="007F06F8">
        <w:rPr>
          <w:rStyle w:val="StyleUnderline"/>
        </w:rPr>
        <w:t xml:space="preserve"> predestined and </w:t>
      </w:r>
      <w:r w:rsidRPr="00715D4F">
        <w:rPr>
          <w:rStyle w:val="Emphasis"/>
          <w:highlight w:val="yellow"/>
        </w:rPr>
        <w:t>catastrophically fated</w:t>
      </w:r>
      <w:r w:rsidRPr="007F06F8">
        <w:rPr>
          <w:rStyle w:val="StyleUnderline"/>
        </w:rPr>
        <w:t xml:space="preserve">. </w:t>
      </w:r>
      <w:r w:rsidRPr="00D33BD0">
        <w:rPr>
          <w:sz w:val="14"/>
          <w:szCs w:val="16"/>
        </w:rPr>
        <w:t xml:space="preserve">This is revealing of </w:t>
      </w:r>
      <w:r w:rsidRPr="007F06F8">
        <w:rPr>
          <w:rStyle w:val="StyleUnderline"/>
        </w:rPr>
        <w:t>the nihilism of our times</w:t>
      </w:r>
      <w:r w:rsidRPr="00D33BD0">
        <w:rPr>
          <w:sz w:val="14"/>
          <w:szCs w:val="16"/>
        </w:rPr>
        <w:t xml:space="preserve"> that </w:t>
      </w:r>
      <w:r w:rsidRPr="007F06F8">
        <w:rPr>
          <w:rStyle w:val="StyleUnderline"/>
        </w:rPr>
        <w:t>forces us to accept that the only world conceivable is the one we are currently forced to endure: a world that is brutally reproduced and forces us all to become witness to its spectacles of violence, which demand we accept that all things are ultimately insecure by design.</w:t>
      </w:r>
      <w:r w:rsidRPr="00D33BD0">
        <w:rPr>
          <w:sz w:val="14"/>
          <w:szCs w:val="16"/>
        </w:rPr>
        <w:t xml:space="preserve"> In this suffocating climate, the best we can hope for is to be connected to some fragile and precarious life support system that may be withdrawn from us at any moment. </w:t>
      </w:r>
      <w:r w:rsidRPr="00715D4F">
        <w:rPr>
          <w:rStyle w:val="Emphasis"/>
          <w:szCs w:val="28"/>
          <w:highlight w:val="yellow"/>
        </w:rPr>
        <w:t>Hope has dissolved into</w:t>
      </w:r>
      <w:r w:rsidRPr="006013EB">
        <w:rPr>
          <w:rStyle w:val="Emphasis"/>
          <w:szCs w:val="28"/>
        </w:rPr>
        <w:t xml:space="preserve"> the pathology of </w:t>
      </w:r>
      <w:r w:rsidRPr="00715D4F">
        <w:rPr>
          <w:rStyle w:val="Emphasis"/>
          <w:szCs w:val="28"/>
          <w:highlight w:val="yellow"/>
        </w:rPr>
        <w:t>social</w:t>
      </w:r>
      <w:r w:rsidRPr="006013EB">
        <w:rPr>
          <w:rStyle w:val="Emphasis"/>
          <w:szCs w:val="28"/>
        </w:rPr>
        <w:t xml:space="preserve"> and civil </w:t>
      </w:r>
      <w:r w:rsidRPr="00715D4F">
        <w:rPr>
          <w:rStyle w:val="Emphasis"/>
          <w:szCs w:val="28"/>
          <w:highlight w:val="yellow"/>
        </w:rPr>
        <w:t>death and the quest for</w:t>
      </w:r>
      <w:r w:rsidRPr="006013EB">
        <w:rPr>
          <w:rStyle w:val="Emphasis"/>
          <w:szCs w:val="28"/>
        </w:rPr>
        <w:t xml:space="preserve"> mere </w:t>
      </w:r>
      <w:r w:rsidRPr="00715D4F">
        <w:rPr>
          <w:rStyle w:val="Emphasis"/>
          <w:szCs w:val="28"/>
          <w:highlight w:val="yellow"/>
        </w:rPr>
        <w:t>survival</w:t>
      </w:r>
      <w:r w:rsidRPr="006013EB">
        <w:rPr>
          <w:rStyle w:val="Emphasis"/>
          <w:szCs w:val="28"/>
        </w:rPr>
        <w:t xml:space="preserve">. </w:t>
      </w:r>
      <w:r w:rsidRPr="00D33BD0">
        <w:rPr>
          <w:sz w:val="14"/>
          <w:szCs w:val="16"/>
        </w:rPr>
        <w:t xml:space="preserve">For if there is a clear lesson to living in these times, it is precisely that the lights can go out at any given moment, without any lasting concern for social </w:t>
      </w:r>
      <w:proofErr w:type="spellStart"/>
      <w:r w:rsidRPr="00D33BD0">
        <w:rPr>
          <w:sz w:val="14"/>
          <w:szCs w:val="16"/>
        </w:rPr>
        <w:t>respon</w:t>
      </w:r>
      <w:proofErr w:type="spellEnd"/>
      <w:r w:rsidRPr="00D33BD0">
        <w:rPr>
          <w:sz w:val="14"/>
          <w:szCs w:val="16"/>
        </w:rPr>
        <w:t xml:space="preserve">- </w:t>
      </w:r>
      <w:proofErr w:type="spellStart"/>
      <w:r w:rsidRPr="00D33BD0">
        <w:rPr>
          <w:sz w:val="14"/>
          <w:szCs w:val="16"/>
        </w:rPr>
        <w:t>sibility</w:t>
      </w:r>
      <w:proofErr w:type="spellEnd"/>
      <w:r w:rsidRPr="00D33BD0">
        <w:rPr>
          <w:sz w:val="14"/>
          <w:szCs w:val="16"/>
        </w:rPr>
        <w:t xml:space="preserve">. </w:t>
      </w:r>
      <w:r w:rsidRPr="00715D4F">
        <w:rPr>
          <w:rStyle w:val="Emphasis"/>
          <w:szCs w:val="28"/>
          <w:highlight w:val="yellow"/>
        </w:rPr>
        <w:t>This is simply the natural order</w:t>
      </w:r>
      <w:r w:rsidRPr="006013EB">
        <w:rPr>
          <w:rStyle w:val="Emphasis"/>
          <w:szCs w:val="28"/>
        </w:rPr>
        <w:t xml:space="preserve"> of things (</w:t>
      </w:r>
      <w:r w:rsidRPr="00715D4F">
        <w:rPr>
          <w:rStyle w:val="Emphasis"/>
          <w:szCs w:val="28"/>
          <w:highlight w:val="yellow"/>
        </w:rPr>
        <w:t>so we are told</w:t>
      </w:r>
      <w:r w:rsidRPr="006013EB">
        <w:rPr>
          <w:rStyle w:val="Emphasis"/>
          <w:szCs w:val="28"/>
        </w:rPr>
        <w:t>) and we need to adapt our thinking accordingly.</w:t>
      </w:r>
      <w:r>
        <w:rPr>
          <w:rStyle w:val="Emphasis"/>
          <w:szCs w:val="28"/>
        </w:rPr>
        <w:t xml:space="preserve"> </w:t>
      </w:r>
      <w:r w:rsidRPr="006013EB">
        <w:rPr>
          <w:rStyle w:val="Emphasis"/>
        </w:rPr>
        <w:t xml:space="preserve">Such a vision of the world is </w:t>
      </w:r>
      <w:proofErr w:type="gramStart"/>
      <w:r w:rsidRPr="006013EB">
        <w:rPr>
          <w:rStyle w:val="Emphasis"/>
        </w:rPr>
        <w:t>actually far</w:t>
      </w:r>
      <w:proofErr w:type="gramEnd"/>
      <w:r w:rsidRPr="006013EB">
        <w:rPr>
          <w:rStyle w:val="Emphasis"/>
        </w:rPr>
        <w:t xml:space="preserve"> more disturbing than the dystopian fables of the twentieth century</w:t>
      </w:r>
      <w:r w:rsidRPr="00D33BD0">
        <w:rPr>
          <w:sz w:val="14"/>
          <w:szCs w:val="16"/>
        </w:rPr>
        <w:t xml:space="preserve">. </w:t>
      </w:r>
      <w:r w:rsidRPr="00715D4F">
        <w:rPr>
          <w:rStyle w:val="Emphasis"/>
          <w:highlight w:val="yellow"/>
        </w:rPr>
        <w:t>Our condition denies us</w:t>
      </w:r>
      <w:r w:rsidRPr="006013EB">
        <w:rPr>
          <w:rStyle w:val="Emphasis"/>
        </w:rPr>
        <w:t xml:space="preserve"> the possibility of </w:t>
      </w:r>
      <w:r w:rsidRPr="00715D4F">
        <w:rPr>
          <w:rStyle w:val="Emphasis"/>
          <w:highlight w:val="yellow"/>
        </w:rPr>
        <w:t>better times</w:t>
      </w:r>
      <w:r w:rsidRPr="006013EB">
        <w:rPr>
          <w:rStyle w:val="Emphasis"/>
        </w:rPr>
        <w:t xml:space="preserve"> to come </w:t>
      </w:r>
      <w:r w:rsidRPr="00715D4F">
        <w:rPr>
          <w:rStyle w:val="Emphasis"/>
          <w:highlight w:val="yellow"/>
        </w:rPr>
        <w:t>as the imagined and the real collapse</w:t>
      </w:r>
      <w:r w:rsidRPr="006013EB">
        <w:rPr>
          <w:rStyle w:val="Emphasis"/>
        </w:rPr>
        <w:t xml:space="preserve"> in such a way that </w:t>
      </w:r>
      <w:r w:rsidRPr="00715D4F">
        <w:rPr>
          <w:rStyle w:val="Emphasis"/>
          <w:highlight w:val="yellow"/>
        </w:rPr>
        <w:t>we</w:t>
      </w:r>
      <w:r w:rsidRPr="006013EB">
        <w:rPr>
          <w:rStyle w:val="Emphasis"/>
        </w:rPr>
        <w:t xml:space="preserve"> are already </w:t>
      </w:r>
      <w:r w:rsidRPr="00715D4F">
        <w:rPr>
          <w:rStyle w:val="Emphasis"/>
          <w:highlight w:val="yellow"/>
        </w:rPr>
        <w:t>liv</w:t>
      </w:r>
      <w:r w:rsidRPr="006013EB">
        <w:rPr>
          <w:rStyle w:val="Emphasis"/>
        </w:rPr>
        <w:t xml:space="preserve">ing </w:t>
      </w:r>
      <w:r w:rsidRPr="00715D4F">
        <w:rPr>
          <w:rStyle w:val="Emphasis"/>
          <w:highlight w:val="yellow"/>
        </w:rPr>
        <w:t>amongst the ruins of the future</w:t>
      </w:r>
      <w:r w:rsidRPr="006013EB">
        <w:rPr>
          <w:rStyle w:val="Emphasis"/>
        </w:rPr>
        <w:t>.</w:t>
      </w:r>
      <w:r w:rsidRPr="00D33BD0">
        <w:rPr>
          <w:sz w:val="14"/>
          <w:szCs w:val="16"/>
        </w:rPr>
        <w:t xml:space="preserve"> </w:t>
      </w:r>
      <w:r w:rsidRPr="00EA0881">
        <w:rPr>
          <w:rStyle w:val="StyleUnderline"/>
        </w:rPr>
        <w:t xml:space="preserve">All we can seemingly imagine is a world filled with unavoidable cata- strophes, </w:t>
      </w:r>
      <w:r w:rsidRPr="00EA0881">
        <w:rPr>
          <w:rStyle w:val="Emphasis"/>
        </w:rPr>
        <w:t>the source of which, we are told, remains beyond our grasp</w:t>
      </w:r>
      <w:r w:rsidRPr="00EA0881">
        <w:rPr>
          <w:rStyle w:val="StyleUnderline"/>
        </w:rPr>
        <w:t xml:space="preserve">, thereby </w:t>
      </w:r>
      <w:r w:rsidRPr="00715D4F">
        <w:rPr>
          <w:rStyle w:val="StyleUnderline"/>
          <w:highlight w:val="yellow"/>
        </w:rPr>
        <w:t xml:space="preserve">denying </w:t>
      </w:r>
      <w:r w:rsidRPr="00715D4F">
        <w:rPr>
          <w:rStyle w:val="StyleUnderline"/>
        </w:rPr>
        <w:t>us</w:t>
      </w:r>
      <w:r w:rsidRPr="00EA0881">
        <w:rPr>
          <w:rStyle w:val="StyleUnderline"/>
        </w:rPr>
        <w:t xml:space="preserve"> any possibility for genuine </w:t>
      </w:r>
      <w:r w:rsidRPr="00715D4F">
        <w:rPr>
          <w:rStyle w:val="StyleUnderline"/>
          <w:highlight w:val="yellow"/>
        </w:rPr>
        <w:t>systemic transformation</w:t>
      </w:r>
      <w:r w:rsidRPr="00EA0881">
        <w:rPr>
          <w:rStyle w:val="StyleUnderline"/>
        </w:rPr>
        <w:t xml:space="preserve"> in the order of things. How else can we explain the current fetish with the doctrine of resilience if not through the need to accept the inevitability of catastrophe, and to simply partake in a world that is deemed to be ‘</w:t>
      </w:r>
      <w:proofErr w:type="spellStart"/>
      <w:r w:rsidRPr="00EA0881">
        <w:rPr>
          <w:rStyle w:val="StyleUnderline"/>
        </w:rPr>
        <w:t>inse</w:t>
      </w:r>
      <w:proofErr w:type="spellEnd"/>
      <w:r w:rsidRPr="00EA0881">
        <w:rPr>
          <w:rStyle w:val="StyleUnderline"/>
        </w:rPr>
        <w:t>- cure by design’</w:t>
      </w:r>
      <w:r w:rsidRPr="00D33BD0">
        <w:rPr>
          <w:sz w:val="14"/>
          <w:szCs w:val="16"/>
        </w:rPr>
        <w:t xml:space="preserve"> (Evans &amp; Reid, 2014)? </w:t>
      </w:r>
      <w:r w:rsidRPr="00715D4F">
        <w:rPr>
          <w:rStyle w:val="Emphasis"/>
          <w:highlight w:val="yellow"/>
        </w:rPr>
        <w:t>This forces us to accept</w:t>
      </w:r>
      <w:r w:rsidRPr="00F87574">
        <w:rPr>
          <w:rStyle w:val="Emphasis"/>
        </w:rPr>
        <w:t xml:space="preserve"> narratives of </w:t>
      </w:r>
      <w:r w:rsidRPr="00715D4F">
        <w:rPr>
          <w:rStyle w:val="Emphasis"/>
          <w:highlight w:val="yellow"/>
        </w:rPr>
        <w:t>vulnerability</w:t>
      </w:r>
      <w:r w:rsidRPr="00F87574">
        <w:rPr>
          <w:rStyle w:val="Emphasis"/>
        </w:rPr>
        <w:t xml:space="preserve"> as the authentic basis of political subjectivity </w:t>
      </w:r>
      <w:r w:rsidRPr="00715D4F">
        <w:rPr>
          <w:rStyle w:val="Emphasis"/>
          <w:highlight w:val="yellow"/>
        </w:rPr>
        <w:t>regardless of the</w:t>
      </w:r>
      <w:r w:rsidRPr="00F87574">
        <w:rPr>
          <w:rStyle w:val="Emphasis"/>
        </w:rPr>
        <w:t xml:space="preserve"> oppressive </w:t>
      </w:r>
      <w:r w:rsidRPr="00715D4F">
        <w:rPr>
          <w:rStyle w:val="Emphasis"/>
          <w:highlight w:val="yellow"/>
        </w:rPr>
        <w:t>conditions that produce vulnerable subjects</w:t>
      </w:r>
      <w:r w:rsidRPr="00F87574">
        <w:rPr>
          <w:rStyle w:val="Emphasis"/>
        </w:rPr>
        <w:t xml:space="preserve"> (thereby </w:t>
      </w:r>
      <w:r w:rsidRPr="00715D4F">
        <w:rPr>
          <w:rStyle w:val="Emphasis"/>
          <w:highlight w:val="yellow"/>
        </w:rPr>
        <w:t>neutralizing</w:t>
      </w:r>
      <w:r w:rsidRPr="00F87574">
        <w:rPr>
          <w:rStyle w:val="Emphasis"/>
        </w:rPr>
        <w:t xml:space="preserve"> all meaningful </w:t>
      </w:r>
      <w:r w:rsidRPr="00715D4F">
        <w:rPr>
          <w:rStyle w:val="Emphasis"/>
          <w:highlight w:val="yellow"/>
        </w:rPr>
        <w:t>qualitative differences in class, racial and gendered experiences</w:t>
      </w:r>
      <w:r w:rsidRPr="00F87574">
        <w:rPr>
          <w:rStyle w:val="Emphasis"/>
        </w:rPr>
        <w:t>)</w:t>
      </w:r>
      <w:r w:rsidRPr="00D33BD0">
        <w:rPr>
          <w:sz w:val="14"/>
          <w:szCs w:val="16"/>
        </w:rPr>
        <w:t xml:space="preserve">. </w:t>
      </w:r>
      <w:proofErr w:type="gramStart"/>
      <w:r w:rsidRPr="00F87574">
        <w:rPr>
          <w:rStyle w:val="StyleUnderline"/>
        </w:rPr>
        <w:t>So</w:t>
      </w:r>
      <w:proofErr w:type="gramEnd"/>
      <w:r w:rsidRPr="00F87574">
        <w:rPr>
          <w:rStyle w:val="StyleUnderline"/>
        </w:rPr>
        <w:t xml:space="preserve"> we are encouraged to lament this world, armed only with the individualistic hope that the privileged elite might survive better than others.</w:t>
      </w:r>
      <w:r>
        <w:rPr>
          <w:rStyle w:val="StyleUnderline"/>
        </w:rPr>
        <w:t xml:space="preserve"> </w:t>
      </w:r>
      <w:r w:rsidRPr="00D33BD0">
        <w:rPr>
          <w:sz w:val="14"/>
          <w:szCs w:val="16"/>
        </w:rPr>
        <w:t xml:space="preserve">Breaking the cycle of violence Eliminating ISIS means eradicating the conditions that created it. This suggests producing a political settlement in Syria and stabilizing the Middle East and ending Western support for the various anti-democratic and dictatorial regimes it supports throughout the Middle East and around the world. One obvious step would be for the West to stop supporting and arming the ruthless dictators of Saudi Arabia and others who have been linked to pro- viding financial support to extremists all over the globe. It also demands understanding how </w:t>
      </w:r>
      <w:r w:rsidRPr="00FB632E">
        <w:rPr>
          <w:rStyle w:val="StyleUnderline"/>
        </w:rPr>
        <w:t xml:space="preserve">the war on terror </w:t>
      </w:r>
      <w:proofErr w:type="gramStart"/>
      <w:r w:rsidRPr="00FB632E">
        <w:rPr>
          <w:rStyle w:val="StyleUnderline"/>
        </w:rPr>
        <w:t>is in reality a war on youth</w:t>
      </w:r>
      <w:proofErr w:type="gramEnd"/>
      <w:r w:rsidRPr="00FB632E">
        <w:rPr>
          <w:rStyle w:val="StyleUnderline"/>
        </w:rPr>
        <w:t xml:space="preserve"> who are both its target and the vehicle for targeting the other</w:t>
      </w:r>
      <w:r w:rsidRPr="00D33BD0">
        <w:rPr>
          <w:sz w:val="14"/>
          <w:szCs w:val="16"/>
        </w:rPr>
        <w:t xml:space="preserve">. Zygmunt </w:t>
      </w:r>
      <w:r w:rsidRPr="00FB632E">
        <w:rPr>
          <w:rStyle w:val="StyleUnderline"/>
        </w:rPr>
        <w:t>Bauman’s metaphor ‘Generation Zero’</w:t>
      </w:r>
      <w:r w:rsidRPr="00D33BD0">
        <w:rPr>
          <w:sz w:val="14"/>
          <w:szCs w:val="16"/>
        </w:rPr>
        <w:t xml:space="preserve"> thus becomes more than an indication of the nihilism of the times (Bauman, 2012, p. 64). It </w:t>
      </w:r>
      <w:r w:rsidRPr="00FB632E">
        <w:rPr>
          <w:rStyle w:val="StyleUnderline"/>
        </w:rPr>
        <w:t>becomes the clearest discursive framing as ‘0’ symbolizes those who are targeted on account of their hopes and future aspirations.</w:t>
      </w:r>
      <w:r>
        <w:rPr>
          <w:rStyle w:val="StyleUnderline"/>
        </w:rPr>
        <w:t xml:space="preserve"> </w:t>
      </w:r>
      <w:r w:rsidRPr="001718A8">
        <w:rPr>
          <w:rStyle w:val="StyleUnderline"/>
        </w:rPr>
        <w:t>The forms of violence we witness today are not only an attack on the present</w:t>
      </w:r>
      <w:r w:rsidRPr="00D33BD0">
        <w:rPr>
          <w:sz w:val="14"/>
          <w:szCs w:val="16"/>
        </w:rPr>
        <w:t xml:space="preserve"> – </w:t>
      </w:r>
      <w:r w:rsidRPr="001718A8">
        <w:rPr>
          <w:rStyle w:val="Emphasis"/>
        </w:rPr>
        <w:t>such violence also points to an assault on an imagined and hopeful future</w:t>
      </w:r>
      <w:r w:rsidRPr="00D33BD0">
        <w:rPr>
          <w:sz w:val="14"/>
          <w:szCs w:val="16"/>
        </w:rPr>
        <w:t xml:space="preserve">. </w:t>
      </w:r>
      <w:r w:rsidRPr="001718A8">
        <w:rPr>
          <w:rStyle w:val="StyleUnderline"/>
        </w:rPr>
        <w:t>As such, youth connect directly to the age of catastrophe</w:t>
      </w:r>
      <w:r w:rsidRPr="00D33BD0">
        <w:rPr>
          <w:sz w:val="14"/>
          <w:szCs w:val="16"/>
        </w:rPr>
        <w:t xml:space="preserve">, its multiple forms of endangerment, the nor- </w:t>
      </w:r>
      <w:proofErr w:type="spellStart"/>
      <w:r w:rsidRPr="00D33BD0">
        <w:rPr>
          <w:sz w:val="14"/>
          <w:szCs w:val="16"/>
        </w:rPr>
        <w:t>malization</w:t>
      </w:r>
      <w:proofErr w:type="spellEnd"/>
      <w:r w:rsidRPr="00D33BD0">
        <w:rPr>
          <w:sz w:val="14"/>
          <w:szCs w:val="16"/>
        </w:rPr>
        <w:t xml:space="preserve"> of terror and the production of catastrophic futures. </w:t>
      </w:r>
      <w:r w:rsidRPr="00715D4F">
        <w:rPr>
          <w:rStyle w:val="Emphasis"/>
          <w:szCs w:val="28"/>
          <w:highlight w:val="yellow"/>
        </w:rPr>
        <w:t>Vagaries in the state of war cannot only be understood by</w:t>
      </w:r>
      <w:r w:rsidRPr="001718A8">
        <w:rPr>
          <w:rStyle w:val="Emphasis"/>
          <w:szCs w:val="28"/>
        </w:rPr>
        <w:t xml:space="preserve"> reference to </w:t>
      </w:r>
      <w:r w:rsidRPr="00715D4F">
        <w:rPr>
          <w:rStyle w:val="Emphasis"/>
          <w:szCs w:val="28"/>
          <w:highlight w:val="yellow"/>
        </w:rPr>
        <w:t>juxtaposed temporalities</w:t>
      </w:r>
      <w:r w:rsidRPr="00D33BD0">
        <w:rPr>
          <w:sz w:val="14"/>
          <w:szCs w:val="16"/>
        </w:rPr>
        <w:t xml:space="preserve"> – present horror as distinct from past horror or anticipated horrors to come. Rather they must be addressed in terms of their projects and projections, their attempts to colonize, and failing that, eradicate any vestiges of the radical imagination. </w:t>
      </w:r>
      <w:r w:rsidRPr="00115247">
        <w:rPr>
          <w:rStyle w:val="Emphasis"/>
        </w:rPr>
        <w:t xml:space="preserve">War is both an act of con- </w:t>
      </w:r>
      <w:proofErr w:type="spellStart"/>
      <w:r w:rsidRPr="00115247">
        <w:rPr>
          <w:rStyle w:val="Emphasis"/>
        </w:rPr>
        <w:t>crete</w:t>
      </w:r>
      <w:proofErr w:type="spellEnd"/>
      <w:r w:rsidRPr="00115247">
        <w:rPr>
          <w:rStyle w:val="Emphasis"/>
        </w:rPr>
        <w:t xml:space="preserve"> violence and a </w:t>
      </w:r>
      <w:proofErr w:type="spellStart"/>
      <w:r w:rsidRPr="00115247">
        <w:rPr>
          <w:rStyle w:val="Emphasis"/>
        </w:rPr>
        <w:t>disimagination</w:t>
      </w:r>
      <w:proofErr w:type="spellEnd"/>
      <w:r w:rsidRPr="00115247">
        <w:rPr>
          <w:rStyle w:val="Emphasis"/>
        </w:rPr>
        <w:t xml:space="preserve"> machine</w:t>
      </w:r>
      <w:r w:rsidRPr="00D33BD0">
        <w:rPr>
          <w:sz w:val="14"/>
          <w:szCs w:val="16"/>
        </w:rPr>
        <w:t xml:space="preserve">; that is why </w:t>
      </w:r>
      <w:r w:rsidRPr="00715D4F">
        <w:rPr>
          <w:rStyle w:val="Emphasis"/>
          <w:sz w:val="32"/>
          <w:szCs w:val="32"/>
          <w:highlight w:val="yellow"/>
        </w:rPr>
        <w:t>the present</w:t>
      </w:r>
      <w:r w:rsidRPr="00115247">
        <w:rPr>
          <w:rStyle w:val="Emphasis"/>
          <w:sz w:val="32"/>
          <w:szCs w:val="32"/>
        </w:rPr>
        <w:t xml:space="preserve"> landscape </w:t>
      </w:r>
      <w:r w:rsidRPr="00715D4F">
        <w:rPr>
          <w:rStyle w:val="Emphasis"/>
          <w:sz w:val="32"/>
          <w:szCs w:val="32"/>
          <w:highlight w:val="yellow"/>
        </w:rPr>
        <w:t>is</w:t>
      </w:r>
      <w:r w:rsidRPr="00115247">
        <w:rPr>
          <w:rStyle w:val="Emphasis"/>
          <w:sz w:val="32"/>
          <w:szCs w:val="32"/>
        </w:rPr>
        <w:t xml:space="preserve"> already </w:t>
      </w:r>
      <w:r w:rsidRPr="00715D4F">
        <w:rPr>
          <w:rStyle w:val="Emphasis"/>
          <w:sz w:val="32"/>
          <w:szCs w:val="32"/>
          <w:highlight w:val="yellow"/>
        </w:rPr>
        <w:t>littered with corpses of the victims of the violence to come</w:t>
      </w:r>
      <w:r w:rsidRPr="00115247">
        <w:rPr>
          <w:rStyle w:val="Emphasis"/>
          <w:sz w:val="32"/>
          <w:szCs w:val="32"/>
        </w:rPr>
        <w:t>. The cycle of violence already condemns us to a ruinous future.</w:t>
      </w:r>
      <w:r>
        <w:rPr>
          <w:rStyle w:val="Emphasis"/>
          <w:sz w:val="32"/>
          <w:szCs w:val="32"/>
        </w:rPr>
        <w:t xml:space="preserve"> </w:t>
      </w:r>
    </w:p>
    <w:p w14:paraId="1ED0B7BD" w14:textId="77777777" w:rsidR="000E3509" w:rsidRDefault="000E3509" w:rsidP="000E3509">
      <w:pPr>
        <w:pStyle w:val="Heading4"/>
      </w:pPr>
      <w:r>
        <w:t xml:space="preserve">Storytelling is a neoliberal palliative that hyper-individualizes structural violence and displaces structural critique and analysis – they merely recreate a </w:t>
      </w:r>
      <w:proofErr w:type="gramStart"/>
      <w:r>
        <w:t>particular Chicana</w:t>
      </w:r>
      <w:proofErr w:type="gramEnd"/>
      <w:r>
        <w:t xml:space="preserve"> experience instead of affirming praxis with scope and scale that unsettles </w:t>
      </w:r>
      <w:proofErr w:type="spellStart"/>
      <w:r>
        <w:t>settlerism</w:t>
      </w:r>
      <w:proofErr w:type="spellEnd"/>
    </w:p>
    <w:p w14:paraId="48258EB3" w14:textId="77777777" w:rsidR="000E3509" w:rsidRDefault="000E3509" w:rsidP="000E3509">
      <w:r w:rsidRPr="0057668B">
        <w:rPr>
          <w:rStyle w:val="Style13ptBold"/>
        </w:rPr>
        <w:t>Freund 15</w:t>
      </w:r>
      <w:r>
        <w:br/>
      </w:r>
      <w:r w:rsidRPr="0057668B">
        <w:rPr>
          <w:sz w:val="16"/>
        </w:rPr>
        <w:t xml:space="preserve">(Alexander Freund, “Under Storytelling’s Spell? Oral History in a Neoliberal Age” The Oral History Review, </w:t>
      </w:r>
      <w:hyperlink r:id="rId12" w:history="1">
        <w:r w:rsidRPr="00A339A7">
          <w:rPr>
            <w:rStyle w:val="Hyperlink"/>
            <w:sz w:val="16"/>
          </w:rPr>
          <w:t>https://watermark.silverchair.com/ohv002.pdf?token=AQECAHi208BE49Ooan9kkhW_Ercy7Dm3ZL_9Cf3qfKAc485ysgAAAiswggInBgkqhkiG9w0BBwagggIYMIICFAIBADCCAg0GCSqGSIb3DQEHATAeBglghkgBZQMEAS4wEQQMav47OZ8irYAbcnLnAgEQgIIB3rcwFSvpNknCYJJA4yiWLFhGmHtALPm1CHb2yVAmTzGR9uNooXLDSlTREu82cuWsf1pr9IzTCCRRGTynl6MYJ5S4NrlwRY3Pro_ytvl6vg2hgsiQy5DgFCqoko0a4TBauVlV6FFgdyAXN2hvubxVcAcJShWx7wsuWkDzU_iTXK6gbOp0XB4KsJb5j--UEJsf_Ol_vLddphqU06LEkp3toYQUM56HyMYhTm3sx75bpjepCK6NA1KkwFTUXNbOilmbZdd7_PcR5oqntbayzrDdh_PAbW3lsvOP6KJqBaxhjDVGbI58bC3WB5UKhDcCbjj4qI6Tw-4hxTUjsXnoVYRZUUraEOkpJiullXtTAka3D5bwwGdNllVYCkT6eMczHGcJ8a8gH_jdbCb_ok53QZLM7VuzaUqTMtqh3tPzBRxizMtvwWGQ71dLxJSmhAZcTy2LYCNwWjywP4iFU3IwALsixHSZ5bzRYKKdtqrJ36fOF2s8cREtK2BNieTFkWQfyP2U086p5jTey92ogEGkzIK_dLypY9eP4JNkpSY63LKOt0nb2dxkXOIk_sRKKrv5787Kf08Y4dbD0xRfDEHYtr41bEIGTMaMwhkS89HHC5FR9M7q6SIG4lo5yAaej7ApQgE</w:t>
        </w:r>
      </w:hyperlink>
      <w:r w:rsidRPr="0057668B">
        <w:rPr>
          <w:sz w:val="16"/>
        </w:rPr>
        <w:t xml:space="preserve"> </w:t>
      </w:r>
      <w:proofErr w:type="spellStart"/>
      <w:r w:rsidRPr="0057668B">
        <w:rPr>
          <w:sz w:val="16"/>
        </w:rPr>
        <w:t>cVs</w:t>
      </w:r>
      <w:proofErr w:type="spellEnd"/>
      <w:r w:rsidRPr="0057668B">
        <w:rPr>
          <w:sz w:val="16"/>
        </w:rPr>
        <w:t>)</w:t>
      </w:r>
    </w:p>
    <w:p w14:paraId="63E035FA" w14:textId="77777777" w:rsidR="000E3509" w:rsidRPr="0057668B" w:rsidRDefault="000E3509" w:rsidP="000E3509">
      <w:pPr>
        <w:rPr>
          <w:sz w:val="16"/>
        </w:rPr>
      </w:pPr>
      <w:r w:rsidRPr="0057668B">
        <w:rPr>
          <w:sz w:val="16"/>
        </w:rPr>
        <w:t xml:space="preserve">There is a widely held belief that </w:t>
      </w:r>
      <w:r w:rsidRPr="00103C8E">
        <w:rPr>
          <w:rStyle w:val="StyleUnderline"/>
          <w:highlight w:val="green"/>
        </w:rPr>
        <w:t>storytelling is part of</w:t>
      </w:r>
      <w:r w:rsidRPr="00103C8E">
        <w:rPr>
          <w:rStyle w:val="StyleUnderline"/>
        </w:rPr>
        <w:t xml:space="preserve"> the rush of democratizing social forces that emerged after the Second World War, including </w:t>
      </w:r>
      <w:r w:rsidRPr="00103C8E">
        <w:rPr>
          <w:rStyle w:val="StyleUnderline"/>
          <w:highlight w:val="green"/>
        </w:rPr>
        <w:t>the rise of the middle class, the civil rights movement</w:t>
      </w:r>
      <w:r w:rsidRPr="00103C8E">
        <w:rPr>
          <w:rStyle w:val="StyleUnderline"/>
        </w:rPr>
        <w:t xml:space="preserve">, the women’s movement, the expansion of higher education and </w:t>
      </w:r>
      <w:r w:rsidRPr="00103C8E">
        <w:rPr>
          <w:rStyle w:val="StyleUnderline"/>
          <w:highlight w:val="green"/>
        </w:rPr>
        <w:t>the student movement, and</w:t>
      </w:r>
      <w:r w:rsidRPr="00103C8E">
        <w:rPr>
          <w:rStyle w:val="StyleUnderline"/>
        </w:rPr>
        <w:t xml:space="preserve"> more generally </w:t>
      </w:r>
      <w:r w:rsidRPr="00103C8E">
        <w:rPr>
          <w:rStyle w:val="StyleUnderline"/>
          <w:highlight w:val="green"/>
        </w:rPr>
        <w:t>the power surge of</w:t>
      </w:r>
      <w:r w:rsidRPr="00103C8E">
        <w:rPr>
          <w:rStyle w:val="StyleUnderline"/>
        </w:rPr>
        <w:t xml:space="preserve"> the left and </w:t>
      </w:r>
      <w:r w:rsidRPr="00103C8E">
        <w:rPr>
          <w:rStyle w:val="StyleUnderline"/>
          <w:highlight w:val="green"/>
        </w:rPr>
        <w:t>liberalism.</w:t>
      </w:r>
      <w:r w:rsidRPr="00103C8E">
        <w:rPr>
          <w:rStyle w:val="StyleUnderline"/>
        </w:rPr>
        <w:t xml:space="preserve"> </w:t>
      </w:r>
      <w:r w:rsidRPr="0057668B">
        <w:rPr>
          <w:sz w:val="16"/>
        </w:rPr>
        <w:t xml:space="preserve">In academia, </w:t>
      </w:r>
      <w:r w:rsidRPr="00103C8E">
        <w:rPr>
          <w:rStyle w:val="StyleUnderline"/>
        </w:rPr>
        <w:t>social history and the writing of a more inclusive history were expressions of the sixties.</w:t>
      </w:r>
      <w:r w:rsidRPr="0057668B">
        <w:rPr>
          <w:sz w:val="16"/>
        </w:rPr>
        <w:t xml:space="preserve">69 Oral history commonly sees itself in this tradition, providing both a methodology that uncovers the voice of the past and a field of research that critically discusses the methods and ethics of interviewing and interpretation. Museum curators and other public historians, who have been under great pressure to make the public active participants in and contributors to their exhibitions, have chimed in: “Having worked for a generation to tell stories that de-center elites, museums now are decentering elite storytellers, too.”70 Indeed, </w:t>
      </w:r>
      <w:r w:rsidRPr="00103C8E">
        <w:rPr>
          <w:rStyle w:val="StyleUnderline"/>
          <w:highlight w:val="green"/>
        </w:rPr>
        <w:t>storytelling</w:t>
      </w:r>
      <w:r w:rsidRPr="00103C8E">
        <w:rPr>
          <w:rStyle w:val="StyleUnderline"/>
        </w:rPr>
        <w:t xml:space="preserve"> by everyone for everyone, widely shared online, </w:t>
      </w:r>
      <w:r w:rsidRPr="00103C8E">
        <w:rPr>
          <w:rStyle w:val="StyleUnderline"/>
          <w:highlight w:val="green"/>
        </w:rPr>
        <w:t>has increasingly been viewed as a</w:t>
      </w:r>
      <w:r w:rsidRPr="00103C8E">
        <w:rPr>
          <w:rStyle w:val="StyleUnderline"/>
        </w:rPr>
        <w:t xml:space="preserve"> democratizing </w:t>
      </w:r>
      <w:r w:rsidRPr="00103C8E">
        <w:rPr>
          <w:rStyle w:val="StyleUnderline"/>
          <w:highlight w:val="green"/>
        </w:rPr>
        <w:t>tool of</w:t>
      </w:r>
      <w:r w:rsidRPr="00103C8E">
        <w:rPr>
          <w:rStyle w:val="StyleUnderline"/>
        </w:rPr>
        <w:t xml:space="preserve"> individual empowerment and </w:t>
      </w:r>
      <w:r w:rsidRPr="00103C8E">
        <w:rPr>
          <w:rStyle w:val="StyleUnderline"/>
          <w:highlight w:val="green"/>
        </w:rPr>
        <w:t>social change.</w:t>
      </w:r>
      <w:r w:rsidRPr="0057668B">
        <w:rPr>
          <w:sz w:val="16"/>
        </w:rPr>
        <w:t xml:space="preserve"> </w:t>
      </w:r>
      <w:r w:rsidRPr="00103C8E">
        <w:rPr>
          <w:rStyle w:val="StyleUnderline"/>
        </w:rPr>
        <w:t xml:space="preserve">But this is only part of the story. </w:t>
      </w:r>
      <w:r w:rsidRPr="00103C8E">
        <w:rPr>
          <w:rStyle w:val="StyleUnderline"/>
          <w:highlight w:val="green"/>
        </w:rPr>
        <w:t>The attempt to democratize society through storytelling has</w:t>
      </w:r>
      <w:r w:rsidRPr="00103C8E">
        <w:rPr>
          <w:rStyle w:val="StyleUnderline"/>
        </w:rPr>
        <w:t xml:space="preserve"> also </w:t>
      </w:r>
      <w:r w:rsidRPr="00103C8E">
        <w:rPr>
          <w:rStyle w:val="StyleUnderline"/>
          <w:highlight w:val="green"/>
        </w:rPr>
        <w:t>been shaped by neoliberalism’s crass individualism</w:t>
      </w:r>
      <w:r w:rsidRPr="00103C8E">
        <w:rPr>
          <w:rStyle w:val="StyleUnderline"/>
        </w:rPr>
        <w:t xml:space="preserve"> and the attendant rise of therapy culture.</w:t>
      </w:r>
      <w:r w:rsidRPr="0057668B">
        <w:rPr>
          <w:sz w:val="16"/>
        </w:rPr>
        <w:t xml:space="preserve"> </w:t>
      </w:r>
      <w:r w:rsidRPr="00103C8E">
        <w:rPr>
          <w:rStyle w:val="StyleUnderline"/>
          <w:highlight w:val="green"/>
        </w:rPr>
        <w:t>We need to look at</w:t>
      </w:r>
      <w:r w:rsidRPr="00103C8E">
        <w:rPr>
          <w:rStyle w:val="StyleUnderline"/>
        </w:rPr>
        <w:t xml:space="preserve"> both democratization and the </w:t>
      </w:r>
      <w:r w:rsidRPr="00103C8E">
        <w:rPr>
          <w:rStyle w:val="StyleUnderline"/>
          <w:highlight w:val="green"/>
        </w:rPr>
        <w:t xml:space="preserve">free-market </w:t>
      </w:r>
      <w:proofErr w:type="spellStart"/>
      <w:r w:rsidRPr="00103C8E">
        <w:rPr>
          <w:rStyle w:val="StyleUnderline"/>
          <w:highlight w:val="green"/>
        </w:rPr>
        <w:t>hyperindividualism</w:t>
      </w:r>
      <w:proofErr w:type="spellEnd"/>
      <w:r w:rsidRPr="00103C8E">
        <w:rPr>
          <w:rStyle w:val="StyleUnderline"/>
          <w:highlight w:val="green"/>
        </w:rPr>
        <w:t xml:space="preserve"> to understand why</w:t>
      </w:r>
      <w:r w:rsidRPr="00103C8E">
        <w:rPr>
          <w:rStyle w:val="StyleUnderline"/>
        </w:rPr>
        <w:t xml:space="preserve">, only a generation after oral historians complained that ordinary </w:t>
      </w:r>
      <w:r w:rsidRPr="00103C8E">
        <w:rPr>
          <w:rStyle w:val="StyleUnderline"/>
          <w:highlight w:val="green"/>
        </w:rPr>
        <w:t>Americans</w:t>
      </w:r>
      <w:r w:rsidRPr="00103C8E">
        <w:rPr>
          <w:rStyle w:val="StyleUnderline"/>
        </w:rPr>
        <w:t xml:space="preserve"> were reluctant to tell their stories, they </w:t>
      </w:r>
      <w:r w:rsidRPr="00103C8E">
        <w:rPr>
          <w:rStyle w:val="StyleUnderline"/>
          <w:highlight w:val="green"/>
        </w:rPr>
        <w:t>are now chomping at the bit to upload</w:t>
      </w:r>
      <w:r w:rsidRPr="00103C8E">
        <w:rPr>
          <w:rStyle w:val="StyleUnderline"/>
        </w:rPr>
        <w:t xml:space="preserve"> the most </w:t>
      </w:r>
      <w:r w:rsidRPr="00103C8E">
        <w:rPr>
          <w:rStyle w:val="StyleUnderline"/>
          <w:highlight w:val="green"/>
        </w:rPr>
        <w:t>intimate details</w:t>
      </w:r>
      <w:r w:rsidRPr="00103C8E">
        <w:rPr>
          <w:rStyle w:val="StyleUnderline"/>
        </w:rPr>
        <w:t xml:space="preserve"> of their lives</w:t>
      </w:r>
      <w:r w:rsidRPr="0057668B">
        <w:rPr>
          <w:sz w:val="16"/>
        </w:rPr>
        <w:t xml:space="preserve"> to the World Wide Web.71 The American historian Thomas </w:t>
      </w:r>
      <w:proofErr w:type="spellStart"/>
      <w:r w:rsidRPr="0057668B">
        <w:rPr>
          <w:sz w:val="16"/>
        </w:rPr>
        <w:t>Borstelmann</w:t>
      </w:r>
      <w:proofErr w:type="spellEnd"/>
      <w:r w:rsidRPr="0057668B">
        <w:rPr>
          <w:sz w:val="16"/>
        </w:rPr>
        <w:t xml:space="preserve"> has identified the 1970s as a crucial decade in US history. Two major undercurrents emerged at that time. It was an era of increasing social equality and increasing economic inequality.72 In the first half of the twentieth century, Americans increasingly embraced a spirit of egalitarianism that saw all people as equal and that rejected traditional hierarchies and authorities. After the Second World War, and </w:t>
      </w:r>
      <w:r w:rsidRPr="00103C8E">
        <w:rPr>
          <w:rStyle w:val="StyleUnderline"/>
        </w:rPr>
        <w:t>during the affluence of the postwar economic boom, social and legal democratization further extended this movement toward greater equality.</w:t>
      </w:r>
      <w:r w:rsidRPr="0057668B">
        <w:rPr>
          <w:sz w:val="16"/>
        </w:rPr>
        <w:t xml:space="preserve"> In the wake of the progressive movements of the 1960s and 1970s, women, racial and ethnic minorities, and other minorities gained greater access to legal protection, education, employment, housing, and health care. Racial segregation was abolished; African Americans could now attend better schools and, increasingly, go to college and university. Sexism and patriarchy were at least acknowledged if not tackled through affirmative action policies. At the same time, </w:t>
      </w:r>
      <w:r w:rsidRPr="00103C8E">
        <w:rPr>
          <w:rStyle w:val="StyleUnderline"/>
        </w:rPr>
        <w:t>social norms and moral values regarding sexuality, family, recreational drug use, dress, or being out in public all loosened.</w:t>
      </w:r>
      <w:r w:rsidRPr="0057668B">
        <w:rPr>
          <w:sz w:val="16"/>
        </w:rPr>
        <w:t xml:space="preserve">73 </w:t>
      </w:r>
      <w:r w:rsidRPr="00103C8E">
        <w:rPr>
          <w:rStyle w:val="StyleUnderline"/>
          <w:highlight w:val="green"/>
        </w:rPr>
        <w:t>The dramatic changes</w:t>
      </w:r>
      <w:r w:rsidRPr="00103C8E">
        <w:rPr>
          <w:rStyle w:val="StyleUnderline"/>
        </w:rPr>
        <w:t xml:space="preserve">, crises, and shocks </w:t>
      </w:r>
      <w:r w:rsidRPr="00103C8E">
        <w:rPr>
          <w:rStyle w:val="StyleUnderline"/>
          <w:highlight w:val="green"/>
        </w:rPr>
        <w:t>of the</w:t>
      </w:r>
      <w:r w:rsidRPr="00103C8E">
        <w:rPr>
          <w:rStyle w:val="StyleUnderline"/>
        </w:rPr>
        <w:t xml:space="preserve"> 19</w:t>
      </w:r>
      <w:r w:rsidRPr="00103C8E">
        <w:rPr>
          <w:rStyle w:val="StyleUnderline"/>
          <w:highlight w:val="green"/>
        </w:rPr>
        <w:t>70s</w:t>
      </w:r>
      <w:r w:rsidRPr="00103C8E">
        <w:rPr>
          <w:rStyle w:val="StyleUnderline"/>
        </w:rPr>
        <w:t xml:space="preserve"> deeply </w:t>
      </w:r>
      <w:r w:rsidRPr="00103C8E">
        <w:rPr>
          <w:rStyle w:val="StyleUnderline"/>
          <w:highlight w:val="green"/>
        </w:rPr>
        <w:t>unsettled</w:t>
      </w:r>
      <w:r w:rsidRPr="00103C8E">
        <w:rPr>
          <w:rStyle w:val="StyleUnderline"/>
        </w:rPr>
        <w:t xml:space="preserve"> a large part of </w:t>
      </w:r>
      <w:r w:rsidRPr="00103C8E">
        <w:rPr>
          <w:rStyle w:val="StyleUnderline"/>
          <w:highlight w:val="green"/>
        </w:rPr>
        <w:t>the US population.</w:t>
      </w:r>
      <w:r w:rsidRPr="0057668B">
        <w:rPr>
          <w:sz w:val="16"/>
        </w:rPr>
        <w:t xml:space="preserve"> </w:t>
      </w:r>
      <w:r w:rsidRPr="00103C8E">
        <w:rPr>
          <w:rStyle w:val="StyleUnderline"/>
        </w:rPr>
        <w:t xml:space="preserve">In the wake of the oil crisis of 1973, stock markets fell, one recession followed another, </w:t>
      </w:r>
      <w:r w:rsidRPr="00103C8E">
        <w:rPr>
          <w:rStyle w:val="StyleUnderline"/>
          <w:highlight w:val="green"/>
        </w:rPr>
        <w:t>there was</w:t>
      </w:r>
      <w:r w:rsidRPr="00103C8E">
        <w:rPr>
          <w:rStyle w:val="StyleUnderline"/>
        </w:rPr>
        <w:t xml:space="preserve"> massive inflation, deindustrialization, and </w:t>
      </w:r>
      <w:r w:rsidRPr="00103C8E">
        <w:rPr>
          <w:rStyle w:val="StyleUnderline"/>
          <w:highlight w:val="green"/>
        </w:rPr>
        <w:t>a shift from manufacturing to service</w:t>
      </w:r>
      <w:r w:rsidRPr="00103C8E">
        <w:rPr>
          <w:rStyle w:val="StyleUnderline"/>
        </w:rPr>
        <w:t xml:space="preserve"> industries, all of </w:t>
      </w:r>
      <w:r w:rsidRPr="00103C8E">
        <w:rPr>
          <w:rStyle w:val="StyleUnderline"/>
          <w:highlight w:val="green"/>
        </w:rPr>
        <w:t>which resulted in declining</w:t>
      </w:r>
      <w:r w:rsidRPr="00103C8E">
        <w:rPr>
          <w:rStyle w:val="StyleUnderline"/>
        </w:rPr>
        <w:t xml:space="preserve"> real </w:t>
      </w:r>
      <w:r w:rsidRPr="00103C8E">
        <w:rPr>
          <w:rStyle w:val="StyleUnderline"/>
          <w:highlight w:val="green"/>
        </w:rPr>
        <w:t>wages, rising unemployment</w:t>
      </w:r>
      <w:r w:rsidRPr="00103C8E">
        <w:rPr>
          <w:rStyle w:val="StyleUnderline"/>
        </w:rPr>
        <w:t xml:space="preserve">, increasing poverty, </w:t>
      </w:r>
      <w:r w:rsidRPr="00103C8E">
        <w:rPr>
          <w:rStyle w:val="StyleUnderline"/>
          <w:highlight w:val="green"/>
        </w:rPr>
        <w:t>and a growing concentration of wealth</w:t>
      </w:r>
      <w:r w:rsidRPr="00103C8E">
        <w:rPr>
          <w:rStyle w:val="StyleUnderline"/>
        </w:rPr>
        <w:t xml:space="preserve"> in the upper class.</w:t>
      </w:r>
      <w:r w:rsidRPr="0057668B">
        <w:rPr>
          <w:sz w:val="16"/>
        </w:rPr>
        <w:t xml:space="preserve">74 The status of the recently expanded middle class became precarious and its members anxious. Inflation hit the poor the hardest, and poverty levels increased steadily after 1973.75 The political shocks of the time, </w:t>
      </w:r>
      <w:proofErr w:type="gramStart"/>
      <w:r w:rsidRPr="0057668B">
        <w:rPr>
          <w:sz w:val="16"/>
        </w:rPr>
        <w:t>in particular the</w:t>
      </w:r>
      <w:proofErr w:type="gramEnd"/>
      <w:r w:rsidRPr="0057668B">
        <w:rPr>
          <w:sz w:val="16"/>
        </w:rPr>
        <w:t xml:space="preserve"> Vietnam War and the Watergate Affair, were just as great. Many Americans lost trust in their government to positively affect their lives. There was also a backlash against the hippie culture, which a newly emerging Christian Right blamed for declining family values, an increase in divorces and family breakdowns, and rising rates of drug use and crime.76 Reeling from these shocks, Americans drew inward and focused their attention on themselves. And they put </w:t>
      </w:r>
      <w:proofErr w:type="gramStart"/>
      <w:r w:rsidRPr="0057668B">
        <w:rPr>
          <w:sz w:val="16"/>
        </w:rPr>
        <w:t>all of</w:t>
      </w:r>
      <w:proofErr w:type="gramEnd"/>
      <w:r w:rsidRPr="0057668B">
        <w:rPr>
          <w:sz w:val="16"/>
        </w:rPr>
        <w:t xml:space="preserve"> their trust in the private economy, believing the dogma that individual competition provided the best solutions for every aspect of life. </w:t>
      </w:r>
      <w:r w:rsidRPr="00103C8E">
        <w:rPr>
          <w:rStyle w:val="StyleUnderline"/>
          <w:highlight w:val="green"/>
        </w:rPr>
        <w:t>This cleared the path for neoliberal ideas</w:t>
      </w:r>
      <w:r w:rsidRPr="00103C8E">
        <w:rPr>
          <w:rStyle w:val="StyleUnderline"/>
        </w:rPr>
        <w:t xml:space="preserve"> of unfettered free-market competition, deregulation, and </w:t>
      </w:r>
      <w:r w:rsidRPr="00103C8E">
        <w:rPr>
          <w:rStyle w:val="StyleUnderline"/>
          <w:highlight w:val="green"/>
        </w:rPr>
        <w:t>individualism at all costs</w:t>
      </w:r>
      <w:r w:rsidRPr="00103C8E">
        <w:rPr>
          <w:rStyle w:val="StyleUnderline"/>
        </w:rPr>
        <w:t>, which slowly at first and more forcefully from the 1980s onward, replaced government regulation and welfare.</w:t>
      </w:r>
      <w:r w:rsidRPr="0057668B">
        <w:rPr>
          <w:sz w:val="16"/>
        </w:rPr>
        <w:t xml:space="preserve"> </w:t>
      </w:r>
      <w:r w:rsidRPr="00103C8E">
        <w:rPr>
          <w:rStyle w:val="StyleUnderline"/>
          <w:highlight w:val="green"/>
        </w:rPr>
        <w:t>Neoliberalism caused a shift from</w:t>
      </w:r>
      <w:r w:rsidRPr="00103C8E">
        <w:rPr>
          <w:rStyle w:val="StyleUnderline"/>
        </w:rPr>
        <w:t xml:space="preserve"> citizenship to consumerism and from </w:t>
      </w:r>
      <w:r w:rsidRPr="00103C8E">
        <w:rPr>
          <w:rStyle w:val="StyleUnderline"/>
          <w:highlight w:val="green"/>
        </w:rPr>
        <w:t>the common good to individual choice.</w:t>
      </w:r>
      <w:r w:rsidRPr="0057668B">
        <w:rPr>
          <w:sz w:val="16"/>
        </w:rPr>
        <w:t xml:space="preserve"> It also led to increasing economic inequality.77 These two countercurrents—increasing social democratization and legal equality on the one hand, and increasing economic inequality and the neoliberal ethic of self-reliance on the other hand—have only increased over the past few decades.78 But even though these two developments contradicted each other on the notion of equality, they also both supported and reinforced a crass hyperindividualism.79 </w:t>
      </w:r>
      <w:r w:rsidRPr="00103C8E">
        <w:rPr>
          <w:rStyle w:val="StyleUnderline"/>
          <w:highlight w:val="green"/>
        </w:rPr>
        <w:t>Individualism</w:t>
      </w:r>
      <w:r w:rsidRPr="00103C8E">
        <w:rPr>
          <w:rStyle w:val="StyleUnderline"/>
        </w:rPr>
        <w:t xml:space="preserve"> has a long history in the United States and an even longer connection to capitalism, which is “based on an individualistic ethic of intensive work.”</w:t>
      </w:r>
      <w:r w:rsidRPr="0057668B">
        <w:rPr>
          <w:sz w:val="16"/>
        </w:rPr>
        <w:t xml:space="preserve">80 </w:t>
      </w:r>
      <w:r w:rsidRPr="00103C8E">
        <w:rPr>
          <w:rStyle w:val="StyleUnderline"/>
        </w:rPr>
        <w:t xml:space="preserve">It </w:t>
      </w:r>
      <w:r w:rsidRPr="00103C8E">
        <w:rPr>
          <w:rStyle w:val="StyleUnderline"/>
          <w:highlight w:val="green"/>
        </w:rPr>
        <w:t>surfaced in oral history</w:t>
      </w:r>
      <w:r w:rsidRPr="00103C8E">
        <w:rPr>
          <w:rStyle w:val="StyleUnderline"/>
        </w:rPr>
        <w:t xml:space="preserve"> interviews long before the 1970s.</w:t>
      </w:r>
      <w:r w:rsidRPr="0057668B">
        <w:rPr>
          <w:sz w:val="16"/>
        </w:rPr>
        <w:t xml:space="preserve"> In the 1960s, as Frisch argued, those who told of their experience of the Great Depression “tended to view their problems in atomized, alienating ways. Shame, a sense of personal failure, unavoidable obsession with personal concerns, paralytic insecurity in several dimensions—all these are repeatedly described as the predominant personal responses.”81 People viewed history through their individual experiences; indeed, they collapsed history and individual memory. The consequences, according to Frisch, were personal—including “psychic scarring, searing memory, and sense of crushing responsibility”—and political: </w:t>
      </w:r>
      <w:r w:rsidRPr="00103C8E">
        <w:rPr>
          <w:rStyle w:val="StyleUnderline"/>
          <w:highlight w:val="green"/>
        </w:rPr>
        <w:t>“Anyone who has wondered why the Depression</w:t>
      </w:r>
      <w:r w:rsidRPr="00103C8E">
        <w:rPr>
          <w:rStyle w:val="StyleUnderline"/>
        </w:rPr>
        <w:t xml:space="preserve"> crisis </w:t>
      </w:r>
      <w:r w:rsidRPr="00103C8E">
        <w:rPr>
          <w:rStyle w:val="StyleUnderline"/>
          <w:highlight w:val="green"/>
        </w:rPr>
        <w:t>did not produce</w:t>
      </w:r>
      <w:r w:rsidRPr="00103C8E">
        <w:rPr>
          <w:rStyle w:val="StyleUnderline"/>
        </w:rPr>
        <w:t xml:space="preserve"> more focused </w:t>
      </w:r>
      <w:r w:rsidRPr="00103C8E">
        <w:rPr>
          <w:rStyle w:val="StyleUnderline"/>
          <w:highlight w:val="green"/>
        </w:rPr>
        <w:t>critiques of</w:t>
      </w:r>
      <w:r w:rsidRPr="00103C8E">
        <w:rPr>
          <w:rStyle w:val="StyleUnderline"/>
        </w:rPr>
        <w:t xml:space="preserve"> American </w:t>
      </w:r>
      <w:r w:rsidRPr="00103C8E">
        <w:rPr>
          <w:rStyle w:val="StyleUnderline"/>
          <w:highlight w:val="green"/>
        </w:rPr>
        <w:t>capitalism</w:t>
      </w:r>
      <w:r w:rsidRPr="00103C8E">
        <w:rPr>
          <w:rStyle w:val="StyleUnderline"/>
        </w:rPr>
        <w:t xml:space="preserve"> and culture, more sustained efforts to see fundamental structural change, </w:t>
      </w:r>
      <w:r w:rsidRPr="00103C8E">
        <w:rPr>
          <w:rStyle w:val="StyleUnderline"/>
          <w:highlight w:val="green"/>
        </w:rPr>
        <w:t>will find</w:t>
      </w:r>
      <w:r w:rsidRPr="00103C8E">
        <w:rPr>
          <w:rStyle w:val="StyleUnderline"/>
        </w:rPr>
        <w:t xml:space="preserve"> more </w:t>
      </w:r>
      <w:r w:rsidRPr="00103C8E">
        <w:rPr>
          <w:rStyle w:val="StyleUnderline"/>
          <w:highlight w:val="green"/>
        </w:rPr>
        <w:t>evidence in</w:t>
      </w:r>
      <w:r w:rsidRPr="00103C8E">
        <w:rPr>
          <w:rStyle w:val="StyleUnderline"/>
        </w:rPr>
        <w:t xml:space="preserve"> the interior of these </w:t>
      </w:r>
      <w:r w:rsidRPr="00103C8E">
        <w:rPr>
          <w:rStyle w:val="StyleUnderline"/>
          <w:highlight w:val="green"/>
        </w:rPr>
        <w:t>testimonies</w:t>
      </w:r>
      <w:r w:rsidRPr="00103C8E">
        <w:rPr>
          <w:rStyle w:val="StyleUnderline"/>
        </w:rPr>
        <w:t xml:space="preserve"> than in any other source I know. </w:t>
      </w:r>
      <w:r w:rsidRPr="00103C8E">
        <w:rPr>
          <w:rStyle w:val="StyleUnderline"/>
          <w:highlight w:val="green"/>
        </w:rPr>
        <w:t>By seeing people turn history into biographical memory, general into particular,</w:t>
      </w:r>
      <w:r w:rsidRPr="00103C8E">
        <w:rPr>
          <w:rStyle w:val="StyleUnderline"/>
        </w:rPr>
        <w:t xml:space="preserve"> we see how </w:t>
      </w:r>
      <w:r w:rsidRPr="00103C8E">
        <w:rPr>
          <w:rStyle w:val="StyleUnderline"/>
          <w:highlight w:val="green"/>
        </w:rPr>
        <w:t>they tried to retain</w:t>
      </w:r>
      <w:r w:rsidRPr="00103C8E">
        <w:rPr>
          <w:rStyle w:val="StyleUnderline"/>
        </w:rPr>
        <w:t xml:space="preserve"> deeper </w:t>
      </w:r>
      <w:r w:rsidRPr="00103C8E">
        <w:rPr>
          <w:rStyle w:val="StyleUnderline"/>
          <w:highlight w:val="green"/>
        </w:rPr>
        <w:t>validation</w:t>
      </w:r>
      <w:r w:rsidRPr="00103C8E">
        <w:rPr>
          <w:rStyle w:val="StyleUnderline"/>
        </w:rPr>
        <w:t xml:space="preserve"> of their life and society, </w:t>
      </w:r>
      <w:r w:rsidRPr="00103C8E">
        <w:rPr>
          <w:rStyle w:val="StyleUnderline"/>
          <w:highlight w:val="green"/>
        </w:rPr>
        <w:t>and how they deferred</w:t>
      </w:r>
      <w:r w:rsidRPr="00103C8E">
        <w:rPr>
          <w:rStyle w:val="StyleUnderline"/>
        </w:rPr>
        <w:t xml:space="preserve"> the </w:t>
      </w:r>
      <w:r w:rsidRPr="00103C8E">
        <w:rPr>
          <w:rStyle w:val="StyleUnderline"/>
          <w:highlight w:val="green"/>
        </w:rPr>
        <w:t>deeper cultural judgement</w:t>
      </w:r>
      <w:r w:rsidRPr="00103C8E">
        <w:rPr>
          <w:rStyle w:val="StyleUnderline"/>
        </w:rPr>
        <w:t xml:space="preserve"> implied by the Depression crisis.”</w:t>
      </w:r>
      <w:r w:rsidRPr="0057668B">
        <w:rPr>
          <w:sz w:val="16"/>
        </w:rPr>
        <w:t xml:space="preserve">82 Despite the heavy-handed editing, the NPR/StoryCorps stories and similar storytelling products reveal similarly “searing memory” of the early twenty-first century’s “disaster capitalism.”83 </w:t>
      </w:r>
      <w:r w:rsidRPr="00103C8E">
        <w:rPr>
          <w:rStyle w:val="StyleUnderline"/>
        </w:rPr>
        <w:t xml:space="preserve">The underlying effects of </w:t>
      </w:r>
      <w:r w:rsidRPr="00103C8E">
        <w:rPr>
          <w:rStyle w:val="StyleUnderline"/>
          <w:highlight w:val="green"/>
        </w:rPr>
        <w:t>individualism</w:t>
      </w:r>
      <w:r w:rsidRPr="00103C8E">
        <w:rPr>
          <w:rStyle w:val="StyleUnderline"/>
        </w:rPr>
        <w:t xml:space="preserve">, including the “sense of crushing responsibility,” did not abate in the 1970s, but several factors led to a reinterpretation that </w:t>
      </w:r>
      <w:r w:rsidRPr="00103C8E">
        <w:rPr>
          <w:rStyle w:val="StyleUnderline"/>
          <w:highlight w:val="green"/>
        </w:rPr>
        <w:t>gave</w:t>
      </w:r>
      <w:r w:rsidRPr="00103C8E">
        <w:rPr>
          <w:rStyle w:val="StyleUnderline"/>
        </w:rPr>
        <w:t xml:space="preserve"> such </w:t>
      </w:r>
      <w:r w:rsidRPr="00103C8E">
        <w:rPr>
          <w:rStyle w:val="StyleUnderline"/>
          <w:highlight w:val="green"/>
        </w:rPr>
        <w:t>experiences a positive spin, moving it from shame to survival and triumph.</w:t>
      </w:r>
      <w:r w:rsidRPr="0057668B">
        <w:rPr>
          <w:sz w:val="16"/>
        </w:rPr>
        <w:t xml:space="preserve"> </w:t>
      </w:r>
      <w:r w:rsidRPr="0057668B">
        <w:rPr>
          <w:rStyle w:val="StyleUnderline"/>
        </w:rPr>
        <w:t xml:space="preserve">A focus on the self and its public expression were increasingly celebrated. </w:t>
      </w:r>
      <w:r w:rsidRPr="0057668B">
        <w:rPr>
          <w:sz w:val="16"/>
        </w:rPr>
        <w:t xml:space="preserve">Some observers were appalled at what they perceived as hedonistic narcissism. Journalist Tom Wolfe called the 1970s the “Me Decade.”84 Historian and cultural critic Christopher </w:t>
      </w:r>
      <w:proofErr w:type="spellStart"/>
      <w:r w:rsidRPr="0057668B">
        <w:rPr>
          <w:sz w:val="16"/>
        </w:rPr>
        <w:t>Lasch</w:t>
      </w:r>
      <w:proofErr w:type="spellEnd"/>
      <w:r w:rsidRPr="0057668B">
        <w:rPr>
          <w:sz w:val="16"/>
        </w:rPr>
        <w:t xml:space="preserve"> described this new US culture in 1979 as a “culture of narcissism.”85 In the same year, American sociologist Charles </w:t>
      </w:r>
      <w:proofErr w:type="spellStart"/>
      <w:r w:rsidRPr="0057668B">
        <w:rPr>
          <w:sz w:val="16"/>
        </w:rPr>
        <w:t>Derber</w:t>
      </w:r>
      <w:proofErr w:type="spellEnd"/>
      <w:r w:rsidRPr="0057668B">
        <w:rPr>
          <w:sz w:val="16"/>
        </w:rPr>
        <w:t xml:space="preserve"> identified an increasing pursuit of attention in American society.86 Even President Jimmy Carter chimed in, berating his fellow Americans: “In a nation that was proud of hard work, strong families, close-knit communities and our faith in God, too many of us now tend to worship self-indulgence and consumption.”87 Certainly, in the 1970s, civic engagement declined steadily from its peaks in the 1950s and 1960s. Americans focused on </w:t>
      </w:r>
      <w:proofErr w:type="spellStart"/>
      <w:r w:rsidRPr="0057668B">
        <w:rPr>
          <w:sz w:val="16"/>
        </w:rPr>
        <w:t>selfimprovement</w:t>
      </w:r>
      <w:proofErr w:type="spellEnd"/>
      <w:r w:rsidRPr="0057668B">
        <w:rPr>
          <w:sz w:val="16"/>
        </w:rPr>
        <w:t xml:space="preserve">, self-expression, self-gratification, and self-indulgence.88 They turned </w:t>
      </w:r>
      <w:proofErr w:type="spellStart"/>
      <w:r w:rsidRPr="0057668B">
        <w:rPr>
          <w:sz w:val="16"/>
        </w:rPr>
        <w:t>en</w:t>
      </w:r>
      <w:proofErr w:type="spellEnd"/>
      <w:r w:rsidRPr="0057668B">
        <w:rPr>
          <w:sz w:val="16"/>
        </w:rPr>
        <w:t xml:space="preserve"> masse to “the private sphere of consumerism” facilitated by </w:t>
      </w:r>
      <w:proofErr w:type="spellStart"/>
      <w:r w:rsidRPr="0057668B">
        <w:rPr>
          <w:sz w:val="16"/>
        </w:rPr>
        <w:t>twentyfour</w:t>
      </w:r>
      <w:proofErr w:type="spellEnd"/>
      <w:r w:rsidRPr="0057668B">
        <w:rPr>
          <w:sz w:val="16"/>
        </w:rPr>
        <w:t xml:space="preserve">-hour shopping, an expanding credit industry, and the introduction of personal credit cards.89 This criticism has only become harsher over the past three decades. In 2000, </w:t>
      </w:r>
      <w:proofErr w:type="spellStart"/>
      <w:r w:rsidRPr="0057668B">
        <w:rPr>
          <w:sz w:val="16"/>
        </w:rPr>
        <w:t>Derber</w:t>
      </w:r>
      <w:proofErr w:type="spellEnd"/>
      <w:r w:rsidRPr="0057668B">
        <w:rPr>
          <w:sz w:val="16"/>
        </w:rPr>
        <w:t xml:space="preserve"> reviewed his earlier study of attention-seeking Americans and found that the problem had deepened and widened. He argued that “the pursuit of attention is now being diffused and institutionalized, hardwired into our beings through new systems of media, business, and technology, and fueled by new, aching deprivations that prey on our psyches. The result is a spreading virus of prosaic but dehumanizing behavior that subtly alienates us from one another and turns daily interaction into a veiled competition for recognition and respect.”90 Among the trends he identified, he noted “the rise of intimate </w:t>
      </w:r>
      <w:proofErr w:type="spellStart"/>
      <w:r w:rsidRPr="0057668B">
        <w:rPr>
          <w:sz w:val="16"/>
        </w:rPr>
        <w:t>selfexposure</w:t>
      </w:r>
      <w:proofErr w:type="spellEnd"/>
      <w:r w:rsidRPr="0057668B">
        <w:rPr>
          <w:sz w:val="16"/>
        </w:rPr>
        <w:t xml:space="preserve"> as a fashionable artistic and media genre” including confessional novels and “trash talk” shows that trickled down into everyday life: “Most people never appear on talk shows, but many practice a kindred pursuit in their own social lives, seeking attention from friends or workmates by talking endlessly about their own intimate problems. Whether it be the lingering traumas from a difficult childhood, current marital troubles, or simply neurotic obsessions that plague one’s daily state of mind, such topics have become the stuff of ordinary conversation . . . [that] often mutates into uninhibited outpourings of personal problems and becomes a plea or contest for support.” This attention-seeking was facilitated by new technology that allowed them to explore “previously unimaginable ways of pursuing attention.”91 </w:t>
      </w:r>
      <w:proofErr w:type="spellStart"/>
      <w:r w:rsidRPr="0057668B">
        <w:rPr>
          <w:sz w:val="16"/>
        </w:rPr>
        <w:t>Derber</w:t>
      </w:r>
      <w:proofErr w:type="spellEnd"/>
      <w:r w:rsidRPr="0057668B">
        <w:rPr>
          <w:sz w:val="16"/>
        </w:rPr>
        <w:t xml:space="preserve"> noted drily: “An age of self-absorption is not friendly to either democracy or community.”92 Other social critics were just as biting in their assessment of the American psyche. In Chris Hedge’s gloomy view of US society, </w:t>
      </w:r>
      <w:proofErr w:type="gramStart"/>
      <w:r w:rsidRPr="0057668B">
        <w:rPr>
          <w:sz w:val="16"/>
        </w:rPr>
        <w:t>the majority of</w:t>
      </w:r>
      <w:proofErr w:type="gramEnd"/>
      <w:r w:rsidRPr="0057668B">
        <w:rPr>
          <w:sz w:val="16"/>
        </w:rPr>
        <w:t xml:space="preserve"> Americans in 2009 are semiliterate and defeated by a corrupt political system and an exploitative economic system. They escape into worlds of fantasy, victim narratives, and self-pity.93 Others agreed, but argued that Americans were under increasing pressure to succeed. Psychologist Jean M. Twenge identified the large group of middle-class Americans born in the 1970s, 1980s, and 1990s as “Generation Me”—a generation that was told by television, schools, and parents to put themselves first. Considering the economic problems of this era, it is not a generation that is spoiled or selfish, but a generation with high expectations— expectations that are ever harder to meet. Generation Me was evidence of an “epidemic” of narcissism.94 Twenge and her colleague W. Keith Campbell write: “American culture’s focus on self-admiration has caused a flight from reality to the land of grandiose fantasy.” 95 Even if we do not agree with the excessiveness and moral conservatism of these social critics’ diagnosis of Western individualism, </w:t>
      </w:r>
      <w:r w:rsidRPr="0057668B">
        <w:rPr>
          <w:rStyle w:val="Emphasis"/>
          <w:highlight w:val="green"/>
        </w:rPr>
        <w:t>we can position storytelling within</w:t>
      </w:r>
      <w:r w:rsidRPr="0057668B">
        <w:rPr>
          <w:rStyle w:val="Emphasis"/>
        </w:rPr>
        <w:t xml:space="preserve"> Zygmunt Bauman’s concept of </w:t>
      </w:r>
      <w:r w:rsidRPr="0057668B">
        <w:rPr>
          <w:rStyle w:val="Emphasis"/>
          <w:highlight w:val="green"/>
        </w:rPr>
        <w:t>“liquid modernity” that “gives rise to the</w:t>
      </w:r>
      <w:r w:rsidRPr="0057668B">
        <w:rPr>
          <w:rStyle w:val="Emphasis"/>
        </w:rPr>
        <w:t xml:space="preserve"> emergence of </w:t>
      </w:r>
      <w:r w:rsidRPr="0057668B">
        <w:rPr>
          <w:rStyle w:val="Emphasis"/>
          <w:highlight w:val="green"/>
        </w:rPr>
        <w:t xml:space="preserve">‘privatized identity’—of </w:t>
      </w:r>
      <w:proofErr w:type="spellStart"/>
      <w:r w:rsidRPr="0057668B">
        <w:rPr>
          <w:rStyle w:val="Emphasis"/>
          <w:highlight w:val="green"/>
        </w:rPr>
        <w:t>shortterm</w:t>
      </w:r>
      <w:proofErr w:type="spellEnd"/>
      <w:r w:rsidRPr="0057668B">
        <w:rPr>
          <w:rStyle w:val="Emphasis"/>
          <w:highlight w:val="green"/>
        </w:rPr>
        <w:t>, market-oriented, episodic fabrications of the self.”</w:t>
      </w:r>
      <w:r w:rsidRPr="0057668B">
        <w:rPr>
          <w:sz w:val="16"/>
        </w:rPr>
        <w:t xml:space="preserve">96 In focusing on the individual in the interview, oral historians have long walked on the tightrope of individualism, trying to balance the successes of their narrators with the socioeconomic structures and larger historical patterns that constrained their lives. But in the marketplace of stories, oral historians’ stories are often too complex, too gloomy, and too critical of the nation. </w:t>
      </w:r>
      <w:r w:rsidRPr="0057668B">
        <w:rPr>
          <w:rStyle w:val="StyleUnderline"/>
          <w:highlight w:val="green"/>
        </w:rPr>
        <w:t>Storytelling’s unambiguous</w:t>
      </w:r>
      <w:r w:rsidRPr="0057668B">
        <w:rPr>
          <w:rStyle w:val="StyleUnderline"/>
        </w:rPr>
        <w:t xml:space="preserve"> and often patriotic </w:t>
      </w:r>
      <w:r w:rsidRPr="0057668B">
        <w:rPr>
          <w:rStyle w:val="StyleUnderline"/>
          <w:highlight w:val="green"/>
        </w:rPr>
        <w:t>celebration of individual survival and success is unhindered by</w:t>
      </w:r>
      <w:r w:rsidRPr="0057668B">
        <w:rPr>
          <w:rStyle w:val="StyleUnderline"/>
        </w:rPr>
        <w:t xml:space="preserve"> historical </w:t>
      </w:r>
      <w:r w:rsidRPr="0057668B">
        <w:rPr>
          <w:rStyle w:val="StyleUnderline"/>
          <w:highlight w:val="green"/>
        </w:rPr>
        <w:t>context</w:t>
      </w:r>
      <w:r w:rsidRPr="0057668B">
        <w:rPr>
          <w:rStyle w:val="StyleUnderline"/>
        </w:rPr>
        <w:t>.</w:t>
      </w:r>
      <w:r w:rsidRPr="0057668B">
        <w:rPr>
          <w:sz w:val="16"/>
        </w:rPr>
        <w:t xml:space="preserve"> Such simple stories, celebrating a nation of survivors and the American Spirit, are much easier to digest. I fear that in their confusion of oral history and storytelling, or in their attempt to emulate the success of StoryCorps, oral historians are increasingly in danger of following this model of storytelling. </w:t>
      </w:r>
      <w:r w:rsidRPr="0057668B">
        <w:rPr>
          <w:rStyle w:val="StyleUnderline"/>
        </w:rPr>
        <w:t xml:space="preserve">The attempt to stay clear of storytelling is particularly difficult, because storytelling makes big claims about its power to heal individuals and society. </w:t>
      </w:r>
      <w:r w:rsidRPr="0057668B">
        <w:rPr>
          <w:sz w:val="16"/>
        </w:rPr>
        <w:t xml:space="preserve">From the 1970s onward, </w:t>
      </w:r>
      <w:r w:rsidRPr="0057668B">
        <w:rPr>
          <w:rStyle w:val="StyleUnderline"/>
          <w:highlight w:val="green"/>
        </w:rPr>
        <w:t xml:space="preserve">Americans learned to talk about themselves, </w:t>
      </w:r>
      <w:r w:rsidRPr="0057668B">
        <w:rPr>
          <w:rStyle w:val="StyleUnderline"/>
        </w:rPr>
        <w:t xml:space="preserve">and they earned to talk about themselves </w:t>
      </w:r>
      <w:r w:rsidRPr="0057668B">
        <w:rPr>
          <w:rStyle w:val="StyleUnderline"/>
          <w:highlight w:val="green"/>
        </w:rPr>
        <w:t>in a specific way: as survivors.</w:t>
      </w:r>
      <w:r w:rsidRPr="0057668B">
        <w:rPr>
          <w:sz w:val="16"/>
        </w:rPr>
        <w:t xml:space="preserve"> The new language of survival came out of a growing Holocaust remembrance, driven in particular by the generation of children of Holocaust survivors, and by feminist activists who argued that survivors of sexual abuse needed to tell their experiences in public in order to end the widespread epidemic of incest and violence against children and women. </w:t>
      </w:r>
      <w:r w:rsidRPr="0057668B">
        <w:rPr>
          <w:rStyle w:val="StyleUnderline"/>
          <w:highlight w:val="green"/>
        </w:rPr>
        <w:t>Telling a tale of survival removed the stigma</w:t>
      </w:r>
      <w:r w:rsidRPr="0057668B">
        <w:rPr>
          <w:rStyle w:val="StyleUnderline"/>
        </w:rPr>
        <w:t xml:space="preserve"> of being </w:t>
      </w:r>
      <w:r w:rsidRPr="0057668B">
        <w:rPr>
          <w:rStyle w:val="StyleUnderline"/>
          <w:highlight w:val="green"/>
        </w:rPr>
        <w:t>a victim and allowed audiences to connect via the “spirit of humanity”</w:t>
      </w:r>
      <w:r w:rsidRPr="0057668B">
        <w:rPr>
          <w:rStyle w:val="StyleUnderline"/>
        </w:rPr>
        <w:t xml:space="preserve"> and the underlying narrative of hope.</w:t>
      </w:r>
      <w:r w:rsidRPr="0057668B">
        <w:rPr>
          <w:sz w:val="16"/>
        </w:rPr>
        <w:t xml:space="preserve">97 In the 1970s, </w:t>
      </w:r>
      <w:r w:rsidRPr="0057668B">
        <w:rPr>
          <w:rStyle w:val="StyleUnderline"/>
          <w:highlight w:val="green"/>
        </w:rPr>
        <w:t>Americans</w:t>
      </w:r>
      <w:r w:rsidRPr="0057668B">
        <w:rPr>
          <w:rStyle w:val="StyleUnderline"/>
        </w:rPr>
        <w:t xml:space="preserve"> not only learned to talk about themselves as survivors; they also </w:t>
      </w:r>
      <w:r w:rsidRPr="0057668B">
        <w:rPr>
          <w:rStyle w:val="StyleUnderline"/>
          <w:highlight w:val="green"/>
        </w:rPr>
        <w:t>came to expect benefits from publicly telling their stories of survival.</w:t>
      </w:r>
      <w:r w:rsidRPr="0057668B">
        <w:rPr>
          <w:rStyle w:val="StyleUnderline"/>
        </w:rPr>
        <w:t xml:space="preserve"> </w:t>
      </w:r>
      <w:r w:rsidRPr="0057668B">
        <w:rPr>
          <w:sz w:val="16"/>
        </w:rPr>
        <w:t xml:space="preserve">Accounts of one’s self were shaped by the language of psychoanalysis and therapy that became popularized in the 1970s as a means of monitoring, diagnosing, and reporting oneself, one’s family, and one’s life world. Indeed, some social critics have argued that over the past half century, a therapeutic culture or therapy culture has emerged in the West. In the early 1960s, US psychologist Philip </w:t>
      </w:r>
      <w:proofErr w:type="spellStart"/>
      <w:r w:rsidRPr="0057668B">
        <w:rPr>
          <w:sz w:val="16"/>
        </w:rPr>
        <w:t>Rieff</w:t>
      </w:r>
      <w:proofErr w:type="spellEnd"/>
      <w:r w:rsidRPr="0057668B">
        <w:rPr>
          <w:sz w:val="16"/>
        </w:rPr>
        <w:t xml:space="preserve"> argued that people had turned from a commitment to community, church, or party to a commitment to themselves, focusing all attention on their inner lives and seeking release with the help of therapists and therapy. Americans, </w:t>
      </w:r>
      <w:proofErr w:type="spellStart"/>
      <w:r w:rsidRPr="0057668B">
        <w:rPr>
          <w:sz w:val="16"/>
        </w:rPr>
        <w:t>Rieff</w:t>
      </w:r>
      <w:proofErr w:type="spellEnd"/>
      <w:r w:rsidRPr="0057668B">
        <w:rPr>
          <w:sz w:val="16"/>
        </w:rPr>
        <w:t xml:space="preserve"> argued, no longer found purpose in life through community, but rather through ensuring that they felt good.98 Indeed, during the 1970s, the demand for therapy increased and the number of clinical psychologists in the United States tripled.99 Since the 1980s, an increasing number of critics have pointed to the rise of therapeutic culture and a resulting depoliticization of society.100 </w:t>
      </w:r>
    </w:p>
    <w:p w14:paraId="2B83A691" w14:textId="77777777" w:rsidR="000E3509" w:rsidRDefault="000E3509" w:rsidP="000E3509"/>
    <w:p w14:paraId="7499CDFB" w14:textId="77777777" w:rsidR="000E3509" w:rsidRPr="006C7C85" w:rsidRDefault="000E3509" w:rsidP="000E3509">
      <w:pPr>
        <w:pStyle w:val="Heading4"/>
        <w:rPr>
          <w:rFonts w:cs="Times New Roman"/>
        </w:rPr>
      </w:pPr>
      <w:r>
        <w:rPr>
          <w:rFonts w:cs="Times New Roman"/>
        </w:rPr>
        <w:t xml:space="preserve">The affirmative’s explicit endorsement of resilient subject formation within representational spaces like debate codifies a visual politic that </w:t>
      </w:r>
      <w:r w:rsidRPr="006C7C85">
        <w:rPr>
          <w:rFonts w:cs="Times New Roman"/>
        </w:rPr>
        <w:t xml:space="preserve">recycles deviance into a new commodity for neoliberal expansion. </w:t>
      </w:r>
      <w:r>
        <w:rPr>
          <w:rFonts w:cs="Times New Roman"/>
        </w:rPr>
        <w:t xml:space="preserve">Their survival becomes a weapon for capital that </w:t>
      </w:r>
      <w:r w:rsidRPr="006C7C85">
        <w:rPr>
          <w:rFonts w:cs="Times New Roman"/>
        </w:rPr>
        <w:t>interprets all m</w:t>
      </w:r>
      <w:r>
        <w:rPr>
          <w:rFonts w:cs="Times New Roman"/>
        </w:rPr>
        <w:t>odes of semiotic representation to make adaption inevitable.</w:t>
      </w:r>
    </w:p>
    <w:p w14:paraId="4B80170F" w14:textId="77777777" w:rsidR="000E3509" w:rsidRPr="006C7C85" w:rsidRDefault="000E3509" w:rsidP="000E3509">
      <w:r w:rsidRPr="006C7C85">
        <w:rPr>
          <w:rStyle w:val="Style13ptBold"/>
        </w:rPr>
        <w:t>James 15</w:t>
      </w:r>
      <w:r w:rsidRPr="006C7C85">
        <w:t>. Robin James is an Associate Professor of Philosophy @ UNC Charlotte. “Resilience &amp; Melancholy: Pop Music, Feminism, Neoliberalism, Publisher: Zero Books p. 88-92</w:t>
      </w:r>
    </w:p>
    <w:p w14:paraId="0C01847A" w14:textId="77777777" w:rsidR="000E3509" w:rsidRPr="006C7C85" w:rsidRDefault="000E3509" w:rsidP="000E3509">
      <w:pPr>
        <w:spacing w:after="0"/>
        <w:rPr>
          <w:sz w:val="16"/>
        </w:rPr>
      </w:pPr>
      <w:r w:rsidRPr="006C7C85">
        <w:rPr>
          <w:rStyle w:val="StyleUnderline"/>
          <w:highlight w:val="green"/>
        </w:rPr>
        <w:t>Resilience must be performed explicitly, legibly, and spectacularly.</w:t>
      </w:r>
      <w:r w:rsidRPr="006C7C85">
        <w:rPr>
          <w:rStyle w:val="StyleUnderline"/>
        </w:rPr>
        <w:t xml:space="preserve"> Overcoming is necessary but insufficient; to count and function as resilience, this overcoming must be accomplished in a visible or otherwise legible and consumable manner.</w:t>
      </w:r>
      <w:r w:rsidRPr="006C7C85">
        <w:rPr>
          <w:sz w:val="16"/>
        </w:rPr>
        <w:t xml:space="preserve"> </w:t>
      </w:r>
      <w:r w:rsidRPr="006C7C85">
        <w:rPr>
          <w:rStyle w:val="StyleUnderline"/>
          <w:highlight w:val="green"/>
        </w:rPr>
        <w:t>Overcoming is</w:t>
      </w:r>
      <w:r w:rsidRPr="006C7C85">
        <w:rPr>
          <w:sz w:val="16"/>
          <w:highlight w:val="green"/>
        </w:rPr>
        <w:t xml:space="preserve"> </w:t>
      </w:r>
      <w:r w:rsidRPr="006C7C85">
        <w:rPr>
          <w:rStyle w:val="StyleUnderline"/>
          <w:highlight w:val="green"/>
        </w:rPr>
        <w:t>a type of “affective labor” which</w:t>
      </w:r>
      <w:r w:rsidRPr="006C7C85">
        <w:rPr>
          <w:sz w:val="16"/>
          <w:highlight w:val="green"/>
        </w:rPr>
        <w:t>,</w:t>
      </w:r>
      <w:r w:rsidRPr="007B58EF">
        <w:rPr>
          <w:sz w:val="16"/>
        </w:rPr>
        <w:t xml:space="preserve"> </w:t>
      </w:r>
      <w:r w:rsidRPr="007B58EF">
        <w:rPr>
          <w:rStyle w:val="StyleUnderline"/>
        </w:rPr>
        <w:t>as</w:t>
      </w:r>
      <w:r w:rsidRPr="006C7C85">
        <w:rPr>
          <w:sz w:val="16"/>
        </w:rPr>
        <w:t xml:space="preserve"> Steven </w:t>
      </w:r>
      <w:proofErr w:type="spellStart"/>
      <w:r w:rsidRPr="007B58EF">
        <w:rPr>
          <w:rStyle w:val="StyleUnderline"/>
        </w:rPr>
        <w:t>Shaviro</w:t>
      </w:r>
      <w:proofErr w:type="spellEnd"/>
      <w:r w:rsidRPr="007B58EF">
        <w:rPr>
          <w:rStyle w:val="StyleUnderline"/>
        </w:rPr>
        <w:t xml:space="preserve"> puts it</w:t>
      </w:r>
      <w:r w:rsidRPr="007B58EF">
        <w:rPr>
          <w:sz w:val="16"/>
        </w:rPr>
        <w:t xml:space="preserve">, </w:t>
      </w:r>
      <w:r w:rsidRPr="006C7C85">
        <w:rPr>
          <w:sz w:val="16"/>
          <w:highlight w:val="green"/>
        </w:rPr>
        <w:t>“</w:t>
      </w:r>
      <w:r w:rsidRPr="006C7C85">
        <w:rPr>
          <w:rStyle w:val="StyleUnderline"/>
          <w:highlight w:val="green"/>
        </w:rPr>
        <w:t>is productive only to the extent that it is a public performance</w:t>
      </w:r>
      <w:r w:rsidRPr="006C7C85">
        <w:rPr>
          <w:sz w:val="16"/>
        </w:rPr>
        <w:t xml:space="preserve">. It cannot unfold in the hidden depths; it must be visible and audible” (PCA 49n33) </w:t>
      </w:r>
      <w:r w:rsidRPr="006C7C85">
        <w:rPr>
          <w:rStyle w:val="StyleUnderline"/>
        </w:rPr>
        <w:t xml:space="preserve">In order </w:t>
      </w:r>
      <w:r w:rsidRPr="006C7C85">
        <w:rPr>
          <w:rStyle w:val="StyleUnderline"/>
          <w:highlight w:val="green"/>
        </w:rPr>
        <w:t xml:space="preserve">to tune into </w:t>
      </w:r>
      <w:r w:rsidRPr="006C7C85">
        <w:rPr>
          <w:rStyle w:val="StyleUnderline"/>
        </w:rPr>
        <w:t xml:space="preserve">feminine </w:t>
      </w:r>
      <w:r w:rsidRPr="006C7C85">
        <w:rPr>
          <w:rStyle w:val="StyleUnderline"/>
          <w:highlight w:val="green"/>
        </w:rPr>
        <w:t xml:space="preserve">resilience and feed it back into its power supply, </w:t>
      </w:r>
      <w:proofErr w:type="spellStart"/>
      <w:r w:rsidRPr="006C7C85">
        <w:rPr>
          <w:rStyle w:val="StyleUnderline"/>
          <w:highlight w:val="green"/>
        </w:rPr>
        <w:t>MRWaSP</w:t>
      </w:r>
      <w:proofErr w:type="spellEnd"/>
      <w:r w:rsidRPr="006C7C85">
        <w:rPr>
          <w:rStyle w:val="StyleUnderline"/>
          <w:highlight w:val="green"/>
        </w:rPr>
        <w:t xml:space="preserve"> has to perceive it as such</w:t>
      </w:r>
      <w:r w:rsidRPr="006C7C85">
        <w:rPr>
          <w:sz w:val="16"/>
        </w:rPr>
        <w:t>. “</w:t>
      </w:r>
      <w:proofErr w:type="gramStart"/>
      <w:r w:rsidRPr="006C7C85">
        <w:rPr>
          <w:sz w:val="16"/>
        </w:rPr>
        <w:t>Look,!</w:t>
      </w:r>
      <w:proofErr w:type="gramEnd"/>
      <w:r w:rsidRPr="006C7C85">
        <w:rPr>
          <w:sz w:val="16"/>
        </w:rPr>
        <w:t xml:space="preserve"> Overcame!” is the resilient subject’s maxim or mantra. </w:t>
      </w:r>
      <w:r w:rsidRPr="006C7C85">
        <w:rPr>
          <w:rStyle w:val="StyleUnderline"/>
          <w:highlight w:val="green"/>
        </w:rPr>
        <w:t xml:space="preserve">Gender and race have always been “visible identities,” </w:t>
      </w:r>
      <w:r w:rsidRPr="007B58EF">
        <w:rPr>
          <w:rStyle w:val="StyleUnderline"/>
        </w:rPr>
        <w:t>to use</w:t>
      </w:r>
      <w:r w:rsidRPr="006C7C85">
        <w:rPr>
          <w:rStyle w:val="StyleUnderline"/>
        </w:rPr>
        <w:t xml:space="preserve"> philosopher Linda Martin </w:t>
      </w:r>
      <w:proofErr w:type="spellStart"/>
      <w:r w:rsidRPr="007B58EF">
        <w:rPr>
          <w:rStyle w:val="StyleUnderline"/>
        </w:rPr>
        <w:t>Alcoff’s</w:t>
      </w:r>
      <w:proofErr w:type="spellEnd"/>
      <w:r w:rsidRPr="007B58EF">
        <w:rPr>
          <w:rStyle w:val="StyleUnderline"/>
        </w:rPr>
        <w:t xml:space="preserve"> term</w:t>
      </w:r>
      <w:r w:rsidRPr="006C7C85">
        <w:rPr>
          <w:rStyle w:val="StyleUnderline"/>
        </w:rPr>
        <w:t xml:space="preserve">, identities strongly tied to one’s outward physical appearance. </w:t>
      </w:r>
      <w:r w:rsidRPr="007B58EF">
        <w:rPr>
          <w:rStyle w:val="StyleUnderline"/>
        </w:rPr>
        <w:t xml:space="preserve">However, </w:t>
      </w:r>
      <w:r w:rsidRPr="006C7C85">
        <w:rPr>
          <w:rStyle w:val="StyleUnderline"/>
          <w:highlight w:val="green"/>
        </w:rPr>
        <w:t>gendered/racialized resilience isn’t visible in the same way</w:t>
      </w:r>
      <w:r w:rsidRPr="006C7C85">
        <w:rPr>
          <w:rStyle w:val="StyleUnderline"/>
        </w:rPr>
        <w:t xml:space="preserve"> that conventional gender and racial identities are visible</w:t>
      </w:r>
      <w:r w:rsidRPr="006C7C85">
        <w:rPr>
          <w:sz w:val="16"/>
        </w:rPr>
        <w:t>. To clarify these differences, it’s helpful to think of resilience in terms of a “Look, I overcame!” imperative. “</w:t>
      </w:r>
      <w:r w:rsidRPr="007B58EF">
        <w:rPr>
          <w:rStyle w:val="StyleUnderline"/>
        </w:rPr>
        <w:t>Look, I Overcame!” Is easy to juxtapose to Frantz Fanon’s</w:t>
      </w:r>
      <w:r w:rsidRPr="006C7C85">
        <w:rPr>
          <w:rStyle w:val="StyleUnderline"/>
        </w:rPr>
        <w:t xml:space="preserve"> “Look a Negro!”, which is the touch stone for his analysis of gendered racialization in “The Fact of Blackness.” In both cases, looking is a means of crafting race/gender identities and distributing white patriarchal privilege</w:t>
      </w:r>
      <w:r w:rsidRPr="006C7C85">
        <w:rPr>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6C7C85">
        <w:rPr>
          <w:rStyle w:val="StyleUnderline"/>
        </w:rPr>
        <w:t>“</w:t>
      </w:r>
      <w:r w:rsidRPr="007B58EF">
        <w:rPr>
          <w:rStyle w:val="StyleUnderline"/>
        </w:rPr>
        <w:t>The black man,” as Fanon argues, “has no ontological resistance for the white man” (BSWM 110) because, as an object and not a mutually-recognized subject, he cannot return the white man’s gaze</w:t>
      </w:r>
      <w:r w:rsidRPr="007B58EF">
        <w:rPr>
          <w:sz w:val="16"/>
        </w:rPr>
        <w:t xml:space="preserve"> (“The Look” that is so important to Sartre’s theory of subjectivity in Being &amp; Nothingness). </w:t>
      </w:r>
      <w:r w:rsidRPr="007B58EF">
        <w:rPr>
          <w:rStyle w:val="StyleUnderline"/>
        </w:rPr>
        <w:t>The LIO narrative differs from Fanon’s</w:t>
      </w:r>
      <w:r w:rsidRPr="006C7C85">
        <w:rPr>
          <w:rStyle w:val="StyleUnderline"/>
        </w:rPr>
        <w:t xml:space="preserve"> account in the same way it differs from Iris Young’s account of feminine body comportment: in resilience discourse, </w:t>
      </w:r>
      <w:r w:rsidRPr="007B58EF">
        <w:rPr>
          <w:rStyle w:val="StyleUnderline"/>
        </w:rPr>
        <w:t xml:space="preserve">objectification isn’t an end but a means, </w:t>
      </w:r>
      <w:r w:rsidRPr="006C7C85">
        <w:rPr>
          <w:rStyle w:val="StyleUnderline"/>
          <w:highlight w:val="green"/>
        </w:rPr>
        <w:t>any impediment posed by the damage wrought by the white/male gaze Is a necessary prerequisite for subjectivity, agency, and mutual recognition</w:t>
      </w:r>
      <w:r w:rsidRPr="006C7C85">
        <w:rPr>
          <w:rStyle w:val="StyleUnderline"/>
        </w:rPr>
        <w:t>.</w:t>
      </w:r>
      <w:r w:rsidRPr="006C7C85">
        <w:rPr>
          <w:sz w:val="16"/>
        </w:rPr>
        <w:t xml:space="preserve"> In other words, </w:t>
      </w:r>
      <w:r w:rsidRPr="006C7C85">
        <w:rPr>
          <w:rStyle w:val="StyleUnderline"/>
        </w:rPr>
        <w:t>being looked at isn’t an impediment, but a resource.</w:t>
      </w:r>
      <w:r w:rsidRPr="006C7C85">
        <w:rPr>
          <w:sz w:val="16"/>
        </w:rPr>
        <w:t xml:space="preserve"> </w:t>
      </w:r>
      <w:r w:rsidRPr="006C7C85">
        <w:rPr>
          <w:rStyle w:val="Emphasis"/>
          <w:szCs w:val="26"/>
          <w:highlight w:val="green"/>
        </w:rPr>
        <w:t>Resilience</w:t>
      </w:r>
      <w:r w:rsidRPr="006C7C85">
        <w:rPr>
          <w:sz w:val="16"/>
        </w:rPr>
        <w:t xml:space="preserve"> discourse </w:t>
      </w:r>
      <w:r w:rsidRPr="006C7C85">
        <w:rPr>
          <w:rStyle w:val="Emphasis"/>
          <w:szCs w:val="26"/>
          <w:highlight w:val="green"/>
        </w:rPr>
        <w:t>turns objectification</w:t>
      </w:r>
      <w:r w:rsidRPr="006C7C85">
        <w:rPr>
          <w:sz w:val="16"/>
        </w:rPr>
        <w:t xml:space="preserve"> (being looked at) </w:t>
      </w:r>
      <w:r w:rsidRPr="006C7C85">
        <w:rPr>
          <w:rStyle w:val="Emphasis"/>
          <w:szCs w:val="26"/>
          <w:highlight w:val="green"/>
        </w:rPr>
        <w:t xml:space="preserve">into a means of </w:t>
      </w:r>
      <w:proofErr w:type="spellStart"/>
      <w:r w:rsidRPr="006C7C85">
        <w:rPr>
          <w:rStyle w:val="Emphasis"/>
          <w:szCs w:val="26"/>
          <w:highlight w:val="green"/>
        </w:rPr>
        <w:t>subjectificatlon</w:t>
      </w:r>
      <w:proofErr w:type="spellEnd"/>
      <w:r w:rsidRPr="006C7C85">
        <w:rPr>
          <w:sz w:val="16"/>
        </w:rPr>
        <w:t xml:space="preserve"> (overcoming). </w:t>
      </w:r>
      <w:r w:rsidRPr="006C7C85">
        <w:rPr>
          <w:rStyle w:val="Emphasis"/>
          <w:szCs w:val="26"/>
          <w:highlight w:val="green"/>
        </w:rPr>
        <w:t xml:space="preserve">It </w:t>
      </w:r>
      <w:r w:rsidRPr="006C7C85">
        <w:rPr>
          <w:rStyle w:val="Emphasis"/>
          <w:szCs w:val="26"/>
        </w:rPr>
        <w:t xml:space="preserve">also </w:t>
      </w:r>
      <w:r w:rsidRPr="006C7C85">
        <w:rPr>
          <w:rStyle w:val="Emphasis"/>
          <w:szCs w:val="26"/>
          <w:highlight w:val="green"/>
        </w:rPr>
        <w:t xml:space="preserve">makes looking even more efficient and profitable than simple objectification </w:t>
      </w:r>
      <w:r w:rsidRPr="007B58EF">
        <w:rPr>
          <w:rStyle w:val="Emphasis"/>
          <w:szCs w:val="26"/>
        </w:rPr>
        <w:t xml:space="preserve">could ever be. Recognizing and affirming the affective labor of the resilient performer, </w:t>
      </w:r>
      <w:r w:rsidRPr="006C7C85">
        <w:rPr>
          <w:rStyle w:val="Emphasis"/>
          <w:szCs w:val="26"/>
          <w:highlight w:val="green"/>
        </w:rPr>
        <w:t xml:space="preserve">the spectator feeds the performer’s individual overcoming Into a </w:t>
      </w:r>
      <w:r w:rsidRPr="007B58EF">
        <w:rPr>
          <w:rStyle w:val="Emphasis"/>
          <w:szCs w:val="26"/>
        </w:rPr>
        <w:t xml:space="preserve">second-order </w:t>
      </w:r>
      <w:r w:rsidRPr="006C7C85">
        <w:rPr>
          <w:rStyle w:val="Emphasis"/>
          <w:szCs w:val="26"/>
          <w:highlight w:val="green"/>
        </w:rPr>
        <w:t>therapeutic narrative: our approbation of her overcoming is evidence of our own overcoming of our past prejudices</w:t>
      </w:r>
      <w:r w:rsidRPr="006C7C85">
        <w:rPr>
          <w:rStyle w:val="StyleUnderline"/>
        </w:rPr>
        <w:t>.</w:t>
      </w:r>
      <w:r w:rsidRPr="006C7C85">
        <w:rPr>
          <w:sz w:val="16"/>
        </w:rPr>
        <w:t xml:space="preserve"> This spectator wants to be seen by a wider audience as someone who answers the resilient feminine subject’s hail, “Look, I Overcame’. </w:t>
      </w:r>
      <w:r w:rsidRPr="006C7C85">
        <w:rPr>
          <w:rStyle w:val="StyleUnderline"/>
        </w:rPr>
        <w:t xml:space="preserve">Just as individual feminine subjects use their resilience as proof of their own goodness, </w:t>
      </w:r>
      <w:proofErr w:type="spellStart"/>
      <w:r w:rsidRPr="006C7C85">
        <w:rPr>
          <w:rStyle w:val="StyleUnderline"/>
          <w:highlight w:val="green"/>
        </w:rPr>
        <w:t>MRWaSP</w:t>
      </w:r>
      <w:proofErr w:type="spellEnd"/>
      <w:r w:rsidRPr="006C7C85">
        <w:rPr>
          <w:rStyle w:val="StyleUnderline"/>
          <w:highlight w:val="green"/>
        </w:rPr>
        <w:t xml:space="preserve"> uses the resilience of its “good girls” as proof that they’re the “good guys”</w:t>
      </w:r>
      <w:r w:rsidRPr="006C7C85">
        <w:rPr>
          <w:rStyle w:val="StyleUnderline"/>
        </w:rPr>
        <w:t xml:space="preserve"> — that its social and ethical practices are truly just, and that we really mean it this time when we say everyone is equal</w:t>
      </w:r>
      <w:r w:rsidRPr="006C7C85">
        <w:rPr>
          <w:sz w:val="16"/>
        </w:rPr>
        <w:t xml:space="preserve">. For example, </w:t>
      </w:r>
      <w:r w:rsidRPr="006C7C85">
        <w:rPr>
          <w:rStyle w:val="StyleUnderline"/>
          <w:highlight w:val="green"/>
        </w:rPr>
        <w:t xml:space="preserve">the “resilience” of “our” women </w:t>
      </w:r>
      <w:r w:rsidRPr="006C7C85">
        <w:rPr>
          <w:rStyle w:val="StyleUnderline"/>
        </w:rPr>
        <w:t xml:space="preserve">is often </w:t>
      </w:r>
      <w:r w:rsidRPr="006C7C85">
        <w:rPr>
          <w:rStyle w:val="StyleUnderline"/>
          <w:highlight w:val="green"/>
        </w:rPr>
        <w:t>contrasted with the supposed “fragility” of Third-World women of color.</w:t>
      </w:r>
      <w:r w:rsidRPr="006C7C85">
        <w:rPr>
          <w:rStyle w:val="StyleUnderline"/>
        </w:rPr>
        <w:t xml:space="preserve"> Or, in domestic US race-gender politics, </w:t>
      </w:r>
      <w:r w:rsidRPr="006C7C85">
        <w:rPr>
          <w:rStyle w:val="StyleUnderline"/>
          <w:highlight w:val="green"/>
        </w:rPr>
        <w:t>the resilience of some African-American women (their bootstraps-style class ascendance)</w:t>
      </w:r>
      <w:r w:rsidRPr="006C7C85">
        <w:rPr>
          <w:rStyle w:val="StyleUnderline"/>
        </w:rPr>
        <w:t xml:space="preserve"> is </w:t>
      </w:r>
      <w:r w:rsidRPr="006C7C85">
        <w:rPr>
          <w:rStyle w:val="StyleUnderline"/>
          <w:highlight w:val="green"/>
        </w:rPr>
        <w:t xml:space="preserve">contrasted to the continued fragility of other African-American women, </w:t>
      </w:r>
      <w:r w:rsidRPr="006C7C85">
        <w:rPr>
          <w:rStyle w:val="StyleUnderline"/>
        </w:rPr>
        <w:t xml:space="preserve">and thus </w:t>
      </w:r>
      <w:r w:rsidRPr="006C7C85">
        <w:rPr>
          <w:rStyle w:val="StyleUnderline"/>
          <w:highlight w:val="green"/>
        </w:rPr>
        <w:t>used to reinforce class distinctions among blacks</w:t>
      </w:r>
      <w:r w:rsidRPr="006C7C85">
        <w:rPr>
          <w:sz w:val="16"/>
          <w:highlight w:val="green"/>
        </w:rPr>
        <w:t>.</w:t>
      </w:r>
      <w:r w:rsidRPr="006C7C85">
        <w:rPr>
          <w:sz w:val="16"/>
        </w:rPr>
        <w:t xml:space="preserve"> There are a million different versions of this general story: “our” women are already liberated — they saved themselves —but, to riff on Gayatri Spivak, “brown women need saving from brown men.” </w:t>
      </w:r>
      <w:r w:rsidRPr="006C7C85">
        <w:rPr>
          <w:rStyle w:val="StyleUnderline"/>
        </w:rPr>
        <w:t xml:space="preserve">Most mainstream </w:t>
      </w:r>
      <w:r w:rsidRPr="006C7C85">
        <w:rPr>
          <w:rStyle w:val="StyleUnderline"/>
          <w:highlight w:val="green"/>
        </w:rPr>
        <w:t>conversations about Third-World women are</w:t>
      </w:r>
      <w:r w:rsidRPr="006C7C85">
        <w:rPr>
          <w:rStyle w:val="StyleUnderline"/>
        </w:rPr>
        <w:t xml:space="preserve"> versions of this story: discussions of “Muslim” veiling, female circumcision, sweatshops, poverty ‘development.” they’re all </w:t>
      </w:r>
      <w:r w:rsidRPr="006C7C85">
        <w:rPr>
          <w:rStyle w:val="StyleUnderline"/>
          <w:highlight w:val="green"/>
        </w:rPr>
        <w:t>white-</w:t>
      </w:r>
      <w:proofErr w:type="spellStart"/>
      <w:r w:rsidRPr="006C7C85">
        <w:rPr>
          <w:rStyle w:val="StyleUnderline"/>
          <w:highlight w:val="green"/>
        </w:rPr>
        <w:t>saviorist</w:t>
      </w:r>
      <w:proofErr w:type="spellEnd"/>
      <w:r w:rsidRPr="006C7C85">
        <w:rPr>
          <w:rStyle w:val="StyleUnderline"/>
          <w:highlight w:val="green"/>
        </w:rPr>
        <w:t xml:space="preserve"> narratives meant to display </w:t>
      </w:r>
      <w:proofErr w:type="spellStart"/>
      <w:r w:rsidRPr="006C7C85">
        <w:rPr>
          <w:rStyle w:val="StyleUnderline"/>
          <w:highlight w:val="green"/>
        </w:rPr>
        <w:t>MRWaSP’s</w:t>
      </w:r>
      <w:proofErr w:type="spellEnd"/>
      <w:r w:rsidRPr="006C7C85">
        <w:rPr>
          <w:rStyle w:val="StyleUnderline"/>
          <w:highlight w:val="green"/>
        </w:rPr>
        <w:t xml:space="preserve"> own resilience</w:t>
      </w:r>
      <w:r w:rsidRPr="006C7C85">
        <w:rPr>
          <w:sz w:val="16"/>
          <w:highlight w:val="green"/>
        </w:rPr>
        <w:t xml:space="preserve">. </w:t>
      </w:r>
      <w:r w:rsidRPr="006C7C85">
        <w:rPr>
          <w:rStyle w:val="StyleUnderline"/>
          <w:highlight w:val="green"/>
        </w:rPr>
        <w:t>Look, I Overcame!” upgrades</w:t>
      </w:r>
      <w:r w:rsidRPr="006C7C85">
        <w:rPr>
          <w:rStyle w:val="StyleUnderline"/>
        </w:rPr>
        <w:t xml:space="preserve"> ‘Look, a Negro’ </w:t>
      </w:r>
      <w:r w:rsidRPr="006C7C85">
        <w:rPr>
          <w:rStyle w:val="StyleUnderline"/>
          <w:highlight w:val="green"/>
        </w:rPr>
        <w:t>by</w:t>
      </w:r>
      <w:r w:rsidRPr="006C7C85">
        <w:rPr>
          <w:rStyle w:val="StyleUnderline"/>
        </w:rPr>
        <w:t xml:space="preserve"> (a) </w:t>
      </w:r>
      <w:r w:rsidRPr="006C7C85">
        <w:rPr>
          <w:rStyle w:val="StyleUnderline"/>
          <w:highlight w:val="green"/>
        </w:rPr>
        <w:t>recycling objectification into overcoming and</w:t>
      </w:r>
      <w:r w:rsidRPr="006C7C85">
        <w:rPr>
          <w:rStyle w:val="StyleUnderline"/>
        </w:rPr>
        <w:t xml:space="preserve"> (b) </w:t>
      </w:r>
      <w:r w:rsidRPr="006C7C85">
        <w:rPr>
          <w:rStyle w:val="StyleUnderline"/>
          <w:highlight w:val="green"/>
        </w:rPr>
        <w:t>compounding looking, so that one can profit from others’ resilience, treating their overcoming as one’s own overcoming.</w:t>
      </w:r>
      <w:r w:rsidRPr="006C7C85">
        <w:rPr>
          <w:rStyle w:val="StyleUnderline"/>
        </w:rPr>
        <w:t xml:space="preserve"> This upgrade in white supremacist patriarchy requires </w:t>
      </w:r>
      <w:r w:rsidRPr="006C7C85">
        <w:rPr>
          <w:rStyle w:val="StyleUnderline"/>
          <w:highlight w:val="green"/>
        </w:rPr>
        <w:t>a</w:t>
      </w:r>
      <w:r w:rsidRPr="006C7C85">
        <w:rPr>
          <w:rStyle w:val="StyleUnderline"/>
        </w:rPr>
        <w:t xml:space="preserve"> concomitant </w:t>
      </w:r>
      <w:r w:rsidRPr="006C7C85">
        <w:rPr>
          <w:rStyle w:val="StyleUnderline"/>
          <w:highlight w:val="green"/>
        </w:rPr>
        <w:t>upgrade in looking</w:t>
      </w:r>
      <w:r w:rsidRPr="006C7C85">
        <w:rPr>
          <w:rStyle w:val="StyleUnderline"/>
        </w:rPr>
        <w:t>.”</w:t>
      </w:r>
      <w:r w:rsidRPr="006C7C85">
        <w:rPr>
          <w:sz w:val="16"/>
        </w:rPr>
        <w:t xml:space="preserve"> This shift in looking practices parallels developments in film and media aesthetics. As Steven </w:t>
      </w:r>
      <w:proofErr w:type="spellStart"/>
      <w:r w:rsidRPr="006C7C85">
        <w:rPr>
          <w:sz w:val="16"/>
        </w:rPr>
        <w:t>Shaviro</w:t>
      </w:r>
      <w:proofErr w:type="spellEnd"/>
      <w:r w:rsidRPr="006C7C85">
        <w:rPr>
          <w:sz w:val="16"/>
        </w:rPr>
        <w:t xml:space="preserve">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w:t>
      </w:r>
      <w:proofErr w:type="spellStart"/>
      <w:r w:rsidRPr="006C7C85">
        <w:rPr>
          <w:sz w:val="16"/>
        </w:rPr>
        <w:t>Shaviro’s</w:t>
      </w:r>
      <w:proofErr w:type="spellEnd"/>
      <w:r w:rsidRPr="006C7C85">
        <w:rPr>
          <w:sz w:val="16"/>
        </w:rPr>
        <w:t xml:space="preserve"> theory of post-cinematic media to identify some specific ways in which traditional patriarchal tools are updated to work compatibly with </w:t>
      </w:r>
      <w:proofErr w:type="spellStart"/>
      <w:r w:rsidRPr="006C7C85">
        <w:rPr>
          <w:sz w:val="16"/>
        </w:rPr>
        <w:t>MRWaSP</w:t>
      </w:r>
      <w:proofErr w:type="spellEnd"/>
      <w:r w:rsidRPr="006C7C85">
        <w:rPr>
          <w:sz w:val="16"/>
        </w:rPr>
        <w:t xml:space="preserve"> resilience discourse. The looking in the “Look, I Overcame!” narrative is not the same kind of looking described by concepts like “the male gaze” or “controlling images” This looking is a type of deregulated </w:t>
      </w:r>
      <w:proofErr w:type="spellStart"/>
      <w:r w:rsidRPr="006C7C85">
        <w:rPr>
          <w:sz w:val="16"/>
        </w:rPr>
        <w:t>MRWaSP</w:t>
      </w:r>
      <w:proofErr w:type="spellEnd"/>
      <w:r w:rsidRPr="006C7C85">
        <w:rPr>
          <w:sz w:val="16"/>
        </w:rPr>
        <w:t xml:space="preserve"> visualization.</w:t>
      </w:r>
    </w:p>
    <w:p w14:paraId="5C3ABB4A" w14:textId="77777777" w:rsidR="00E71B78" w:rsidRPr="003E33A4" w:rsidRDefault="00E71B78" w:rsidP="00E71B78">
      <w:pPr>
        <w:rPr>
          <w:rStyle w:val="Emphasis"/>
          <w:rFonts w:asciiTheme="majorHAnsi" w:hAnsiTheme="majorHAnsi" w:cstheme="majorHAnsi"/>
        </w:rPr>
      </w:pPr>
    </w:p>
    <w:p w14:paraId="4475B006" w14:textId="77777777" w:rsidR="00E71B78" w:rsidRPr="003E33A4" w:rsidRDefault="00E71B78" w:rsidP="00E71B78">
      <w:pPr>
        <w:pStyle w:val="Heading4"/>
        <w:rPr>
          <w:rFonts w:asciiTheme="majorHAnsi" w:hAnsiTheme="majorHAnsi" w:cstheme="majorHAnsi"/>
        </w:rPr>
      </w:pPr>
      <w:r w:rsidRPr="003E33A4">
        <w:rPr>
          <w:rFonts w:asciiTheme="majorHAnsi" w:hAnsiTheme="majorHAnsi" w:cstheme="majorHAnsi"/>
        </w:rPr>
        <w:t xml:space="preserve">The impact is extinction – as the speedy pace of neoliberalism sets the stage for global apocalypse, we must retrieve the spirit of accelerationism, move beyond capitalism, and intervene rather than reject narratives of modernity and technology as the only hope for a sustainable future we have left. </w:t>
      </w:r>
    </w:p>
    <w:p w14:paraId="71EEBB55" w14:textId="77777777" w:rsidR="00E71B78" w:rsidRPr="003E33A4" w:rsidRDefault="00E71B78" w:rsidP="00E71B78">
      <w:pPr>
        <w:rPr>
          <w:rFonts w:asciiTheme="majorHAnsi" w:hAnsiTheme="majorHAnsi" w:cstheme="majorHAnsi"/>
        </w:rPr>
      </w:pPr>
      <w:r w:rsidRPr="003E33A4">
        <w:rPr>
          <w:rStyle w:val="Style13ptBold"/>
          <w:rFonts w:asciiTheme="majorHAnsi" w:hAnsiTheme="majorHAnsi" w:cstheme="majorHAnsi"/>
        </w:rPr>
        <w:t>Srnicek and Williams 13.</w:t>
      </w:r>
      <w:r w:rsidRPr="003E33A4">
        <w:rPr>
          <w:rFonts w:asciiTheme="majorHAnsi" w:hAnsiTheme="majorHAnsi" w:cstheme="majorHAnsi"/>
        </w:rPr>
        <w:t xml:space="preserve"> Nick Srnicek, PhD from the London School of Economics, lecturer at City University of London and </w:t>
      </w:r>
      <w:proofErr w:type="spellStart"/>
      <w:r w:rsidRPr="003E33A4">
        <w:rPr>
          <w:rFonts w:asciiTheme="majorHAnsi" w:hAnsiTheme="majorHAnsi" w:cstheme="majorHAnsi"/>
        </w:rPr>
        <w:t>Westminister</w:t>
      </w:r>
      <w:proofErr w:type="spellEnd"/>
      <w:r w:rsidRPr="003E33A4">
        <w:rPr>
          <w:rFonts w:asciiTheme="majorHAnsi" w:hAnsiTheme="majorHAnsi" w:cstheme="majorHAnsi"/>
        </w:rPr>
        <w:t xml:space="preserve"> University (UK), and Alex Williams, lecturer in sociology at the City University of London, “#ACCELERATE MANIFESTO for an Accelerationist Politics,” Critical Legal Thinking, May 14, 2013, http://criticallegalthinking.com/2013/05/14/accelerate-manifesto-for-an-accelerationist-politics/</w:t>
      </w:r>
    </w:p>
    <w:p w14:paraId="6E958DF5" w14:textId="77777777" w:rsidR="00E71B78" w:rsidRPr="003E33A4" w:rsidRDefault="00E71B78" w:rsidP="00E71B78">
      <w:pPr>
        <w:rPr>
          <w:rFonts w:asciiTheme="majorHAnsi" w:hAnsiTheme="majorHAnsi" w:cstheme="majorHAnsi"/>
          <w:sz w:val="16"/>
        </w:rPr>
      </w:pPr>
      <w:r w:rsidRPr="003E33A4">
        <w:rPr>
          <w:rFonts w:asciiTheme="majorHAnsi" w:hAnsiTheme="majorHAnsi" w:cstheme="majorHAnsi"/>
          <w:sz w:val="16"/>
        </w:rPr>
        <w:t xml:space="preserve">01. INTRODUCTION: On the Conjuncture 1. </w:t>
      </w:r>
      <w:r w:rsidRPr="003E33A4">
        <w:rPr>
          <w:rStyle w:val="StyleUnderline"/>
          <w:rFonts w:asciiTheme="majorHAnsi" w:hAnsiTheme="majorHAnsi" w:cstheme="majorHAnsi"/>
        </w:rPr>
        <w:t xml:space="preserve">At the beginning of the second decade of the Twenty-First Century, </w:t>
      </w:r>
      <w:r w:rsidRPr="003E33A4">
        <w:rPr>
          <w:rStyle w:val="Emphasis"/>
          <w:rFonts w:asciiTheme="majorHAnsi" w:hAnsiTheme="majorHAnsi" w:cstheme="majorHAnsi"/>
        </w:rPr>
        <w:t xml:space="preserve">global </w:t>
      </w:r>
      <w:r w:rsidRPr="003E33A4">
        <w:rPr>
          <w:rStyle w:val="Emphasis"/>
          <w:rFonts w:asciiTheme="majorHAnsi" w:hAnsiTheme="majorHAnsi" w:cstheme="majorHAnsi"/>
          <w:highlight w:val="green"/>
        </w:rPr>
        <w:t>civilization faces</w:t>
      </w:r>
      <w:r w:rsidRPr="003E33A4">
        <w:rPr>
          <w:rStyle w:val="Emphasis"/>
          <w:rFonts w:asciiTheme="majorHAnsi" w:hAnsiTheme="majorHAnsi" w:cstheme="majorHAnsi"/>
        </w:rPr>
        <w:t xml:space="preserve"> a new breed of </w:t>
      </w:r>
      <w:r w:rsidRPr="003E33A4">
        <w:rPr>
          <w:rStyle w:val="Emphasis"/>
          <w:rFonts w:asciiTheme="majorHAnsi" w:hAnsiTheme="majorHAnsi" w:cstheme="majorHAnsi"/>
          <w:highlight w:val="green"/>
        </w:rPr>
        <w:t>cataclysm</w:t>
      </w:r>
      <w:r w:rsidRPr="003E33A4">
        <w:rPr>
          <w:rFonts w:asciiTheme="majorHAnsi" w:hAnsiTheme="majorHAnsi" w:cstheme="majorHAnsi"/>
          <w:sz w:val="16"/>
          <w:highlight w:val="green"/>
        </w:rPr>
        <w:t xml:space="preserve">. </w:t>
      </w:r>
      <w:r w:rsidRPr="003E33A4">
        <w:rPr>
          <w:rStyle w:val="StyleUnderline"/>
          <w:rFonts w:asciiTheme="majorHAnsi" w:hAnsiTheme="majorHAnsi" w:cstheme="majorHAnsi"/>
          <w:highlight w:val="green"/>
        </w:rPr>
        <w:t>These</w:t>
      </w:r>
      <w:r w:rsidRPr="003E33A4">
        <w:rPr>
          <w:rStyle w:val="StyleUnderline"/>
          <w:rFonts w:asciiTheme="majorHAnsi" w:hAnsiTheme="majorHAnsi" w:cstheme="majorHAnsi"/>
        </w:rPr>
        <w:t xml:space="preserve"> </w:t>
      </w:r>
      <w:r w:rsidRPr="003E33A4">
        <w:rPr>
          <w:rStyle w:val="Emphasis"/>
          <w:rFonts w:asciiTheme="majorHAnsi" w:hAnsiTheme="majorHAnsi" w:cstheme="majorHAnsi"/>
        </w:rPr>
        <w:t xml:space="preserve">coming </w:t>
      </w:r>
      <w:r w:rsidRPr="003E33A4">
        <w:rPr>
          <w:rStyle w:val="Emphasis"/>
          <w:rFonts w:asciiTheme="majorHAnsi" w:hAnsiTheme="majorHAnsi" w:cstheme="majorHAnsi"/>
          <w:highlight w:val="green"/>
        </w:rPr>
        <w:t>apocalypses ridicule the</w:t>
      </w:r>
      <w:r w:rsidRPr="003E33A4">
        <w:rPr>
          <w:rStyle w:val="Emphasis"/>
          <w:rFonts w:asciiTheme="majorHAnsi" w:hAnsiTheme="majorHAnsi" w:cstheme="majorHAnsi"/>
        </w:rPr>
        <w:t xml:space="preserve"> norms and </w:t>
      </w:r>
      <w:proofErr w:type="spellStart"/>
      <w:r w:rsidRPr="003E33A4">
        <w:rPr>
          <w:rStyle w:val="Emphasis"/>
          <w:rFonts w:asciiTheme="majorHAnsi" w:hAnsiTheme="majorHAnsi" w:cstheme="majorHAnsi"/>
          <w:highlight w:val="green"/>
        </w:rPr>
        <w:t>organisational</w:t>
      </w:r>
      <w:proofErr w:type="spellEnd"/>
      <w:r w:rsidRPr="003E33A4">
        <w:rPr>
          <w:rStyle w:val="Emphasis"/>
          <w:rFonts w:asciiTheme="majorHAnsi" w:hAnsiTheme="majorHAnsi" w:cstheme="majorHAnsi"/>
          <w:highlight w:val="green"/>
        </w:rPr>
        <w:t xml:space="preserve"> structures</w:t>
      </w:r>
      <w:r w:rsidRPr="003E33A4">
        <w:rPr>
          <w:rStyle w:val="StyleUnderline"/>
          <w:rFonts w:asciiTheme="majorHAnsi" w:hAnsiTheme="majorHAnsi" w:cstheme="majorHAnsi"/>
          <w:highlight w:val="green"/>
        </w:rPr>
        <w:t xml:space="preserve"> of</w:t>
      </w:r>
      <w:r w:rsidRPr="003E33A4">
        <w:rPr>
          <w:rStyle w:val="StyleUnderline"/>
          <w:rFonts w:asciiTheme="majorHAnsi" w:hAnsiTheme="majorHAnsi" w:cstheme="majorHAnsi"/>
        </w:rPr>
        <w:t xml:space="preserve"> the </w:t>
      </w:r>
      <w:r w:rsidRPr="003E33A4">
        <w:rPr>
          <w:rStyle w:val="StyleUnderline"/>
          <w:rFonts w:asciiTheme="majorHAnsi" w:hAnsiTheme="majorHAnsi" w:cstheme="majorHAnsi"/>
          <w:highlight w:val="green"/>
        </w:rPr>
        <w:t>politics</w:t>
      </w:r>
      <w:r w:rsidRPr="003E33A4">
        <w:rPr>
          <w:rStyle w:val="StyleUnderline"/>
          <w:rFonts w:asciiTheme="majorHAnsi" w:hAnsiTheme="majorHAnsi" w:cstheme="majorHAnsi"/>
        </w:rPr>
        <w:t xml:space="preserve"> which were </w:t>
      </w:r>
      <w:r w:rsidRPr="003E33A4">
        <w:rPr>
          <w:rStyle w:val="StyleUnderline"/>
          <w:rFonts w:asciiTheme="majorHAnsi" w:hAnsiTheme="majorHAnsi" w:cstheme="majorHAnsi"/>
          <w:highlight w:val="green"/>
        </w:rPr>
        <w:t>forged in</w:t>
      </w:r>
      <w:r w:rsidRPr="003E33A4">
        <w:rPr>
          <w:rStyle w:val="StyleUnderline"/>
          <w:rFonts w:asciiTheme="majorHAnsi" w:hAnsiTheme="majorHAnsi" w:cstheme="majorHAnsi"/>
        </w:rPr>
        <w:t xml:space="preserve"> the birth of the nation-state, the rise of </w:t>
      </w:r>
      <w:r w:rsidRPr="003E33A4">
        <w:rPr>
          <w:rStyle w:val="StyleUnderline"/>
          <w:rFonts w:asciiTheme="majorHAnsi" w:hAnsiTheme="majorHAnsi" w:cstheme="majorHAnsi"/>
          <w:highlight w:val="green"/>
        </w:rPr>
        <w:t>capitalism, and</w:t>
      </w:r>
      <w:r w:rsidRPr="003E33A4">
        <w:rPr>
          <w:rStyle w:val="StyleUnderline"/>
          <w:rFonts w:asciiTheme="majorHAnsi" w:hAnsiTheme="majorHAnsi" w:cstheme="majorHAnsi"/>
        </w:rPr>
        <w:t xml:space="preserve"> a Twentieth Century of unprecedented wars</w:t>
      </w:r>
      <w:r w:rsidRPr="003E33A4">
        <w:rPr>
          <w:rFonts w:asciiTheme="majorHAnsi" w:hAnsiTheme="majorHAnsi" w:cstheme="majorHAnsi"/>
          <w:sz w:val="16"/>
        </w:rPr>
        <w:t xml:space="preserve">. 2. </w:t>
      </w:r>
      <w:r w:rsidRPr="003E33A4">
        <w:rPr>
          <w:rStyle w:val="Emphasis"/>
          <w:rFonts w:asciiTheme="majorHAnsi" w:hAnsiTheme="majorHAnsi" w:cstheme="majorHAnsi"/>
        </w:rPr>
        <w:t xml:space="preserve">Most significant is </w:t>
      </w:r>
      <w:r w:rsidRPr="003E33A4">
        <w:rPr>
          <w:rStyle w:val="Emphasis"/>
          <w:rFonts w:asciiTheme="majorHAnsi" w:hAnsiTheme="majorHAnsi" w:cstheme="majorHAnsi"/>
          <w:highlight w:val="green"/>
        </w:rPr>
        <w:t>the breakdown of the</w:t>
      </w:r>
      <w:r w:rsidRPr="003E33A4">
        <w:rPr>
          <w:rStyle w:val="Emphasis"/>
          <w:rFonts w:asciiTheme="majorHAnsi" w:hAnsiTheme="majorHAnsi" w:cstheme="majorHAnsi"/>
        </w:rPr>
        <w:t xml:space="preserve"> planetary </w:t>
      </w:r>
      <w:r w:rsidRPr="003E33A4">
        <w:rPr>
          <w:rStyle w:val="Emphasis"/>
          <w:rFonts w:asciiTheme="majorHAnsi" w:hAnsiTheme="majorHAnsi" w:cstheme="majorHAnsi"/>
          <w:highlight w:val="green"/>
        </w:rPr>
        <w:t>climat</w:t>
      </w:r>
      <w:r w:rsidRPr="003E33A4">
        <w:rPr>
          <w:rStyle w:val="Emphasis"/>
          <w:rFonts w:asciiTheme="majorHAnsi" w:hAnsiTheme="majorHAnsi" w:cstheme="majorHAnsi"/>
        </w:rPr>
        <w:t>ic system</w:t>
      </w:r>
      <w:r w:rsidRPr="003E33A4">
        <w:rPr>
          <w:rFonts w:asciiTheme="majorHAnsi" w:hAnsiTheme="majorHAnsi" w:cstheme="majorHAnsi"/>
          <w:sz w:val="16"/>
        </w:rPr>
        <w:t xml:space="preserve">. </w:t>
      </w:r>
      <w:r w:rsidRPr="003E33A4">
        <w:rPr>
          <w:rFonts w:asciiTheme="majorHAnsi" w:hAnsiTheme="majorHAnsi" w:cstheme="majorHAnsi"/>
          <w:sz w:val="16"/>
          <w:szCs w:val="32"/>
        </w:rPr>
        <w:t xml:space="preserve">In time, </w:t>
      </w:r>
      <w:r w:rsidRPr="003E33A4">
        <w:rPr>
          <w:rStyle w:val="Emphasis"/>
          <w:rFonts w:asciiTheme="majorHAnsi" w:hAnsiTheme="majorHAnsi" w:cstheme="majorHAnsi"/>
          <w:sz w:val="32"/>
          <w:szCs w:val="32"/>
        </w:rPr>
        <w:t xml:space="preserve">this </w:t>
      </w:r>
      <w:r w:rsidRPr="003E33A4">
        <w:rPr>
          <w:rStyle w:val="Emphasis"/>
          <w:rFonts w:asciiTheme="majorHAnsi" w:hAnsiTheme="majorHAnsi" w:cstheme="majorHAnsi"/>
          <w:sz w:val="32"/>
          <w:szCs w:val="32"/>
          <w:highlight w:val="green"/>
        </w:rPr>
        <w:t>threatens the</w:t>
      </w:r>
      <w:r w:rsidRPr="003E33A4">
        <w:rPr>
          <w:rStyle w:val="Emphasis"/>
          <w:rFonts w:asciiTheme="majorHAnsi" w:hAnsiTheme="majorHAnsi" w:cstheme="majorHAnsi"/>
          <w:sz w:val="32"/>
          <w:szCs w:val="32"/>
        </w:rPr>
        <w:t xml:space="preserve"> continued </w:t>
      </w:r>
      <w:r w:rsidRPr="003E33A4">
        <w:rPr>
          <w:rStyle w:val="Emphasis"/>
          <w:rFonts w:asciiTheme="majorHAnsi" w:hAnsiTheme="majorHAnsi" w:cstheme="majorHAnsi"/>
          <w:sz w:val="32"/>
          <w:szCs w:val="32"/>
          <w:highlight w:val="green"/>
        </w:rPr>
        <w:t>existence of the</w:t>
      </w:r>
      <w:r w:rsidRPr="003E33A4">
        <w:rPr>
          <w:rStyle w:val="Emphasis"/>
          <w:rFonts w:asciiTheme="majorHAnsi" w:hAnsiTheme="majorHAnsi" w:cstheme="majorHAnsi"/>
          <w:sz w:val="32"/>
          <w:szCs w:val="32"/>
        </w:rPr>
        <w:t xml:space="preserve"> present </w:t>
      </w:r>
      <w:r w:rsidRPr="003E33A4">
        <w:rPr>
          <w:rStyle w:val="Emphasis"/>
          <w:rFonts w:asciiTheme="majorHAnsi" w:hAnsiTheme="majorHAnsi" w:cstheme="majorHAnsi"/>
          <w:sz w:val="32"/>
          <w:szCs w:val="32"/>
          <w:highlight w:val="green"/>
        </w:rPr>
        <w:t>global human population</w:t>
      </w:r>
      <w:r w:rsidRPr="003E33A4">
        <w:rPr>
          <w:rFonts w:asciiTheme="majorHAnsi" w:hAnsiTheme="majorHAnsi" w:cstheme="majorHAnsi"/>
          <w:sz w:val="16"/>
        </w:rPr>
        <w:t xml:space="preserve">. Though this is the most critical of the threats which face humanity, a series of lesser but potentially equally destabilising problems exist alongside and intersect with it. </w:t>
      </w:r>
      <w:r w:rsidRPr="003E33A4">
        <w:rPr>
          <w:rStyle w:val="StyleUnderline"/>
          <w:rFonts w:asciiTheme="majorHAnsi" w:hAnsiTheme="majorHAnsi" w:cstheme="majorHAnsi"/>
        </w:rPr>
        <w:t xml:space="preserve">Terminal </w:t>
      </w:r>
      <w:r w:rsidRPr="003E33A4">
        <w:rPr>
          <w:rStyle w:val="StyleUnderline"/>
          <w:rFonts w:asciiTheme="majorHAnsi" w:hAnsiTheme="majorHAnsi" w:cstheme="majorHAnsi"/>
          <w:highlight w:val="green"/>
        </w:rPr>
        <w:t>resource depletion</w:t>
      </w:r>
      <w:r w:rsidRPr="003E33A4">
        <w:rPr>
          <w:rStyle w:val="StyleUnderline"/>
          <w:rFonts w:asciiTheme="majorHAnsi" w:hAnsiTheme="majorHAnsi" w:cstheme="majorHAnsi"/>
        </w:rPr>
        <w:t xml:space="preserve">, especially </w:t>
      </w:r>
      <w:r w:rsidRPr="003E33A4">
        <w:rPr>
          <w:rStyle w:val="StyleUnderline"/>
          <w:rFonts w:asciiTheme="majorHAnsi" w:hAnsiTheme="majorHAnsi" w:cstheme="majorHAnsi"/>
          <w:highlight w:val="green"/>
        </w:rPr>
        <w:t>in water and energy</w:t>
      </w:r>
      <w:r w:rsidRPr="003E33A4">
        <w:rPr>
          <w:rStyle w:val="StyleUnderline"/>
          <w:rFonts w:asciiTheme="majorHAnsi" w:hAnsiTheme="majorHAnsi" w:cstheme="majorHAnsi"/>
        </w:rPr>
        <w:t xml:space="preserve"> reserves, </w:t>
      </w:r>
      <w:r w:rsidRPr="003E33A4">
        <w:rPr>
          <w:rStyle w:val="StyleUnderline"/>
          <w:rFonts w:asciiTheme="majorHAnsi" w:hAnsiTheme="majorHAnsi" w:cstheme="majorHAnsi"/>
          <w:highlight w:val="green"/>
        </w:rPr>
        <w:t>offers</w:t>
      </w:r>
      <w:r w:rsidRPr="003E33A4">
        <w:rPr>
          <w:rStyle w:val="StyleUnderline"/>
          <w:rFonts w:asciiTheme="majorHAnsi" w:hAnsiTheme="majorHAnsi" w:cstheme="majorHAnsi"/>
        </w:rPr>
        <w:t xml:space="preserve"> the prospect of </w:t>
      </w:r>
      <w:r w:rsidRPr="003E33A4">
        <w:rPr>
          <w:rStyle w:val="StyleUnderline"/>
          <w:rFonts w:asciiTheme="majorHAnsi" w:hAnsiTheme="majorHAnsi" w:cstheme="majorHAnsi"/>
          <w:highlight w:val="green"/>
        </w:rPr>
        <w:t>mass starvation</w:t>
      </w:r>
      <w:r w:rsidRPr="003E33A4">
        <w:rPr>
          <w:rStyle w:val="StyleUnderline"/>
          <w:rFonts w:asciiTheme="majorHAnsi" w:hAnsiTheme="majorHAnsi" w:cstheme="majorHAnsi"/>
        </w:rPr>
        <w:t xml:space="preserve">, collapsing economic paradigms, </w:t>
      </w:r>
      <w:r w:rsidRPr="003E33A4">
        <w:rPr>
          <w:rStyle w:val="StyleUnderline"/>
          <w:rFonts w:asciiTheme="majorHAnsi" w:hAnsiTheme="majorHAnsi" w:cstheme="majorHAnsi"/>
          <w:highlight w:val="green"/>
        </w:rPr>
        <w:t>and</w:t>
      </w:r>
      <w:r w:rsidRPr="003E33A4">
        <w:rPr>
          <w:rStyle w:val="StyleUnderline"/>
          <w:rFonts w:asciiTheme="majorHAnsi" w:hAnsiTheme="majorHAnsi" w:cstheme="majorHAnsi"/>
        </w:rPr>
        <w:t xml:space="preserve"> new </w:t>
      </w:r>
      <w:r w:rsidRPr="003E33A4">
        <w:rPr>
          <w:rStyle w:val="StyleUnderline"/>
          <w:rFonts w:asciiTheme="majorHAnsi" w:hAnsiTheme="majorHAnsi" w:cstheme="majorHAnsi"/>
          <w:highlight w:val="green"/>
        </w:rPr>
        <w:t>hot and cold wars</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Continued </w:t>
      </w:r>
      <w:r w:rsidRPr="003E33A4">
        <w:rPr>
          <w:rStyle w:val="StyleUnderline"/>
          <w:rFonts w:asciiTheme="majorHAnsi" w:hAnsiTheme="majorHAnsi" w:cstheme="majorHAnsi"/>
          <w:highlight w:val="green"/>
        </w:rPr>
        <w:t>financial crisis</w:t>
      </w:r>
      <w:r w:rsidRPr="003E33A4">
        <w:rPr>
          <w:rStyle w:val="StyleUnderline"/>
          <w:rFonts w:asciiTheme="majorHAnsi" w:hAnsiTheme="majorHAnsi" w:cstheme="majorHAnsi"/>
        </w:rPr>
        <w:t xml:space="preserve"> has </w:t>
      </w:r>
      <w:r w:rsidRPr="003E33A4">
        <w:rPr>
          <w:rStyle w:val="StyleUnderline"/>
          <w:rFonts w:asciiTheme="majorHAnsi" w:hAnsiTheme="majorHAnsi" w:cstheme="majorHAnsi"/>
          <w:highlight w:val="green"/>
        </w:rPr>
        <w:t>led</w:t>
      </w:r>
      <w:r w:rsidRPr="003E33A4">
        <w:rPr>
          <w:rStyle w:val="StyleUnderline"/>
          <w:rFonts w:asciiTheme="majorHAnsi" w:hAnsiTheme="majorHAnsi" w:cstheme="majorHAnsi"/>
        </w:rPr>
        <w:t xml:space="preserve"> governments </w:t>
      </w:r>
      <w:r w:rsidRPr="003E33A4">
        <w:rPr>
          <w:rStyle w:val="StyleUnderline"/>
          <w:rFonts w:asciiTheme="majorHAnsi" w:hAnsiTheme="majorHAnsi" w:cstheme="majorHAnsi"/>
          <w:highlight w:val="green"/>
        </w:rPr>
        <w:t>to</w:t>
      </w:r>
      <w:r w:rsidRPr="003E33A4">
        <w:rPr>
          <w:rStyle w:val="StyleUnderline"/>
          <w:rFonts w:asciiTheme="majorHAnsi" w:hAnsiTheme="majorHAnsi" w:cstheme="majorHAnsi"/>
        </w:rPr>
        <w:t xml:space="preserve"> embrace the paralyzing death spiral policies of </w:t>
      </w:r>
      <w:r w:rsidRPr="003E33A4">
        <w:rPr>
          <w:rStyle w:val="StyleUnderline"/>
          <w:rFonts w:asciiTheme="majorHAnsi" w:hAnsiTheme="majorHAnsi" w:cstheme="majorHAnsi"/>
          <w:highlight w:val="green"/>
        </w:rPr>
        <w:t xml:space="preserve">austerity, </w:t>
      </w:r>
      <w:proofErr w:type="spellStart"/>
      <w:r w:rsidRPr="003E33A4">
        <w:rPr>
          <w:rStyle w:val="StyleUnderline"/>
          <w:rFonts w:asciiTheme="majorHAnsi" w:hAnsiTheme="majorHAnsi" w:cstheme="majorHAnsi"/>
          <w:highlight w:val="green"/>
        </w:rPr>
        <w:t>privatisation</w:t>
      </w:r>
      <w:proofErr w:type="spellEnd"/>
      <w:r w:rsidRPr="003E33A4">
        <w:rPr>
          <w:rStyle w:val="StyleUnderline"/>
          <w:rFonts w:asciiTheme="majorHAnsi" w:hAnsiTheme="majorHAnsi" w:cstheme="majorHAnsi"/>
          <w:highlight w:val="green"/>
        </w:rPr>
        <w:t xml:space="preserve"> of</w:t>
      </w:r>
      <w:r w:rsidRPr="003E33A4">
        <w:rPr>
          <w:rStyle w:val="StyleUnderline"/>
          <w:rFonts w:asciiTheme="majorHAnsi" w:hAnsiTheme="majorHAnsi" w:cstheme="majorHAnsi"/>
        </w:rPr>
        <w:t xml:space="preserve"> social </w:t>
      </w:r>
      <w:r w:rsidRPr="003E33A4">
        <w:rPr>
          <w:rStyle w:val="StyleUnderline"/>
          <w:rFonts w:asciiTheme="majorHAnsi" w:hAnsiTheme="majorHAnsi" w:cstheme="majorHAnsi"/>
          <w:highlight w:val="green"/>
        </w:rPr>
        <w:t>welfare</w:t>
      </w:r>
      <w:r w:rsidRPr="003E33A4">
        <w:rPr>
          <w:rStyle w:val="StyleUnderline"/>
          <w:rFonts w:asciiTheme="majorHAnsi" w:hAnsiTheme="majorHAnsi" w:cstheme="majorHAnsi"/>
        </w:rPr>
        <w:t xml:space="preserve"> services, </w:t>
      </w:r>
      <w:r w:rsidRPr="003E33A4">
        <w:rPr>
          <w:rStyle w:val="StyleUnderline"/>
          <w:rFonts w:asciiTheme="majorHAnsi" w:hAnsiTheme="majorHAnsi" w:cstheme="majorHAnsi"/>
          <w:highlight w:val="green"/>
        </w:rPr>
        <w:t>mass unemployment, and stagnating wages</w:t>
      </w:r>
      <w:r w:rsidRPr="003E33A4">
        <w:rPr>
          <w:rFonts w:asciiTheme="majorHAnsi" w:hAnsiTheme="majorHAnsi" w:cstheme="majorHAnsi"/>
          <w:sz w:val="16"/>
        </w:rPr>
        <w:t xml:space="preserve">. </w:t>
      </w:r>
      <w:r w:rsidRPr="003E33A4">
        <w:rPr>
          <w:rStyle w:val="StyleUnderline"/>
          <w:rFonts w:asciiTheme="majorHAnsi" w:hAnsiTheme="majorHAnsi" w:cstheme="majorHAnsi"/>
        </w:rPr>
        <w:t>Increasing automation in production processes including ‘intellectual labour’ is evidence of the secular crisis of capitalism</w:t>
      </w:r>
      <w:r w:rsidRPr="003E33A4">
        <w:rPr>
          <w:rFonts w:asciiTheme="majorHAnsi" w:hAnsiTheme="majorHAnsi" w:cstheme="majorHAnsi"/>
          <w:sz w:val="16"/>
        </w:rPr>
        <w:t xml:space="preserve">, soon </w:t>
      </w:r>
      <w:r w:rsidRPr="003E33A4">
        <w:rPr>
          <w:rStyle w:val="StyleUnderline"/>
          <w:rFonts w:asciiTheme="majorHAnsi" w:hAnsiTheme="majorHAnsi" w:cstheme="majorHAnsi"/>
        </w:rPr>
        <w:t xml:space="preserve">to render it incapable of maintaining current standards of living for even the former middle classes of the global north. </w:t>
      </w:r>
      <w:r w:rsidRPr="003E33A4">
        <w:rPr>
          <w:rFonts w:asciiTheme="majorHAnsi" w:hAnsiTheme="majorHAnsi" w:cstheme="majorHAnsi"/>
          <w:sz w:val="16"/>
        </w:rPr>
        <w:t xml:space="preserve">3. In contrast to these ever-accelerating catastrophes, </w:t>
      </w:r>
      <w:r w:rsidRPr="003E33A4">
        <w:rPr>
          <w:rStyle w:val="Emphasis"/>
          <w:rFonts w:asciiTheme="majorHAnsi" w:hAnsiTheme="majorHAnsi" w:cstheme="majorHAnsi"/>
        </w:rPr>
        <w:t xml:space="preserve">today’s </w:t>
      </w:r>
      <w:r w:rsidRPr="003E33A4">
        <w:rPr>
          <w:rStyle w:val="Emphasis"/>
          <w:rFonts w:asciiTheme="majorHAnsi" w:hAnsiTheme="majorHAnsi" w:cstheme="majorHAnsi"/>
          <w:highlight w:val="green"/>
        </w:rPr>
        <w:t>politics is beset by an inability to generate the</w:t>
      </w:r>
      <w:r w:rsidRPr="003E33A4">
        <w:rPr>
          <w:rStyle w:val="Emphasis"/>
          <w:rFonts w:asciiTheme="majorHAnsi" w:hAnsiTheme="majorHAnsi" w:cstheme="majorHAnsi"/>
        </w:rPr>
        <w:t xml:space="preserve"> new ideas and modes of </w:t>
      </w:r>
      <w:proofErr w:type="spellStart"/>
      <w:r w:rsidRPr="003E33A4">
        <w:rPr>
          <w:rStyle w:val="Emphasis"/>
          <w:rFonts w:asciiTheme="majorHAnsi" w:hAnsiTheme="majorHAnsi" w:cstheme="majorHAnsi"/>
          <w:highlight w:val="green"/>
        </w:rPr>
        <w:t>organisation</w:t>
      </w:r>
      <w:proofErr w:type="spellEnd"/>
      <w:r w:rsidRPr="003E33A4">
        <w:rPr>
          <w:rStyle w:val="Emphasis"/>
          <w:rFonts w:asciiTheme="majorHAnsi" w:hAnsiTheme="majorHAnsi" w:cstheme="majorHAnsi"/>
          <w:highlight w:val="green"/>
        </w:rPr>
        <w:t xml:space="preserve"> necessary to</w:t>
      </w:r>
      <w:r w:rsidRPr="003E33A4">
        <w:rPr>
          <w:rStyle w:val="Emphasis"/>
          <w:rFonts w:asciiTheme="majorHAnsi" w:hAnsiTheme="majorHAnsi" w:cstheme="majorHAnsi"/>
        </w:rPr>
        <w:t xml:space="preserve"> transform our societies to confront and </w:t>
      </w:r>
      <w:r w:rsidRPr="003E33A4">
        <w:rPr>
          <w:rStyle w:val="Emphasis"/>
          <w:rFonts w:asciiTheme="majorHAnsi" w:hAnsiTheme="majorHAnsi" w:cstheme="majorHAnsi"/>
          <w:highlight w:val="green"/>
        </w:rPr>
        <w:t>resolve</w:t>
      </w:r>
      <w:r w:rsidRPr="003E33A4">
        <w:rPr>
          <w:rStyle w:val="Emphasis"/>
          <w:rFonts w:asciiTheme="majorHAnsi" w:hAnsiTheme="majorHAnsi" w:cstheme="majorHAnsi"/>
        </w:rPr>
        <w:t xml:space="preserve"> the coming </w:t>
      </w:r>
      <w:r w:rsidRPr="003E33A4">
        <w:rPr>
          <w:rStyle w:val="Emphasis"/>
          <w:rFonts w:asciiTheme="majorHAnsi" w:hAnsiTheme="majorHAnsi" w:cstheme="majorHAnsi"/>
          <w:highlight w:val="green"/>
        </w:rPr>
        <w:t>annihilation</w:t>
      </w:r>
      <w:r w:rsidRPr="003E33A4">
        <w:rPr>
          <w:rStyle w:val="Emphasis"/>
          <w:rFonts w:asciiTheme="majorHAnsi" w:hAnsiTheme="majorHAnsi" w:cstheme="majorHAnsi"/>
        </w:rPr>
        <w:t>s</w:t>
      </w:r>
      <w:r w:rsidRPr="003E33A4">
        <w:rPr>
          <w:rFonts w:asciiTheme="majorHAnsi" w:hAnsiTheme="majorHAnsi" w:cstheme="majorHAnsi"/>
          <w:sz w:val="16"/>
        </w:rPr>
        <w:t xml:space="preserve">. </w:t>
      </w:r>
      <w:r w:rsidRPr="003E33A4">
        <w:rPr>
          <w:rStyle w:val="StyleUnderline"/>
          <w:rFonts w:asciiTheme="majorHAnsi" w:hAnsiTheme="majorHAnsi" w:cstheme="majorHAnsi"/>
        </w:rPr>
        <w:t>While crisis gathers force and speed, politics withers and retreats</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In this paralysis of the political imaginary, </w:t>
      </w:r>
      <w:r w:rsidRPr="003E33A4">
        <w:rPr>
          <w:rStyle w:val="Emphasis"/>
          <w:rFonts w:asciiTheme="majorHAnsi" w:hAnsiTheme="majorHAnsi" w:cstheme="majorHAnsi"/>
          <w:highlight w:val="green"/>
        </w:rPr>
        <w:t>the future has been cancelled</w:t>
      </w:r>
      <w:r w:rsidRPr="003E33A4">
        <w:rPr>
          <w:rStyle w:val="Emphasis"/>
          <w:rFonts w:asciiTheme="majorHAnsi" w:hAnsiTheme="majorHAnsi" w:cstheme="majorHAnsi"/>
        </w:rPr>
        <w:t xml:space="preserve">. </w:t>
      </w:r>
    </w:p>
    <w:p w14:paraId="7A73E75D" w14:textId="77777777" w:rsidR="00E71B78" w:rsidRPr="003E33A4" w:rsidRDefault="00E71B78" w:rsidP="00E71B78">
      <w:pPr>
        <w:rPr>
          <w:rFonts w:asciiTheme="majorHAnsi" w:hAnsiTheme="majorHAnsi" w:cstheme="majorHAnsi"/>
        </w:rPr>
      </w:pPr>
    </w:p>
    <w:p w14:paraId="4B7FC243" w14:textId="77777777" w:rsidR="00E71B78" w:rsidRPr="003E33A4" w:rsidRDefault="00E71B78" w:rsidP="00E71B78">
      <w:pPr>
        <w:pStyle w:val="Heading4"/>
        <w:rPr>
          <w:rFonts w:asciiTheme="majorHAnsi" w:hAnsiTheme="majorHAnsi" w:cstheme="majorHAnsi"/>
        </w:rPr>
      </w:pPr>
      <w:r w:rsidRPr="003E33A4">
        <w:rPr>
          <w:rFonts w:asciiTheme="majorHAnsi" w:hAnsiTheme="majorHAnsi" w:cstheme="majorHAnsi"/>
        </w:rPr>
        <w:t xml:space="preserve">We can and must build a new world to accelerate out of our present predicament. Capitalism arbitrarily constrains and destroys technological innovation and creativity – only a </w:t>
      </w:r>
      <w:proofErr w:type="spellStart"/>
      <w:r w:rsidRPr="003E33A4">
        <w:rPr>
          <w:rFonts w:asciiTheme="majorHAnsi" w:hAnsiTheme="majorHAnsi" w:cstheme="majorHAnsi"/>
        </w:rPr>
        <w:t>postcapitalist</w:t>
      </w:r>
      <w:proofErr w:type="spellEnd"/>
      <w:r w:rsidRPr="003E33A4">
        <w:rPr>
          <w:rFonts w:asciiTheme="majorHAnsi" w:hAnsiTheme="majorHAnsi" w:cstheme="majorHAnsi"/>
        </w:rPr>
        <w:t xml:space="preserve"> futurism unlocks new modes of subjectification to create an entirely new world. Remember that even if they are right about their descriptive claims, we are the only ones with a means to solve those problems as ‘</w:t>
      </w:r>
      <w:r w:rsidRPr="003E33A4">
        <w:rPr>
          <w:rFonts w:asciiTheme="majorHAnsi" w:hAnsiTheme="majorHAnsi" w:cstheme="majorHAnsi"/>
          <w:i/>
        </w:rPr>
        <w:t>the only way out is through</w:t>
      </w:r>
      <w:r w:rsidRPr="003E33A4">
        <w:rPr>
          <w:rFonts w:asciiTheme="majorHAnsi" w:hAnsiTheme="majorHAnsi" w:cstheme="majorHAnsi"/>
        </w:rPr>
        <w:t>.’</w:t>
      </w:r>
    </w:p>
    <w:p w14:paraId="7F4C5855" w14:textId="77777777" w:rsidR="00E71B78" w:rsidRPr="003E33A4" w:rsidRDefault="00E71B78" w:rsidP="00E71B78">
      <w:pPr>
        <w:rPr>
          <w:rFonts w:asciiTheme="majorHAnsi" w:hAnsiTheme="majorHAnsi" w:cstheme="majorHAnsi"/>
        </w:rPr>
      </w:pPr>
      <w:r w:rsidRPr="003E33A4">
        <w:rPr>
          <w:rStyle w:val="Style13ptBold"/>
          <w:rFonts w:asciiTheme="majorHAnsi" w:hAnsiTheme="majorHAnsi" w:cstheme="majorHAnsi"/>
        </w:rPr>
        <w:t>Srnicek and Williams 15.</w:t>
      </w:r>
      <w:r w:rsidRPr="003E33A4">
        <w:rPr>
          <w:rFonts w:asciiTheme="majorHAnsi" w:hAnsiTheme="majorHAnsi" w:cstheme="majorHAnsi"/>
        </w:rPr>
        <w:t xml:space="preserve"> Nick Srnicek, PhD from the London School of Economics, lecturer at City University and </w:t>
      </w:r>
      <w:proofErr w:type="spellStart"/>
      <w:r w:rsidRPr="003E33A4">
        <w:rPr>
          <w:rFonts w:asciiTheme="majorHAnsi" w:hAnsiTheme="majorHAnsi" w:cstheme="majorHAnsi"/>
        </w:rPr>
        <w:t>Westminister</w:t>
      </w:r>
      <w:proofErr w:type="spellEnd"/>
      <w:r w:rsidRPr="003E33A4">
        <w:rPr>
          <w:rFonts w:asciiTheme="majorHAnsi" w:hAnsiTheme="majorHAnsi" w:cstheme="majorHAnsi"/>
        </w:rPr>
        <w:t xml:space="preserve"> University (UK), and Alex Williams, lecturer in sociology at the City University of London, Inventing the Future: </w:t>
      </w:r>
      <w:proofErr w:type="spellStart"/>
      <w:r w:rsidRPr="003E33A4">
        <w:rPr>
          <w:rFonts w:asciiTheme="majorHAnsi" w:hAnsiTheme="majorHAnsi" w:cstheme="majorHAnsi"/>
        </w:rPr>
        <w:t>Postcapitalism</w:t>
      </w:r>
      <w:proofErr w:type="spellEnd"/>
      <w:r w:rsidRPr="003E33A4">
        <w:rPr>
          <w:rFonts w:asciiTheme="majorHAnsi" w:hAnsiTheme="majorHAnsi" w:cstheme="majorHAnsi"/>
        </w:rPr>
        <w:t xml:space="preserve"> and a World Without Work, Verso 2015, 178-181</w:t>
      </w:r>
    </w:p>
    <w:p w14:paraId="2EE5A679" w14:textId="77777777" w:rsidR="00E71B78" w:rsidRDefault="00E71B78" w:rsidP="00E71B78">
      <w:pPr>
        <w:rPr>
          <w:rStyle w:val="Emphasis"/>
          <w:rFonts w:asciiTheme="majorHAnsi" w:hAnsiTheme="majorHAnsi" w:cstheme="majorHAnsi"/>
        </w:rPr>
      </w:pPr>
      <w:r w:rsidRPr="003E33A4">
        <w:rPr>
          <w:rFonts w:asciiTheme="majorHAnsi" w:hAnsiTheme="majorHAnsi" w:cstheme="majorHAnsi"/>
          <w:sz w:val="16"/>
        </w:rPr>
        <w:t>T</w:t>
      </w:r>
      <w:r w:rsidRPr="003E33A4">
        <w:rPr>
          <w:rStyle w:val="StyleUnderline"/>
          <w:rFonts w:asciiTheme="majorHAnsi" w:hAnsiTheme="majorHAnsi" w:cstheme="majorHAnsi"/>
        </w:rPr>
        <w:t xml:space="preserve">echnological development follows </w:t>
      </w:r>
      <w:r w:rsidRPr="003E33A4">
        <w:rPr>
          <w:rStyle w:val="Emphasis"/>
          <w:rFonts w:asciiTheme="majorHAnsi" w:hAnsiTheme="majorHAnsi" w:cstheme="majorHAnsi"/>
        </w:rPr>
        <w:t>a recombinant path</w:t>
      </w:r>
      <w:r w:rsidRPr="003E33A4">
        <w:rPr>
          <w:rStyle w:val="StyleUnderline"/>
          <w:rFonts w:asciiTheme="majorHAnsi" w:hAnsiTheme="majorHAnsi" w:cstheme="majorHAnsi"/>
        </w:rPr>
        <w:t xml:space="preserve">, bringing together existing ideas, technologies and technological components into </w:t>
      </w:r>
      <w:r w:rsidRPr="003E33A4">
        <w:rPr>
          <w:rStyle w:val="Emphasis"/>
          <w:rFonts w:asciiTheme="majorHAnsi" w:hAnsiTheme="majorHAnsi" w:cstheme="majorHAnsi"/>
        </w:rPr>
        <w:t>new combinations</w:t>
      </w:r>
      <w:r w:rsidRPr="003E33A4">
        <w:rPr>
          <w:rFonts w:asciiTheme="majorHAnsi" w:hAnsiTheme="majorHAnsi" w:cstheme="majorHAnsi"/>
          <w:sz w:val="16"/>
        </w:rPr>
        <w:t xml:space="preserve">. </w:t>
      </w:r>
      <w:r w:rsidRPr="003E33A4">
        <w:rPr>
          <w:rStyle w:val="StyleUnderline"/>
          <w:rFonts w:asciiTheme="majorHAnsi" w:hAnsiTheme="majorHAnsi" w:cstheme="majorHAnsi"/>
          <w:highlight w:val="green"/>
        </w:rPr>
        <w:t>Simple objects are united into</w:t>
      </w:r>
      <w:r w:rsidRPr="003E33A4">
        <w:rPr>
          <w:rStyle w:val="StyleUnderline"/>
          <w:rFonts w:asciiTheme="majorHAnsi" w:hAnsiTheme="majorHAnsi" w:cstheme="majorHAnsi"/>
        </w:rPr>
        <w:t xml:space="preserve"> increasingly </w:t>
      </w:r>
      <w:r w:rsidRPr="003E33A4">
        <w:rPr>
          <w:rStyle w:val="StyleUnderline"/>
          <w:rFonts w:asciiTheme="majorHAnsi" w:hAnsiTheme="majorHAnsi" w:cstheme="majorHAnsi"/>
          <w:highlight w:val="green"/>
        </w:rPr>
        <w:t>complex technological systems</w:t>
      </w:r>
      <w:r w:rsidRPr="003E33A4">
        <w:rPr>
          <w:rStyle w:val="StyleUnderline"/>
          <w:rFonts w:asciiTheme="majorHAnsi" w:hAnsiTheme="majorHAnsi" w:cstheme="majorHAnsi"/>
        </w:rPr>
        <w:t>, and each newly developed piece of technology forms the basis for a further technology</w:t>
      </w:r>
      <w:r w:rsidRPr="003E33A4">
        <w:rPr>
          <w:rFonts w:asciiTheme="majorHAnsi" w:hAnsiTheme="majorHAnsi" w:cstheme="majorHAnsi"/>
          <w:sz w:val="16"/>
        </w:rPr>
        <w:t xml:space="preserve">. With this expansion, </w:t>
      </w:r>
      <w:r w:rsidRPr="003E33A4">
        <w:rPr>
          <w:rStyle w:val="Emphasis"/>
          <w:rFonts w:asciiTheme="majorHAnsi" w:hAnsiTheme="majorHAnsi" w:cstheme="majorHAnsi"/>
          <w:highlight w:val="green"/>
        </w:rPr>
        <w:t>the</w:t>
      </w:r>
      <w:r w:rsidRPr="003E33A4">
        <w:rPr>
          <w:rStyle w:val="Emphasis"/>
          <w:rFonts w:asciiTheme="majorHAnsi" w:hAnsiTheme="majorHAnsi" w:cstheme="majorHAnsi"/>
        </w:rPr>
        <w:t xml:space="preserve"> combinatorial </w:t>
      </w:r>
      <w:r w:rsidRPr="003E33A4">
        <w:rPr>
          <w:rStyle w:val="Emphasis"/>
          <w:rFonts w:asciiTheme="majorHAnsi" w:hAnsiTheme="majorHAnsi" w:cstheme="majorHAnsi"/>
          <w:highlight w:val="green"/>
        </w:rPr>
        <w:t>possibilities</w:t>
      </w:r>
      <w:r w:rsidRPr="003E33A4">
        <w:rPr>
          <w:rStyle w:val="Emphasis"/>
          <w:rFonts w:asciiTheme="majorHAnsi" w:hAnsiTheme="majorHAnsi" w:cstheme="majorHAnsi"/>
        </w:rPr>
        <w:t xml:space="preserve"> rapidly </w:t>
      </w:r>
      <w:r w:rsidRPr="003E33A4">
        <w:rPr>
          <w:rStyle w:val="Emphasis"/>
          <w:rFonts w:asciiTheme="majorHAnsi" w:hAnsiTheme="majorHAnsi" w:cstheme="majorHAnsi"/>
          <w:highlight w:val="green"/>
        </w:rPr>
        <w:t>proliferate</w:t>
      </w:r>
      <w:r w:rsidRPr="003E33A4">
        <w:rPr>
          <w:rFonts w:asciiTheme="majorHAnsi" w:hAnsiTheme="majorHAnsi" w:cstheme="majorHAnsi"/>
          <w:sz w:val="16"/>
        </w:rPr>
        <w:t xml:space="preserve">.9 </w:t>
      </w:r>
      <w:proofErr w:type="gramStart"/>
      <w:r w:rsidRPr="003E33A4">
        <w:rPr>
          <w:rStyle w:val="StyleUnderline"/>
          <w:rFonts w:asciiTheme="majorHAnsi" w:hAnsiTheme="majorHAnsi" w:cstheme="majorHAnsi"/>
        </w:rPr>
        <w:t>It would appear that capitalist</w:t>
      </w:r>
      <w:proofErr w:type="gramEnd"/>
      <w:r w:rsidRPr="003E33A4">
        <w:rPr>
          <w:rStyle w:val="StyleUnderline"/>
          <w:rFonts w:asciiTheme="majorHAnsi" w:hAnsiTheme="majorHAnsi" w:cstheme="majorHAnsi"/>
        </w:rPr>
        <w:t xml:space="preserve"> competition has been a significant driver of this technological advancement</w:t>
      </w:r>
      <w:r w:rsidRPr="003E33A4">
        <w:rPr>
          <w:rFonts w:asciiTheme="majorHAnsi" w:hAnsiTheme="majorHAnsi" w:cstheme="majorHAnsi"/>
          <w:sz w:val="16"/>
        </w:rPr>
        <w:t xml:space="preserve">. </w:t>
      </w:r>
      <w:r w:rsidRPr="003E33A4">
        <w:rPr>
          <w:rStyle w:val="StyleUnderline"/>
          <w:rFonts w:asciiTheme="majorHAnsi" w:hAnsiTheme="majorHAnsi" w:cstheme="majorHAnsi"/>
        </w:rPr>
        <w:t>Under a popular narrative, inter-</w:t>
      </w:r>
      <w:r w:rsidRPr="003E33A4">
        <w:rPr>
          <w:rStyle w:val="StyleUnderline"/>
          <w:rFonts w:asciiTheme="majorHAnsi" w:hAnsiTheme="majorHAnsi" w:cstheme="majorHAnsi"/>
          <w:highlight w:val="green"/>
        </w:rPr>
        <w:t>capitalist competition is seen as driving tech</w:t>
      </w:r>
      <w:r w:rsidRPr="003E33A4">
        <w:rPr>
          <w:rStyle w:val="StyleUnderline"/>
          <w:rFonts w:asciiTheme="majorHAnsi" w:hAnsiTheme="majorHAnsi" w:cstheme="majorHAnsi"/>
        </w:rPr>
        <w:t>nological changes in the production process</w:t>
      </w:r>
      <w:r w:rsidRPr="003E33A4">
        <w:rPr>
          <w:rFonts w:asciiTheme="majorHAnsi" w:hAnsiTheme="majorHAnsi" w:cstheme="majorHAnsi"/>
          <w:sz w:val="16"/>
        </w:rPr>
        <w:t xml:space="preserve">, while </w:t>
      </w:r>
      <w:r w:rsidRPr="003E33A4">
        <w:rPr>
          <w:rStyle w:val="StyleUnderline"/>
          <w:rFonts w:asciiTheme="majorHAnsi" w:hAnsiTheme="majorHAnsi" w:cstheme="majorHAnsi"/>
        </w:rPr>
        <w:t>consumer capitalism demands an increasingly differentiated set of products</w:t>
      </w:r>
      <w:r w:rsidRPr="003E33A4">
        <w:rPr>
          <w:rFonts w:asciiTheme="majorHAnsi" w:hAnsiTheme="majorHAnsi" w:cstheme="majorHAnsi"/>
          <w:sz w:val="16"/>
        </w:rPr>
        <w:t xml:space="preserve">. </w:t>
      </w:r>
      <w:r w:rsidRPr="003E33A4">
        <w:rPr>
          <w:rStyle w:val="Emphasis"/>
          <w:rFonts w:asciiTheme="majorHAnsi" w:hAnsiTheme="majorHAnsi" w:cstheme="majorHAnsi"/>
          <w:sz w:val="32"/>
          <w:szCs w:val="32"/>
          <w:highlight w:val="green"/>
        </w:rPr>
        <w:t>But</w:t>
      </w:r>
      <w:r w:rsidRPr="003E33A4">
        <w:rPr>
          <w:rStyle w:val="Emphasis"/>
          <w:rFonts w:asciiTheme="majorHAnsi" w:hAnsiTheme="majorHAnsi" w:cstheme="majorHAnsi"/>
          <w:sz w:val="32"/>
          <w:szCs w:val="32"/>
        </w:rPr>
        <w:t xml:space="preserve"> at the same time, </w:t>
      </w:r>
      <w:r w:rsidRPr="003E33A4">
        <w:rPr>
          <w:rStyle w:val="Emphasis"/>
          <w:rFonts w:asciiTheme="majorHAnsi" w:hAnsiTheme="majorHAnsi" w:cstheme="majorHAnsi"/>
          <w:sz w:val="32"/>
          <w:szCs w:val="32"/>
          <w:highlight w:val="green"/>
        </w:rPr>
        <w:t>capitalism has placed</w:t>
      </w:r>
      <w:r w:rsidRPr="003E33A4">
        <w:rPr>
          <w:rStyle w:val="Emphasis"/>
          <w:rFonts w:asciiTheme="majorHAnsi" w:hAnsiTheme="majorHAnsi" w:cstheme="majorHAnsi"/>
          <w:sz w:val="32"/>
          <w:szCs w:val="32"/>
        </w:rPr>
        <w:t xml:space="preserve"> substantial </w:t>
      </w:r>
      <w:r w:rsidRPr="003E33A4">
        <w:rPr>
          <w:rStyle w:val="Emphasis"/>
          <w:rFonts w:asciiTheme="majorHAnsi" w:hAnsiTheme="majorHAnsi" w:cstheme="majorHAnsi"/>
          <w:sz w:val="32"/>
          <w:szCs w:val="32"/>
          <w:highlight w:val="green"/>
        </w:rPr>
        <w:t>obstacles in the way of</w:t>
      </w:r>
      <w:r w:rsidRPr="003E33A4">
        <w:rPr>
          <w:rStyle w:val="Emphasis"/>
          <w:rFonts w:asciiTheme="majorHAnsi" w:hAnsiTheme="majorHAnsi" w:cstheme="majorHAnsi"/>
          <w:sz w:val="32"/>
          <w:szCs w:val="32"/>
        </w:rPr>
        <w:t xml:space="preserve"> technological </w:t>
      </w:r>
      <w:r w:rsidRPr="003E33A4">
        <w:rPr>
          <w:rStyle w:val="Emphasis"/>
          <w:rFonts w:asciiTheme="majorHAnsi" w:hAnsiTheme="majorHAnsi" w:cstheme="majorHAnsi"/>
          <w:sz w:val="32"/>
          <w:szCs w:val="32"/>
          <w:highlight w:val="green"/>
        </w:rPr>
        <w:t>development</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While the carefully curated image of </w:t>
      </w:r>
      <w:r w:rsidRPr="003E33A4">
        <w:rPr>
          <w:rStyle w:val="StyleUnderline"/>
          <w:rFonts w:asciiTheme="majorHAnsi" w:hAnsiTheme="majorHAnsi" w:cstheme="majorHAnsi"/>
          <w:highlight w:val="green"/>
        </w:rPr>
        <w:t>capitalism</w:t>
      </w:r>
      <w:r w:rsidRPr="003E33A4">
        <w:rPr>
          <w:rStyle w:val="StyleUnderline"/>
          <w:rFonts w:asciiTheme="majorHAnsi" w:hAnsiTheme="majorHAnsi" w:cstheme="majorHAnsi"/>
        </w:rPr>
        <w:t xml:space="preserve"> is one of dynamic risk-taking and technological innovation, this image in fact </w:t>
      </w:r>
      <w:r w:rsidRPr="003E33A4">
        <w:rPr>
          <w:rStyle w:val="Emphasis"/>
          <w:rFonts w:asciiTheme="majorHAnsi" w:hAnsiTheme="majorHAnsi" w:cstheme="majorHAnsi"/>
          <w:highlight w:val="green"/>
        </w:rPr>
        <w:t>obscures the real sources of dynamism in the economy</w:t>
      </w:r>
      <w:r w:rsidRPr="003E33A4">
        <w:rPr>
          <w:rFonts w:asciiTheme="majorHAnsi" w:hAnsiTheme="majorHAnsi" w:cstheme="majorHAnsi"/>
          <w:sz w:val="16"/>
        </w:rPr>
        <w:t xml:space="preserve">. Developments like </w:t>
      </w:r>
      <w:r w:rsidRPr="003E33A4">
        <w:rPr>
          <w:rStyle w:val="StyleUnderline"/>
          <w:rFonts w:asciiTheme="majorHAnsi" w:hAnsiTheme="majorHAnsi" w:cstheme="majorHAnsi"/>
          <w:highlight w:val="green"/>
        </w:rPr>
        <w:t>railways, the internet, computing</w:t>
      </w:r>
      <w:r w:rsidRPr="003E33A4">
        <w:rPr>
          <w:rStyle w:val="StyleUnderline"/>
          <w:rFonts w:asciiTheme="majorHAnsi" w:hAnsiTheme="majorHAnsi" w:cstheme="majorHAnsi"/>
        </w:rPr>
        <w:t xml:space="preserve">, supersonic flight, space travel, satellites, pharmaceuticals, voice-recognition software, nanotechnology, touch-screens </w:t>
      </w:r>
      <w:r w:rsidRPr="003E33A4">
        <w:rPr>
          <w:rStyle w:val="StyleUnderline"/>
          <w:rFonts w:asciiTheme="majorHAnsi" w:hAnsiTheme="majorHAnsi" w:cstheme="majorHAnsi"/>
          <w:highlight w:val="green"/>
        </w:rPr>
        <w:t>and clean energy have</w:t>
      </w:r>
      <w:r w:rsidRPr="003E33A4">
        <w:rPr>
          <w:rStyle w:val="StyleUnderline"/>
          <w:rFonts w:asciiTheme="majorHAnsi" w:hAnsiTheme="majorHAnsi" w:cstheme="majorHAnsi"/>
        </w:rPr>
        <w:t xml:space="preserve"> all </w:t>
      </w:r>
      <w:r w:rsidRPr="003E33A4">
        <w:rPr>
          <w:rStyle w:val="StyleUnderline"/>
          <w:rFonts w:asciiTheme="majorHAnsi" w:hAnsiTheme="majorHAnsi" w:cstheme="majorHAnsi"/>
          <w:highlight w:val="green"/>
        </w:rPr>
        <w:t xml:space="preserve">been </w:t>
      </w:r>
      <w:r w:rsidRPr="003E33A4">
        <w:rPr>
          <w:rStyle w:val="Emphasis"/>
          <w:rFonts w:asciiTheme="majorHAnsi" w:hAnsiTheme="majorHAnsi" w:cstheme="majorHAnsi"/>
          <w:highlight w:val="green"/>
        </w:rPr>
        <w:t>nurtured</w:t>
      </w:r>
      <w:r w:rsidRPr="003E33A4">
        <w:rPr>
          <w:rStyle w:val="Emphasis"/>
          <w:rFonts w:asciiTheme="majorHAnsi" w:hAnsiTheme="majorHAnsi" w:cstheme="majorHAnsi"/>
        </w:rPr>
        <w:t xml:space="preserve"> and guided </w:t>
      </w:r>
      <w:r w:rsidRPr="003E33A4">
        <w:rPr>
          <w:rStyle w:val="Emphasis"/>
          <w:rFonts w:asciiTheme="majorHAnsi" w:hAnsiTheme="majorHAnsi" w:cstheme="majorHAnsi"/>
          <w:highlight w:val="green"/>
        </w:rPr>
        <w:t>by states</w:t>
      </w:r>
      <w:r w:rsidRPr="003E33A4">
        <w:rPr>
          <w:rStyle w:val="Emphasis"/>
          <w:rFonts w:asciiTheme="majorHAnsi" w:hAnsiTheme="majorHAnsi" w:cstheme="majorHAnsi"/>
        </w:rPr>
        <w:t>, not corporations.</w:t>
      </w:r>
      <w:r w:rsidRPr="003E33A4">
        <w:rPr>
          <w:rFonts w:asciiTheme="majorHAnsi" w:hAnsiTheme="majorHAnsi" w:cstheme="majorHAnsi"/>
          <w:sz w:val="16"/>
        </w:rPr>
        <w:t xml:space="preserve"> </w:t>
      </w:r>
      <w:r w:rsidRPr="003E33A4">
        <w:rPr>
          <w:rStyle w:val="StyleUnderline"/>
          <w:rFonts w:asciiTheme="majorHAnsi" w:hAnsiTheme="majorHAnsi" w:cstheme="majorHAnsi"/>
          <w:highlight w:val="green"/>
        </w:rPr>
        <w:t>During the golden</w:t>
      </w:r>
      <w:r w:rsidRPr="003E33A4">
        <w:rPr>
          <w:rStyle w:val="StyleUnderline"/>
          <w:rFonts w:asciiTheme="majorHAnsi" w:hAnsiTheme="majorHAnsi" w:cstheme="majorHAnsi"/>
        </w:rPr>
        <w:t xml:space="preserve"> postwar </w:t>
      </w:r>
      <w:r w:rsidRPr="003E33A4">
        <w:rPr>
          <w:rStyle w:val="StyleUnderline"/>
          <w:rFonts w:asciiTheme="majorHAnsi" w:hAnsiTheme="majorHAnsi" w:cstheme="majorHAnsi"/>
          <w:highlight w:val="green"/>
        </w:rPr>
        <w:t>era of r</w:t>
      </w:r>
      <w:r w:rsidRPr="003E33A4">
        <w:rPr>
          <w:rStyle w:val="StyleUnderline"/>
          <w:rFonts w:asciiTheme="majorHAnsi" w:hAnsiTheme="majorHAnsi" w:cstheme="majorHAnsi"/>
        </w:rPr>
        <w:t xml:space="preserve">esearch </w:t>
      </w:r>
      <w:r w:rsidRPr="003E33A4">
        <w:rPr>
          <w:rStyle w:val="StyleUnderline"/>
          <w:rFonts w:asciiTheme="majorHAnsi" w:hAnsiTheme="majorHAnsi" w:cstheme="majorHAnsi"/>
          <w:highlight w:val="green"/>
        </w:rPr>
        <w:t>and d</w:t>
      </w:r>
      <w:r w:rsidRPr="003E33A4">
        <w:rPr>
          <w:rStyle w:val="StyleUnderline"/>
          <w:rFonts w:asciiTheme="majorHAnsi" w:hAnsiTheme="majorHAnsi" w:cstheme="majorHAnsi"/>
        </w:rPr>
        <w:t xml:space="preserve">evelopment, </w:t>
      </w:r>
      <w:r w:rsidRPr="003E33A4">
        <w:rPr>
          <w:rStyle w:val="StyleUnderline"/>
          <w:rFonts w:asciiTheme="majorHAnsi" w:hAnsiTheme="majorHAnsi" w:cstheme="majorHAnsi"/>
          <w:highlight w:val="green"/>
        </w:rPr>
        <w:t>two-thirds of research</w:t>
      </w:r>
      <w:r w:rsidRPr="003E33A4">
        <w:rPr>
          <w:rStyle w:val="StyleUnderline"/>
          <w:rFonts w:asciiTheme="majorHAnsi" w:hAnsiTheme="majorHAnsi" w:cstheme="majorHAnsi"/>
        </w:rPr>
        <w:t xml:space="preserve"> and development </w:t>
      </w:r>
      <w:r w:rsidRPr="003E33A4">
        <w:rPr>
          <w:rStyle w:val="StyleUnderline"/>
          <w:rFonts w:asciiTheme="majorHAnsi" w:hAnsiTheme="majorHAnsi" w:cstheme="majorHAnsi"/>
          <w:highlight w:val="green"/>
        </w:rPr>
        <w:t>was publicly funded</w:t>
      </w:r>
      <w:r w:rsidRPr="003E33A4">
        <w:rPr>
          <w:rFonts w:asciiTheme="majorHAnsi" w:hAnsiTheme="majorHAnsi" w:cstheme="majorHAnsi"/>
          <w:sz w:val="16"/>
        </w:rPr>
        <w:t xml:space="preserve">.10 Yet </w:t>
      </w:r>
      <w:r w:rsidRPr="003E33A4">
        <w:rPr>
          <w:rStyle w:val="StyleUnderline"/>
          <w:rFonts w:asciiTheme="majorHAnsi" w:hAnsiTheme="majorHAnsi" w:cstheme="majorHAnsi"/>
        </w:rPr>
        <w:t>recent decades have seen corporate investment in high-risk technologies drastically decline</w:t>
      </w:r>
      <w:r w:rsidRPr="003E33A4">
        <w:rPr>
          <w:rFonts w:asciiTheme="majorHAnsi" w:hAnsiTheme="majorHAnsi" w:cstheme="majorHAnsi"/>
          <w:sz w:val="16"/>
        </w:rPr>
        <w:t xml:space="preserve">.11 And </w:t>
      </w:r>
      <w:r w:rsidRPr="003E33A4">
        <w:rPr>
          <w:rStyle w:val="StyleUnderline"/>
          <w:rFonts w:asciiTheme="majorHAnsi" w:hAnsiTheme="majorHAnsi" w:cstheme="majorHAnsi"/>
        </w:rPr>
        <w:t>with neoliberalism’s cutback in state expenditure, it is</w:t>
      </w:r>
      <w:r w:rsidRPr="003E33A4">
        <w:rPr>
          <w:rFonts w:asciiTheme="majorHAnsi" w:hAnsiTheme="majorHAnsi" w:cstheme="majorHAnsi"/>
          <w:sz w:val="16"/>
        </w:rPr>
        <w:t xml:space="preserve"> therefore </w:t>
      </w:r>
      <w:r w:rsidRPr="003E33A4">
        <w:rPr>
          <w:rStyle w:val="Emphasis"/>
          <w:rFonts w:asciiTheme="majorHAnsi" w:hAnsiTheme="majorHAnsi" w:cstheme="majorHAnsi"/>
        </w:rPr>
        <w:t xml:space="preserve">unsurprising that </w:t>
      </w:r>
      <w:r w:rsidRPr="003E33A4">
        <w:rPr>
          <w:rStyle w:val="Emphasis"/>
          <w:rFonts w:asciiTheme="majorHAnsi" w:hAnsiTheme="majorHAnsi" w:cstheme="majorHAnsi"/>
          <w:highlight w:val="green"/>
        </w:rPr>
        <w:t>technological change has diminished since the</w:t>
      </w:r>
      <w:r w:rsidRPr="003E33A4">
        <w:rPr>
          <w:rStyle w:val="Emphasis"/>
          <w:rFonts w:asciiTheme="majorHAnsi" w:hAnsiTheme="majorHAnsi" w:cstheme="majorHAnsi"/>
        </w:rPr>
        <w:t xml:space="preserve"> 19</w:t>
      </w:r>
      <w:r w:rsidRPr="003E33A4">
        <w:rPr>
          <w:rStyle w:val="Emphasis"/>
          <w:rFonts w:asciiTheme="majorHAnsi" w:hAnsiTheme="majorHAnsi" w:cstheme="majorHAnsi"/>
          <w:highlight w:val="green"/>
        </w:rPr>
        <w:t>70s</w:t>
      </w:r>
      <w:r w:rsidRPr="003E33A4">
        <w:rPr>
          <w:rFonts w:asciiTheme="majorHAnsi" w:hAnsiTheme="majorHAnsi" w:cstheme="majorHAnsi"/>
          <w:sz w:val="16"/>
        </w:rPr>
        <w:t xml:space="preserve">.12 </w:t>
      </w:r>
      <w:r w:rsidRPr="003E33A4">
        <w:rPr>
          <w:rFonts w:asciiTheme="majorHAnsi" w:hAnsiTheme="majorHAnsi" w:cstheme="majorHAnsi"/>
          <w:sz w:val="16"/>
          <w:szCs w:val="32"/>
        </w:rPr>
        <w:t xml:space="preserve">In other words, </w:t>
      </w:r>
      <w:r w:rsidRPr="003E33A4">
        <w:rPr>
          <w:rStyle w:val="Emphasis"/>
          <w:rFonts w:asciiTheme="majorHAnsi" w:hAnsiTheme="majorHAnsi" w:cstheme="majorHAnsi"/>
          <w:sz w:val="32"/>
          <w:szCs w:val="32"/>
          <w:highlight w:val="green"/>
        </w:rPr>
        <w:t>it has been collective investment</w:t>
      </w:r>
      <w:r w:rsidRPr="003E33A4">
        <w:rPr>
          <w:rStyle w:val="Emphasis"/>
          <w:rFonts w:asciiTheme="majorHAnsi" w:hAnsiTheme="majorHAnsi" w:cstheme="majorHAnsi"/>
          <w:sz w:val="32"/>
          <w:szCs w:val="32"/>
        </w:rPr>
        <w:t xml:space="preserve">, not private investment, </w:t>
      </w:r>
      <w:r w:rsidRPr="003E33A4">
        <w:rPr>
          <w:rStyle w:val="Emphasis"/>
          <w:rFonts w:asciiTheme="majorHAnsi" w:hAnsiTheme="majorHAnsi" w:cstheme="majorHAnsi"/>
          <w:sz w:val="32"/>
          <w:szCs w:val="32"/>
          <w:highlight w:val="green"/>
        </w:rPr>
        <w:t>that has been the primary driver of technological development</w:t>
      </w:r>
      <w:r w:rsidRPr="003E33A4">
        <w:rPr>
          <w:rFonts w:asciiTheme="majorHAnsi" w:hAnsiTheme="majorHAnsi" w:cstheme="majorHAnsi"/>
          <w:sz w:val="16"/>
          <w:szCs w:val="32"/>
        </w:rPr>
        <w:t>.</w:t>
      </w:r>
      <w:r w:rsidRPr="003E33A4">
        <w:rPr>
          <w:rFonts w:asciiTheme="majorHAnsi" w:hAnsiTheme="majorHAnsi" w:cstheme="majorHAnsi"/>
          <w:sz w:val="16"/>
        </w:rPr>
        <w:t xml:space="preserve">13 </w:t>
      </w:r>
      <w:r w:rsidRPr="003E33A4">
        <w:rPr>
          <w:rStyle w:val="StyleUnderline"/>
          <w:rFonts w:asciiTheme="majorHAnsi" w:hAnsiTheme="majorHAnsi" w:cstheme="majorHAnsi"/>
        </w:rPr>
        <w:t xml:space="preserve">High-risk inventions and new technologies are too risky for private capitalists to invest in; </w:t>
      </w:r>
      <w:r w:rsidRPr="003E33A4">
        <w:rPr>
          <w:rStyle w:val="Emphasis"/>
          <w:rFonts w:asciiTheme="majorHAnsi" w:hAnsiTheme="majorHAnsi" w:cstheme="majorHAnsi"/>
        </w:rPr>
        <w:t xml:space="preserve">figures such as Steve </w:t>
      </w:r>
      <w:r w:rsidRPr="003E33A4">
        <w:rPr>
          <w:rStyle w:val="Emphasis"/>
          <w:rFonts w:asciiTheme="majorHAnsi" w:hAnsiTheme="majorHAnsi" w:cstheme="majorHAnsi"/>
          <w:highlight w:val="green"/>
        </w:rPr>
        <w:t>Jobs and</w:t>
      </w:r>
      <w:r w:rsidRPr="003E33A4">
        <w:rPr>
          <w:rStyle w:val="Emphasis"/>
          <w:rFonts w:asciiTheme="majorHAnsi" w:hAnsiTheme="majorHAnsi" w:cstheme="majorHAnsi"/>
        </w:rPr>
        <w:t xml:space="preserve"> Elon </w:t>
      </w:r>
      <w:r w:rsidRPr="003E33A4">
        <w:rPr>
          <w:rStyle w:val="Emphasis"/>
          <w:rFonts w:asciiTheme="majorHAnsi" w:hAnsiTheme="majorHAnsi" w:cstheme="majorHAnsi"/>
          <w:highlight w:val="green"/>
        </w:rPr>
        <w:t>Musk</w:t>
      </w:r>
      <w:r w:rsidRPr="003E33A4">
        <w:rPr>
          <w:rStyle w:val="Emphasis"/>
          <w:rFonts w:asciiTheme="majorHAnsi" w:hAnsiTheme="majorHAnsi" w:cstheme="majorHAnsi"/>
        </w:rPr>
        <w:t xml:space="preserve"> slyly obscure their parasitical </w:t>
      </w:r>
      <w:r w:rsidRPr="003E33A4">
        <w:rPr>
          <w:rStyle w:val="Emphasis"/>
          <w:rFonts w:asciiTheme="majorHAnsi" w:hAnsiTheme="majorHAnsi" w:cstheme="majorHAnsi"/>
          <w:highlight w:val="green"/>
        </w:rPr>
        <w:t>reli</w:t>
      </w:r>
      <w:r w:rsidRPr="003E33A4">
        <w:rPr>
          <w:rStyle w:val="Emphasis"/>
          <w:rFonts w:asciiTheme="majorHAnsi" w:hAnsiTheme="majorHAnsi" w:cstheme="majorHAnsi"/>
        </w:rPr>
        <w:t xml:space="preserve">ance </w:t>
      </w:r>
      <w:r w:rsidRPr="003E33A4">
        <w:rPr>
          <w:rStyle w:val="Emphasis"/>
          <w:rFonts w:asciiTheme="majorHAnsi" w:hAnsiTheme="majorHAnsi" w:cstheme="majorHAnsi"/>
          <w:highlight w:val="green"/>
        </w:rPr>
        <w:t>on state</w:t>
      </w:r>
      <w:r w:rsidRPr="003E33A4">
        <w:rPr>
          <w:rStyle w:val="Emphasis"/>
          <w:rFonts w:asciiTheme="majorHAnsi" w:hAnsiTheme="majorHAnsi" w:cstheme="majorHAnsi"/>
        </w:rPr>
        <w:t xml:space="preserve">-led </w:t>
      </w:r>
      <w:r w:rsidRPr="003E33A4">
        <w:rPr>
          <w:rStyle w:val="Emphasis"/>
          <w:rFonts w:asciiTheme="majorHAnsi" w:hAnsiTheme="majorHAnsi" w:cstheme="majorHAnsi"/>
          <w:highlight w:val="green"/>
        </w:rPr>
        <w:t>developments</w:t>
      </w:r>
      <w:r w:rsidRPr="003E33A4">
        <w:rPr>
          <w:rFonts w:asciiTheme="majorHAnsi" w:hAnsiTheme="majorHAnsi" w:cstheme="majorHAnsi"/>
          <w:sz w:val="16"/>
        </w:rPr>
        <w:t xml:space="preserve">.14 Likewise, multi-billion-dollar </w:t>
      </w:r>
      <w:proofErr w:type="spellStart"/>
      <w:r w:rsidRPr="003E33A4">
        <w:rPr>
          <w:rFonts w:asciiTheme="majorHAnsi" w:hAnsiTheme="majorHAnsi" w:cstheme="majorHAnsi"/>
          <w:sz w:val="16"/>
        </w:rPr>
        <w:t>megascale</w:t>
      </w:r>
      <w:proofErr w:type="spellEnd"/>
      <w:r w:rsidRPr="003E33A4">
        <w:rPr>
          <w:rFonts w:asciiTheme="majorHAnsi" w:hAnsiTheme="majorHAnsi" w:cstheme="majorHAnsi"/>
          <w:sz w:val="16"/>
        </w:rPr>
        <w:t xml:space="preserve"> projects are ultimately driven by non-economic goals that exceed any cost–benefit analysis. </w:t>
      </w:r>
      <w:r w:rsidRPr="003E33A4">
        <w:rPr>
          <w:rStyle w:val="StyleUnderline"/>
          <w:rFonts w:asciiTheme="majorHAnsi" w:hAnsiTheme="majorHAnsi" w:cstheme="majorHAnsi"/>
        </w:rPr>
        <w:t>Projects of this scale and ambition are</w:t>
      </w:r>
      <w:r w:rsidRPr="003E33A4">
        <w:rPr>
          <w:rFonts w:asciiTheme="majorHAnsi" w:hAnsiTheme="majorHAnsi" w:cstheme="majorHAnsi"/>
          <w:sz w:val="16"/>
        </w:rPr>
        <w:t xml:space="preserve"> in fact </w:t>
      </w:r>
      <w:r w:rsidRPr="003E33A4">
        <w:rPr>
          <w:rStyle w:val="StyleUnderline"/>
          <w:rFonts w:asciiTheme="majorHAnsi" w:hAnsiTheme="majorHAnsi" w:cstheme="majorHAnsi"/>
        </w:rPr>
        <w:t>hindered by market-based constraints</w:t>
      </w:r>
      <w:r w:rsidRPr="003E33A4">
        <w:rPr>
          <w:rFonts w:asciiTheme="majorHAnsi" w:hAnsiTheme="majorHAnsi" w:cstheme="majorHAnsi"/>
          <w:sz w:val="16"/>
        </w:rPr>
        <w:t xml:space="preserve">, since a sober analysis of their viability in capitalist terms reveals them to be profoundly underwhelming.15 In addition, </w:t>
      </w:r>
      <w:r w:rsidRPr="003E33A4">
        <w:rPr>
          <w:rStyle w:val="StyleUnderline"/>
          <w:rFonts w:asciiTheme="majorHAnsi" w:hAnsiTheme="majorHAnsi" w:cstheme="majorHAnsi"/>
        </w:rPr>
        <w:t xml:space="preserve">some </w:t>
      </w:r>
      <w:r w:rsidRPr="003E33A4">
        <w:rPr>
          <w:rStyle w:val="StyleUnderline"/>
          <w:rFonts w:asciiTheme="majorHAnsi" w:hAnsiTheme="majorHAnsi" w:cstheme="majorHAnsi"/>
          <w:highlight w:val="green"/>
        </w:rPr>
        <w:t>social benefits (</w:t>
      </w:r>
      <w:r w:rsidRPr="003E33A4">
        <w:rPr>
          <w:rStyle w:val="StyleUnderline"/>
          <w:rFonts w:asciiTheme="majorHAnsi" w:hAnsiTheme="majorHAnsi" w:cstheme="majorHAnsi"/>
        </w:rPr>
        <w:t xml:space="preserve">those offered by an Ebola vaccine, for example) </w:t>
      </w:r>
      <w:r w:rsidRPr="003E33A4">
        <w:rPr>
          <w:rStyle w:val="StyleUnderline"/>
          <w:rFonts w:asciiTheme="majorHAnsi" w:hAnsiTheme="majorHAnsi" w:cstheme="majorHAnsi"/>
          <w:highlight w:val="green"/>
        </w:rPr>
        <w:t>are</w:t>
      </w:r>
      <w:r w:rsidRPr="003E33A4">
        <w:rPr>
          <w:rStyle w:val="StyleUnderline"/>
          <w:rFonts w:asciiTheme="majorHAnsi" w:hAnsiTheme="majorHAnsi" w:cstheme="majorHAnsi"/>
        </w:rPr>
        <w:t xml:space="preserve"> left </w:t>
      </w:r>
      <w:r w:rsidRPr="003E33A4">
        <w:rPr>
          <w:rStyle w:val="StyleUnderline"/>
          <w:rFonts w:asciiTheme="majorHAnsi" w:hAnsiTheme="majorHAnsi" w:cstheme="majorHAnsi"/>
          <w:highlight w:val="green"/>
        </w:rPr>
        <w:t>unexplored because they have little profit potential</w:t>
      </w:r>
      <w:r w:rsidRPr="003E33A4">
        <w:rPr>
          <w:rStyle w:val="StyleUnderline"/>
          <w:rFonts w:asciiTheme="majorHAnsi" w:hAnsiTheme="majorHAnsi" w:cstheme="majorHAnsi"/>
        </w:rPr>
        <w:t>, while in some areas (such as solar power and electric cars) capitalists can be seen actively impeding progress, lobbying governments to end green-energy subsidies and implementing laws that obstruct further development</w:t>
      </w:r>
      <w:r w:rsidRPr="003E33A4">
        <w:rPr>
          <w:rFonts w:asciiTheme="majorHAnsi" w:hAnsiTheme="majorHAnsi" w:cstheme="majorHAnsi"/>
          <w:sz w:val="16"/>
        </w:rPr>
        <w:t xml:space="preserve">. </w:t>
      </w:r>
      <w:r w:rsidRPr="003E33A4">
        <w:rPr>
          <w:rStyle w:val="Emphasis"/>
          <w:rFonts w:asciiTheme="majorHAnsi" w:hAnsiTheme="majorHAnsi" w:cstheme="majorHAnsi"/>
        </w:rPr>
        <w:t>The entire pharmaceuticals industry</w:t>
      </w:r>
      <w:r w:rsidRPr="003E33A4">
        <w:rPr>
          <w:rStyle w:val="StyleUnderline"/>
          <w:rFonts w:asciiTheme="majorHAnsi" w:hAnsiTheme="majorHAnsi" w:cstheme="majorHAnsi"/>
        </w:rPr>
        <w:t xml:space="preserve"> provides a particularly devastating illustration of the effects of intellectual property </w:t>
      </w:r>
      <w:proofErr w:type="spellStart"/>
      <w:r w:rsidRPr="003E33A4">
        <w:rPr>
          <w:rStyle w:val="StyleUnderline"/>
          <w:rFonts w:asciiTheme="majorHAnsi" w:hAnsiTheme="majorHAnsi" w:cstheme="majorHAnsi"/>
        </w:rPr>
        <w:t>monopolisation</w:t>
      </w:r>
      <w:proofErr w:type="spellEnd"/>
      <w:r w:rsidRPr="003E33A4">
        <w:rPr>
          <w:rStyle w:val="StyleUnderline"/>
          <w:rFonts w:asciiTheme="majorHAnsi" w:hAnsiTheme="majorHAnsi" w:cstheme="majorHAnsi"/>
        </w:rPr>
        <w:t>, while the technology industry is increasingly plagued by patent trolling</w:t>
      </w:r>
      <w:r w:rsidRPr="003E33A4">
        <w:rPr>
          <w:rFonts w:asciiTheme="majorHAnsi" w:hAnsiTheme="majorHAnsi" w:cstheme="majorHAnsi"/>
          <w:sz w:val="16"/>
        </w:rPr>
        <w:t xml:space="preserve">. </w:t>
      </w:r>
      <w:r w:rsidRPr="003E33A4">
        <w:rPr>
          <w:rStyle w:val="StyleUnderline"/>
          <w:rFonts w:asciiTheme="majorHAnsi" w:hAnsiTheme="majorHAnsi" w:cstheme="majorHAnsi"/>
          <w:highlight w:val="green"/>
        </w:rPr>
        <w:t>Capitalism</w:t>
      </w:r>
      <w:r w:rsidRPr="003E33A4">
        <w:rPr>
          <w:rFonts w:asciiTheme="majorHAnsi" w:hAnsiTheme="majorHAnsi" w:cstheme="majorHAnsi"/>
          <w:sz w:val="16"/>
        </w:rPr>
        <w:t xml:space="preserve"> therefore </w:t>
      </w:r>
      <w:r w:rsidRPr="003E33A4">
        <w:rPr>
          <w:rStyle w:val="StyleUnderline"/>
          <w:rFonts w:asciiTheme="majorHAnsi" w:hAnsiTheme="majorHAnsi" w:cstheme="majorHAnsi"/>
        </w:rPr>
        <w:t xml:space="preserve">misattributes the sources of technological development, </w:t>
      </w:r>
      <w:r w:rsidRPr="003E33A4">
        <w:rPr>
          <w:rStyle w:val="Emphasis"/>
          <w:rFonts w:asciiTheme="majorHAnsi" w:hAnsiTheme="majorHAnsi" w:cstheme="majorHAnsi"/>
          <w:highlight w:val="green"/>
        </w:rPr>
        <w:t>places creativity in a straitjacket</w:t>
      </w:r>
      <w:r w:rsidRPr="003E33A4">
        <w:rPr>
          <w:rStyle w:val="Emphasis"/>
          <w:rFonts w:asciiTheme="majorHAnsi" w:hAnsiTheme="majorHAnsi" w:cstheme="majorHAnsi"/>
        </w:rPr>
        <w:t xml:space="preserve"> of capitalist accumulation</w:t>
      </w:r>
      <w:r w:rsidRPr="003E33A4">
        <w:rPr>
          <w:rFonts w:asciiTheme="majorHAnsi" w:hAnsiTheme="majorHAnsi" w:cstheme="majorHAnsi"/>
          <w:sz w:val="16"/>
        </w:rPr>
        <w:t xml:space="preserve">, </w:t>
      </w:r>
      <w:r w:rsidRPr="003E33A4">
        <w:rPr>
          <w:rStyle w:val="Emphasis"/>
          <w:rFonts w:asciiTheme="majorHAnsi" w:hAnsiTheme="majorHAnsi" w:cstheme="majorHAnsi"/>
        </w:rPr>
        <w:t xml:space="preserve">constrains the social imagination </w:t>
      </w:r>
      <w:r w:rsidRPr="003E33A4">
        <w:rPr>
          <w:rStyle w:val="Emphasis"/>
          <w:rFonts w:asciiTheme="majorHAnsi" w:hAnsiTheme="majorHAnsi" w:cstheme="majorHAnsi"/>
          <w:highlight w:val="green"/>
        </w:rPr>
        <w:t>within</w:t>
      </w:r>
      <w:r w:rsidRPr="003E33A4">
        <w:rPr>
          <w:rStyle w:val="Emphasis"/>
          <w:rFonts w:asciiTheme="majorHAnsi" w:hAnsiTheme="majorHAnsi" w:cstheme="majorHAnsi"/>
        </w:rPr>
        <w:t xml:space="preserve"> the </w:t>
      </w:r>
      <w:r w:rsidRPr="003E33A4">
        <w:rPr>
          <w:rStyle w:val="Emphasis"/>
          <w:rFonts w:asciiTheme="majorHAnsi" w:hAnsiTheme="majorHAnsi" w:cstheme="majorHAnsi"/>
          <w:highlight w:val="green"/>
        </w:rPr>
        <w:t>parameters of cost–benefit analyses</w:t>
      </w:r>
      <w:r w:rsidRPr="003E33A4">
        <w:rPr>
          <w:rStyle w:val="Emphasis"/>
          <w:rFonts w:asciiTheme="majorHAnsi" w:hAnsiTheme="majorHAnsi" w:cstheme="majorHAnsi"/>
        </w:rPr>
        <w:t xml:space="preserve"> and attacks profit-destroying innovations</w:t>
      </w:r>
      <w:r w:rsidRPr="003E33A4">
        <w:rPr>
          <w:rFonts w:asciiTheme="majorHAnsi" w:hAnsiTheme="majorHAnsi" w:cstheme="majorHAnsi"/>
          <w:sz w:val="16"/>
        </w:rPr>
        <w:t xml:space="preserve">. </w:t>
      </w:r>
      <w:r w:rsidRPr="003E33A4">
        <w:rPr>
          <w:rStyle w:val="Emphasis"/>
          <w:rFonts w:asciiTheme="majorHAnsi" w:hAnsiTheme="majorHAnsi" w:cstheme="majorHAnsi"/>
          <w:highlight w:val="green"/>
        </w:rPr>
        <w:t>To unleash technological advancement, we must move beyond capitalism</w:t>
      </w:r>
      <w:r w:rsidRPr="003E33A4">
        <w:rPr>
          <w:rStyle w:val="Emphasis"/>
          <w:rFonts w:asciiTheme="majorHAnsi" w:hAnsiTheme="majorHAnsi" w:cstheme="majorHAnsi"/>
        </w:rPr>
        <w:t xml:space="preserve"> and liberate creativity from its current strictures</w:t>
      </w:r>
      <w:r w:rsidRPr="003E33A4">
        <w:rPr>
          <w:rFonts w:asciiTheme="majorHAnsi" w:hAnsiTheme="majorHAnsi" w:cstheme="majorHAnsi"/>
          <w:sz w:val="16"/>
        </w:rPr>
        <w:t xml:space="preserve">.16 </w:t>
      </w:r>
      <w:r w:rsidRPr="003E33A4">
        <w:rPr>
          <w:rStyle w:val="StyleUnderline"/>
          <w:rFonts w:asciiTheme="majorHAnsi" w:hAnsiTheme="majorHAnsi" w:cstheme="majorHAnsi"/>
        </w:rPr>
        <w:t>This would begin to liberate technologies away from their current purview of control and exploitation, and towards the quantitative and qualitative expansion of synthetic freedom</w:t>
      </w:r>
      <w:r w:rsidRPr="003E33A4">
        <w:rPr>
          <w:rFonts w:asciiTheme="majorHAnsi" w:hAnsiTheme="majorHAnsi" w:cstheme="majorHAnsi"/>
          <w:sz w:val="16"/>
        </w:rPr>
        <w:t xml:space="preserve">. </w:t>
      </w:r>
      <w:r w:rsidRPr="003E33A4">
        <w:rPr>
          <w:rStyle w:val="Emphasis"/>
          <w:rFonts w:asciiTheme="majorHAnsi" w:hAnsiTheme="majorHAnsi" w:cstheme="majorHAnsi"/>
          <w:highlight w:val="green"/>
        </w:rPr>
        <w:t>It would enable</w:t>
      </w:r>
      <w:r w:rsidRPr="003E33A4">
        <w:rPr>
          <w:rStyle w:val="Emphasis"/>
          <w:rFonts w:asciiTheme="majorHAnsi" w:hAnsiTheme="majorHAnsi" w:cstheme="majorHAnsi"/>
        </w:rPr>
        <w:t xml:space="preserve"> the </w:t>
      </w:r>
      <w:r w:rsidRPr="003E33A4">
        <w:rPr>
          <w:rStyle w:val="Emphasis"/>
          <w:rFonts w:asciiTheme="majorHAnsi" w:hAnsiTheme="majorHAnsi" w:cstheme="majorHAnsi"/>
          <w:highlight w:val="green"/>
        </w:rPr>
        <w:t>utopian</w:t>
      </w:r>
      <w:r w:rsidRPr="003E33A4">
        <w:rPr>
          <w:rStyle w:val="Emphasis"/>
          <w:rFonts w:asciiTheme="majorHAnsi" w:hAnsiTheme="majorHAnsi" w:cstheme="majorHAnsi"/>
        </w:rPr>
        <w:t xml:space="preserve"> ambitions of </w:t>
      </w:r>
      <w:r w:rsidRPr="003E33A4">
        <w:rPr>
          <w:rStyle w:val="Emphasis"/>
          <w:rFonts w:asciiTheme="majorHAnsi" w:hAnsiTheme="majorHAnsi" w:cstheme="majorHAnsi"/>
          <w:highlight w:val="green"/>
        </w:rPr>
        <w:t xml:space="preserve">megaprojects to </w:t>
      </w:r>
      <w:r w:rsidRPr="003E33A4">
        <w:rPr>
          <w:rStyle w:val="Emphasis"/>
          <w:rFonts w:asciiTheme="majorHAnsi" w:hAnsiTheme="majorHAnsi" w:cstheme="majorHAnsi"/>
        </w:rPr>
        <w:t>be unleashed, invoking the classic dreams of invention and discovery</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 dreams of space flight, the </w:t>
      </w:r>
      <w:proofErr w:type="spellStart"/>
      <w:r w:rsidRPr="003E33A4">
        <w:rPr>
          <w:rStyle w:val="StyleUnderline"/>
          <w:rFonts w:asciiTheme="majorHAnsi" w:hAnsiTheme="majorHAnsi" w:cstheme="majorHAnsi"/>
        </w:rPr>
        <w:t>decarbonisation</w:t>
      </w:r>
      <w:proofErr w:type="spellEnd"/>
      <w:r w:rsidRPr="003E33A4">
        <w:rPr>
          <w:rStyle w:val="StyleUnderline"/>
          <w:rFonts w:asciiTheme="majorHAnsi" w:hAnsiTheme="majorHAnsi" w:cstheme="majorHAnsi"/>
        </w:rPr>
        <w:t xml:space="preserve"> of the economy, the automation of mundane labour, the extension of human life, and so on, are all major technological projects that find themselves hampered in various ways by capitalism</w:t>
      </w:r>
      <w:r w:rsidRPr="003E33A4">
        <w:rPr>
          <w:rFonts w:asciiTheme="majorHAnsi" w:hAnsiTheme="majorHAnsi" w:cstheme="majorHAnsi"/>
          <w:sz w:val="16"/>
        </w:rPr>
        <w:t xml:space="preserve">. The boot-strapping expansionary process of technology, once liberated from capitalist fetters, can potentiate both positive and negative freedoms. </w:t>
      </w:r>
      <w:r w:rsidRPr="003E33A4">
        <w:rPr>
          <w:rStyle w:val="StyleUnderline"/>
          <w:rFonts w:asciiTheme="majorHAnsi" w:hAnsiTheme="majorHAnsi" w:cstheme="majorHAnsi"/>
        </w:rPr>
        <w:t xml:space="preserve">It can </w:t>
      </w:r>
      <w:r w:rsidRPr="003E33A4">
        <w:rPr>
          <w:rStyle w:val="StyleUnderline"/>
          <w:rFonts w:asciiTheme="majorHAnsi" w:hAnsiTheme="majorHAnsi" w:cstheme="majorHAnsi"/>
          <w:highlight w:val="green"/>
        </w:rPr>
        <w:t>form the basis for a</w:t>
      </w:r>
      <w:r w:rsidRPr="003E33A4">
        <w:rPr>
          <w:rStyle w:val="StyleUnderline"/>
          <w:rFonts w:asciiTheme="majorHAnsi" w:hAnsiTheme="majorHAnsi" w:cstheme="majorHAnsi"/>
        </w:rPr>
        <w:t xml:space="preserve"> fully </w:t>
      </w:r>
      <w:proofErr w:type="spellStart"/>
      <w:r w:rsidRPr="003E33A4">
        <w:rPr>
          <w:rStyle w:val="StyleUnderline"/>
          <w:rFonts w:asciiTheme="majorHAnsi" w:hAnsiTheme="majorHAnsi" w:cstheme="majorHAnsi"/>
          <w:highlight w:val="green"/>
        </w:rPr>
        <w:t>postcapitalist</w:t>
      </w:r>
      <w:proofErr w:type="spellEnd"/>
      <w:r w:rsidRPr="003E33A4">
        <w:rPr>
          <w:rStyle w:val="StyleUnderline"/>
          <w:rFonts w:asciiTheme="majorHAnsi" w:hAnsiTheme="majorHAnsi" w:cstheme="majorHAnsi"/>
          <w:highlight w:val="green"/>
        </w:rPr>
        <w:t xml:space="preserve"> economy</w:t>
      </w:r>
      <w:r w:rsidRPr="003E33A4">
        <w:rPr>
          <w:rStyle w:val="StyleUnderline"/>
          <w:rFonts w:asciiTheme="majorHAnsi" w:hAnsiTheme="majorHAnsi" w:cstheme="majorHAnsi"/>
        </w:rPr>
        <w:t>, enabling a shift away from scarcity, work and exploitation, and towards the full development of humanity</w:t>
      </w:r>
      <w:r w:rsidRPr="003E33A4">
        <w:rPr>
          <w:rFonts w:asciiTheme="majorHAnsi" w:hAnsiTheme="majorHAnsi" w:cstheme="majorHAnsi"/>
          <w:sz w:val="16"/>
        </w:rPr>
        <w:t xml:space="preserve">.17 Intertwined with this picture of liberated technological transformation is therefore the future of human beings. </w:t>
      </w:r>
      <w:r w:rsidRPr="003E33A4">
        <w:rPr>
          <w:rStyle w:val="StyleUnderline"/>
          <w:rFonts w:asciiTheme="majorHAnsi" w:hAnsiTheme="majorHAnsi" w:cstheme="majorHAnsi"/>
        </w:rPr>
        <w:t xml:space="preserve">The pathway towards a </w:t>
      </w:r>
      <w:proofErr w:type="spellStart"/>
      <w:r w:rsidRPr="003E33A4">
        <w:rPr>
          <w:rStyle w:val="StyleUnderline"/>
          <w:rFonts w:asciiTheme="majorHAnsi" w:hAnsiTheme="majorHAnsi" w:cstheme="majorHAnsi"/>
        </w:rPr>
        <w:t>postcapitalist</w:t>
      </w:r>
      <w:proofErr w:type="spellEnd"/>
      <w:r w:rsidRPr="003E33A4">
        <w:rPr>
          <w:rStyle w:val="StyleUnderline"/>
          <w:rFonts w:asciiTheme="majorHAnsi" w:hAnsiTheme="majorHAnsi" w:cstheme="majorHAnsi"/>
        </w:rPr>
        <w:t xml:space="preserve"> society requires a shift away from the </w:t>
      </w:r>
      <w:proofErr w:type="spellStart"/>
      <w:r w:rsidRPr="003E33A4">
        <w:rPr>
          <w:rStyle w:val="StyleUnderline"/>
          <w:rFonts w:asciiTheme="majorHAnsi" w:hAnsiTheme="majorHAnsi" w:cstheme="majorHAnsi"/>
        </w:rPr>
        <w:t>proletarianisation</w:t>
      </w:r>
      <w:proofErr w:type="spellEnd"/>
      <w:r w:rsidRPr="003E33A4">
        <w:rPr>
          <w:rStyle w:val="StyleUnderline"/>
          <w:rFonts w:asciiTheme="majorHAnsi" w:hAnsiTheme="majorHAnsi" w:cstheme="majorHAnsi"/>
        </w:rPr>
        <w:t xml:space="preserve"> of humanity and towards a transformed and newly mutable subject</w:t>
      </w:r>
      <w:r w:rsidRPr="003E33A4">
        <w:rPr>
          <w:rFonts w:asciiTheme="majorHAnsi" w:hAnsiTheme="majorHAnsi" w:cstheme="majorHAnsi"/>
          <w:sz w:val="16"/>
        </w:rPr>
        <w:t xml:space="preserve">. </w:t>
      </w:r>
      <w:r w:rsidRPr="003E33A4">
        <w:rPr>
          <w:rStyle w:val="StyleUnderline"/>
          <w:rFonts w:asciiTheme="majorHAnsi" w:hAnsiTheme="majorHAnsi" w:cstheme="majorHAnsi"/>
        </w:rPr>
        <w:t>This subject cannot be determined in advance</w:t>
      </w:r>
      <w:r w:rsidRPr="003E33A4">
        <w:rPr>
          <w:rFonts w:asciiTheme="majorHAnsi" w:hAnsiTheme="majorHAnsi" w:cstheme="majorHAnsi"/>
          <w:sz w:val="16"/>
        </w:rPr>
        <w:t xml:space="preserve">; </w:t>
      </w:r>
      <w:r w:rsidRPr="003E33A4">
        <w:rPr>
          <w:rStyle w:val="StyleUnderline"/>
          <w:rFonts w:asciiTheme="majorHAnsi" w:hAnsiTheme="majorHAnsi" w:cstheme="majorHAnsi"/>
        </w:rPr>
        <w:t>it can only be elaborated in the unfolding of practical and conceptual ramifications</w:t>
      </w:r>
      <w:r w:rsidRPr="003E33A4">
        <w:rPr>
          <w:rFonts w:asciiTheme="majorHAnsi" w:hAnsiTheme="majorHAnsi" w:cstheme="majorHAnsi"/>
          <w:sz w:val="16"/>
        </w:rPr>
        <w:t xml:space="preserve">. </w:t>
      </w:r>
      <w:r w:rsidRPr="003E33A4">
        <w:rPr>
          <w:rStyle w:val="StyleUnderline"/>
          <w:rFonts w:asciiTheme="majorHAnsi" w:hAnsiTheme="majorHAnsi" w:cstheme="majorHAnsi"/>
        </w:rPr>
        <w:t>There is no ‘true’ essence to humanity that could be discovered beyond our enmeshments in technological, natural and social webs</w:t>
      </w:r>
      <w:r w:rsidRPr="003E33A4">
        <w:rPr>
          <w:rFonts w:asciiTheme="majorHAnsi" w:hAnsiTheme="majorHAnsi" w:cstheme="majorHAnsi"/>
          <w:sz w:val="16"/>
        </w:rPr>
        <w:t xml:space="preserve">.18 </w:t>
      </w:r>
      <w:r w:rsidRPr="003E33A4">
        <w:rPr>
          <w:rStyle w:val="Emphasis"/>
          <w:rFonts w:asciiTheme="majorHAnsi" w:hAnsiTheme="majorHAnsi" w:cstheme="majorHAnsi"/>
          <w:highlight w:val="green"/>
        </w:rPr>
        <w:t>The idea that</w:t>
      </w:r>
      <w:r w:rsidRPr="003E33A4">
        <w:rPr>
          <w:rStyle w:val="Emphasis"/>
          <w:rFonts w:asciiTheme="majorHAnsi" w:hAnsiTheme="majorHAnsi" w:cstheme="majorHAnsi"/>
        </w:rPr>
        <w:t xml:space="preserve"> a </w:t>
      </w:r>
      <w:r w:rsidRPr="003E33A4">
        <w:rPr>
          <w:rStyle w:val="Emphasis"/>
          <w:rFonts w:asciiTheme="majorHAnsi" w:hAnsiTheme="majorHAnsi" w:cstheme="majorHAnsi"/>
          <w:highlight w:val="green"/>
        </w:rPr>
        <w:t>post-work</w:t>
      </w:r>
      <w:r w:rsidRPr="003E33A4">
        <w:rPr>
          <w:rStyle w:val="Emphasis"/>
          <w:rFonts w:asciiTheme="majorHAnsi" w:hAnsiTheme="majorHAnsi" w:cstheme="majorHAnsi"/>
        </w:rPr>
        <w:t xml:space="preserve"> society </w:t>
      </w:r>
      <w:r w:rsidRPr="003E33A4">
        <w:rPr>
          <w:rStyle w:val="Emphasis"/>
          <w:rFonts w:asciiTheme="majorHAnsi" w:hAnsiTheme="majorHAnsi" w:cstheme="majorHAnsi"/>
          <w:highlight w:val="green"/>
        </w:rPr>
        <w:t>would</w:t>
      </w:r>
      <w:r w:rsidRPr="003E33A4">
        <w:rPr>
          <w:rStyle w:val="Emphasis"/>
          <w:rFonts w:asciiTheme="majorHAnsi" w:hAnsiTheme="majorHAnsi" w:cstheme="majorHAnsi"/>
        </w:rPr>
        <w:t xml:space="preserve"> simply </w:t>
      </w:r>
      <w:r w:rsidRPr="003E33A4">
        <w:rPr>
          <w:rStyle w:val="Emphasis"/>
          <w:rFonts w:asciiTheme="majorHAnsi" w:hAnsiTheme="majorHAnsi" w:cstheme="majorHAnsi"/>
          <w:highlight w:val="green"/>
        </w:rPr>
        <w:t>inculcate</w:t>
      </w:r>
      <w:r w:rsidRPr="003E33A4">
        <w:rPr>
          <w:rStyle w:val="Emphasis"/>
          <w:rFonts w:asciiTheme="majorHAnsi" w:hAnsiTheme="majorHAnsi" w:cstheme="majorHAnsi"/>
        </w:rPr>
        <w:t xml:space="preserve"> further </w:t>
      </w:r>
      <w:r w:rsidRPr="003E33A4">
        <w:rPr>
          <w:rStyle w:val="Emphasis"/>
          <w:rFonts w:asciiTheme="majorHAnsi" w:hAnsiTheme="majorHAnsi" w:cstheme="majorHAnsi"/>
          <w:highlight w:val="green"/>
        </w:rPr>
        <w:t>mindless consumption</w:t>
      </w:r>
      <w:r w:rsidRPr="003E33A4">
        <w:rPr>
          <w:rStyle w:val="Emphasis"/>
          <w:rFonts w:asciiTheme="majorHAnsi" w:hAnsiTheme="majorHAnsi" w:cstheme="majorHAnsi"/>
        </w:rPr>
        <w:t xml:space="preserve"> neglects humanity’s capacity for novelty and creativity</w:t>
      </w:r>
      <w:r w:rsidRPr="003E33A4">
        <w:rPr>
          <w:rFonts w:asciiTheme="majorHAnsi" w:hAnsiTheme="majorHAnsi" w:cstheme="majorHAnsi"/>
          <w:sz w:val="16"/>
        </w:rPr>
        <w:t xml:space="preserve">, and </w:t>
      </w:r>
      <w:r w:rsidRPr="003E33A4">
        <w:rPr>
          <w:rStyle w:val="Emphasis"/>
          <w:rFonts w:asciiTheme="majorHAnsi" w:hAnsiTheme="majorHAnsi" w:cstheme="majorHAnsi"/>
          <w:highlight w:val="green"/>
        </w:rPr>
        <w:t>invokes a pessimism based</w:t>
      </w:r>
      <w:r w:rsidRPr="003E33A4">
        <w:rPr>
          <w:rStyle w:val="Emphasis"/>
          <w:rFonts w:asciiTheme="majorHAnsi" w:hAnsiTheme="majorHAnsi" w:cstheme="majorHAnsi"/>
        </w:rPr>
        <w:t xml:space="preserve"> up</w:t>
      </w:r>
      <w:r w:rsidRPr="003E33A4">
        <w:rPr>
          <w:rStyle w:val="Emphasis"/>
          <w:rFonts w:asciiTheme="majorHAnsi" w:hAnsiTheme="majorHAnsi" w:cstheme="majorHAnsi"/>
          <w:highlight w:val="green"/>
        </w:rPr>
        <w:t>on</w:t>
      </w:r>
      <w:r w:rsidRPr="003E33A4">
        <w:rPr>
          <w:rStyle w:val="Emphasis"/>
          <w:rFonts w:asciiTheme="majorHAnsi" w:hAnsiTheme="majorHAnsi" w:cstheme="majorHAnsi"/>
        </w:rPr>
        <w:t xml:space="preserve"> current </w:t>
      </w:r>
      <w:r w:rsidRPr="003E33A4">
        <w:rPr>
          <w:rStyle w:val="Emphasis"/>
          <w:rFonts w:asciiTheme="majorHAnsi" w:hAnsiTheme="majorHAnsi" w:cstheme="majorHAnsi"/>
          <w:highlight w:val="green"/>
        </w:rPr>
        <w:t>capitalist subjectivity</w:t>
      </w:r>
      <w:r w:rsidRPr="003E33A4">
        <w:rPr>
          <w:rFonts w:asciiTheme="majorHAnsi" w:hAnsiTheme="majorHAnsi" w:cstheme="majorHAnsi"/>
          <w:sz w:val="16"/>
        </w:rPr>
        <w:t xml:space="preserve">.19 Likewise, </w:t>
      </w:r>
      <w:r w:rsidRPr="003E33A4">
        <w:rPr>
          <w:rStyle w:val="StyleUnderline"/>
          <w:rFonts w:asciiTheme="majorHAnsi" w:hAnsiTheme="majorHAnsi" w:cstheme="majorHAnsi"/>
        </w:rPr>
        <w:t>the development of new needs must be distinguished from their commodification</w:t>
      </w:r>
      <w:r w:rsidRPr="003E33A4">
        <w:rPr>
          <w:rFonts w:asciiTheme="majorHAnsi" w:hAnsiTheme="majorHAnsi" w:cstheme="majorHAnsi"/>
          <w:sz w:val="16"/>
        </w:rPr>
        <w:t xml:space="preserve">. Whereas the latter locks new desires into a profit-seeking framework that constrains human flourishing, the former denotes a real form of progress. </w:t>
      </w:r>
      <w:r w:rsidRPr="003E33A4">
        <w:rPr>
          <w:rStyle w:val="Emphasis"/>
          <w:rFonts w:asciiTheme="majorHAnsi" w:hAnsiTheme="majorHAnsi" w:cstheme="majorHAnsi"/>
        </w:rPr>
        <w:t>The ‘extension and differentiation of needs as a whole’ is to be lauded over any folk-political dream of returning to a ‘primitive natural state of these needs’</w:t>
      </w:r>
      <w:r w:rsidRPr="003E33A4">
        <w:rPr>
          <w:rFonts w:asciiTheme="majorHAnsi" w:hAnsiTheme="majorHAnsi" w:cstheme="majorHAnsi"/>
          <w:sz w:val="16"/>
        </w:rPr>
        <w:t xml:space="preserve">. The complexification of needs is disfigured under capitalist consumer society, to be sure, but, unbound from this mutation, ‘their aim is necessarily the development of a “rich individuality” for the whole of mankind’.20 </w:t>
      </w:r>
      <w:r w:rsidRPr="003E33A4">
        <w:rPr>
          <w:rStyle w:val="Emphasis"/>
          <w:rFonts w:asciiTheme="majorHAnsi" w:hAnsiTheme="majorHAnsi" w:cstheme="majorHAnsi"/>
          <w:highlight w:val="green"/>
        </w:rPr>
        <w:t xml:space="preserve">The </w:t>
      </w:r>
      <w:proofErr w:type="spellStart"/>
      <w:r w:rsidRPr="003E33A4">
        <w:rPr>
          <w:rStyle w:val="Emphasis"/>
          <w:rFonts w:asciiTheme="majorHAnsi" w:hAnsiTheme="majorHAnsi" w:cstheme="majorHAnsi"/>
          <w:highlight w:val="green"/>
        </w:rPr>
        <w:t>postcapitalist</w:t>
      </w:r>
      <w:proofErr w:type="spellEnd"/>
      <w:r w:rsidRPr="003E33A4">
        <w:rPr>
          <w:rStyle w:val="Emphasis"/>
          <w:rFonts w:asciiTheme="majorHAnsi" w:hAnsiTheme="majorHAnsi" w:cstheme="majorHAnsi"/>
          <w:highlight w:val="green"/>
        </w:rPr>
        <w:t xml:space="preserve"> subject</w:t>
      </w:r>
      <w:r w:rsidRPr="003E33A4">
        <w:rPr>
          <w:rStyle w:val="Emphasis"/>
          <w:rFonts w:asciiTheme="majorHAnsi" w:hAnsiTheme="majorHAnsi" w:cstheme="majorHAnsi"/>
        </w:rPr>
        <w:t xml:space="preserve"> would</w:t>
      </w:r>
      <w:r w:rsidRPr="003E33A4">
        <w:rPr>
          <w:rFonts w:asciiTheme="majorHAnsi" w:hAnsiTheme="majorHAnsi" w:cstheme="majorHAnsi"/>
          <w:sz w:val="16"/>
        </w:rPr>
        <w:t xml:space="preserve"> therefore </w:t>
      </w:r>
      <w:r w:rsidRPr="003E33A4">
        <w:rPr>
          <w:rStyle w:val="Emphasis"/>
          <w:rFonts w:asciiTheme="majorHAnsi" w:hAnsiTheme="majorHAnsi" w:cstheme="majorHAnsi"/>
        </w:rPr>
        <w:t xml:space="preserve">not reveal an authentic self that had been obscured by capitalist social relations, but </w:t>
      </w:r>
      <w:r w:rsidRPr="003E33A4">
        <w:rPr>
          <w:rStyle w:val="Emphasis"/>
          <w:rFonts w:asciiTheme="majorHAnsi" w:hAnsiTheme="majorHAnsi" w:cstheme="majorHAnsi"/>
          <w:highlight w:val="green"/>
        </w:rPr>
        <w:t>would</w:t>
      </w:r>
      <w:r w:rsidRPr="003E33A4">
        <w:rPr>
          <w:rStyle w:val="Emphasis"/>
          <w:rFonts w:asciiTheme="majorHAnsi" w:hAnsiTheme="majorHAnsi" w:cstheme="majorHAnsi"/>
        </w:rPr>
        <w:t xml:space="preserve"> instead </w:t>
      </w:r>
      <w:r w:rsidRPr="003E33A4">
        <w:rPr>
          <w:rStyle w:val="Emphasis"/>
          <w:rFonts w:asciiTheme="majorHAnsi" w:hAnsiTheme="majorHAnsi" w:cstheme="majorHAnsi"/>
          <w:highlight w:val="green"/>
        </w:rPr>
        <w:t>unveil</w:t>
      </w:r>
      <w:r w:rsidRPr="003E33A4">
        <w:rPr>
          <w:rStyle w:val="Emphasis"/>
          <w:rFonts w:asciiTheme="majorHAnsi" w:hAnsiTheme="majorHAnsi" w:cstheme="majorHAnsi"/>
        </w:rPr>
        <w:t xml:space="preserve"> the space to create </w:t>
      </w:r>
      <w:r w:rsidRPr="003E33A4">
        <w:rPr>
          <w:rStyle w:val="Emphasis"/>
          <w:rFonts w:asciiTheme="majorHAnsi" w:hAnsiTheme="majorHAnsi" w:cstheme="majorHAnsi"/>
          <w:highlight w:val="green"/>
        </w:rPr>
        <w:t>new modes of being</w:t>
      </w:r>
      <w:r w:rsidRPr="003E33A4">
        <w:rPr>
          <w:rFonts w:asciiTheme="majorHAnsi" w:hAnsiTheme="majorHAnsi" w:cstheme="majorHAnsi"/>
          <w:sz w:val="16"/>
        </w:rPr>
        <w:t>. As Marx noted, ‘</w:t>
      </w:r>
      <w:r w:rsidRPr="003E33A4">
        <w:rPr>
          <w:rStyle w:val="StyleUnderline"/>
          <w:rFonts w:asciiTheme="majorHAnsi" w:hAnsiTheme="majorHAnsi" w:cstheme="majorHAnsi"/>
        </w:rPr>
        <w:t>all history is nothing but a continuous transformation of human nature’</w:t>
      </w:r>
      <w:r w:rsidRPr="003E33A4">
        <w:rPr>
          <w:rFonts w:asciiTheme="majorHAnsi" w:hAnsiTheme="majorHAnsi" w:cstheme="majorHAnsi"/>
          <w:sz w:val="16"/>
        </w:rPr>
        <w:t xml:space="preserve">, and </w:t>
      </w:r>
      <w:r w:rsidRPr="003E33A4">
        <w:rPr>
          <w:rStyle w:val="StyleUnderline"/>
          <w:rFonts w:asciiTheme="majorHAnsi" w:hAnsiTheme="majorHAnsi" w:cstheme="majorHAnsi"/>
        </w:rPr>
        <w:t>the future of humanity cannot be determined abstractly in advance</w:t>
      </w:r>
      <w:r w:rsidRPr="003E33A4">
        <w:rPr>
          <w:rFonts w:asciiTheme="majorHAnsi" w:hAnsiTheme="majorHAnsi" w:cstheme="majorHAnsi"/>
          <w:sz w:val="16"/>
        </w:rPr>
        <w:t xml:space="preserve">: </w:t>
      </w:r>
      <w:r w:rsidRPr="003E33A4">
        <w:rPr>
          <w:rFonts w:asciiTheme="majorHAnsi" w:hAnsiTheme="majorHAnsi" w:cstheme="majorHAnsi"/>
          <w:sz w:val="16"/>
          <w:szCs w:val="16"/>
        </w:rPr>
        <w:t xml:space="preserve">it is first of all a practical matter, to be carried out in time. Nevertheless, some general notions might be entertained. For Marx, the primary principle of </w:t>
      </w:r>
      <w:proofErr w:type="spellStart"/>
      <w:r w:rsidRPr="003E33A4">
        <w:rPr>
          <w:rFonts w:asciiTheme="majorHAnsi" w:hAnsiTheme="majorHAnsi" w:cstheme="majorHAnsi"/>
          <w:sz w:val="16"/>
          <w:szCs w:val="16"/>
        </w:rPr>
        <w:t>postcapitalism</w:t>
      </w:r>
      <w:proofErr w:type="spellEnd"/>
      <w:r w:rsidRPr="003E33A4">
        <w:rPr>
          <w:rFonts w:asciiTheme="majorHAnsi" w:hAnsiTheme="majorHAnsi" w:cstheme="majorHAnsi"/>
          <w:sz w:val="16"/>
          <w:szCs w:val="16"/>
        </w:rPr>
        <w:t xml:space="preserve"> was the ‘development of human powers which is an end in itself’.21 Indeed, the fundamental aim of his project was universal emancipation. The various ideas that Marxists have advanced to get there – the </w:t>
      </w:r>
      <w:proofErr w:type="spellStart"/>
      <w:r w:rsidRPr="003E33A4">
        <w:rPr>
          <w:rFonts w:asciiTheme="majorHAnsi" w:hAnsiTheme="majorHAnsi" w:cstheme="majorHAnsi"/>
          <w:sz w:val="16"/>
          <w:szCs w:val="16"/>
        </w:rPr>
        <w:t>socialisation</w:t>
      </w:r>
      <w:proofErr w:type="spellEnd"/>
      <w:r w:rsidRPr="003E33A4">
        <w:rPr>
          <w:rFonts w:asciiTheme="majorHAnsi" w:hAnsiTheme="majorHAnsi" w:cstheme="majorHAnsi"/>
          <w:sz w:val="16"/>
          <w:szCs w:val="16"/>
        </w:rPr>
        <w:t xml:space="preserve"> of production, ending the value-form, eliminating wage labour – are simply means towards achieving this end. The immediate question is: What does this aim entail?</w:t>
      </w:r>
      <w:r w:rsidRPr="003E33A4">
        <w:rPr>
          <w:rFonts w:asciiTheme="majorHAnsi" w:hAnsiTheme="majorHAnsi" w:cstheme="majorHAnsi"/>
          <w:sz w:val="16"/>
        </w:rPr>
        <w:t xml:space="preserve"> </w:t>
      </w:r>
      <w:r w:rsidRPr="003E33A4">
        <w:rPr>
          <w:rStyle w:val="StyleUnderline"/>
          <w:rFonts w:asciiTheme="majorHAnsi" w:hAnsiTheme="majorHAnsi" w:cstheme="majorHAnsi"/>
        </w:rPr>
        <w:t xml:space="preserve">The synthetic construction of freedom is </w:t>
      </w:r>
      <w:proofErr w:type="gramStart"/>
      <w:r w:rsidRPr="003E33A4">
        <w:rPr>
          <w:rStyle w:val="StyleUnderline"/>
          <w:rFonts w:asciiTheme="majorHAnsi" w:hAnsiTheme="majorHAnsi" w:cstheme="majorHAnsi"/>
        </w:rPr>
        <w:t>the means by which</w:t>
      </w:r>
      <w:proofErr w:type="gramEnd"/>
      <w:r w:rsidRPr="003E33A4">
        <w:rPr>
          <w:rStyle w:val="StyleUnderline"/>
          <w:rFonts w:asciiTheme="majorHAnsi" w:hAnsiTheme="majorHAnsi" w:cstheme="majorHAnsi"/>
        </w:rPr>
        <w:t xml:space="preserve"> human powers are to be developed</w:t>
      </w:r>
      <w:r w:rsidRPr="003E33A4">
        <w:rPr>
          <w:rFonts w:asciiTheme="majorHAnsi" w:hAnsiTheme="majorHAnsi" w:cstheme="majorHAnsi"/>
          <w:sz w:val="16"/>
        </w:rPr>
        <w:t xml:space="preserve">. </w:t>
      </w:r>
      <w:r w:rsidRPr="003E33A4">
        <w:rPr>
          <w:rStyle w:val="StyleUnderline"/>
          <w:rFonts w:asciiTheme="majorHAnsi" w:hAnsiTheme="majorHAnsi" w:cstheme="majorHAnsi"/>
        </w:rPr>
        <w:t>This freedom finds many different modes of expression, including economic and political ones</w:t>
      </w:r>
      <w:r w:rsidRPr="003E33A4">
        <w:rPr>
          <w:rFonts w:asciiTheme="majorHAnsi" w:hAnsiTheme="majorHAnsi" w:cstheme="majorHAnsi"/>
          <w:sz w:val="16"/>
        </w:rPr>
        <w:t xml:space="preserve">, </w:t>
      </w:r>
      <w:r w:rsidRPr="003E33A4">
        <w:rPr>
          <w:rStyle w:val="StyleUnderline"/>
          <w:rFonts w:asciiTheme="majorHAnsi" w:hAnsiTheme="majorHAnsi" w:cstheme="majorHAnsi"/>
        </w:rPr>
        <w:t>experiments with sexuality and reproductive structures</w:t>
      </w:r>
      <w:r w:rsidRPr="003E33A4">
        <w:rPr>
          <w:rFonts w:asciiTheme="majorHAnsi" w:hAnsiTheme="majorHAnsi" w:cstheme="majorHAnsi"/>
          <w:sz w:val="16"/>
        </w:rPr>
        <w:t xml:space="preserve">, and </w:t>
      </w:r>
      <w:r w:rsidRPr="003E33A4">
        <w:rPr>
          <w:rStyle w:val="StyleUnderline"/>
          <w:rFonts w:asciiTheme="majorHAnsi" w:hAnsiTheme="majorHAnsi" w:cstheme="majorHAnsi"/>
        </w:rPr>
        <w:t>the creation of new desires, expanded aesthetic capabilities</w:t>
      </w:r>
      <w:r w:rsidRPr="003E33A4">
        <w:rPr>
          <w:rFonts w:asciiTheme="majorHAnsi" w:hAnsiTheme="majorHAnsi" w:cstheme="majorHAnsi"/>
          <w:sz w:val="16"/>
        </w:rPr>
        <w:t xml:space="preserve">, </w:t>
      </w:r>
      <w:r w:rsidRPr="003E33A4">
        <w:rPr>
          <w:rStyle w:val="Emphasis"/>
          <w:rFonts w:asciiTheme="majorHAnsi" w:hAnsiTheme="majorHAnsi" w:cstheme="majorHAnsi"/>
        </w:rPr>
        <w:t>new forms of thought and reasoning, and ultimately entirely new modes of being human</w:t>
      </w:r>
      <w:r w:rsidRPr="003E33A4">
        <w:rPr>
          <w:rFonts w:asciiTheme="majorHAnsi" w:hAnsiTheme="majorHAnsi" w:cstheme="majorHAnsi"/>
          <w:sz w:val="16"/>
        </w:rPr>
        <w:t xml:space="preserve">.25 </w:t>
      </w:r>
      <w:r w:rsidRPr="003E33A4">
        <w:rPr>
          <w:rStyle w:val="StyleUnderline"/>
          <w:rFonts w:asciiTheme="majorHAnsi" w:hAnsiTheme="majorHAnsi" w:cstheme="majorHAnsi"/>
        </w:rPr>
        <w:t xml:space="preserve">The expansion of desires, of needs, of lifestyles, of communities, of ways of being, of capacities – </w:t>
      </w:r>
      <w:r w:rsidRPr="003E33A4">
        <w:rPr>
          <w:rStyle w:val="Emphasis"/>
          <w:rFonts w:asciiTheme="majorHAnsi" w:hAnsiTheme="majorHAnsi" w:cstheme="majorHAnsi"/>
        </w:rPr>
        <w:t>all are invoked by the project of universal emancipation</w:t>
      </w:r>
      <w:r w:rsidRPr="003E33A4">
        <w:rPr>
          <w:rFonts w:asciiTheme="majorHAnsi" w:hAnsiTheme="majorHAnsi" w:cstheme="majorHAnsi"/>
          <w:sz w:val="16"/>
        </w:rPr>
        <w:t xml:space="preserve">. </w:t>
      </w:r>
      <w:r w:rsidRPr="003E33A4">
        <w:rPr>
          <w:rStyle w:val="Emphasis"/>
          <w:rFonts w:asciiTheme="majorHAnsi" w:hAnsiTheme="majorHAnsi" w:cstheme="majorHAnsi"/>
          <w:highlight w:val="green"/>
        </w:rPr>
        <w:t>This</w:t>
      </w:r>
      <w:r w:rsidRPr="003E33A4">
        <w:rPr>
          <w:rStyle w:val="Emphasis"/>
          <w:rFonts w:asciiTheme="majorHAnsi" w:hAnsiTheme="majorHAnsi" w:cstheme="majorHAnsi"/>
        </w:rPr>
        <w:t xml:space="preserve"> is a project of </w:t>
      </w:r>
      <w:r w:rsidRPr="003E33A4">
        <w:rPr>
          <w:rStyle w:val="Emphasis"/>
          <w:rFonts w:asciiTheme="majorHAnsi" w:hAnsiTheme="majorHAnsi" w:cstheme="majorHAnsi"/>
          <w:highlight w:val="green"/>
        </w:rPr>
        <w:t>open</w:t>
      </w:r>
      <w:r w:rsidRPr="003E33A4">
        <w:rPr>
          <w:rStyle w:val="Emphasis"/>
          <w:rFonts w:asciiTheme="majorHAnsi" w:hAnsiTheme="majorHAnsi" w:cstheme="majorHAnsi"/>
        </w:rPr>
        <w:t xml:space="preserve">ing up </w:t>
      </w:r>
      <w:r w:rsidRPr="003E33A4">
        <w:rPr>
          <w:rStyle w:val="Emphasis"/>
          <w:rFonts w:asciiTheme="majorHAnsi" w:hAnsiTheme="majorHAnsi" w:cstheme="majorHAnsi"/>
          <w:highlight w:val="green"/>
        </w:rPr>
        <w:t>the future</w:t>
      </w:r>
      <w:r w:rsidRPr="003E33A4">
        <w:rPr>
          <w:rStyle w:val="Emphasis"/>
          <w:rFonts w:asciiTheme="majorHAnsi" w:hAnsiTheme="majorHAnsi" w:cstheme="majorHAnsi"/>
        </w:rPr>
        <w:t xml:space="preserve">, of undertaking a labour that elaborates what it might mean to be human, of producing a utopian project for new desires, and of aligning a political project with the trajectory of an endless </w:t>
      </w:r>
      <w:proofErr w:type="spellStart"/>
      <w:r w:rsidRPr="003E33A4">
        <w:rPr>
          <w:rStyle w:val="Emphasis"/>
          <w:rFonts w:asciiTheme="majorHAnsi" w:hAnsiTheme="majorHAnsi" w:cstheme="majorHAnsi"/>
        </w:rPr>
        <w:t>universalising</w:t>
      </w:r>
      <w:proofErr w:type="spellEnd"/>
      <w:r w:rsidRPr="003E33A4">
        <w:rPr>
          <w:rStyle w:val="Emphasis"/>
          <w:rFonts w:asciiTheme="majorHAnsi" w:hAnsiTheme="majorHAnsi" w:cstheme="majorHAnsi"/>
        </w:rPr>
        <w:t xml:space="preserve"> vector</w:t>
      </w:r>
      <w:r w:rsidRPr="003E33A4">
        <w:rPr>
          <w:rFonts w:asciiTheme="majorHAnsi" w:hAnsiTheme="majorHAnsi" w:cstheme="majorHAnsi"/>
          <w:sz w:val="16"/>
        </w:rPr>
        <w:t xml:space="preserve">. Capitalism, for all its appearances of liberation and universality, has ultimately restrained these forces in an endless cycle of accumulation, ossifying the real potentials of humanity and constricting technological development to a series of banal marginal innovations. We move faster – capitalism demands it; yet we go nowhere. </w:t>
      </w:r>
      <w:r w:rsidRPr="003E33A4">
        <w:rPr>
          <w:rStyle w:val="Emphasis"/>
          <w:rFonts w:asciiTheme="majorHAnsi" w:hAnsiTheme="majorHAnsi" w:cstheme="majorHAnsi"/>
        </w:rPr>
        <w:t xml:space="preserve">Instead, </w:t>
      </w:r>
      <w:r w:rsidRPr="003E33A4">
        <w:rPr>
          <w:rStyle w:val="Emphasis"/>
          <w:rFonts w:asciiTheme="majorHAnsi" w:hAnsiTheme="majorHAnsi" w:cstheme="majorHAnsi"/>
          <w:highlight w:val="green"/>
        </w:rPr>
        <w:t>we must build a world in which we</w:t>
      </w:r>
      <w:r w:rsidRPr="003E33A4">
        <w:rPr>
          <w:rStyle w:val="Emphasis"/>
          <w:rFonts w:asciiTheme="majorHAnsi" w:hAnsiTheme="majorHAnsi" w:cstheme="majorHAnsi"/>
        </w:rPr>
        <w:t xml:space="preserve"> can </w:t>
      </w:r>
      <w:r w:rsidRPr="003E33A4">
        <w:rPr>
          <w:rStyle w:val="Emphasis"/>
          <w:rFonts w:asciiTheme="majorHAnsi" w:hAnsiTheme="majorHAnsi" w:cstheme="majorHAnsi"/>
          <w:highlight w:val="green"/>
        </w:rPr>
        <w:t xml:space="preserve">accelerate out of </w:t>
      </w:r>
      <w:r w:rsidRPr="003E33A4">
        <w:rPr>
          <w:rStyle w:val="Emphasis"/>
          <w:rFonts w:asciiTheme="majorHAnsi" w:hAnsiTheme="majorHAnsi" w:cstheme="majorHAnsi"/>
        </w:rPr>
        <w:t xml:space="preserve">our </w:t>
      </w:r>
      <w:r w:rsidRPr="003E33A4">
        <w:rPr>
          <w:rStyle w:val="Emphasis"/>
          <w:rFonts w:asciiTheme="majorHAnsi" w:hAnsiTheme="majorHAnsi" w:cstheme="majorHAnsi"/>
          <w:highlight w:val="green"/>
        </w:rPr>
        <w:t>stasis.</w:t>
      </w:r>
    </w:p>
    <w:p w14:paraId="7C155AB0" w14:textId="5A44FCDC" w:rsidR="00E44A4E" w:rsidRDefault="00E44A4E" w:rsidP="00E44A4E"/>
    <w:p w14:paraId="1B35C610" w14:textId="5448219B" w:rsidR="00E44A4E" w:rsidRDefault="00E44A4E" w:rsidP="00E44A4E">
      <w:pPr>
        <w:pStyle w:val="Heading2"/>
      </w:pPr>
      <w:r>
        <w:t xml:space="preserve">1NC – Afro-Pessimism K  </w:t>
      </w:r>
    </w:p>
    <w:p w14:paraId="6E3E0D53" w14:textId="488BF95C" w:rsidR="000E3509" w:rsidRPr="000E3509" w:rsidRDefault="000E3509" w:rsidP="000E3509">
      <w:pPr>
        <w:pStyle w:val="Heading3"/>
        <w:rPr>
          <w:rFonts w:asciiTheme="majorHAnsi" w:hAnsiTheme="majorHAnsi" w:cstheme="majorHAnsi"/>
        </w:rPr>
      </w:pPr>
      <w:r w:rsidRPr="003E33A4">
        <w:rPr>
          <w:rFonts w:asciiTheme="majorHAnsi" w:hAnsiTheme="majorHAnsi" w:cstheme="majorHAnsi"/>
        </w:rPr>
        <w:t>K</w:t>
      </w:r>
    </w:p>
    <w:p w14:paraId="6F1D479D" w14:textId="29732481" w:rsidR="003A65B7" w:rsidRPr="000B4F98" w:rsidRDefault="003A65B7" w:rsidP="003A65B7">
      <w:pPr>
        <w:pStyle w:val="Heading4"/>
        <w:rPr>
          <w:rFonts w:asciiTheme="minorHAnsi" w:hAnsiTheme="minorHAnsi" w:cstheme="minorHAnsi"/>
          <w:b w:val="0"/>
          <w:i/>
          <w:color w:val="000000" w:themeColor="text1"/>
        </w:rPr>
      </w:pPr>
      <w:r>
        <w:rPr>
          <w:rFonts w:asciiTheme="minorHAnsi" w:hAnsiTheme="minorHAnsi" w:cstheme="minorHAnsi"/>
          <w:color w:val="000000" w:themeColor="text1"/>
        </w:rPr>
        <w:t>Their</w:t>
      </w:r>
      <w:r w:rsidRPr="000B4F98">
        <w:rPr>
          <w:rFonts w:asciiTheme="minorHAnsi" w:hAnsiTheme="minorHAnsi" w:cstheme="minorHAnsi"/>
          <w:color w:val="000000" w:themeColor="text1"/>
        </w:rPr>
        <w:t xml:space="preserve"> insistence upon a strategy of </w:t>
      </w:r>
      <w:r>
        <w:rPr>
          <w:rFonts w:asciiTheme="minorHAnsi" w:hAnsiTheme="minorHAnsi" w:cstheme="minorHAnsi"/>
          <w:color w:val="000000" w:themeColor="text1"/>
        </w:rPr>
        <w:t>fabulation</w:t>
      </w:r>
      <w:r w:rsidRPr="000B4F98">
        <w:rPr>
          <w:rFonts w:asciiTheme="minorHAnsi" w:hAnsiTheme="minorHAnsi" w:cstheme="minorHAnsi"/>
          <w:color w:val="000000" w:themeColor="text1"/>
        </w:rPr>
        <w:t xml:space="preserve"> falls prey to substituting a culture of politics with a politics of culture – a rigorous analysis of structural positioning with a naïve study of performative ruptures, fugitivity, and affirmative recalibrations – which ultimately jams the radical hydraulics of the black intellectual tradition. You should read </w:t>
      </w:r>
      <w:r>
        <w:rPr>
          <w:rFonts w:asciiTheme="minorHAnsi" w:hAnsiTheme="minorHAnsi" w:cstheme="minorHAnsi"/>
          <w:color w:val="000000" w:themeColor="text1"/>
        </w:rPr>
        <w:t>their survival pedagogy</w:t>
      </w:r>
      <w:r w:rsidRPr="000B4F98">
        <w:rPr>
          <w:rFonts w:asciiTheme="minorHAnsi" w:hAnsiTheme="minorHAnsi" w:cstheme="minorHAnsi"/>
          <w:color w:val="000000" w:themeColor="text1"/>
        </w:rPr>
        <w:t xml:space="preserve"> as a repository of “cultural offerings” that merely extend the master’s prerogative.  </w:t>
      </w:r>
    </w:p>
    <w:p w14:paraId="515131DE" w14:textId="77777777" w:rsidR="003A65B7" w:rsidRPr="00842AEC" w:rsidRDefault="003A65B7" w:rsidP="003A65B7">
      <w:r w:rsidRPr="00842AEC">
        <w:rPr>
          <w:rStyle w:val="Style13ptBold"/>
        </w:rPr>
        <w:t>Wilderson et al 2016</w:t>
      </w:r>
      <w:r>
        <w:t xml:space="preserve"> (Frank B. Wilderson: interviewed by </w:t>
      </w:r>
      <w:proofErr w:type="spellStart"/>
      <w:r>
        <w:t>Spatzek</w:t>
      </w:r>
      <w:proofErr w:type="spellEnd"/>
      <w:r>
        <w:t xml:space="preserve"> and Paula von </w:t>
      </w:r>
      <w:proofErr w:type="spellStart"/>
      <w:r>
        <w:t>Gleich</w:t>
      </w:r>
      <w:proofErr w:type="spellEnd"/>
      <w:r>
        <w:t>, “The Inside-Outside of Civil Society”: An Interview with Frank B. Wilderson, III, pp. 6-8 –ERW)</w:t>
      </w:r>
    </w:p>
    <w:p w14:paraId="32F2F7C7" w14:textId="77777777" w:rsidR="003A65B7" w:rsidRPr="002A14FD" w:rsidRDefault="003A65B7" w:rsidP="003A65B7">
      <w:pPr>
        <w:rPr>
          <w:sz w:val="16"/>
        </w:rPr>
      </w:pPr>
      <w:r w:rsidRPr="00FF04F3">
        <w:rPr>
          <w:rStyle w:val="Emphasis"/>
          <w:highlight w:val="green"/>
        </w:rPr>
        <w:t>The</w:t>
      </w:r>
      <w:r w:rsidRPr="002A14FD">
        <w:rPr>
          <w:sz w:val="16"/>
        </w:rPr>
        <w:t xml:space="preserve"> second </w:t>
      </w:r>
      <w:r w:rsidRPr="00FF04F3">
        <w:rPr>
          <w:rStyle w:val="Emphasis"/>
          <w:highlight w:val="green"/>
        </w:rPr>
        <w:t>problem is</w:t>
      </w:r>
      <w:r w:rsidRPr="002A14FD">
        <w:rPr>
          <w:sz w:val="16"/>
        </w:rPr>
        <w:t xml:space="preserve"> related to the </w:t>
      </w:r>
      <w:proofErr w:type="gramStart"/>
      <w:r w:rsidRPr="002A14FD">
        <w:rPr>
          <w:sz w:val="16"/>
        </w:rPr>
        <w:t>first</w:t>
      </w:r>
      <w:proofErr w:type="gramEnd"/>
      <w:r w:rsidRPr="002A14FD">
        <w:rPr>
          <w:sz w:val="16"/>
        </w:rPr>
        <w:t xml:space="preserve"> but </w:t>
      </w:r>
      <w:r w:rsidRPr="00FF04F3">
        <w:rPr>
          <w:sz w:val="16"/>
        </w:rPr>
        <w:t xml:space="preserve">it is </w:t>
      </w:r>
      <w:r w:rsidRPr="00584EF1">
        <w:rPr>
          <w:rStyle w:val="Emphasis"/>
          <w:highlight w:val="green"/>
        </w:rPr>
        <w:t>an effect of the conservative hydraulics that has pressed against all forms of revolutionary thought and action</w:t>
      </w:r>
      <w:r w:rsidRPr="002A14FD">
        <w:rPr>
          <w:sz w:val="16"/>
        </w:rPr>
        <w:t xml:space="preserve"> since the late 1970s, if not before. Amanda </w:t>
      </w:r>
      <w:proofErr w:type="spellStart"/>
      <w:r w:rsidRPr="002A14FD">
        <w:rPr>
          <w:sz w:val="16"/>
        </w:rPr>
        <w:t>Lashaw</w:t>
      </w:r>
      <w:proofErr w:type="spellEnd"/>
      <w:r w:rsidRPr="002A14FD">
        <w:rPr>
          <w:sz w:val="16"/>
        </w:rPr>
        <w:t xml:space="preserve"> called </w:t>
      </w:r>
      <w:r w:rsidRPr="00FF04F3">
        <w:rPr>
          <w:sz w:val="16"/>
        </w:rPr>
        <w:t xml:space="preserve">this problem </w:t>
      </w:r>
      <w:r w:rsidRPr="00584EF1">
        <w:rPr>
          <w:rStyle w:val="Emphasis"/>
          <w:highlight w:val="green"/>
        </w:rPr>
        <w:t>the difference between a politics of culture and a culture of politics</w:t>
      </w:r>
      <w:r w:rsidRPr="002A14FD">
        <w:rPr>
          <w:sz w:val="16"/>
        </w:rPr>
        <w:t xml:space="preserve"> (when I knew her in grad school at UC Berkeley—and I borrowed her idea). Right now—really, since the 1980s—</w:t>
      </w:r>
      <w:r w:rsidRPr="00584EF1">
        <w:rPr>
          <w:rStyle w:val="Emphasis"/>
          <w:highlight w:val="green"/>
        </w:rPr>
        <w:t>scholarship has been more invested in a politics of culture than in a culture of politics.</w:t>
      </w:r>
      <w:r>
        <w:rPr>
          <w:rStyle w:val="Emphasis"/>
        </w:rPr>
        <w:t xml:space="preserve"> </w:t>
      </w:r>
      <w:r w:rsidRPr="002A14FD">
        <w:rPr>
          <w:sz w:val="16"/>
        </w:rPr>
        <w:t xml:space="preserve">This has meant that the Humanities and the Social Sciences have become </w:t>
      </w:r>
      <w:r w:rsidRPr="00584EF1">
        <w:rPr>
          <w:rStyle w:val="StyleUnderline"/>
          <w:highlight w:val="green"/>
        </w:rPr>
        <w:t xml:space="preserve">more interested in exploring the preconscious interests of subjects in various social formations </w:t>
      </w:r>
      <w:r w:rsidRPr="00584EF1">
        <w:rPr>
          <w:rStyle w:val="Emphasis"/>
          <w:highlight w:val="green"/>
        </w:rPr>
        <w:t xml:space="preserve">than in the structural positionality </w:t>
      </w:r>
      <w:r w:rsidRPr="00584EF1">
        <w:rPr>
          <w:rStyle w:val="StyleUnderline"/>
          <w:highlight w:val="green"/>
        </w:rPr>
        <w:t>of those subjects.</w:t>
      </w:r>
      <w:r>
        <w:rPr>
          <w:rStyle w:val="StyleUnderline"/>
        </w:rPr>
        <w:t xml:space="preserve"> </w:t>
      </w:r>
      <w:r w:rsidRPr="00584EF1">
        <w:rPr>
          <w:rStyle w:val="Emphasis"/>
          <w:highlight w:val="green"/>
        </w:rPr>
        <w:t xml:space="preserve">Preconscious interest is </w:t>
      </w:r>
      <w:r w:rsidRPr="00584EF1">
        <w:rPr>
          <w:rStyle w:val="Emphasis"/>
          <w:sz w:val="26"/>
          <w:szCs w:val="26"/>
          <w:highlight w:val="green"/>
        </w:rPr>
        <w:t xml:space="preserve">all about how someone speaks about or performs their cultural or </w:t>
      </w:r>
      <w:proofErr w:type="gramStart"/>
      <w:r w:rsidRPr="00584EF1">
        <w:rPr>
          <w:rStyle w:val="Emphasis"/>
          <w:sz w:val="26"/>
          <w:szCs w:val="26"/>
          <w:highlight w:val="green"/>
        </w:rPr>
        <w:t>gender oriented</w:t>
      </w:r>
      <w:proofErr w:type="gramEnd"/>
      <w:r w:rsidRPr="00584EF1">
        <w:rPr>
          <w:rStyle w:val="Emphasis"/>
          <w:sz w:val="26"/>
          <w:szCs w:val="26"/>
          <w:highlight w:val="green"/>
        </w:rPr>
        <w:t xml:space="preserve"> identity</w:t>
      </w:r>
      <w:r w:rsidRPr="002A14FD">
        <w:rPr>
          <w:sz w:val="16"/>
        </w:rPr>
        <w:t xml:space="preserve">. </w:t>
      </w:r>
      <w:r w:rsidRPr="00584EF1">
        <w:rPr>
          <w:rStyle w:val="StyleUnderline"/>
          <w:highlight w:val="green"/>
        </w:rPr>
        <w:t>Invariably the scholarship is tainted by a desire to access civil society</w:t>
      </w:r>
      <w:r w:rsidRPr="00842AEC">
        <w:rPr>
          <w:rStyle w:val="StyleUnderline"/>
        </w:rPr>
        <w:t xml:space="preserve"> and/</w:t>
      </w:r>
      <w:r w:rsidRPr="00584EF1">
        <w:rPr>
          <w:rStyle w:val="StyleUnderline"/>
          <w:highlight w:val="green"/>
        </w:rPr>
        <w:t xml:space="preserve">or expand its parameters that it might be inclusive of marginalized identities. </w:t>
      </w:r>
      <w:r w:rsidRPr="00584EF1">
        <w:rPr>
          <w:rStyle w:val="Emphasis"/>
          <w:sz w:val="26"/>
          <w:szCs w:val="26"/>
          <w:highlight w:val="green"/>
        </w:rPr>
        <w:t>This is not the kind of scholarship that can be harnessed</w:t>
      </w:r>
      <w:r w:rsidRPr="002A14FD">
        <w:rPr>
          <w:sz w:val="16"/>
        </w:rPr>
        <w:t xml:space="preserve"> as a kind of explanatory accompaniment </w:t>
      </w:r>
      <w:r w:rsidRPr="00584EF1">
        <w:rPr>
          <w:rStyle w:val="Emphasis"/>
          <w:sz w:val="26"/>
          <w:szCs w:val="26"/>
          <w:highlight w:val="green"/>
        </w:rPr>
        <w:t>for revolutionary activity</w:t>
      </w:r>
      <w:r w:rsidRPr="00584EF1">
        <w:rPr>
          <w:sz w:val="16"/>
          <w:szCs w:val="26"/>
          <w:highlight w:val="green"/>
        </w:rPr>
        <w:t>;</w:t>
      </w:r>
      <w:r w:rsidRPr="00584EF1">
        <w:rPr>
          <w:sz w:val="16"/>
          <w:highlight w:val="green"/>
        </w:rPr>
        <w:t xml:space="preserve"> </w:t>
      </w:r>
      <w:r w:rsidRPr="00584EF1">
        <w:rPr>
          <w:rStyle w:val="StyleUnderline"/>
          <w:highlight w:val="green"/>
        </w:rPr>
        <w:t>even though the hubris of the scholarship often presents itself</w:t>
      </w:r>
      <w:r w:rsidRPr="002A14FD">
        <w:rPr>
          <w:sz w:val="16"/>
        </w:rPr>
        <w:t xml:space="preserve"> (if only to itself) </w:t>
      </w:r>
      <w:r w:rsidRPr="00584EF1">
        <w:rPr>
          <w:rStyle w:val="StyleUnderline"/>
          <w:highlight w:val="green"/>
        </w:rPr>
        <w:t>as earth shattering. It’s not</w:t>
      </w:r>
      <w:r w:rsidRPr="002A14FD">
        <w:rPr>
          <w:sz w:val="16"/>
        </w:rPr>
        <w:t xml:space="preserve">. Believe me, it’s not. Black Studies, on the other hand, was born in flames. Just look at what it took to get it at Cornell University and San Francisco State. Just look at how under siege Black Studies programs and departments are all over the United States. Black Studies was, in its early iterations (and in its most dynamic iterations today) never unconcerned with the cultural contributions of Black people across the diaspora, but, and this is key, </w:t>
      </w:r>
      <w:r w:rsidRPr="00584EF1">
        <w:rPr>
          <w:rStyle w:val="StyleUnderline"/>
          <w:highlight w:val="green"/>
        </w:rPr>
        <w:t>Black Studies</w:t>
      </w:r>
      <w:r w:rsidRPr="002A14FD">
        <w:rPr>
          <w:sz w:val="16"/>
        </w:rPr>
        <w:t xml:space="preserve"> at its best explores and </w:t>
      </w:r>
      <w:r w:rsidRPr="00584EF1">
        <w:rPr>
          <w:rStyle w:val="StyleUnderline"/>
          <w:highlight w:val="green"/>
        </w:rPr>
        <w:t>explains how and why the cultural offerings of Black people can never be recognized and incorporated as cultural offerings</w:t>
      </w:r>
      <w:r w:rsidRPr="00842AEC">
        <w:rPr>
          <w:rStyle w:val="StyleUnderline"/>
        </w:rPr>
        <w:t xml:space="preserve"> </w:t>
      </w:r>
      <w:r w:rsidRPr="002A14FD">
        <w:rPr>
          <w:sz w:val="16"/>
        </w:rPr>
        <w:t xml:space="preserve">coming from a people. </w:t>
      </w:r>
      <w:r w:rsidRPr="00584EF1">
        <w:rPr>
          <w:rStyle w:val="Emphasis"/>
          <w:highlight w:val="green"/>
        </w:rPr>
        <w:t>Those offerings</w:t>
      </w:r>
      <w:r w:rsidRPr="00842AEC">
        <w:rPr>
          <w:rStyle w:val="StyleUnderline"/>
        </w:rPr>
        <w:t xml:space="preserve"> invariably transposed in the collective unconscious of civil society as being, </w:t>
      </w:r>
      <w:r w:rsidRPr="00584EF1">
        <w:rPr>
          <w:rStyle w:val="Emphasis"/>
          <w:highlight w:val="green"/>
        </w:rPr>
        <w:t>a priori, extensions of the master’s prerogative</w:t>
      </w:r>
      <w:r w:rsidRPr="002A14FD">
        <w:rPr>
          <w:sz w:val="16"/>
        </w:rPr>
        <w:t xml:space="preserve"> (to paraphrase Hartman). Samira: Talking about Black Studies as a field and as a discipline as you’ve just outlined, how would you assess the state of the field in the United States at the moment and could you perhaps also comment on its current developments particularly within a U.S.-American context? In what ways </w:t>
      </w:r>
      <w:r w:rsidRPr="00584EF1">
        <w:rPr>
          <w:rStyle w:val="Emphasis"/>
          <w:highlight w:val="green"/>
        </w:rPr>
        <w:t>might Afro-pessimism be the</w:t>
      </w:r>
      <w:r w:rsidRPr="002A14FD">
        <w:rPr>
          <w:sz w:val="16"/>
        </w:rPr>
        <w:t xml:space="preserve"> future—or </w:t>
      </w:r>
      <w:r w:rsidRPr="00584EF1">
        <w:rPr>
          <w:rStyle w:val="Emphasis"/>
          <w:highlight w:val="green"/>
        </w:rPr>
        <w:t>‘un-future’—of Black Studies?</w:t>
      </w:r>
      <w:r w:rsidRPr="002A14FD">
        <w:rPr>
          <w:sz w:val="16"/>
        </w:rPr>
        <w:t xml:space="preserve"> F: I think that Black Studies in the United States is at a crossroads. For the first time in a long time, Black Studies has had to contend with the question, </w:t>
      </w:r>
      <w:proofErr w:type="gramStart"/>
      <w:r w:rsidRPr="002A14FD">
        <w:rPr>
          <w:sz w:val="16"/>
        </w:rPr>
        <w:t>What</w:t>
      </w:r>
      <w:proofErr w:type="gramEnd"/>
      <w:r w:rsidRPr="002A14FD">
        <w:rPr>
          <w:sz w:val="16"/>
        </w:rPr>
        <w:t xml:space="preserve"> is a Black? It can no longer be assumed that we can answer to that fundamental question by saying a Black is a Human being, oppressed and subjugated but </w:t>
      </w:r>
      <w:proofErr w:type="gramStart"/>
      <w:r w:rsidRPr="002A14FD">
        <w:rPr>
          <w:sz w:val="16"/>
        </w:rPr>
        <w:t>Human</w:t>
      </w:r>
      <w:proofErr w:type="gramEnd"/>
      <w:r w:rsidRPr="002A14FD">
        <w:rPr>
          <w:sz w:val="16"/>
        </w:rPr>
        <w:t xml:space="preserve"> nonetheless. Afro-pessimism has a lot to do The Inside-Outside of Civil Society 7 with bringing us to that crossroads. As I alluded to a minute ago, the Humanities assume the corporeal and psychic integrity of all sentient beings. Afro-pessimism argues that that integrity is vouchsafed by its absence in the figure of the Black; and that violence is key to this—in the words of Fanon—“species divide” (“Concerning Violence,” The Wretched of the Earth) </w:t>
      </w:r>
      <w:r w:rsidRPr="00584EF1">
        <w:rPr>
          <w:rStyle w:val="Emphasis"/>
          <w:highlight w:val="green"/>
        </w:rPr>
        <w:t>Afro-Pessimism demands the subordination</w:t>
      </w:r>
      <w:r w:rsidRPr="002A14FD">
        <w:rPr>
          <w:sz w:val="16"/>
        </w:rPr>
        <w:t xml:space="preserve"> (not, however, the elimination) </w:t>
      </w:r>
      <w:r w:rsidRPr="00584EF1">
        <w:rPr>
          <w:rStyle w:val="Emphasis"/>
          <w:highlight w:val="green"/>
        </w:rPr>
        <w:t>of a politics of culture to a culture of politics</w:t>
      </w:r>
      <w:r w:rsidRPr="002A14FD">
        <w:rPr>
          <w:sz w:val="16"/>
        </w:rPr>
        <w:t xml:space="preserve">. One example of an analytic payoff from this inversion—or, if you prefer, corrective—is a change in the way we think about and theorize the constituent elements of diaspora. There’s a way in which up until this point (when Afro-pessimism started to make interventions in the field of Black Studies), everyone kind of assumed that they understood what the word ‘diaspora’ meant. But this meant that we had considered Africa to have the same kind of conceptual integrity and to be the same kind of territorial and imaginary plenitude as other groups who also use that word (diaspora) to think about their respective dispersals across the globe. But the key to all of this is that if one tilts the analytic lens of </w:t>
      </w:r>
      <w:proofErr w:type="spellStart"/>
      <w:r w:rsidRPr="002A14FD">
        <w:rPr>
          <w:sz w:val="16"/>
        </w:rPr>
        <w:t>Afropessimism</w:t>
      </w:r>
      <w:proofErr w:type="spellEnd"/>
      <w:r w:rsidRPr="002A14FD">
        <w:rPr>
          <w:sz w:val="16"/>
        </w:rPr>
        <w:t xml:space="preserve"> properly one will be engaged not in a project which pathologizes Black people for being inhuman, but a project which pathologizes Humanity for its violent consumption of Blackness; similarly to the way if one tilts the analytic lens of Marxism properly one champions shoplifting and sees blood dripping from the racks of the most elegant garments. By describing the ways in which Blacks are barred, ab initio, from Human recognition and incorporation, Afro-pessimism argues that the Human would lose all coherence were it to jettison the violence and libidinal investments of anti-Blackness against which it is able to define its constituent elements. By untangling snarl presented by, what I believe to be an oxymoron—the phrase Black diaspora—Afro-pessimism allows one to see not only dispersal at work in a context void of both sanctuary and redemption but, in addition, one is primed to embark upon a critical (and dare I say condemnatory) evaluation of “sanctuary” and “redemption” as being inherently anti-Black conceptual frameworks. Afro-pessimism says, “yes, when we think diaspora for non-Black people, it is perfectly legitimate to think of a territorial integrity and of a temporal of equilibrium prior to the dispersal—a prior plenitude“; but what Afro-pessimism insists upon is that for Blacks, diaspora only (or I should say, essentially) has the meaning of dispersal, which is to say that it does not rest upon some plenitude in the past. It is not a dispersal akin to the Palestinian dispersal, and for very good reasons. The Oxford English Dictionary defines diaspora as “[a]</w:t>
      </w:r>
      <w:proofErr w:type="spellStart"/>
      <w:r w:rsidRPr="002A14FD">
        <w:rPr>
          <w:sz w:val="16"/>
        </w:rPr>
        <w:t>ny</w:t>
      </w:r>
      <w:proofErr w:type="spellEnd"/>
      <w:r w:rsidRPr="002A14FD">
        <w:rPr>
          <w:sz w:val="16"/>
        </w:rPr>
        <w:t xml:space="preserve"> group of people who have spread or become dispersed beyond their traditional homeland or point of origin.” But the word ‘homeland’ cannot be reconciled with ‘Africa.’ This is a major intervention made by Afro-pessimism. And this may signal the ‘un- 8 Frank B. Wilderson future’ of Black Studies … perhaps. I really think it signals a ‘new’ future, based upon a wisdom that Black people have been coerced (by the governability of the Humanities’ disciplines and by raw police violence on the street) into not acknowledging, not discussing. Black speech is always coerced speech, speech under house arrest. And the jailers insist that you don’t bring them any bad news unless it has a solution embedded in it. There is no epistemological way to think ‘solution’ and ‘Blackness’ together—unless you call for the end of the world. And the snarl that entangles one when one tries to think ‘diaspora’ and ‘Blackness.’ ‘Homeland’ cannot be reconciled with ‘Africa,’ in part, because Africa is a continent, and the word homeland implies a cartographic scale smaller and more intimate than a continent. The 1948 Palestinian exodus, also known as the Nakba, dispersed a people from a homeland, not a continent. This is very different than the dispersal of Africans along Arab and, later, European slave routs. But what is even more problematic about the word diaspora, when applied to Blacks, is its grammatical coupling with a possessive pronoun ‘their’</w:t>
      </w:r>
      <w:proofErr w:type="gramStart"/>
      <w:r w:rsidRPr="002A14FD">
        <w:rPr>
          <w:sz w:val="16"/>
        </w:rPr>
        <w:t>—‘</w:t>
      </w:r>
      <w:proofErr w:type="gramEnd"/>
      <w:r w:rsidRPr="002A14FD">
        <w:rPr>
          <w:sz w:val="16"/>
        </w:rPr>
        <w:t xml:space="preserve">their homeland,’ or ‘their original homeland.’ </w:t>
      </w:r>
      <w:r w:rsidRPr="002A14FD">
        <w:rPr>
          <w:rStyle w:val="StyleUnderline"/>
        </w:rPr>
        <w:t>The</w:t>
      </w:r>
      <w:r w:rsidRPr="002A14FD">
        <w:rPr>
          <w:sz w:val="16"/>
        </w:rPr>
        <w:t xml:space="preserve"> viability of such </w:t>
      </w:r>
      <w:proofErr w:type="gramStart"/>
      <w:r w:rsidRPr="002A14FD">
        <w:rPr>
          <w:sz w:val="16"/>
        </w:rPr>
        <w:t>phrases</w:t>
      </w:r>
      <w:proofErr w:type="gramEnd"/>
      <w:r w:rsidRPr="002A14FD">
        <w:rPr>
          <w:sz w:val="16"/>
        </w:rPr>
        <w:t xml:space="preserve"> falters in the face of Africa because the </w:t>
      </w:r>
      <w:r w:rsidRPr="002A14FD">
        <w:rPr>
          <w:rStyle w:val="StyleUnderline"/>
        </w:rPr>
        <w:t>word ‘Africa’ is a shorthand for technologies of force that rob possessive</w:t>
      </w:r>
      <w:r>
        <w:rPr>
          <w:rStyle w:val="StyleUnderline"/>
        </w:rPr>
        <w:t xml:space="preserve"> </w:t>
      </w:r>
      <w:r w:rsidRPr="002A14FD">
        <w:rPr>
          <w:rStyle w:val="StyleUnderline"/>
        </w:rPr>
        <w:t>pronouns and place names of their integrity</w:t>
      </w:r>
      <w:r w:rsidRPr="002A14FD">
        <w:rPr>
          <w:sz w:val="16"/>
        </w:rPr>
        <w:t xml:space="preserve">. We’re not trying to say that all Black people have the same culture and speak the same language— that would be foolish. But what we are trying to say is that </w:t>
      </w:r>
      <w:r w:rsidRPr="00584EF1">
        <w:rPr>
          <w:rStyle w:val="StyleUnderline"/>
          <w:highlight w:val="green"/>
        </w:rPr>
        <w:t>at every scale of abstraction,</w:t>
      </w:r>
      <w:r w:rsidRPr="002A14FD">
        <w:rPr>
          <w:rStyle w:val="StyleUnderline"/>
        </w:rPr>
        <w:t xml:space="preserve"> whether it’s the continental scale with the concept of ‘Africa,’ </w:t>
      </w:r>
      <w:r w:rsidRPr="00584EF1">
        <w:rPr>
          <w:rStyle w:val="StyleUnderline"/>
          <w:highlight w:val="green"/>
        </w:rPr>
        <w:t>ratcheting down to the territory of the nation</w:t>
      </w:r>
      <w:r w:rsidRPr="002A14FD">
        <w:rPr>
          <w:rStyle w:val="StyleUnderline"/>
        </w:rPr>
        <w:t>, ratcheting down to the</w:t>
      </w:r>
      <w:r>
        <w:rPr>
          <w:rStyle w:val="StyleUnderline"/>
        </w:rPr>
        <w:t xml:space="preserve"> </w:t>
      </w:r>
      <w:r w:rsidRPr="002A14FD">
        <w:rPr>
          <w:rStyle w:val="StyleUnderline"/>
        </w:rPr>
        <w:t xml:space="preserve">territory of </w:t>
      </w:r>
      <w:r w:rsidRPr="00584EF1">
        <w:rPr>
          <w:rStyle w:val="StyleUnderline"/>
          <w:highlight w:val="green"/>
        </w:rPr>
        <w:t>the community, the city, the filial territory of the domestic sphere,</w:t>
      </w:r>
      <w:r w:rsidRPr="002A14FD">
        <w:rPr>
          <w:rStyle w:val="StyleUnderline"/>
        </w:rPr>
        <w:t xml:space="preserve"> or even, as Hortense Spillers would say, ratcheting all the way</w:t>
      </w:r>
      <w:r>
        <w:rPr>
          <w:rStyle w:val="StyleUnderline"/>
        </w:rPr>
        <w:t xml:space="preserve"> </w:t>
      </w:r>
      <w:r w:rsidRPr="00584EF1">
        <w:rPr>
          <w:rStyle w:val="StyleUnderline"/>
          <w:highlight w:val="green"/>
        </w:rPr>
        <w:t>down to the body</w:t>
      </w:r>
      <w:r w:rsidRPr="002A14FD">
        <w:rPr>
          <w:rStyle w:val="StyleUnderline"/>
        </w:rPr>
        <w:t xml:space="preserve">, </w:t>
      </w:r>
      <w:r w:rsidRPr="00584EF1">
        <w:rPr>
          <w:rStyle w:val="StyleUnderline"/>
          <w:highlight w:val="green"/>
        </w:rPr>
        <w:t>there is no scale of cartographic abstraction in which you could say that this</w:t>
      </w:r>
      <w:r w:rsidRPr="002A14FD">
        <w:rPr>
          <w:rStyle w:val="StyleUnderline"/>
        </w:rPr>
        <w:t xml:space="preserve"> cartography, this </w:t>
      </w:r>
      <w:r w:rsidRPr="00584EF1">
        <w:rPr>
          <w:rStyle w:val="StyleUnderline"/>
          <w:highlight w:val="green"/>
        </w:rPr>
        <w:t>terrain, belongs to the person who inhabits it</w:t>
      </w:r>
      <w:r w:rsidRPr="002A14FD">
        <w:rPr>
          <w:rStyle w:val="StyleUnderline"/>
        </w:rPr>
        <w:t xml:space="preserve">: </w:t>
      </w:r>
      <w:r w:rsidRPr="00584EF1">
        <w:rPr>
          <w:rStyle w:val="Emphasis"/>
          <w:highlight w:val="green"/>
        </w:rPr>
        <w:t>even if the scale of abstraction is the body (Spillers) or the unconscious (Marriott).</w:t>
      </w:r>
      <w:r w:rsidRPr="002A14FD">
        <w:rPr>
          <w:sz w:val="16"/>
        </w:rPr>
        <w:t xml:space="preserve"> </w:t>
      </w:r>
      <w:r w:rsidRPr="00584EF1">
        <w:rPr>
          <w:rStyle w:val="Emphasis"/>
          <w:highlight w:val="green"/>
        </w:rPr>
        <w:t>Blacks</w:t>
      </w:r>
      <w:r w:rsidRPr="00842AEC">
        <w:rPr>
          <w:rStyle w:val="Emphasis"/>
        </w:rPr>
        <w:t>,</w:t>
      </w:r>
      <w:r w:rsidRPr="002A14FD">
        <w:rPr>
          <w:sz w:val="16"/>
        </w:rPr>
        <w:t xml:space="preserve"> in other words, </w:t>
      </w:r>
      <w:r w:rsidRPr="00584EF1">
        <w:rPr>
          <w:rStyle w:val="Emphasis"/>
          <w:highlight w:val="green"/>
        </w:rPr>
        <w:t>cannot claim their bodies, cannot claim their families, cannot claim their cities, cannot claim their countries, they cannot lay claim to a personal pronoun</w:t>
      </w:r>
      <w:r w:rsidRPr="002A14FD">
        <w:rPr>
          <w:sz w:val="16"/>
        </w:rPr>
        <w:t xml:space="preserve">. It is (or was, sticking with diaspora) no more ‘their continent’ than the slave cabin was ‘their home.’ Few on the Left would consider pathologizing the subject (or object, or abject) of chattel slavery for having no power beyond the master’s prerogative—they would go straight for the jugular of the master class. But that is not what happens today, now that most folks think slavery is a thing of the past. But Africa is a slave dwelling as well; it’s just that it is a slave dwelling at a higher level of abstraction than the cabin. </w:t>
      </w:r>
    </w:p>
    <w:p w14:paraId="2E1856E0" w14:textId="77777777" w:rsidR="003A65B7" w:rsidRPr="000B4F98" w:rsidRDefault="003A65B7" w:rsidP="003A65B7"/>
    <w:p w14:paraId="76C99116" w14:textId="77777777" w:rsidR="003A65B7" w:rsidRPr="000B4F98" w:rsidRDefault="003A65B7" w:rsidP="003A65B7">
      <w:pPr>
        <w:pStyle w:val="Heading4"/>
        <w:rPr>
          <w:rFonts w:asciiTheme="minorHAnsi" w:hAnsiTheme="minorHAnsi" w:cstheme="minorHAnsi"/>
          <w:b w:val="0"/>
          <w:i/>
          <w:color w:val="000000" w:themeColor="text1"/>
        </w:rPr>
      </w:pPr>
      <w:r w:rsidRPr="000B4F98">
        <w:rPr>
          <w:rFonts w:asciiTheme="minorHAnsi" w:hAnsiTheme="minorHAnsi" w:cstheme="minorHAnsi"/>
          <w:color w:val="000000" w:themeColor="text1"/>
        </w:rPr>
        <w:t xml:space="preserve">The 1AC’s invests in a narrative redemption to the trauma of slavery. The idea of an “excess” to violence where black life can find sociality assumes a certain </w:t>
      </w:r>
      <w:proofErr w:type="spellStart"/>
      <w:r w:rsidRPr="000B4F98">
        <w:rPr>
          <w:rFonts w:asciiTheme="minorHAnsi" w:hAnsiTheme="minorHAnsi" w:cstheme="minorHAnsi"/>
          <w:color w:val="000000" w:themeColor="text1"/>
        </w:rPr>
        <w:t>recuperability</w:t>
      </w:r>
      <w:proofErr w:type="spellEnd"/>
      <w:r w:rsidRPr="000B4F98">
        <w:rPr>
          <w:rFonts w:asciiTheme="minorHAnsi" w:hAnsiTheme="minorHAnsi" w:cstheme="minorHAnsi"/>
          <w:color w:val="000000" w:themeColor="text1"/>
        </w:rPr>
        <w:t xml:space="preserve"> to slavery th</w:t>
      </w:r>
      <w:r>
        <w:rPr>
          <w:rFonts w:asciiTheme="minorHAnsi" w:hAnsiTheme="minorHAnsi" w:cstheme="minorHAnsi"/>
          <w:color w:val="000000" w:themeColor="text1"/>
        </w:rPr>
        <w:t>at crow</w:t>
      </w:r>
      <w:r w:rsidRPr="000B4F98">
        <w:rPr>
          <w:rFonts w:asciiTheme="minorHAnsi" w:hAnsiTheme="minorHAnsi" w:cstheme="minorHAnsi"/>
          <w:color w:val="000000" w:themeColor="text1"/>
        </w:rPr>
        <w:t xml:space="preserve">ds out structural accounts of violence. Their engagement with the archive is one of reform not antagonism. </w:t>
      </w:r>
    </w:p>
    <w:p w14:paraId="2DCFDE4C" w14:textId="77777777" w:rsidR="003A65B7" w:rsidRPr="00761955" w:rsidRDefault="003A65B7" w:rsidP="003A65B7">
      <w:proofErr w:type="spellStart"/>
      <w:r w:rsidRPr="00761955">
        <w:rPr>
          <w:rStyle w:val="Style13ptBold"/>
        </w:rPr>
        <w:t>Barchiesi</w:t>
      </w:r>
      <w:proofErr w:type="spellEnd"/>
      <w:r w:rsidRPr="00761955">
        <w:rPr>
          <w:rStyle w:val="Style13ptBold"/>
        </w:rPr>
        <w:t xml:space="preserve"> 19.</w:t>
      </w:r>
      <w:r>
        <w:t xml:space="preserve"> Franco </w:t>
      </w:r>
      <w:proofErr w:type="spellStart"/>
      <w:r>
        <w:t>Barchiesi</w:t>
      </w:r>
      <w:proofErr w:type="spellEnd"/>
      <w:r>
        <w:t>, Associate Professor in the Department of African American and African Studies at Ohio State University, “</w:t>
      </w:r>
      <w:r w:rsidRPr="00761955">
        <w:t>Social Death in the Staging of the Encounter; or, the Antiblackness of Critical Theory</w:t>
      </w:r>
      <w:r>
        <w:t xml:space="preserve">,” </w:t>
      </w:r>
      <w:r w:rsidRPr="00761955">
        <w:t>Propter Nos, Volume 3 (2019)</w:t>
      </w:r>
      <w:r>
        <w:t>, January 26</w:t>
      </w:r>
      <w:r w:rsidRPr="00761955">
        <w:rPr>
          <w:vertAlign w:val="superscript"/>
        </w:rPr>
        <w:t>th</w:t>
      </w:r>
      <w:r>
        <w:t xml:space="preserve">, 2019, True Leap Press. </w:t>
      </w:r>
    </w:p>
    <w:p w14:paraId="1A8FD344" w14:textId="77777777" w:rsidR="003A65B7" w:rsidRDefault="003A65B7" w:rsidP="003A65B7">
      <w:pPr>
        <w:rPr>
          <w:sz w:val="16"/>
        </w:rPr>
      </w:pPr>
      <w:proofErr w:type="spellStart"/>
      <w:r w:rsidRPr="00761955">
        <w:rPr>
          <w:sz w:val="16"/>
        </w:rPr>
        <w:t>Saidiya</w:t>
      </w:r>
      <w:proofErr w:type="spellEnd"/>
      <w:r w:rsidRPr="00761955">
        <w:rPr>
          <w:sz w:val="16"/>
        </w:rPr>
        <w:t xml:space="preserve"> Hartman chose to write about the torture and murder of Black captives on the slave ship Recovery in different occasions, “The Dead Book” chapter in Lose Your Mother (2007) and her Small Axe article, “Venus in Two Acts,” a year later. </w:t>
      </w:r>
      <w:r w:rsidRPr="00761955">
        <w:rPr>
          <w:rStyle w:val="StyleUnderline"/>
          <w:highlight w:val="green"/>
        </w:rPr>
        <w:t>In her two reflections, Hartman</w:t>
      </w:r>
      <w:r w:rsidRPr="00761955">
        <w:rPr>
          <w:rStyle w:val="StyleUnderline"/>
        </w:rPr>
        <w:t xml:space="preserve"> respectively </w:t>
      </w:r>
      <w:r w:rsidRPr="00761955">
        <w:rPr>
          <w:rStyle w:val="StyleUnderline"/>
          <w:highlight w:val="green"/>
        </w:rPr>
        <w:t>discusses the violence</w:t>
      </w:r>
      <w:r w:rsidRPr="00761955">
        <w:rPr>
          <w:rStyle w:val="StyleUnderline"/>
        </w:rPr>
        <w:t>—described in the April 1792 court proceedings on the case—</w:t>
      </w:r>
      <w:r w:rsidRPr="00761955">
        <w:rPr>
          <w:rStyle w:val="StyleUnderline"/>
          <w:highlight w:val="green"/>
        </w:rPr>
        <w:t>done</w:t>
      </w:r>
      <w:r w:rsidRPr="00761955">
        <w:rPr>
          <w:rStyle w:val="StyleUnderline"/>
        </w:rPr>
        <w:t xml:space="preserve"> by the ship’s captain </w:t>
      </w:r>
      <w:r w:rsidRPr="00761955">
        <w:rPr>
          <w:rStyle w:val="StyleUnderline"/>
          <w:highlight w:val="green"/>
        </w:rPr>
        <w:t>on two enslaved women. Unidentified by their names</w:t>
      </w:r>
      <w:r w:rsidRPr="00761955">
        <w:rPr>
          <w:rStyle w:val="StyleUnderline"/>
        </w:rPr>
        <w:t>, the records referred to the dead merely as “a Negro girl” and “Venus.” “</w:t>
      </w:r>
      <w:r w:rsidRPr="00761955">
        <w:rPr>
          <w:rStyle w:val="StyleUnderline"/>
          <w:highlight w:val="green"/>
        </w:rPr>
        <w:t>I preferred not to tell or was unable to tell</w:t>
      </w:r>
      <w:r w:rsidRPr="00761955">
        <w:rPr>
          <w:rStyle w:val="StyleUnderline"/>
        </w:rPr>
        <w:t xml:space="preserve">,” Hartman writes, </w:t>
      </w:r>
      <w:r w:rsidRPr="00761955">
        <w:rPr>
          <w:rStyle w:val="StyleUnderline"/>
          <w:highlight w:val="green"/>
        </w:rPr>
        <w:t>one single account, which would “subject the dead to new dangers and to a second order of violence</w:t>
      </w:r>
      <w:r w:rsidRPr="00761955">
        <w:rPr>
          <w:rStyle w:val="StyleUnderline"/>
        </w:rPr>
        <w:t xml:space="preserve">.”1 </w:t>
      </w:r>
      <w:r w:rsidRPr="00761955">
        <w:rPr>
          <w:rStyle w:val="StyleUnderline"/>
          <w:highlight w:val="green"/>
        </w:rPr>
        <w:t>The “second order” is narration itself</w:t>
      </w:r>
      <w:r w:rsidRPr="00761955">
        <w:rPr>
          <w:rStyle w:val="StyleUnderline"/>
        </w:rPr>
        <w:t xml:space="preserve">, as inevitably </w:t>
      </w:r>
      <w:r w:rsidRPr="00761955">
        <w:rPr>
          <w:rStyle w:val="StyleUnderline"/>
          <w:highlight w:val="green"/>
        </w:rPr>
        <w:t>based on</w:t>
      </w:r>
      <w:r w:rsidRPr="00761955">
        <w:rPr>
          <w:rStyle w:val="StyleUnderline"/>
        </w:rPr>
        <w:t xml:space="preserve"> evidentiary </w:t>
      </w:r>
      <w:r w:rsidRPr="00761955">
        <w:rPr>
          <w:rStyle w:val="StyleUnderline"/>
          <w:highlight w:val="green"/>
        </w:rPr>
        <w:t>records</w:t>
      </w:r>
      <w:r w:rsidRPr="00761955">
        <w:rPr>
          <w:rStyle w:val="StyleUnderline"/>
        </w:rPr>
        <w:t xml:space="preserve"> directly </w:t>
      </w:r>
      <w:r w:rsidRPr="00761955">
        <w:rPr>
          <w:rStyle w:val="StyleUnderline"/>
          <w:highlight w:val="green"/>
        </w:rPr>
        <w:t>emanating from</w:t>
      </w:r>
      <w:r w:rsidRPr="00761955">
        <w:rPr>
          <w:rStyle w:val="StyleUnderline"/>
        </w:rPr>
        <w:t xml:space="preserve"> the actions of torturers and murderers as well as </w:t>
      </w:r>
      <w:r w:rsidRPr="00761955">
        <w:rPr>
          <w:rStyle w:val="StyleUnderline"/>
          <w:highlight w:val="green"/>
        </w:rPr>
        <w:t>the structural forces capacitating</w:t>
      </w:r>
      <w:r w:rsidRPr="00761955">
        <w:rPr>
          <w:rStyle w:val="StyleUnderline"/>
        </w:rPr>
        <w:t xml:space="preserve"> “the violence, excess, mendacity, and reason that </w:t>
      </w:r>
      <w:r w:rsidRPr="00761955">
        <w:rPr>
          <w:rStyle w:val="StyleUnderline"/>
          <w:highlight w:val="green"/>
        </w:rPr>
        <w:t>seized hold of [Black] lives</w:t>
      </w:r>
      <w:r w:rsidRPr="00761955">
        <w:rPr>
          <w:rStyle w:val="StyleUnderline"/>
        </w:rPr>
        <w:t xml:space="preserve">, transformed them into commodities and corpses, and identified them with names tossed-off as insults and crass jokes.”2 </w:t>
      </w:r>
      <w:r w:rsidRPr="00761955">
        <w:rPr>
          <w:rStyle w:val="StyleUnderline"/>
          <w:highlight w:val="green"/>
        </w:rPr>
        <w:t>It was precisely the violence of narration that underwrote</w:t>
      </w:r>
      <w:r w:rsidRPr="00761955">
        <w:rPr>
          <w:rStyle w:val="StyleUnderline"/>
        </w:rPr>
        <w:t xml:space="preserve"> William </w:t>
      </w:r>
      <w:r w:rsidRPr="00761955">
        <w:rPr>
          <w:rStyle w:val="StyleUnderline"/>
          <w:highlight w:val="green"/>
        </w:rPr>
        <w:t>Wilberforce’s</w:t>
      </w:r>
      <w:r w:rsidRPr="00761955">
        <w:rPr>
          <w:rStyle w:val="StyleUnderline"/>
        </w:rPr>
        <w:t xml:space="preserve"> effort to </w:t>
      </w:r>
      <w:r w:rsidRPr="00761955">
        <w:rPr>
          <w:rStyle w:val="StyleUnderline"/>
          <w:highlight w:val="green"/>
        </w:rPr>
        <w:t>repurpose</w:t>
      </w:r>
      <w:r w:rsidRPr="00761955">
        <w:rPr>
          <w:rStyle w:val="StyleUnderline"/>
        </w:rPr>
        <w:t xml:space="preserve"> the legal records </w:t>
      </w:r>
      <w:r w:rsidRPr="00761955">
        <w:rPr>
          <w:rStyle w:val="StyleUnderline"/>
          <w:highlight w:val="green"/>
        </w:rPr>
        <w:t>on “the girl,” whose</w:t>
      </w:r>
      <w:r w:rsidRPr="00761955">
        <w:rPr>
          <w:rStyle w:val="StyleUnderline"/>
        </w:rPr>
        <w:t xml:space="preserve"> gruesome </w:t>
      </w:r>
      <w:r w:rsidRPr="00761955">
        <w:rPr>
          <w:rStyle w:val="StyleUnderline"/>
          <w:highlight w:val="green"/>
        </w:rPr>
        <w:t>demise he turned into spectacle to solicit empathetic identification</w:t>
      </w:r>
      <w:r w:rsidRPr="00761955">
        <w:rPr>
          <w:rStyle w:val="StyleUnderline"/>
        </w:rPr>
        <w:t xml:space="preserve"> among the white public, and educate it to the abolitionist cause.</w:t>
      </w:r>
      <w:r>
        <w:rPr>
          <w:rStyle w:val="StyleUnderline"/>
        </w:rPr>
        <w:t xml:space="preserve"> </w:t>
      </w:r>
      <w:r w:rsidRPr="00761955">
        <w:rPr>
          <w:rStyle w:val="StyleUnderline"/>
          <w:highlight w:val="green"/>
        </w:rPr>
        <w:t>The ethical quandaries of narrative are</w:t>
      </w:r>
      <w:r w:rsidRPr="00761955">
        <w:rPr>
          <w:rStyle w:val="StyleUnderline"/>
        </w:rPr>
        <w:t xml:space="preserve"> ultimately </w:t>
      </w:r>
      <w:r w:rsidRPr="00761955">
        <w:rPr>
          <w:rStyle w:val="StyleUnderline"/>
          <w:highlight w:val="green"/>
        </w:rPr>
        <w:t>determined by the</w:t>
      </w:r>
      <w:r w:rsidRPr="00761955">
        <w:rPr>
          <w:rStyle w:val="StyleUnderline"/>
        </w:rPr>
        <w:t xml:space="preserve"> absolute </w:t>
      </w:r>
      <w:r w:rsidRPr="00761955">
        <w:rPr>
          <w:rStyle w:val="StyleUnderline"/>
          <w:highlight w:val="green"/>
        </w:rPr>
        <w:t xml:space="preserve">interdiction gratuitous </w:t>
      </w:r>
      <w:r w:rsidRPr="00761955">
        <w:rPr>
          <w:rStyle w:val="StyleUnderline"/>
        </w:rPr>
        <w:t xml:space="preserve">antiblack </w:t>
      </w:r>
      <w:r w:rsidRPr="00761955">
        <w:rPr>
          <w:rStyle w:val="StyleUnderline"/>
          <w:highlight w:val="green"/>
        </w:rPr>
        <w:t xml:space="preserve">violence presents to representing </w:t>
      </w:r>
      <w:r w:rsidRPr="00761955">
        <w:rPr>
          <w:rStyle w:val="StyleUnderline"/>
        </w:rPr>
        <w:t xml:space="preserve">the positionality of the Black on a slave ship as part of </w:t>
      </w:r>
      <w:r w:rsidRPr="00761955">
        <w:rPr>
          <w:rStyle w:val="StyleUnderline"/>
          <w:highlight w:val="green"/>
        </w:rPr>
        <w:t>human encounters</w:t>
      </w:r>
      <w:r w:rsidRPr="00761955">
        <w:rPr>
          <w:rStyle w:val="StyleUnderline"/>
        </w:rPr>
        <w:t>,</w:t>
      </w:r>
      <w:r w:rsidRPr="00761955">
        <w:rPr>
          <w:sz w:val="16"/>
        </w:rPr>
        <w:t xml:space="preserve"> rather than the “horizontal arrangements”3 of objects under the absolute rule of subjects with an unlimited prerogative for terror in excess of all bounds of relationality or hegemony. </w:t>
      </w:r>
      <w:r w:rsidRPr="00761955">
        <w:rPr>
          <w:rStyle w:val="StyleUnderline"/>
        </w:rPr>
        <w:t xml:space="preserve">Hartman writes that </w:t>
      </w:r>
      <w:r w:rsidRPr="00761955">
        <w:rPr>
          <w:rStyle w:val="StyleUnderline"/>
          <w:highlight w:val="green"/>
        </w:rPr>
        <w:t>the</w:t>
      </w:r>
      <w:r w:rsidRPr="00761955">
        <w:rPr>
          <w:rStyle w:val="StyleUnderline"/>
        </w:rPr>
        <w:t xml:space="preserve"> very </w:t>
      </w:r>
      <w:r w:rsidRPr="00761955">
        <w:rPr>
          <w:rStyle w:val="StyleUnderline"/>
          <w:highlight w:val="green"/>
        </w:rPr>
        <w:t>impulse of imagining</w:t>
      </w:r>
      <w:r w:rsidRPr="00761955">
        <w:rPr>
          <w:rStyle w:val="StyleUnderline"/>
        </w:rPr>
        <w:t xml:space="preserve"> the two girls in terms of </w:t>
      </w:r>
      <w:r w:rsidRPr="00761955">
        <w:rPr>
          <w:rStyle w:val="StyleUnderline"/>
          <w:highlight w:val="green"/>
        </w:rPr>
        <w:t>relation</w:t>
      </w:r>
      <w:r w:rsidRPr="00761955">
        <w:rPr>
          <w:rStyle w:val="StyleUnderline"/>
        </w:rPr>
        <w:t>—how they could have felt for (or supported, consoled, and comforted) each other—</w:t>
      </w:r>
      <w:r w:rsidRPr="00761955">
        <w:rPr>
          <w:rStyle w:val="StyleUnderline"/>
          <w:highlight w:val="green"/>
        </w:rPr>
        <w:t>would always lead to her</w:t>
      </w:r>
      <w:r w:rsidRPr="00761955">
        <w:rPr>
          <w:rStyle w:val="StyleUnderline"/>
        </w:rPr>
        <w:t xml:space="preserve"> own vi</w:t>
      </w:r>
      <w:r w:rsidRPr="00761955">
        <w:rPr>
          <w:rStyle w:val="StyleUnderline"/>
          <w:highlight w:val="green"/>
        </w:rPr>
        <w:t>olent encounter with the Archive:</w:t>
      </w:r>
      <w:r>
        <w:rPr>
          <w:rStyle w:val="StyleUnderline"/>
        </w:rPr>
        <w:t xml:space="preserve"> </w:t>
      </w:r>
      <w:r w:rsidRPr="00D85FCF">
        <w:rPr>
          <w:sz w:val="16"/>
        </w:rPr>
        <w:t xml:space="preserve">Initially I thought I wanted to represent the affiliations severed and remade in the hollow of the slave ship by imagining the two girls as friends, by giving them one another. </w:t>
      </w:r>
      <w:r w:rsidRPr="00D85FCF">
        <w:rPr>
          <w:rStyle w:val="StyleUnderline"/>
        </w:rPr>
        <w:t xml:space="preserve">But in the end, </w:t>
      </w:r>
      <w:r w:rsidRPr="00D85FCF">
        <w:rPr>
          <w:rStyle w:val="StyleUnderline"/>
          <w:highlight w:val="green"/>
        </w:rPr>
        <w:t>I was forced to admit that I wanted to console myself</w:t>
      </w:r>
      <w:r w:rsidRPr="00D85FCF">
        <w:rPr>
          <w:rStyle w:val="StyleUnderline"/>
        </w:rPr>
        <w:t xml:space="preserve"> and to escape the slave hold with a vision of something other than the bodies of two girls settling on the floor of the Atlantic.4</w:t>
      </w:r>
      <w:r>
        <w:rPr>
          <w:rStyle w:val="StyleUnderline"/>
        </w:rPr>
        <w:t xml:space="preserve"> </w:t>
      </w:r>
      <w:r w:rsidRPr="00D85FCF">
        <w:rPr>
          <w:rStyle w:val="StyleUnderline"/>
          <w:highlight w:val="green"/>
        </w:rPr>
        <w:t>The lure of writing history as encounter induces</w:t>
      </w:r>
      <w:r w:rsidRPr="00D85FCF">
        <w:rPr>
          <w:rStyle w:val="StyleUnderline"/>
        </w:rPr>
        <w:t xml:space="preserve"> then to </w:t>
      </w:r>
      <w:r w:rsidRPr="00D85FCF">
        <w:rPr>
          <w:rStyle w:val="StyleUnderline"/>
          <w:highlight w:val="green"/>
        </w:rPr>
        <w:t>the repetition of the violence that defines blackness as social death, as both</w:t>
      </w:r>
      <w:r w:rsidRPr="00D85FCF">
        <w:rPr>
          <w:rStyle w:val="StyleUnderline"/>
        </w:rPr>
        <w:t xml:space="preserve"> violence and writing </w:t>
      </w:r>
      <w:r w:rsidRPr="00D85FCF">
        <w:rPr>
          <w:rStyle w:val="StyleUnderline"/>
          <w:highlight w:val="green"/>
        </w:rPr>
        <w:t>fortify the interlocutory life of</w:t>
      </w:r>
      <w:r w:rsidRPr="00D85FCF">
        <w:rPr>
          <w:rStyle w:val="StyleUnderline"/>
        </w:rPr>
        <w:t xml:space="preserve"> the encounter’s socially alive </w:t>
      </w:r>
      <w:r w:rsidRPr="00D85FCF">
        <w:rPr>
          <w:rStyle w:val="StyleUnderline"/>
          <w:highlight w:val="green"/>
        </w:rPr>
        <w:t>Human participants</w:t>
      </w:r>
      <w:r w:rsidRPr="00D85FCF">
        <w:rPr>
          <w:sz w:val="16"/>
        </w:rPr>
        <w:t xml:space="preserve"> (like Wilberforce and his public), the white ethical dilemmas enacted on the deck of the ship, the trade in commodities replenishing its hold, and the historians’ inscription of the archive into narratives of emancipation as the eventfulness of subjects’ triumphs against “evil” and “adversity.”5 Christina Sharpe lucidly positions relationality and affect as the ruses allowing the “monstrous intimacies” of Atlantic antiblackness, as such encounters organize horror into the legible rubrics—unthreatening to Human civil and epistemic coherence—of motivation, historicity, sociality, and kin.6 </w:t>
      </w:r>
      <w:r w:rsidRPr="00D85FCF">
        <w:rPr>
          <w:rStyle w:val="StyleUnderline"/>
        </w:rPr>
        <w:t xml:space="preserve">The reassurances of the </w:t>
      </w:r>
      <w:r w:rsidRPr="00D85FCF">
        <w:rPr>
          <w:rStyle w:val="StyleUnderline"/>
          <w:highlight w:val="green"/>
        </w:rPr>
        <w:t>encounter</w:t>
      </w:r>
      <w:r w:rsidRPr="00D85FCF">
        <w:rPr>
          <w:rStyle w:val="StyleUnderline"/>
        </w:rPr>
        <w:t xml:space="preserve"> </w:t>
      </w:r>
      <w:r w:rsidRPr="00D85FCF">
        <w:rPr>
          <w:rStyle w:val="StyleUnderline"/>
          <w:highlight w:val="green"/>
        </w:rPr>
        <w:t>cloud the ethical challenges and defuse the disciplinary upheaval of</w:t>
      </w:r>
      <w:r w:rsidRPr="00D85FCF">
        <w:rPr>
          <w:rStyle w:val="StyleUnderline"/>
        </w:rPr>
        <w:t xml:space="preserve"> telling </w:t>
      </w:r>
      <w:r w:rsidRPr="00D85FCF">
        <w:rPr>
          <w:rStyle w:val="StyleUnderline"/>
          <w:highlight w:val="green"/>
        </w:rPr>
        <w:t>a story that</w:t>
      </w:r>
      <w:r w:rsidRPr="00D85FCF">
        <w:rPr>
          <w:rStyle w:val="StyleUnderline"/>
        </w:rPr>
        <w:t>,</w:t>
      </w:r>
      <w:r w:rsidRPr="00D85FCF">
        <w:rPr>
          <w:sz w:val="16"/>
        </w:rPr>
        <w:t xml:space="preserve"> in M. </w:t>
      </w:r>
      <w:proofErr w:type="spellStart"/>
      <w:r w:rsidRPr="00D85FCF">
        <w:rPr>
          <w:sz w:val="16"/>
        </w:rPr>
        <w:t>NourbeSe</w:t>
      </w:r>
      <w:proofErr w:type="spellEnd"/>
      <w:r w:rsidRPr="00D85FCF">
        <w:rPr>
          <w:sz w:val="16"/>
        </w:rPr>
        <w:t xml:space="preserve"> Philip’s words</w:t>
      </w:r>
      <w:r w:rsidRPr="00D85FCF">
        <w:rPr>
          <w:rStyle w:val="StyleUnderline"/>
        </w:rPr>
        <w:t>, “</w:t>
      </w:r>
      <w:r w:rsidRPr="00D85FCF">
        <w:rPr>
          <w:rStyle w:val="StyleUnderline"/>
          <w:highlight w:val="green"/>
        </w:rPr>
        <w:t>cannot but must be told</w:t>
      </w:r>
      <w:r w:rsidRPr="00D85FCF">
        <w:rPr>
          <w:rStyle w:val="StyleUnderline"/>
        </w:rPr>
        <w:t>”7 and,</w:t>
      </w:r>
      <w:r w:rsidRPr="00D85FCF">
        <w:rPr>
          <w:sz w:val="16"/>
        </w:rPr>
        <w:t xml:space="preserve"> Hartman insists, </w:t>
      </w:r>
      <w:r w:rsidRPr="00D85FCF">
        <w:rPr>
          <w:rStyle w:val="StyleUnderline"/>
        </w:rPr>
        <w:t>is the story of the World’s present as the “afterlife of slavery.”</w:t>
      </w:r>
      <w:r w:rsidRPr="00D85FCF">
        <w:rPr>
          <w:sz w:val="16"/>
        </w:rPr>
        <w:t xml:space="preserve">8 </w:t>
      </w:r>
      <w:r w:rsidRPr="00D85FCF">
        <w:rPr>
          <w:rStyle w:val="StyleUnderline"/>
          <w:highlight w:val="green"/>
        </w:rPr>
        <w:t>Hartman rejects that lure, and the</w:t>
      </w:r>
      <w:r w:rsidRPr="00D85FCF">
        <w:rPr>
          <w:rStyle w:val="StyleUnderline"/>
        </w:rPr>
        <w:t xml:space="preserve"> accompanying </w:t>
      </w:r>
      <w:r w:rsidRPr="00D85FCF">
        <w:rPr>
          <w:rStyle w:val="StyleUnderline"/>
          <w:highlight w:val="green"/>
        </w:rPr>
        <w:t>temptation of sentimentality</w:t>
      </w:r>
      <w:r w:rsidRPr="00D85FCF">
        <w:rPr>
          <w:rStyle w:val="StyleUnderline"/>
        </w:rPr>
        <w:t xml:space="preserve">, or </w:t>
      </w:r>
      <w:r w:rsidRPr="00D85FCF">
        <w:rPr>
          <w:rStyle w:val="StyleUnderline"/>
          <w:highlight w:val="green"/>
        </w:rPr>
        <w:t>of narrative</w:t>
      </w:r>
      <w:r w:rsidRPr="00D85FCF">
        <w:rPr>
          <w:rStyle w:val="StyleUnderline"/>
        </w:rPr>
        <w:t xml:space="preserve"> as relief, </w:t>
      </w:r>
      <w:r w:rsidRPr="00D85FCF">
        <w:rPr>
          <w:rStyle w:val="StyleUnderline"/>
          <w:highlight w:val="green"/>
        </w:rPr>
        <w:t>rescue, and restoration</w:t>
      </w:r>
      <w:r w:rsidRPr="00D85FCF">
        <w:rPr>
          <w:sz w:val="16"/>
        </w:rPr>
        <w:t xml:space="preserve"> (“the romance of resistance that I failed to narrate and the event of love that I refused to describe”), </w:t>
      </w:r>
      <w:r w:rsidRPr="00D85FCF">
        <w:rPr>
          <w:rStyle w:val="StyleUnderline"/>
        </w:rPr>
        <w:t>rather opting to “</w:t>
      </w:r>
      <w:r w:rsidRPr="00D85FCF">
        <w:rPr>
          <w:rStyle w:val="StyleUnderline"/>
          <w:highlight w:val="green"/>
        </w:rPr>
        <w:t>leave them as I had found them. Two girls, alone</w:t>
      </w:r>
      <w:r w:rsidRPr="00D85FCF">
        <w:rPr>
          <w:rStyle w:val="StyleUnderline"/>
        </w:rPr>
        <w:t>.”</w:t>
      </w:r>
      <w:r w:rsidRPr="00D85FCF">
        <w:rPr>
          <w:sz w:val="16"/>
        </w:rPr>
        <w:t xml:space="preserve">9 </w:t>
      </w:r>
      <w:r w:rsidRPr="00D85FCF">
        <w:rPr>
          <w:rStyle w:val="StyleUnderline"/>
        </w:rPr>
        <w:t xml:space="preserve">It is </w:t>
      </w:r>
      <w:r w:rsidRPr="00D85FCF">
        <w:rPr>
          <w:rStyle w:val="StyleUnderline"/>
          <w:highlight w:val="green"/>
        </w:rPr>
        <w:t>out of the impossibility of encounter</w:t>
      </w:r>
      <w:r w:rsidRPr="00D85FCF">
        <w:rPr>
          <w:rStyle w:val="StyleUnderline"/>
        </w:rPr>
        <w:t xml:space="preserve"> and the unspeakability of terror</w:t>
      </w:r>
      <w:r w:rsidRPr="00D85FCF">
        <w:rPr>
          <w:sz w:val="16"/>
        </w:rPr>
        <w:t>—both predetermined by the structural positionality of blackness as captivity and social death—</w:t>
      </w:r>
      <w:r w:rsidRPr="00D85FCF">
        <w:rPr>
          <w:rStyle w:val="StyleUnderline"/>
          <w:highlight w:val="green"/>
        </w:rPr>
        <w:t>that a “counter-history of the human” stands in antagonism to</w:t>
      </w:r>
      <w:r w:rsidRPr="00D85FCF">
        <w:rPr>
          <w:rStyle w:val="StyleUnderline"/>
        </w:rPr>
        <w:t xml:space="preserve"> the violence that founds </w:t>
      </w:r>
      <w:r w:rsidRPr="00D85FCF">
        <w:rPr>
          <w:rStyle w:val="StyleUnderline"/>
          <w:highlight w:val="green"/>
        </w:rPr>
        <w:t>the historical archive</w:t>
      </w:r>
      <w:r w:rsidRPr="00D85FCF">
        <w:rPr>
          <w:rStyle w:val="StyleUnderline"/>
        </w:rPr>
        <w:t xml:space="preserve"> and the world it historicizes.</w:t>
      </w:r>
      <w:r>
        <w:rPr>
          <w:rStyle w:val="StyleUnderline"/>
        </w:rPr>
        <w:t xml:space="preserve"> </w:t>
      </w:r>
      <w:r w:rsidRPr="00D85FCF">
        <w:rPr>
          <w:rStyle w:val="StyleUnderline"/>
          <w:highlight w:val="green"/>
        </w:rPr>
        <w:t>At stake here is</w:t>
      </w:r>
      <w:r w:rsidRPr="00D85FCF">
        <w:rPr>
          <w:rStyle w:val="StyleUnderline"/>
        </w:rPr>
        <w:t xml:space="preserve"> not just </w:t>
      </w:r>
      <w:r w:rsidRPr="00D85FCF">
        <w:rPr>
          <w:rStyle w:val="StyleUnderline"/>
          <w:highlight w:val="green"/>
        </w:rPr>
        <w:t>the impossibility of writing the encounter into the counter-historical and eventless temporality of antiblack violence</w:t>
      </w:r>
      <w:r w:rsidRPr="00D85FCF">
        <w:rPr>
          <w:sz w:val="16"/>
        </w:rPr>
        <w:t xml:space="preserve"> (what Christina Sharpe [2016] calls “ship time”10 and John Murillo [2012] refers to as “murdered” Black temporality, or “un-time.”11) </w:t>
      </w:r>
      <w:r w:rsidRPr="00D85FCF">
        <w:rPr>
          <w:rStyle w:val="StyleUnderline"/>
          <w:highlight w:val="green"/>
        </w:rPr>
        <w:t>It is the</w:t>
      </w:r>
      <w:r w:rsidRPr="00D85FCF">
        <w:rPr>
          <w:rStyle w:val="StyleUnderline"/>
        </w:rPr>
        <w:t xml:space="preserve"> very </w:t>
      </w:r>
      <w:r w:rsidRPr="00D85FCF">
        <w:rPr>
          <w:rStyle w:val="StyleUnderline"/>
          <w:highlight w:val="green"/>
        </w:rPr>
        <w:t xml:space="preserve">notion of encounter to be questioned for how it </w:t>
      </w:r>
      <w:r w:rsidRPr="00D85FCF">
        <w:rPr>
          <w:rStyle w:val="StyleUnderline"/>
        </w:rPr>
        <w:t>sustains that violence, or,</w:t>
      </w:r>
      <w:r w:rsidRPr="00D85FCF">
        <w:rPr>
          <w:sz w:val="16"/>
        </w:rPr>
        <w:t xml:space="preserve"> in Frank </w:t>
      </w:r>
      <w:proofErr w:type="spellStart"/>
      <w:r w:rsidRPr="00D85FCF">
        <w:rPr>
          <w:sz w:val="16"/>
        </w:rPr>
        <w:t>Wilderson’s</w:t>
      </w:r>
      <w:proofErr w:type="spellEnd"/>
      <w:r w:rsidRPr="00D85FCF">
        <w:rPr>
          <w:sz w:val="16"/>
        </w:rPr>
        <w:t xml:space="preserve"> words, </w:t>
      </w:r>
      <w:r w:rsidRPr="00D85FCF">
        <w:rPr>
          <w:rStyle w:val="StyleUnderline"/>
        </w:rPr>
        <w:t>“</w:t>
      </w:r>
      <w:r w:rsidRPr="00D85FCF">
        <w:rPr>
          <w:rStyle w:val="StyleUnderline"/>
          <w:highlight w:val="green"/>
        </w:rPr>
        <w:t>reconstitute[s] civil society’s fortification against social death</w:t>
      </w:r>
      <w:r w:rsidRPr="00D85FCF">
        <w:rPr>
          <w:rStyle w:val="StyleUnderline"/>
        </w:rPr>
        <w:t>.”</w:t>
      </w:r>
      <w:r w:rsidRPr="00D85FCF">
        <w:rPr>
          <w:sz w:val="16"/>
        </w:rPr>
        <w:t xml:space="preserve">12 </w:t>
      </w:r>
      <w:r w:rsidRPr="00D85FCF">
        <w:rPr>
          <w:rStyle w:val="StyleUnderline"/>
        </w:rPr>
        <w:t xml:space="preserve">The obliterating power that erases the bodies of “Venus” and “the girl” makes their encounter impossible in terms of relation, as well as generation of claims. </w:t>
      </w:r>
      <w:r w:rsidRPr="00D85FCF">
        <w:rPr>
          <w:rStyle w:val="StyleUnderline"/>
          <w:highlight w:val="green"/>
        </w:rPr>
        <w:t>The political grievances</w:t>
      </w:r>
      <w:r w:rsidRPr="00D85FCF">
        <w:rPr>
          <w:rStyle w:val="StyleUnderline"/>
        </w:rPr>
        <w:t xml:space="preserve"> emerging </w:t>
      </w:r>
      <w:r w:rsidRPr="00D85FCF">
        <w:rPr>
          <w:rStyle w:val="StyleUnderline"/>
          <w:highlight w:val="green"/>
        </w:rPr>
        <w:t>from the Recovery are</w:t>
      </w:r>
      <w:r w:rsidRPr="00D85FCF">
        <w:rPr>
          <w:rStyle w:val="StyleUnderline"/>
        </w:rPr>
        <w:t xml:space="preserve"> rather </w:t>
      </w:r>
      <w:r w:rsidRPr="00D85FCF">
        <w:rPr>
          <w:rStyle w:val="StyleUnderline"/>
          <w:highlight w:val="green"/>
        </w:rPr>
        <w:t>the precious recompense in the intra-Human drama</w:t>
      </w:r>
      <w:r w:rsidRPr="00D85FCF">
        <w:rPr>
          <w:rStyle w:val="StyleUnderline"/>
        </w:rPr>
        <w:t xml:space="preserve">, “abolition,” to the discursive machinations of which </w:t>
      </w:r>
      <w:r w:rsidRPr="00D85FCF">
        <w:rPr>
          <w:rStyle w:val="StyleUnderline"/>
          <w:highlight w:val="green"/>
        </w:rPr>
        <w:t>the flesh of the two Black women provide fungible raw material.</w:t>
      </w:r>
      <w:r w:rsidRPr="00D85FCF">
        <w:rPr>
          <w:sz w:val="16"/>
        </w:rPr>
        <w:t xml:space="preserve"> Likewise, there is no question that Black female flesh cannot utter demands for justice along the lines of gender. </w:t>
      </w:r>
      <w:r w:rsidRPr="00D85FCF">
        <w:rPr>
          <w:rStyle w:val="StyleUnderline"/>
          <w:highlight w:val="green"/>
        </w:rPr>
        <w:t xml:space="preserve">To the </w:t>
      </w:r>
      <w:proofErr w:type="spellStart"/>
      <w:r w:rsidRPr="00D85FCF">
        <w:rPr>
          <w:rStyle w:val="StyleUnderline"/>
          <w:highlight w:val="green"/>
        </w:rPr>
        <w:t>ungendering</w:t>
      </w:r>
      <w:proofErr w:type="spellEnd"/>
      <w:r w:rsidRPr="00D85FCF">
        <w:rPr>
          <w:rStyle w:val="StyleUnderline"/>
        </w:rPr>
        <w:t xml:space="preserve"> sexual violence </w:t>
      </w:r>
      <w:r w:rsidRPr="00D85FCF">
        <w:rPr>
          <w:rStyle w:val="StyleUnderline"/>
          <w:highlight w:val="green"/>
        </w:rPr>
        <w:t>of the Middle Passage</w:t>
      </w:r>
      <w:r w:rsidRPr="00D85FCF">
        <w:rPr>
          <w:sz w:val="16"/>
        </w:rPr>
        <w:t xml:space="preserve">13 </w:t>
      </w:r>
      <w:r w:rsidRPr="00D85FCF">
        <w:rPr>
          <w:rStyle w:val="StyleUnderline"/>
          <w:highlight w:val="green"/>
        </w:rPr>
        <w:t>was added the ex-post abuse of</w:t>
      </w:r>
      <w:r w:rsidRPr="00D85FCF">
        <w:rPr>
          <w:rStyle w:val="StyleUnderline"/>
        </w:rPr>
        <w:t xml:space="preserve"> Wilberforce’s </w:t>
      </w:r>
      <w:r w:rsidRPr="00D85FCF">
        <w:rPr>
          <w:rStyle w:val="StyleUnderline"/>
          <w:highlight w:val="green"/>
        </w:rPr>
        <w:t>selective appropriation</w:t>
      </w:r>
      <w:r w:rsidRPr="00D85FCF">
        <w:rPr>
          <w:rStyle w:val="StyleUnderline"/>
        </w:rPr>
        <w:t xml:space="preserve"> of the two women’s imagoes, whereby the representation of “the </w:t>
      </w:r>
      <w:proofErr w:type="spellStart"/>
      <w:r w:rsidRPr="00D85FCF">
        <w:rPr>
          <w:rStyle w:val="StyleUnderline"/>
        </w:rPr>
        <w:t>girl”’s</w:t>
      </w:r>
      <w:proofErr w:type="spellEnd"/>
      <w:r w:rsidRPr="00D85FCF">
        <w:rPr>
          <w:rStyle w:val="StyleUnderline"/>
        </w:rPr>
        <w:t xml:space="preserve"> Christian-like martyrdom </w:t>
      </w:r>
      <w:r w:rsidRPr="00D85FCF">
        <w:rPr>
          <w:sz w:val="16"/>
        </w:rPr>
        <w:t xml:space="preserve">(as she resisted the Captain’s attempts at rape) </w:t>
      </w:r>
      <w:r w:rsidRPr="00D85FCF">
        <w:rPr>
          <w:rStyle w:val="StyleUnderline"/>
        </w:rPr>
        <w:t>contrasted with the oblivion into which “Venus” was cast due to the allegedly less exemplary circumstances of her own, relatively unspectacular, end.</w:t>
      </w:r>
      <w:r w:rsidRPr="00D85FCF">
        <w:rPr>
          <w:sz w:val="16"/>
        </w:rPr>
        <w:t xml:space="preserve"> If anything, </w:t>
      </w:r>
      <w:r w:rsidRPr="00D85FCF">
        <w:rPr>
          <w:rStyle w:val="StyleUnderline"/>
          <w:highlight w:val="green"/>
        </w:rPr>
        <w:t>the</w:t>
      </w:r>
      <w:r w:rsidRPr="00D85FCF">
        <w:rPr>
          <w:rStyle w:val="StyleUnderline"/>
        </w:rPr>
        <w:t xml:space="preserve"> emerging </w:t>
      </w:r>
      <w:r w:rsidRPr="00D85FCF">
        <w:rPr>
          <w:rStyle w:val="StyleUnderline"/>
          <w:highlight w:val="green"/>
        </w:rPr>
        <w:t>white feminist movement would</w:t>
      </w:r>
      <w:r w:rsidRPr="00D85FCF">
        <w:rPr>
          <w:rStyle w:val="StyleUnderline"/>
        </w:rPr>
        <w:t xml:space="preserve"> quickly </w:t>
      </w:r>
      <w:r w:rsidRPr="00D85FCF">
        <w:rPr>
          <w:rStyle w:val="StyleUnderline"/>
          <w:highlight w:val="green"/>
        </w:rPr>
        <w:t>learn to</w:t>
      </w:r>
      <w:r w:rsidRPr="00D85FCF">
        <w:rPr>
          <w:rStyle w:val="StyleUnderline"/>
        </w:rPr>
        <w:t xml:space="preserve"> articulate its claims to justice by </w:t>
      </w:r>
      <w:r w:rsidRPr="00D85FCF">
        <w:rPr>
          <w:rStyle w:val="StyleUnderline"/>
          <w:highlight w:val="green"/>
        </w:rPr>
        <w:t>making gender a Human affair</w:t>
      </w:r>
      <w:r w:rsidRPr="00D85FCF">
        <w:rPr>
          <w:sz w:val="16"/>
        </w:rPr>
        <w:t xml:space="preserve">, a terrain of conflict enabled by white women’s recognition as, first and foremost, not “thingified” and commodified Black flesh.14 But </w:t>
      </w:r>
      <w:r w:rsidRPr="00D85FCF">
        <w:rPr>
          <w:rStyle w:val="StyleUnderline"/>
        </w:rPr>
        <w:t>“</w:t>
      </w:r>
      <w:r w:rsidRPr="00D85FCF">
        <w:rPr>
          <w:rStyle w:val="StyleUnderline"/>
          <w:highlight w:val="green"/>
        </w:rPr>
        <w:t>The Slave’s encounter with the world</w:t>
      </w:r>
      <w:r w:rsidRPr="00D85FCF">
        <w:rPr>
          <w:rStyle w:val="StyleUnderline"/>
        </w:rPr>
        <w:t>,”</w:t>
      </w:r>
      <w:r w:rsidRPr="00D85FCF">
        <w:rPr>
          <w:sz w:val="16"/>
        </w:rPr>
        <w:t xml:space="preserve"> Wilderson</w:t>
      </w:r>
      <w:r w:rsidRPr="00F705D2">
        <w:rPr>
          <w:sz w:val="16"/>
        </w:rPr>
        <w:t xml:space="preserve"> comments, </w:t>
      </w:r>
      <w:r w:rsidRPr="00F705D2">
        <w:rPr>
          <w:rStyle w:val="StyleUnderline"/>
          <w:highlight w:val="green"/>
        </w:rPr>
        <w:t>has “no dialectical potential</w:t>
      </w:r>
      <w:r w:rsidRPr="00F705D2">
        <w:rPr>
          <w:rStyle w:val="StyleUnderline"/>
        </w:rPr>
        <w:t xml:space="preserve">,” </w:t>
      </w:r>
      <w:r w:rsidRPr="00F705D2">
        <w:rPr>
          <w:rStyle w:val="StyleUnderline"/>
          <w:highlight w:val="green"/>
        </w:rPr>
        <w:t>no possibility of resolution</w:t>
      </w:r>
      <w:r w:rsidRPr="00F705D2">
        <w:rPr>
          <w:rStyle w:val="StyleUnderline"/>
        </w:rPr>
        <w:t xml:space="preserve"> in historical time.</w:t>
      </w:r>
      <w:r w:rsidRPr="00F705D2">
        <w:rPr>
          <w:sz w:val="16"/>
        </w:rPr>
        <w:t xml:space="preserve">15 </w:t>
      </w:r>
      <w:r w:rsidRPr="00F705D2">
        <w:rPr>
          <w:rStyle w:val="StyleUnderline"/>
          <w:highlight w:val="green"/>
        </w:rPr>
        <w:t>It</w:t>
      </w:r>
      <w:r w:rsidRPr="00F705D2">
        <w:rPr>
          <w:rStyle w:val="StyleUnderline"/>
        </w:rPr>
        <w:t xml:space="preserve"> is an encounter that </w:t>
      </w:r>
      <w:r w:rsidRPr="00F705D2">
        <w:rPr>
          <w:rStyle w:val="StyleUnderline"/>
          <w:highlight w:val="green"/>
        </w:rPr>
        <w:t>annihilates relationality and makes the Slave “not so much the antithesis of Human capacity,” but rather “the absence of Human capacity.”</w:t>
      </w:r>
      <w:r w:rsidRPr="00F705D2">
        <w:rPr>
          <w:sz w:val="16"/>
        </w:rPr>
        <w:t>16</w:t>
      </w:r>
    </w:p>
    <w:p w14:paraId="1AA8A063" w14:textId="77777777" w:rsidR="003A65B7" w:rsidRPr="000B4F98" w:rsidRDefault="003A65B7" w:rsidP="003A65B7">
      <w:pPr>
        <w:rPr>
          <w:rFonts w:cstheme="minorHAnsi"/>
          <w:b/>
          <w:color w:val="000000" w:themeColor="text1"/>
        </w:rPr>
      </w:pPr>
    </w:p>
    <w:p w14:paraId="547B86AD" w14:textId="414C1EF6" w:rsidR="003A65B7" w:rsidRPr="000B4F98" w:rsidRDefault="003A65B7" w:rsidP="003A65B7">
      <w:pPr>
        <w:pStyle w:val="Heading4"/>
        <w:rPr>
          <w:rFonts w:asciiTheme="minorHAnsi" w:hAnsiTheme="minorHAnsi" w:cstheme="minorHAnsi"/>
          <w:b w:val="0"/>
          <w:i/>
          <w:color w:val="000000" w:themeColor="text1"/>
        </w:rPr>
      </w:pPr>
      <w:r w:rsidRPr="000B4F98">
        <w:rPr>
          <w:rFonts w:asciiTheme="minorHAnsi" w:hAnsiTheme="minorHAnsi" w:cstheme="minorHAnsi"/>
          <w:color w:val="000000" w:themeColor="text1"/>
        </w:rPr>
        <w:t xml:space="preserve">Their arguments about </w:t>
      </w:r>
      <w:r>
        <w:rPr>
          <w:rFonts w:asciiTheme="minorHAnsi" w:hAnsiTheme="minorHAnsi" w:cstheme="minorHAnsi"/>
          <w:color w:val="000000" w:themeColor="text1"/>
        </w:rPr>
        <w:t>the potential of social life despite an anti-black world</w:t>
      </w:r>
      <w:r w:rsidRPr="000B4F98">
        <w:rPr>
          <w:rFonts w:asciiTheme="minorHAnsi" w:hAnsiTheme="minorHAnsi" w:cstheme="minorHAnsi"/>
          <w:color w:val="000000" w:themeColor="text1"/>
        </w:rPr>
        <w:t xml:space="preserve"> ultimately presume that blackness has access to some degree of interiority, it can unearth niches of freedom and fugitive enclaves detached from the white gaze – this is a misreading of structural positioning which mystifies how blackness can never theoriz</w:t>
      </w:r>
      <w:r>
        <w:rPr>
          <w:rFonts w:asciiTheme="minorHAnsi" w:hAnsiTheme="minorHAnsi" w:cstheme="minorHAnsi"/>
          <w:color w:val="000000" w:themeColor="text1"/>
        </w:rPr>
        <w:t>ed under the moniker of “escape”</w:t>
      </w:r>
      <w:r w:rsidRPr="000B4F98">
        <w:rPr>
          <w:rFonts w:asciiTheme="minorHAnsi" w:hAnsiTheme="minorHAnsi" w:cstheme="minorHAnsi"/>
          <w:color w:val="000000" w:themeColor="text1"/>
        </w:rPr>
        <w:t xml:space="preserve">. </w:t>
      </w:r>
    </w:p>
    <w:p w14:paraId="21EA8D1E" w14:textId="77777777" w:rsidR="003A65B7" w:rsidRPr="004C260A" w:rsidRDefault="003A65B7" w:rsidP="003A65B7">
      <w:r w:rsidRPr="005F033B">
        <w:rPr>
          <w:rStyle w:val="Style13ptBold"/>
        </w:rPr>
        <w:t xml:space="preserve">Marriott </w:t>
      </w:r>
      <w:r>
        <w:rPr>
          <w:rStyle w:val="Style13ptBold"/>
        </w:rPr>
        <w:t>20</w:t>
      </w:r>
      <w:r w:rsidRPr="005F033B">
        <w:rPr>
          <w:rStyle w:val="Style13ptBold"/>
        </w:rPr>
        <w:t>16</w:t>
      </w:r>
      <w:r w:rsidRPr="005F033B">
        <w:rPr>
          <w:rFonts w:cstheme="minorHAnsi"/>
          <w:b/>
        </w:rPr>
        <w:t xml:space="preserve"> </w:t>
      </w:r>
      <w:r w:rsidRPr="004C260A">
        <w:t xml:space="preserve">(David, Professor of Humanities at University of California Santa Cruz, “Judging Fanon”, Rhizomes Issue 29 (2016), [SG]) </w:t>
      </w:r>
    </w:p>
    <w:p w14:paraId="3E346B73" w14:textId="77777777" w:rsidR="003A65B7" w:rsidRPr="005F033B" w:rsidRDefault="003A65B7" w:rsidP="003A65B7">
      <w:pPr>
        <w:rPr>
          <w:rStyle w:val="Emphasis"/>
          <w:rFonts w:cstheme="minorHAnsi"/>
        </w:rPr>
      </w:pPr>
      <w:r w:rsidRPr="005F033B">
        <w:rPr>
          <w:rFonts w:cstheme="minorHAnsi"/>
          <w:sz w:val="14"/>
          <w:szCs w:val="16"/>
        </w:rPr>
        <w:t>[4] Crucially, Moten presents his argument not as a 'refusal' of Fanon, but as a 'demand that we read' his texts as if 'for the first time'.[9] This would mean that any reading of Fanon must begin naively (etymologically speaking), without prejudice or prescription: it's a demand that recalls phenomenology's approach to things/</w:t>
      </w:r>
      <w:proofErr w:type="spellStart"/>
      <w:r w:rsidRPr="005F033B">
        <w:rPr>
          <w:rFonts w:cstheme="minorHAnsi"/>
          <w:sz w:val="14"/>
          <w:szCs w:val="16"/>
        </w:rPr>
        <w:t>sachen</w:t>
      </w:r>
      <w:proofErr w:type="spellEnd"/>
      <w:r w:rsidRPr="005F033B">
        <w:rPr>
          <w:rFonts w:cstheme="minorHAnsi"/>
          <w:sz w:val="14"/>
          <w:szCs w:val="16"/>
        </w:rPr>
        <w:t xml:space="preserve"> (an approach in which reading is both a bracketing and a reduction). This scene is immediately complicated, however, in that naïve reading, which in this hypothesis or story is to begin without judgment, reappears in the prescription that we read naively. Indeed, if naivety is demanded what would it mean to prescribe Fanon's texts as the addressee of that naivety? And if one accepted, with Moten, that such naïve reading constitutes neither a refusal nor judgment of Fanon, and if it were decided that such reading could also be named a refusal of refusal (of Fanon's disavowing claim), then the complication only spreads. That demand for naivety, which describes itself as black optimism, is in turn derived from a certain reading of Heidegger. It is from the latter that Moten rapidly determines what it means to give the 'case' of blackness a hearing, to register the optimism of its outpouring despite the 'horror of its making', or the horror from which it was made.[10] </w:t>
      </w:r>
      <w:r w:rsidRPr="005F033B">
        <w:rPr>
          <w:rFonts w:cstheme="minorHAnsi"/>
          <w:sz w:val="14"/>
        </w:rPr>
        <w:t>The word 'case' must be understood as both a tribunal and its hearing, but 'case' too in the sense of psychopathology: here</w:t>
      </w:r>
      <w:r w:rsidRPr="005F033B">
        <w:rPr>
          <w:rFonts w:cstheme="minorHAnsi"/>
          <w:u w:val="single"/>
        </w:rPr>
        <w:t xml:space="preserve"> </w:t>
      </w:r>
      <w:r w:rsidRPr="00584EF1">
        <w:rPr>
          <w:rFonts w:cstheme="minorHAnsi"/>
          <w:highlight w:val="green"/>
          <w:u w:val="single"/>
        </w:rPr>
        <w:t>Moten does not explain why</w:t>
      </w:r>
      <w:r w:rsidRPr="005F033B">
        <w:rPr>
          <w:rFonts w:cstheme="minorHAnsi"/>
          <w:u w:val="single"/>
        </w:rPr>
        <w:t xml:space="preserve">, nominally speaking, the case of </w:t>
      </w:r>
      <w:r w:rsidRPr="00584EF1">
        <w:rPr>
          <w:rFonts w:cstheme="minorHAnsi"/>
          <w:highlight w:val="green"/>
          <w:u w:val="single"/>
        </w:rPr>
        <w:t>blackness should</w:t>
      </w:r>
      <w:r w:rsidRPr="005F033B">
        <w:rPr>
          <w:rFonts w:cstheme="minorHAnsi"/>
          <w:u w:val="single"/>
        </w:rPr>
        <w:t xml:space="preserve"> take the form of a juridical dispute between Fanon and Heidegger, nor why that dispute should </w:t>
      </w:r>
      <w:r w:rsidRPr="00584EF1">
        <w:rPr>
          <w:rFonts w:cstheme="minorHAnsi"/>
          <w:highlight w:val="green"/>
          <w:u w:val="single"/>
        </w:rPr>
        <w:t>be settled by</w:t>
      </w:r>
      <w:r w:rsidRPr="005F033B">
        <w:rPr>
          <w:rFonts w:cstheme="minorHAnsi"/>
          <w:u w:val="single"/>
        </w:rPr>
        <w:t xml:space="preserve"> the latter's account of </w:t>
      </w:r>
      <w:r w:rsidRPr="00584EF1">
        <w:rPr>
          <w:rFonts w:cstheme="minorHAnsi"/>
          <w:highlight w:val="green"/>
          <w:u w:val="single"/>
        </w:rPr>
        <w:t>'representational thinking'</w:t>
      </w:r>
      <w:r w:rsidRPr="005F033B">
        <w:rPr>
          <w:rFonts w:cstheme="minorHAnsi"/>
          <w:u w:val="single"/>
        </w:rPr>
        <w:t>.[11] In terms of the law applicable to this case</w:t>
      </w:r>
      <w:r w:rsidRPr="005F033B">
        <w:rPr>
          <w:rFonts w:cstheme="minorHAnsi"/>
          <w:sz w:val="14"/>
        </w:rPr>
        <w:t xml:space="preserve">, </w:t>
      </w:r>
      <w:r w:rsidRPr="005F033B">
        <w:rPr>
          <w:rStyle w:val="Emphasis"/>
          <w:rFonts w:cstheme="minorHAnsi"/>
        </w:rPr>
        <w:t>Fanon's crime</w:t>
      </w:r>
      <w:r w:rsidRPr="005F033B">
        <w:rPr>
          <w:rFonts w:cstheme="minorHAnsi"/>
          <w:b/>
          <w:sz w:val="14"/>
        </w:rPr>
        <w:t xml:space="preserve">, then, </w:t>
      </w:r>
      <w:r w:rsidRPr="005F033B">
        <w:rPr>
          <w:rStyle w:val="Emphasis"/>
          <w:rFonts w:cstheme="minorHAnsi"/>
        </w:rPr>
        <w:t>would be his failure to think beyond law or pathology, or to imagine a new set of possibilities as defined by Heidegger's ontological naivety</w:t>
      </w:r>
      <w:r w:rsidRPr="005F033B">
        <w:rPr>
          <w:rFonts w:cstheme="minorHAnsi"/>
          <w:sz w:val="14"/>
        </w:rPr>
        <w:t xml:space="preserve">—but also that </w:t>
      </w:r>
      <w:r w:rsidRPr="005F033B">
        <w:rPr>
          <w:rStyle w:val="Emphasis"/>
          <w:rFonts w:cstheme="minorHAnsi"/>
        </w:rPr>
        <w:t>the</w:t>
      </w:r>
      <w:r w:rsidRPr="005F033B">
        <w:rPr>
          <w:rFonts w:cstheme="minorHAnsi"/>
          <w:sz w:val="14"/>
        </w:rPr>
        <w:t xml:space="preserve"> latter's </w:t>
      </w:r>
      <w:r w:rsidRPr="005F033B">
        <w:rPr>
          <w:rFonts w:cstheme="minorHAnsi"/>
          <w:u w:val="single"/>
        </w:rPr>
        <w:t>claim to</w:t>
      </w:r>
      <w:r w:rsidRPr="005F033B">
        <w:rPr>
          <w:rFonts w:cstheme="minorHAnsi"/>
          <w:b/>
          <w:u w:val="single"/>
        </w:rPr>
        <w:t xml:space="preserve"> </w:t>
      </w:r>
      <w:r w:rsidRPr="005F033B">
        <w:rPr>
          <w:rStyle w:val="Emphasis"/>
          <w:rFonts w:cstheme="minorHAnsi"/>
        </w:rPr>
        <w:t>return representation to its ontological ground</w:t>
      </w:r>
      <w:r w:rsidRPr="005F033B">
        <w:rPr>
          <w:rFonts w:cstheme="minorHAnsi"/>
          <w:b/>
          <w:sz w:val="14"/>
        </w:rPr>
        <w:t xml:space="preserve"> </w:t>
      </w:r>
      <w:r w:rsidRPr="005F033B">
        <w:rPr>
          <w:rStyle w:val="Emphasis"/>
          <w:rFonts w:cstheme="minorHAnsi"/>
        </w:rPr>
        <w:t xml:space="preserve">(as too in </w:t>
      </w:r>
      <w:r w:rsidRPr="00A67DD9">
        <w:rPr>
          <w:rStyle w:val="Emphasis"/>
          <w:rFonts w:cstheme="minorHAnsi"/>
        </w:rPr>
        <w:t>Moten's</w:t>
      </w:r>
      <w:r w:rsidRPr="005F033B">
        <w:rPr>
          <w:rStyle w:val="Emphasis"/>
          <w:rFonts w:cstheme="minorHAnsi"/>
        </w:rPr>
        <w:t xml:space="preserve"> constant implicit </w:t>
      </w:r>
      <w:r w:rsidRPr="00584EF1">
        <w:rPr>
          <w:rStyle w:val="Emphasis"/>
          <w:rFonts w:cstheme="minorHAnsi"/>
          <w:highlight w:val="green"/>
        </w:rPr>
        <w:t>claim to give blackness a hearing) merely means that Fanon's own critique of ontology is inevitably reduced to a litigious politics of representation.</w:t>
      </w:r>
    </w:p>
    <w:p w14:paraId="7C0AF36A" w14:textId="77777777" w:rsidR="003A65B7" w:rsidRPr="005F033B" w:rsidRDefault="003A65B7" w:rsidP="003A65B7">
      <w:pPr>
        <w:rPr>
          <w:rFonts w:cstheme="minorHAnsi"/>
          <w:sz w:val="14"/>
        </w:rPr>
      </w:pPr>
      <w:r w:rsidRPr="005F033B">
        <w:rPr>
          <w:rFonts w:cstheme="minorHAnsi"/>
          <w:sz w:val="14"/>
        </w:rPr>
        <w:t xml:space="preserve">[5] </w:t>
      </w:r>
      <w:r w:rsidRPr="005F033B">
        <w:rPr>
          <w:rStyle w:val="StyleUnderline"/>
          <w:rFonts w:cstheme="minorHAnsi"/>
        </w:rPr>
        <w:t>We know that the case of blackness</w:t>
      </w:r>
      <w:r w:rsidRPr="005F033B">
        <w:rPr>
          <w:rFonts w:cstheme="minorHAnsi"/>
          <w:sz w:val="14"/>
        </w:rPr>
        <w:t xml:space="preserve"> (and its juridical rhetoric) </w:t>
      </w:r>
      <w:r w:rsidRPr="005F033B">
        <w:rPr>
          <w:rStyle w:val="StyleUnderline"/>
          <w:rFonts w:cstheme="minorHAnsi"/>
        </w:rPr>
        <w:t xml:space="preserve">includes at least two questions: what is this thing called blackness and how is it to be represented? </w:t>
      </w:r>
      <w:r w:rsidRPr="005F033B">
        <w:rPr>
          <w:rFonts w:cstheme="minorHAnsi"/>
          <w:sz w:val="14"/>
        </w:rPr>
        <w:t xml:space="preserve">The junction at which these two questions meet in </w:t>
      </w:r>
      <w:proofErr w:type="spellStart"/>
      <w:r w:rsidRPr="005F033B">
        <w:rPr>
          <w:rFonts w:cstheme="minorHAnsi"/>
          <w:sz w:val="14"/>
        </w:rPr>
        <w:t>Peau</w:t>
      </w:r>
      <w:proofErr w:type="spellEnd"/>
      <w:r w:rsidRPr="005F033B">
        <w:rPr>
          <w:rFonts w:cstheme="minorHAnsi"/>
          <w:sz w:val="14"/>
        </w:rPr>
        <w:t xml:space="preserve"> noire, masques </w:t>
      </w:r>
      <w:proofErr w:type="spellStart"/>
      <w:r w:rsidRPr="005F033B">
        <w:rPr>
          <w:rFonts w:cstheme="minorHAnsi"/>
          <w:sz w:val="14"/>
        </w:rPr>
        <w:t>blancs</w:t>
      </w:r>
      <w:proofErr w:type="spellEnd"/>
      <w:r w:rsidRPr="005F033B">
        <w:rPr>
          <w:rFonts w:cstheme="minorHAnsi"/>
          <w:sz w:val="14"/>
        </w:rPr>
        <w:t xml:space="preserve"> is that of a flaw: </w:t>
      </w:r>
      <w:r w:rsidRPr="005F033B">
        <w:rPr>
          <w:rStyle w:val="StyleUnderline"/>
          <w:rFonts w:cstheme="minorHAnsi"/>
        </w:rPr>
        <w:t>this flaw</w:t>
      </w:r>
      <w:r w:rsidRPr="005F033B">
        <w:rPr>
          <w:rFonts w:cstheme="minorHAnsi"/>
          <w:sz w:val="14"/>
        </w:rPr>
        <w:t xml:space="preserve"> is born very specifically from an experience of ruination </w:t>
      </w:r>
      <w:r w:rsidRPr="005F033B">
        <w:rPr>
          <w:rStyle w:val="StyleUnderline"/>
          <w:rFonts w:cstheme="minorHAnsi"/>
        </w:rPr>
        <w:t>'that interdicts any ontological explanation'</w:t>
      </w:r>
      <w:r w:rsidRPr="005F033B">
        <w:rPr>
          <w:rFonts w:cstheme="minorHAnsi"/>
          <w:sz w:val="14"/>
        </w:rPr>
        <w:t xml:space="preserve">.[12] </w:t>
      </w:r>
      <w:r w:rsidRPr="005F033B">
        <w:rPr>
          <w:rStyle w:val="StyleUnderline"/>
          <w:rFonts w:cstheme="minorHAnsi"/>
        </w:rPr>
        <w:t xml:space="preserve">In the colony, </w:t>
      </w:r>
      <w:r w:rsidRPr="005F033B">
        <w:rPr>
          <w:rStyle w:val="Emphasis"/>
          <w:rFonts w:cstheme="minorHAnsi"/>
        </w:rPr>
        <w:t>the phenomenological form of social power is never immediate</w:t>
      </w:r>
      <w:r w:rsidRPr="005F033B">
        <w:rPr>
          <w:rStyle w:val="StyleUnderline"/>
          <w:rFonts w:cstheme="minorHAnsi"/>
        </w:rPr>
        <w:t xml:space="preserve">, that is to say, </w:t>
      </w:r>
      <w:r w:rsidRPr="005F033B">
        <w:rPr>
          <w:rStyle w:val="Emphasis"/>
          <w:rFonts w:cstheme="minorHAnsi"/>
        </w:rPr>
        <w:t xml:space="preserve">a relation of representation, but a confrontation that </w:t>
      </w:r>
      <w:proofErr w:type="spellStart"/>
      <w:r w:rsidRPr="005F033B">
        <w:rPr>
          <w:rStyle w:val="Emphasis"/>
          <w:rFonts w:cstheme="minorHAnsi"/>
        </w:rPr>
        <w:t>designifies</w:t>
      </w:r>
      <w:proofErr w:type="spellEnd"/>
      <w:r w:rsidRPr="005F033B">
        <w:rPr>
          <w:rStyle w:val="Emphasis"/>
          <w:rFonts w:cstheme="minorHAnsi"/>
        </w:rPr>
        <w:t xml:space="preserve">, and, at the same time, </w:t>
      </w:r>
      <w:proofErr w:type="spellStart"/>
      <w:r w:rsidRPr="005F033B">
        <w:rPr>
          <w:rStyle w:val="Emphasis"/>
          <w:rFonts w:cstheme="minorHAnsi"/>
        </w:rPr>
        <w:t>resignifies</w:t>
      </w:r>
      <w:proofErr w:type="spellEnd"/>
      <w:r w:rsidRPr="005F033B">
        <w:rPr>
          <w:rStyle w:val="Emphasis"/>
          <w:rFonts w:cstheme="minorHAnsi"/>
        </w:rPr>
        <w:t xml:space="preserve"> social relations once they are racially determined, a confrontation in which both being and law acquire new significations born out of disavowal </w:t>
      </w:r>
      <w:r w:rsidRPr="005F033B">
        <w:rPr>
          <w:rFonts w:cstheme="minorHAnsi"/>
          <w:sz w:val="14"/>
        </w:rPr>
        <w:t xml:space="preserve">(what Fanon defines as the lactifying desire for substitution or separation of the black from the </w:t>
      </w:r>
      <w:proofErr w:type="spellStart"/>
      <w:r w:rsidRPr="005F033B">
        <w:rPr>
          <w:rFonts w:cstheme="minorHAnsi"/>
          <w:sz w:val="14"/>
        </w:rPr>
        <w:t>négre</w:t>
      </w:r>
      <w:proofErr w:type="spellEnd"/>
      <w:r w:rsidRPr="005F033B">
        <w:rPr>
          <w:rFonts w:cstheme="minorHAnsi"/>
          <w:sz w:val="14"/>
        </w:rPr>
        <w:t xml:space="preserve">, and of the white from its other) and of amplification (the recoding of the social and symbolic order by racial signifiers of precarity and threat, fear and impoverishment). </w:t>
      </w:r>
      <w:r w:rsidRPr="005F033B">
        <w:rPr>
          <w:rStyle w:val="StyleUnderline"/>
          <w:rFonts w:cstheme="minorHAnsi"/>
        </w:rPr>
        <w:t xml:space="preserve">Saying that there is a question whether blackness is disavowed in Fanon, a disavowal whose meaning is in dispute, does not, however, explain why </w:t>
      </w:r>
      <w:r w:rsidRPr="005F033B">
        <w:rPr>
          <w:rStyle w:val="Emphasis"/>
          <w:rFonts w:cstheme="minorHAnsi"/>
        </w:rPr>
        <w:t>Moten continues to use the language of ontology and of law to explain Fanon's writing on blackness as a phenomenology</w:t>
      </w:r>
      <w:r w:rsidRPr="005F033B">
        <w:rPr>
          <w:rFonts w:cstheme="minorHAnsi"/>
          <w:sz w:val="14"/>
        </w:rPr>
        <w:t xml:space="preserve">. </w:t>
      </w:r>
      <w:r w:rsidRPr="005F033B">
        <w:rPr>
          <w:rStyle w:val="StyleUnderline"/>
          <w:rFonts w:cstheme="minorHAnsi"/>
        </w:rPr>
        <w:t>The etymology of the word 'case' also includes that of contingency and of fall (lapsus); that is to say, the meaning of blackness is not prescribed, and has no prior signification before it is raced</w:t>
      </w:r>
      <w:r w:rsidRPr="005F033B">
        <w:rPr>
          <w:rFonts w:cstheme="minorHAnsi"/>
          <w:sz w:val="14"/>
        </w:rPr>
        <w:t xml:space="preserve">. </w:t>
      </w:r>
      <w:r w:rsidRPr="005F033B">
        <w:rPr>
          <w:rStyle w:val="Emphasis"/>
          <w:rFonts w:cstheme="minorHAnsi"/>
        </w:rPr>
        <w:t>This contingency</w:t>
      </w:r>
      <w:r w:rsidRPr="005F033B">
        <w:rPr>
          <w:rFonts w:cstheme="minorHAnsi"/>
          <w:sz w:val="14"/>
        </w:rPr>
        <w:t xml:space="preserve"> or fall (the lapsus or trauma of racialization) </w:t>
      </w:r>
      <w:r w:rsidRPr="005F033B">
        <w:rPr>
          <w:rFonts w:cstheme="minorHAnsi"/>
          <w:sz w:val="14"/>
          <w:szCs w:val="16"/>
        </w:rPr>
        <w:t xml:space="preserve">denotes not a prescribed imperfection but refers to the time, paradoxically enough, in which the black comes face to face with its own contaminating filiation with the </w:t>
      </w:r>
      <w:proofErr w:type="spellStart"/>
      <w:r w:rsidRPr="005F033B">
        <w:rPr>
          <w:rFonts w:cstheme="minorHAnsi"/>
          <w:sz w:val="14"/>
          <w:szCs w:val="16"/>
        </w:rPr>
        <w:t>négre</w:t>
      </w:r>
      <w:proofErr w:type="spellEnd"/>
      <w:r w:rsidRPr="005F033B">
        <w:rPr>
          <w:rFonts w:cstheme="minorHAnsi"/>
          <w:sz w:val="14"/>
          <w:szCs w:val="16"/>
        </w:rPr>
        <w:t xml:space="preserve">, a confrontation that is never simply in the order of an object, but </w:t>
      </w:r>
      <w:r w:rsidRPr="005F033B">
        <w:rPr>
          <w:rStyle w:val="StyleUnderline"/>
          <w:rFonts w:cstheme="minorHAnsi"/>
          <w:sz w:val="14"/>
          <w:szCs w:val="16"/>
        </w:rPr>
        <w:t xml:space="preserve">is that of an exposure that </w:t>
      </w:r>
      <w:r w:rsidRPr="005F033B">
        <w:rPr>
          <w:rStyle w:val="StyleUnderline"/>
          <w:rFonts w:cstheme="minorHAnsi"/>
        </w:rPr>
        <w:t xml:space="preserve">is also the work of a certain concealment; </w:t>
      </w:r>
      <w:r w:rsidRPr="005F033B">
        <w:rPr>
          <w:rStyle w:val="Emphasis"/>
          <w:rFonts w:cstheme="minorHAnsi"/>
        </w:rPr>
        <w:t xml:space="preserve">it is a moment in which </w:t>
      </w:r>
      <w:r w:rsidRPr="00584EF1">
        <w:rPr>
          <w:rStyle w:val="Emphasis"/>
          <w:rFonts w:cstheme="minorHAnsi"/>
          <w:highlight w:val="green"/>
        </w:rPr>
        <w:t>any</w:t>
      </w:r>
      <w:r w:rsidRPr="005F033B">
        <w:rPr>
          <w:rStyle w:val="Emphasis"/>
          <w:rFonts w:cstheme="minorHAnsi"/>
        </w:rPr>
        <w:t xml:space="preserve"> simple </w:t>
      </w:r>
      <w:r w:rsidRPr="00584EF1">
        <w:rPr>
          <w:rStyle w:val="Emphasis"/>
          <w:rFonts w:cstheme="minorHAnsi"/>
          <w:highlight w:val="green"/>
        </w:rPr>
        <w:t>history (of escape or confinement</w:t>
      </w:r>
      <w:r w:rsidRPr="005F033B">
        <w:rPr>
          <w:rStyle w:val="Emphasis"/>
          <w:rFonts w:cstheme="minorHAnsi"/>
        </w:rPr>
        <w:t xml:space="preserve">, mimicry or identification) </w:t>
      </w:r>
      <w:r w:rsidRPr="00584EF1">
        <w:rPr>
          <w:rStyle w:val="Emphasis"/>
          <w:rFonts w:cstheme="minorHAnsi"/>
          <w:highlight w:val="green"/>
        </w:rPr>
        <w:t>is</w:t>
      </w:r>
      <w:r w:rsidRPr="005F033B">
        <w:rPr>
          <w:rStyle w:val="Emphasis"/>
          <w:rFonts w:cstheme="minorHAnsi"/>
        </w:rPr>
        <w:t xml:space="preserve"> necessarily </w:t>
      </w:r>
      <w:r w:rsidRPr="00584EF1">
        <w:rPr>
          <w:rStyle w:val="Emphasis"/>
          <w:rFonts w:cstheme="minorHAnsi"/>
          <w:highlight w:val="green"/>
        </w:rPr>
        <w:t>the</w:t>
      </w:r>
      <w:r w:rsidRPr="005F033B">
        <w:rPr>
          <w:rStyle w:val="Emphasis"/>
          <w:rFonts w:cstheme="minorHAnsi"/>
        </w:rPr>
        <w:t xml:space="preserve"> impure avowal of an </w:t>
      </w:r>
      <w:r w:rsidRPr="00584EF1">
        <w:rPr>
          <w:rStyle w:val="Emphasis"/>
          <w:rFonts w:cstheme="minorHAnsi"/>
          <w:highlight w:val="green"/>
        </w:rPr>
        <w:t>imaginary longing for a colorless presence, meaning, or proximity</w:t>
      </w:r>
      <w:r w:rsidRPr="00584EF1">
        <w:rPr>
          <w:rFonts w:cstheme="minorHAnsi"/>
          <w:sz w:val="14"/>
          <w:highlight w:val="green"/>
        </w:rPr>
        <w:t xml:space="preserve">. </w:t>
      </w:r>
      <w:r w:rsidRPr="00584EF1">
        <w:rPr>
          <w:rStyle w:val="Emphasis"/>
          <w:rFonts w:cstheme="minorHAnsi"/>
          <w:highlight w:val="green"/>
        </w:rPr>
        <w:t>If one accepts</w:t>
      </w:r>
      <w:r w:rsidRPr="005F033B">
        <w:rPr>
          <w:rFonts w:cstheme="minorHAnsi"/>
          <w:sz w:val="14"/>
        </w:rPr>
        <w:t xml:space="preserve">, along </w:t>
      </w:r>
      <w:r w:rsidRPr="005F033B">
        <w:rPr>
          <w:rStyle w:val="Emphasis"/>
          <w:rFonts w:cstheme="minorHAnsi"/>
        </w:rPr>
        <w:t xml:space="preserve">with Moten, </w:t>
      </w:r>
      <w:r w:rsidRPr="00584EF1">
        <w:rPr>
          <w:rStyle w:val="Emphasis"/>
          <w:rFonts w:cstheme="minorHAnsi"/>
          <w:highlight w:val="green"/>
        </w:rPr>
        <w:t>that blackness always escapes</w:t>
      </w:r>
      <w:r w:rsidRPr="005F033B">
        <w:rPr>
          <w:rFonts w:cstheme="minorHAnsi"/>
          <w:sz w:val="14"/>
        </w:rPr>
        <w:t xml:space="preserve"> its positioning in either law or </w:t>
      </w:r>
      <w:r w:rsidRPr="00584EF1">
        <w:rPr>
          <w:rStyle w:val="Emphasis"/>
          <w:rFonts w:cstheme="minorHAnsi"/>
          <w:highlight w:val="green"/>
        </w:rPr>
        <w:t>representation, and</w:t>
      </w:r>
      <w:r w:rsidRPr="005F033B">
        <w:rPr>
          <w:rFonts w:cstheme="minorHAnsi"/>
          <w:sz w:val="14"/>
        </w:rPr>
        <w:t xml:space="preserve"> if it were to be shown </w:t>
      </w:r>
      <w:r w:rsidRPr="00584EF1">
        <w:rPr>
          <w:rStyle w:val="Emphasis"/>
          <w:rFonts w:cstheme="minorHAnsi"/>
          <w:highlight w:val="green"/>
        </w:rPr>
        <w:t xml:space="preserve">that </w:t>
      </w:r>
      <w:r w:rsidRPr="00584EF1">
        <w:rPr>
          <w:rStyle w:val="StyleUnderline"/>
          <w:rFonts w:cstheme="minorHAnsi"/>
          <w:highlight w:val="green"/>
        </w:rPr>
        <w:t>neither that law (or its history) nor that representation (or its history) can capture</w:t>
      </w:r>
      <w:r w:rsidRPr="005F033B">
        <w:rPr>
          <w:rStyle w:val="StyleUnderline"/>
          <w:rFonts w:cstheme="minorHAnsi"/>
        </w:rPr>
        <w:t xml:space="preserve"> 'the case </w:t>
      </w:r>
      <w:r w:rsidRPr="00584EF1">
        <w:rPr>
          <w:rStyle w:val="StyleUnderline"/>
          <w:rFonts w:cstheme="minorHAnsi"/>
          <w:highlight w:val="green"/>
        </w:rPr>
        <w:t>blackness</w:t>
      </w:r>
      <w:r w:rsidRPr="005F033B">
        <w:rPr>
          <w:rStyle w:val="StyleUnderline"/>
          <w:rFonts w:cstheme="minorHAnsi"/>
        </w:rPr>
        <w:t xml:space="preserve"> makes for itself in spite of and by way of every interdiction'</w:t>
      </w:r>
      <w:r w:rsidRPr="005F033B">
        <w:rPr>
          <w:rFonts w:cstheme="minorHAnsi"/>
          <w:sz w:val="14"/>
        </w:rPr>
        <w:t xml:space="preserve">, according to which this case names both a specific pathology and object, </w:t>
      </w:r>
      <w:r w:rsidRPr="00584EF1">
        <w:rPr>
          <w:rStyle w:val="Emphasis"/>
          <w:rFonts w:cstheme="minorHAnsi"/>
          <w:highlight w:val="green"/>
        </w:rPr>
        <w:t>then why hold onto this</w:t>
      </w:r>
      <w:r w:rsidRPr="005F033B">
        <w:rPr>
          <w:rStyle w:val="Emphasis"/>
          <w:rFonts w:cstheme="minorHAnsi"/>
        </w:rPr>
        <w:t xml:space="preserve"> juridical </w:t>
      </w:r>
      <w:r w:rsidRPr="00584EF1">
        <w:rPr>
          <w:rStyle w:val="Emphasis"/>
          <w:rFonts w:cstheme="minorHAnsi"/>
          <w:highlight w:val="green"/>
        </w:rPr>
        <w:t>rhetoric</w:t>
      </w:r>
      <w:r w:rsidRPr="005F033B">
        <w:rPr>
          <w:rStyle w:val="Emphasis"/>
          <w:rFonts w:cstheme="minorHAnsi"/>
        </w:rPr>
        <w:t xml:space="preserve"> (with respect to the case) to present that which apparently always escapes law and representation</w:t>
      </w:r>
      <w:r w:rsidRPr="00584EF1">
        <w:rPr>
          <w:rStyle w:val="Emphasis"/>
          <w:rFonts w:cstheme="minorHAnsi"/>
          <w:highlight w:val="green"/>
        </w:rPr>
        <w:t>?</w:t>
      </w:r>
      <w:r w:rsidRPr="005F033B">
        <w:rPr>
          <w:rFonts w:cstheme="minorHAnsi"/>
          <w:b/>
          <w:sz w:val="14"/>
        </w:rPr>
        <w:t>[</w:t>
      </w:r>
      <w:r w:rsidRPr="005F033B">
        <w:rPr>
          <w:rFonts w:cstheme="minorHAnsi"/>
          <w:sz w:val="14"/>
        </w:rPr>
        <w:t>13]</w:t>
      </w:r>
    </w:p>
    <w:p w14:paraId="4B292524" w14:textId="77777777" w:rsidR="003A65B7" w:rsidRPr="005F033B" w:rsidRDefault="003A65B7" w:rsidP="003A65B7">
      <w:pPr>
        <w:rPr>
          <w:rStyle w:val="Emphasis"/>
          <w:rFonts w:cstheme="minorHAnsi"/>
          <w:b w:val="0"/>
        </w:rPr>
      </w:pPr>
      <w:r w:rsidRPr="005F033B">
        <w:rPr>
          <w:rFonts w:cstheme="minorHAnsi"/>
          <w:sz w:val="14"/>
        </w:rPr>
        <w:t xml:space="preserve">[6] </w:t>
      </w:r>
      <w:r w:rsidRPr="00584EF1">
        <w:rPr>
          <w:rStyle w:val="Emphasis"/>
          <w:rFonts w:cstheme="minorHAnsi"/>
          <w:highlight w:val="green"/>
        </w:rPr>
        <w:t>By writing blackness as ceaseless fugitivity</w:t>
      </w:r>
      <w:r w:rsidRPr="005F033B">
        <w:rPr>
          <w:rStyle w:val="Emphasis"/>
          <w:rFonts w:cstheme="minorHAnsi"/>
        </w:rPr>
        <w:t xml:space="preserve">, Moten has moved towards a position in which </w:t>
      </w:r>
      <w:r w:rsidRPr="00584EF1">
        <w:rPr>
          <w:rStyle w:val="Emphasis"/>
          <w:rFonts w:cstheme="minorHAnsi"/>
          <w:highlight w:val="green"/>
        </w:rPr>
        <w:t>blackness is only black when it exceeds its racist disavowal</w:t>
      </w:r>
      <w:r w:rsidRPr="005F033B">
        <w:rPr>
          <w:rFonts w:cstheme="minorHAnsi"/>
          <w:sz w:val="14"/>
        </w:rPr>
        <w:t xml:space="preserve">. Or, </w:t>
      </w:r>
      <w:r w:rsidRPr="00584EF1">
        <w:rPr>
          <w:rStyle w:val="StyleUnderline"/>
          <w:rFonts w:cstheme="minorHAnsi"/>
          <w:highlight w:val="green"/>
        </w:rPr>
        <w:t xml:space="preserve">the blackness of </w:t>
      </w:r>
      <w:r w:rsidRPr="00584EF1">
        <w:rPr>
          <w:rStyle w:val="Emphasis"/>
          <w:rFonts w:cstheme="minorHAnsi"/>
          <w:highlight w:val="green"/>
        </w:rPr>
        <w:t>blackness can only be recognized as black in so far as it escapes</w:t>
      </w:r>
      <w:r w:rsidRPr="005F033B">
        <w:rPr>
          <w:rStyle w:val="StyleUnderline"/>
          <w:rFonts w:cstheme="minorHAnsi"/>
        </w:rPr>
        <w:t xml:space="preserve"> the racism of its </w:t>
      </w:r>
      <w:r w:rsidRPr="00584EF1">
        <w:rPr>
          <w:rStyle w:val="Emphasis"/>
          <w:rFonts w:cstheme="minorHAnsi"/>
          <w:highlight w:val="green"/>
        </w:rPr>
        <w:t>history</w:t>
      </w:r>
      <w:r w:rsidRPr="005F033B">
        <w:rPr>
          <w:rStyle w:val="Emphasis"/>
          <w:rFonts w:cstheme="minorHAnsi"/>
        </w:rPr>
        <w:t>:</w:t>
      </w:r>
      <w:r w:rsidRPr="005F033B">
        <w:rPr>
          <w:rFonts w:cstheme="minorHAnsi"/>
          <w:sz w:val="14"/>
        </w:rPr>
        <w:t xml:space="preserve"> </w:t>
      </w:r>
      <w:r w:rsidRPr="005F033B">
        <w:rPr>
          <w:rStyle w:val="StyleUnderline"/>
          <w:rFonts w:cstheme="minorHAnsi"/>
        </w:rPr>
        <w:t>but what allows us to see this escape is not blackness, but its racist disavowal</w:t>
      </w:r>
      <w:r w:rsidRPr="005F033B">
        <w:rPr>
          <w:rFonts w:cstheme="minorHAnsi"/>
          <w:sz w:val="14"/>
        </w:rPr>
        <w:t xml:space="preserve">. Or, </w:t>
      </w:r>
      <w:r w:rsidRPr="005F033B">
        <w:rPr>
          <w:rStyle w:val="StyleUnderline"/>
          <w:rFonts w:cstheme="minorHAnsi"/>
        </w:rPr>
        <w:t>in order to reconcile blackness</w:t>
      </w:r>
      <w:r w:rsidRPr="005F033B">
        <w:rPr>
          <w:rFonts w:cstheme="minorHAnsi"/>
          <w:sz w:val="14"/>
        </w:rPr>
        <w:t xml:space="preserve"> with that which blackness supposedly is</w:t>
      </w:r>
      <w:r w:rsidRPr="005F033B">
        <w:rPr>
          <w:rFonts w:cstheme="minorHAnsi"/>
          <w:b/>
          <w:sz w:val="14"/>
        </w:rPr>
        <w:t xml:space="preserve">, </w:t>
      </w:r>
      <w:r w:rsidRPr="00584EF1">
        <w:rPr>
          <w:rStyle w:val="Emphasis"/>
          <w:rFonts w:cstheme="minorHAnsi"/>
          <w:highlight w:val="green"/>
        </w:rPr>
        <w:t>Moten has to rely on the narrative of</w:t>
      </w:r>
      <w:r w:rsidRPr="005F033B">
        <w:rPr>
          <w:rStyle w:val="Emphasis"/>
          <w:rFonts w:cstheme="minorHAnsi"/>
        </w:rPr>
        <w:t xml:space="preserve"> </w:t>
      </w:r>
      <w:r w:rsidRPr="005F033B">
        <w:rPr>
          <w:rFonts w:cstheme="minorHAnsi"/>
          <w:sz w:val="14"/>
        </w:rPr>
        <w:t xml:space="preserve">its constraint or </w:t>
      </w:r>
      <w:r w:rsidRPr="00584EF1">
        <w:rPr>
          <w:rStyle w:val="Emphasis"/>
          <w:rFonts w:cstheme="minorHAnsi"/>
          <w:highlight w:val="green"/>
        </w:rPr>
        <w:t>pathology</w:t>
      </w:r>
      <w:r w:rsidRPr="005F033B">
        <w:rPr>
          <w:rStyle w:val="Emphasis"/>
          <w:rFonts w:cstheme="minorHAnsi"/>
        </w:rPr>
        <w:t>, which he cannot do without: this pathology enables Moten to avoid the disavowing naiveties of Fanon but only in so far as he too reads naively, or optimistically</w:t>
      </w:r>
      <w:r w:rsidRPr="005F033B">
        <w:rPr>
          <w:rFonts w:cstheme="minorHAnsi"/>
          <w:sz w:val="14"/>
        </w:rPr>
        <w:t xml:space="preserve">.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w:t>
      </w:r>
      <w:r w:rsidRPr="005F033B">
        <w:rPr>
          <w:rStyle w:val="StyleUnderline"/>
          <w:rFonts w:cstheme="minorHAnsi"/>
        </w:rPr>
        <w:t xml:space="preserve">Or again: if Fanon hears what Moten does not hear (in terms of his reading of the case), this is because </w:t>
      </w:r>
      <w:r w:rsidRPr="00584EF1">
        <w:rPr>
          <w:rStyle w:val="StyleUnderline"/>
          <w:rFonts w:cstheme="minorHAnsi"/>
          <w:highlight w:val="green"/>
        </w:rPr>
        <w:t>Moten can only affirm blackness as affirmation, not because it escapes pathology, but because blackness is experienced only as the activity of escape</w:t>
      </w:r>
      <w:r w:rsidRPr="005F033B">
        <w:rPr>
          <w:rStyle w:val="StyleUnderline"/>
          <w:rFonts w:cstheme="minorHAnsi"/>
        </w:rPr>
        <w:t>, but one which never escapes the ontology of such production.</w:t>
      </w:r>
      <w:r w:rsidRPr="005F033B">
        <w:rPr>
          <w:rFonts w:cstheme="minorHAnsi"/>
          <w:sz w:val="14"/>
        </w:rPr>
        <w:t xml:space="preserve"> </w:t>
      </w:r>
      <w:r w:rsidRPr="005F033B">
        <w:rPr>
          <w:rStyle w:val="Emphasis"/>
          <w:rFonts w:cstheme="minorHAnsi"/>
        </w:rPr>
        <w:t xml:space="preserve">It follows that </w:t>
      </w:r>
      <w:r w:rsidRPr="00584EF1">
        <w:rPr>
          <w:rStyle w:val="Emphasis"/>
          <w:rFonts w:cstheme="minorHAnsi"/>
          <w:highlight w:val="green"/>
        </w:rPr>
        <w:t>blackness cannot escape its own fugitivity</w:t>
      </w:r>
      <w:r w:rsidRPr="005F033B">
        <w:rPr>
          <w:rFonts w:cstheme="minorHAnsi"/>
          <w:sz w:val="16"/>
          <w:szCs w:val="16"/>
        </w:rPr>
        <w:t xml:space="preserve">; </w:t>
      </w:r>
      <w:r w:rsidRPr="00584EF1">
        <w:rPr>
          <w:rStyle w:val="Emphasis"/>
          <w:highlight w:val="green"/>
        </w:rPr>
        <w:t>its constitutive moment is traversal</w:t>
      </w:r>
      <w:r w:rsidRPr="004C260A">
        <w:rPr>
          <w:rStyle w:val="Emphasis"/>
        </w:rPr>
        <w:t xml:space="preserve"> (or, what constitutes it is its force of subversion </w:t>
      </w:r>
      <w:proofErr w:type="gramStart"/>
      <w:r w:rsidRPr="004C260A">
        <w:rPr>
          <w:rStyle w:val="Emphasis"/>
        </w:rPr>
        <w:t>with regard to</w:t>
      </w:r>
      <w:proofErr w:type="gramEnd"/>
      <w:r w:rsidRPr="004C260A">
        <w:rPr>
          <w:rStyle w:val="Emphasis"/>
        </w:rPr>
        <w:t xml:space="preserve"> the pathological classifications of blackness</w:t>
      </w:r>
      <w:r w:rsidRPr="005F033B">
        <w:rPr>
          <w:rStyle w:val="StyleUnderline"/>
          <w:rFonts w:cstheme="minorHAnsi"/>
          <w:sz w:val="16"/>
          <w:szCs w:val="16"/>
        </w:rPr>
        <w:t>).</w:t>
      </w:r>
      <w:r w:rsidRPr="005F033B">
        <w:rPr>
          <w:rStyle w:val="StyleUnderline"/>
          <w:rFonts w:cstheme="minorHAnsi"/>
        </w:rPr>
        <w:t xml:space="preserve"> If Fanon fails 'to investigate more adequately the change from object to thing', one could also suggest this failure fails to address, or forecloses, that other scene in Fanon; in short, how the very distinction between object and thing refuses to engage with the </w:t>
      </w:r>
      <w:proofErr w:type="spellStart"/>
      <w:r w:rsidRPr="005F033B">
        <w:rPr>
          <w:rStyle w:val="StyleUnderline"/>
          <w:rFonts w:cstheme="minorHAnsi"/>
        </w:rPr>
        <w:t>Fanonian</w:t>
      </w:r>
      <w:proofErr w:type="spellEnd"/>
      <w:r w:rsidRPr="005F033B">
        <w:rPr>
          <w:rStyle w:val="StyleUnderline"/>
          <w:rFonts w:cstheme="minorHAnsi"/>
        </w:rPr>
        <w:t xml:space="preserve"> unconscious (in which the object is neither</w:t>
      </w:r>
      <w:r w:rsidRPr="005F033B">
        <w:rPr>
          <w:rStyle w:val="StyleUnderline"/>
          <w:rFonts w:cstheme="minorHAnsi"/>
          <w:sz w:val="14"/>
        </w:rPr>
        <w:t xml:space="preserve"> simply </w:t>
      </w:r>
      <w:r w:rsidRPr="005F033B">
        <w:rPr>
          <w:rStyle w:val="StyleUnderline"/>
          <w:rFonts w:cstheme="minorHAnsi"/>
        </w:rPr>
        <w:t>represented nor simply fugitive to the languages of law, ontology, or difference)</w:t>
      </w:r>
      <w:r w:rsidRPr="005F033B">
        <w:rPr>
          <w:rFonts w:cstheme="minorHAnsi"/>
          <w:sz w:val="14"/>
        </w:rPr>
        <w:t xml:space="preserve">.[14] The form of this problem seems to be linked to what can appear to be a persistent equivocation in </w:t>
      </w:r>
      <w:r w:rsidRPr="005F033B">
        <w:rPr>
          <w:rStyle w:val="StyleUnderline"/>
          <w:rFonts w:cstheme="minorHAnsi"/>
          <w:sz w:val="14"/>
        </w:rPr>
        <w:t>Moten's reading</w:t>
      </w:r>
      <w:r w:rsidRPr="005F033B">
        <w:rPr>
          <w:rFonts w:cstheme="minorHAnsi"/>
          <w:sz w:val="14"/>
        </w:rPr>
        <w:t xml:space="preserve"> of Fanon between apparently ontological </w:t>
      </w:r>
      <w:r w:rsidRPr="005F033B">
        <w:rPr>
          <w:rStyle w:val="StyleUnderline"/>
          <w:rFonts w:cstheme="minorHAnsi"/>
          <w:sz w:val="14"/>
        </w:rPr>
        <w:t>claims</w:t>
      </w:r>
      <w:r w:rsidRPr="005F033B">
        <w:rPr>
          <w:rFonts w:cstheme="minorHAnsi"/>
          <w:sz w:val="14"/>
        </w:rPr>
        <w:t xml:space="preserve"> and </w:t>
      </w:r>
      <w:r w:rsidRPr="00584EF1">
        <w:rPr>
          <w:rStyle w:val="Emphasis"/>
          <w:rFonts w:cstheme="minorHAnsi"/>
          <w:highlight w:val="green"/>
        </w:rPr>
        <w:t>the use of the aesthetic-political to somehow escape ontology</w:t>
      </w:r>
      <w:r w:rsidRPr="005F033B">
        <w:rPr>
          <w:rFonts w:cstheme="minorHAnsi"/>
          <w:sz w:val="14"/>
        </w:rPr>
        <w:t xml:space="preserve">. </w:t>
      </w:r>
      <w:r w:rsidRPr="005F033B">
        <w:rPr>
          <w:rFonts w:cstheme="minorHAnsi"/>
          <w:sz w:val="16"/>
          <w:szCs w:val="16"/>
        </w:rPr>
        <w:t>This situation, which would demand new formulations of the relationship between ontology and the aesthetic-political</w:t>
      </w:r>
      <w:r w:rsidRPr="005F033B">
        <w:rPr>
          <w:rStyle w:val="Emphasis"/>
          <w:rFonts w:cstheme="minorHAnsi"/>
        </w:rPr>
        <w:t xml:space="preserve">, </w:t>
      </w:r>
      <w:r w:rsidRPr="00584EF1">
        <w:rPr>
          <w:rStyle w:val="Emphasis"/>
          <w:rFonts w:cstheme="minorHAnsi"/>
          <w:highlight w:val="green"/>
        </w:rPr>
        <w:t>is</w:t>
      </w:r>
      <w:r w:rsidRPr="005F033B">
        <w:rPr>
          <w:rStyle w:val="StyleUnderline"/>
          <w:rFonts w:cstheme="minorHAnsi"/>
        </w:rPr>
        <w:t xml:space="preserve"> perhaps </w:t>
      </w:r>
      <w:r w:rsidRPr="00584EF1">
        <w:rPr>
          <w:rStyle w:val="Emphasis"/>
          <w:rFonts w:cstheme="minorHAnsi"/>
          <w:highlight w:val="green"/>
        </w:rPr>
        <w:t>programmed by the logic of a presentation</w:t>
      </w:r>
      <w:r w:rsidRPr="005F033B">
        <w:rPr>
          <w:rStyle w:val="StyleUnderline"/>
          <w:rFonts w:cstheme="minorHAnsi"/>
        </w:rPr>
        <w:t xml:space="preserve"> which needs to see a radical break between them, </w:t>
      </w:r>
      <w:r w:rsidRPr="005F033B">
        <w:rPr>
          <w:rStyle w:val="Emphasis"/>
          <w:rFonts w:cstheme="minorHAnsi"/>
        </w:rPr>
        <w:t>a necessity whose prescription is also thus disavowed.</w:t>
      </w:r>
    </w:p>
    <w:p w14:paraId="0482A4D5" w14:textId="77777777" w:rsidR="003A65B7" w:rsidRPr="00584EF1" w:rsidRDefault="003A65B7" w:rsidP="003A65B7">
      <w:pPr>
        <w:rPr>
          <w:rFonts w:cstheme="minorHAnsi"/>
          <w:sz w:val="14"/>
        </w:rPr>
      </w:pPr>
      <w:r w:rsidRPr="005F033B">
        <w:rPr>
          <w:rFonts w:cstheme="minorHAnsi"/>
          <w:sz w:val="14"/>
        </w:rPr>
        <w:t xml:space="preserve">[7] This scenario is not an easy one to </w:t>
      </w:r>
      <w:proofErr w:type="gramStart"/>
      <w:r w:rsidRPr="005F033B">
        <w:rPr>
          <w:rFonts w:cstheme="minorHAnsi"/>
          <w:sz w:val="14"/>
        </w:rPr>
        <w:t>follow, and</w:t>
      </w:r>
      <w:proofErr w:type="gramEnd"/>
      <w:r w:rsidRPr="005F033B">
        <w:rPr>
          <w:rFonts w:cstheme="minorHAnsi"/>
          <w:sz w:val="14"/>
        </w:rPr>
        <w:t xml:space="preserve"> might therefore be described as itself </w:t>
      </w:r>
      <w:proofErr w:type="spellStart"/>
      <w:r w:rsidRPr="005F033B">
        <w:rPr>
          <w:rFonts w:cstheme="minorHAnsi"/>
          <w:sz w:val="14"/>
        </w:rPr>
        <w:t>Fanonian</w:t>
      </w:r>
      <w:proofErr w:type="spellEnd"/>
      <w:r w:rsidRPr="005F033B">
        <w:rPr>
          <w:rFonts w:cstheme="minorHAnsi"/>
          <w:sz w:val="14"/>
        </w:rPr>
        <w:t xml:space="preserve">. </w:t>
      </w:r>
      <w:r w:rsidRPr="005F033B">
        <w:rPr>
          <w:rFonts w:cstheme="minorHAnsi"/>
          <w:u w:val="single"/>
        </w:rPr>
        <w:t>Moten defines</w:t>
      </w:r>
      <w:r w:rsidRPr="005F033B">
        <w:rPr>
          <w:rFonts w:cstheme="minorHAnsi"/>
          <w:sz w:val="14"/>
        </w:rPr>
        <w:t xml:space="preserve"> as black a situation in which </w:t>
      </w:r>
      <w:r w:rsidRPr="00584EF1">
        <w:rPr>
          <w:rFonts w:cstheme="minorHAnsi"/>
          <w:b/>
          <w:highlight w:val="green"/>
          <w:u w:val="single"/>
        </w:rPr>
        <w:t>the obligation to steal away</w:t>
      </w:r>
      <w:r w:rsidRPr="005F033B">
        <w:rPr>
          <w:rFonts w:cstheme="minorHAnsi"/>
          <w:u w:val="single"/>
        </w:rPr>
        <w:t xml:space="preserve"> goes along </w:t>
      </w:r>
      <w:r w:rsidRPr="00584EF1">
        <w:rPr>
          <w:rFonts w:cstheme="minorHAnsi"/>
          <w:b/>
          <w:highlight w:val="green"/>
          <w:u w:val="single"/>
        </w:rPr>
        <w:t>with a 'movement of escape'</w:t>
      </w:r>
      <w:r w:rsidRPr="005F033B">
        <w:rPr>
          <w:rFonts w:cstheme="minorHAnsi"/>
          <w:u w:val="single"/>
        </w:rPr>
        <w:t xml:space="preserve"> that is not criminal and cannot be '</w:t>
      </w:r>
      <w:proofErr w:type="spellStart"/>
      <w:r w:rsidRPr="005F033B">
        <w:rPr>
          <w:rFonts w:cstheme="minorHAnsi"/>
          <w:u w:val="single"/>
        </w:rPr>
        <w:t>enframed</w:t>
      </w:r>
      <w:proofErr w:type="spellEnd"/>
      <w:r w:rsidRPr="005F033B">
        <w:rPr>
          <w:rFonts w:cstheme="minorHAnsi"/>
          <w:u w:val="single"/>
        </w:rPr>
        <w:t>' as such</w:t>
      </w:r>
      <w:r w:rsidRPr="005F033B">
        <w:rPr>
          <w:rFonts w:cstheme="minorHAnsi"/>
          <w:sz w:val="14"/>
        </w:rPr>
        <w:t xml:space="preserve">. </w:t>
      </w:r>
      <w:r w:rsidRPr="005F033B">
        <w:rPr>
          <w:rStyle w:val="StyleUnderline"/>
          <w:rFonts w:cstheme="minorHAnsi"/>
        </w:rPr>
        <w:t>Moten states</w:t>
      </w:r>
      <w:r w:rsidRPr="005F033B">
        <w:rPr>
          <w:rFonts w:cstheme="minorHAnsi"/>
          <w:sz w:val="14"/>
        </w:rPr>
        <w:t xml:space="preserve"> this movement as follows: </w:t>
      </w:r>
      <w:r w:rsidRPr="005F033B">
        <w:rPr>
          <w:rStyle w:val="StyleUnderline"/>
          <w:rFonts w:cstheme="minorHAnsi"/>
        </w:rPr>
        <w:t>blackness is</w:t>
      </w:r>
      <w:r w:rsidRPr="005F033B">
        <w:rPr>
          <w:rFonts w:cstheme="minorHAnsi"/>
          <w:sz w:val="14"/>
        </w:rPr>
        <w:t xml:space="preserve"> 'an ensemble always operating in excess of that ancient juridical formulation of the thing', it </w:t>
      </w:r>
      <w:r w:rsidRPr="005F033B">
        <w:rPr>
          <w:rStyle w:val="StyleUnderline"/>
          <w:rFonts w:cstheme="minorHAnsi"/>
        </w:rPr>
        <w:t>is 'a stolen, transplanted organ always eliciting rejection', and, 'the lived experience of blackness is, among other things, a constant demand for an ontology of disorder, an ontology of dehiscence' and so on</w:t>
      </w:r>
      <w:r w:rsidRPr="005F033B">
        <w:rPr>
          <w:rFonts w:cstheme="minorHAnsi"/>
          <w:sz w:val="14"/>
        </w:rPr>
        <w:t xml:space="preserve">.[15] Aside from noting the logical instability of this 'always': namely, </w:t>
      </w:r>
      <w:r w:rsidRPr="00584EF1">
        <w:rPr>
          <w:rStyle w:val="Emphasis"/>
          <w:sz w:val="26"/>
          <w:szCs w:val="26"/>
          <w:highlight w:val="green"/>
        </w:rPr>
        <w:t>if x is always escaping then it cannot be said to ever entirely escape</w:t>
      </w:r>
      <w:r w:rsidRPr="00584EF1">
        <w:rPr>
          <w:rStyle w:val="Emphasis"/>
          <w:highlight w:val="green"/>
        </w:rPr>
        <w:t>,</w:t>
      </w:r>
      <w:r w:rsidRPr="005F033B">
        <w:rPr>
          <w:rStyle w:val="StyleUnderline"/>
          <w:rFonts w:cstheme="minorHAnsi"/>
        </w:rPr>
        <w:t xml:space="preserve"> it is clear that, according to Moten's own logic, </w:t>
      </w:r>
      <w:r w:rsidRPr="00584EF1">
        <w:rPr>
          <w:rStyle w:val="StyleUnderline"/>
          <w:rFonts w:cstheme="minorHAnsi"/>
          <w:highlight w:val="green"/>
        </w:rPr>
        <w:t>these descriptions</w:t>
      </w:r>
      <w:r w:rsidRPr="005F033B">
        <w:rPr>
          <w:rStyle w:val="StyleUnderline"/>
          <w:rFonts w:cstheme="minorHAnsi"/>
        </w:rPr>
        <w:t xml:space="preserve"> </w:t>
      </w:r>
      <w:r w:rsidRPr="00584EF1">
        <w:rPr>
          <w:rStyle w:val="StyleUnderline"/>
          <w:rFonts w:cstheme="minorHAnsi"/>
          <w:highlight w:val="green"/>
        </w:rPr>
        <w:t>leave it completely undecidable whether blackness is fugitive because it never quite escapes</w:t>
      </w:r>
      <w:r w:rsidRPr="005F033B">
        <w:rPr>
          <w:rStyle w:val="StyleUnderline"/>
          <w:rFonts w:cstheme="minorHAnsi"/>
        </w:rPr>
        <w:t xml:space="preserve"> (its </w:t>
      </w:r>
      <w:r w:rsidRPr="00584EF1">
        <w:rPr>
          <w:rStyle w:val="StyleUnderline"/>
          <w:rFonts w:cstheme="minorHAnsi"/>
          <w:highlight w:val="green"/>
        </w:rPr>
        <w:t>enslavement,</w:t>
      </w:r>
      <w:r w:rsidRPr="005F033B">
        <w:rPr>
          <w:rStyle w:val="StyleUnderline"/>
          <w:rFonts w:cstheme="minorHAnsi"/>
        </w:rPr>
        <w:t xml:space="preserve"> its impurity), </w:t>
      </w:r>
      <w:r w:rsidRPr="00584EF1">
        <w:rPr>
          <w:rStyle w:val="StyleUnderline"/>
          <w:rFonts w:cstheme="minorHAnsi"/>
          <w:highlight w:val="green"/>
        </w:rPr>
        <w:t>or whether it always</w:t>
      </w:r>
      <w:r w:rsidRPr="005F033B">
        <w:rPr>
          <w:rStyle w:val="StyleUnderline"/>
          <w:rFonts w:cstheme="minorHAnsi"/>
        </w:rPr>
        <w:t xml:space="preserve"> thereby </w:t>
      </w:r>
      <w:r w:rsidRPr="00584EF1">
        <w:rPr>
          <w:rStyle w:val="StyleUnderline"/>
          <w:rFonts w:cstheme="minorHAnsi"/>
          <w:highlight w:val="green"/>
        </w:rPr>
        <w:t>escapes</w:t>
      </w:r>
      <w:r w:rsidRPr="005F033B">
        <w:rPr>
          <w:rStyle w:val="StyleUnderline"/>
          <w:rFonts w:cstheme="minorHAnsi"/>
        </w:rPr>
        <w:t xml:space="preserve"> how it is rendered black, or not, precisely </w:t>
      </w:r>
      <w:r w:rsidRPr="00584EF1">
        <w:rPr>
          <w:rStyle w:val="StyleUnderline"/>
          <w:rFonts w:cstheme="minorHAnsi"/>
          <w:highlight w:val="green"/>
        </w:rPr>
        <w:t>because it is not an object. Moten refers to this situation as the 'special ontic-ontological fugitivity of</w:t>
      </w:r>
      <w:r w:rsidRPr="005F033B">
        <w:rPr>
          <w:rStyle w:val="StyleUnderline"/>
          <w:rFonts w:cstheme="minorHAnsi"/>
        </w:rPr>
        <w:t xml:space="preserve">/in </w:t>
      </w:r>
      <w:r w:rsidRPr="00584EF1">
        <w:rPr>
          <w:rStyle w:val="StyleUnderline"/>
          <w:rFonts w:cstheme="minorHAnsi"/>
          <w:highlight w:val="green"/>
        </w:rPr>
        <w:t>the slave'</w:t>
      </w:r>
      <w:r w:rsidRPr="005F033B">
        <w:rPr>
          <w:rStyle w:val="StyleUnderline"/>
          <w:rFonts w:cstheme="minorHAnsi"/>
        </w:rPr>
        <w:t xml:space="preserve"> which he says is 'necessarily unaccounted for in Fanon'</w:t>
      </w:r>
      <w:r w:rsidRPr="005F033B">
        <w:rPr>
          <w:rFonts w:cstheme="minorHAnsi"/>
          <w:sz w:val="14"/>
        </w:rPr>
        <w:t>.[16</w:t>
      </w:r>
      <w:r w:rsidRPr="005F033B">
        <w:rPr>
          <w:rStyle w:val="StyleUnderline"/>
          <w:rFonts w:cstheme="minorHAnsi"/>
        </w:rPr>
        <w:t>]</w:t>
      </w:r>
      <w:r w:rsidRPr="005F033B">
        <w:rPr>
          <w:rFonts w:cstheme="minorHAnsi"/>
          <w:sz w:val="14"/>
        </w:rPr>
        <w:t xml:space="preserve"> I am not going to provide any detailed commentary on this word 'necessarily', although it would not be difficult to construct an argument showing that </w:t>
      </w:r>
      <w:r w:rsidRPr="005F033B">
        <w:rPr>
          <w:rFonts w:cstheme="minorHAnsi"/>
          <w:u w:val="single"/>
        </w:rPr>
        <w:t>Fanon</w:t>
      </w:r>
      <w:r w:rsidRPr="005F033B">
        <w:rPr>
          <w:rFonts w:cstheme="minorHAnsi"/>
          <w:sz w:val="14"/>
        </w:rPr>
        <w:t xml:space="preserve">, in so far </w:t>
      </w:r>
      <w:r w:rsidRPr="005F033B">
        <w:rPr>
          <w:rFonts w:cstheme="minorHAnsi"/>
          <w:u w:val="single"/>
        </w:rPr>
        <w:t>as he insists on the necessary mis-recognition of blackness as black, is in fact in some senses the most radical discourse of why blackness remains unaccounted for</w:t>
      </w:r>
      <w:r w:rsidRPr="005F033B">
        <w:rPr>
          <w:rFonts w:cstheme="minorHAnsi"/>
          <w:sz w:val="14"/>
        </w:rPr>
        <w:t xml:space="preserve">. Nor would it be difficult to argue that Fanon escapes the hold of the pathological/normative opposition. I shall also try to resist the temptation of denouncing a very general tendency to present the operation of disavowal as a 'critique' of what Fanon himself says about racist disavowal, of assuming that </w:t>
      </w:r>
      <w:r w:rsidRPr="005F033B">
        <w:rPr>
          <w:rFonts w:cstheme="minorHAnsi"/>
          <w:u w:val="single"/>
        </w:rPr>
        <w:t>when Fanon says that black lived experience names both a specific discourse of misrecognition and the symptom of that misrecognition,</w:t>
      </w:r>
      <w:r w:rsidRPr="005F033B">
        <w:rPr>
          <w:rFonts w:cstheme="minorHAnsi"/>
          <w:sz w:val="14"/>
        </w:rPr>
        <w:t xml:space="preserve"> </w:t>
      </w:r>
      <w:r w:rsidRPr="005F033B">
        <w:rPr>
          <w:rFonts w:cstheme="minorHAnsi"/>
          <w:u w:val="single"/>
        </w:rPr>
        <w:t xml:space="preserve">that attempts to name misrecognition, such as </w:t>
      </w:r>
      <w:r w:rsidRPr="005F033B">
        <w:rPr>
          <w:rStyle w:val="StyleUnderline"/>
          <w:rFonts w:cstheme="minorHAnsi"/>
        </w:rPr>
        <w:t>Moten's</w:t>
      </w:r>
      <w:r w:rsidRPr="005F033B">
        <w:rPr>
          <w:rFonts w:cstheme="minorHAnsi"/>
          <w:u w:val="single"/>
        </w:rPr>
        <w:t xml:space="preserve">, which attempt to position Fanonism as a misrecognition of what blackness is, would themselves not generate further cases of </w:t>
      </w:r>
      <w:proofErr w:type="spellStart"/>
      <w:r w:rsidRPr="005F033B">
        <w:rPr>
          <w:rFonts w:cstheme="minorHAnsi"/>
          <w:u w:val="single"/>
        </w:rPr>
        <w:t>misrecogniton</w:t>
      </w:r>
      <w:proofErr w:type="spellEnd"/>
      <w:r w:rsidRPr="005F033B">
        <w:rPr>
          <w:rFonts w:cstheme="minorHAnsi"/>
          <w:u w:val="single"/>
        </w:rPr>
        <w:t>, or escape the naivety of such optimism</w:t>
      </w:r>
      <w:r w:rsidRPr="005F033B">
        <w:rPr>
          <w:rFonts w:cstheme="minorHAnsi"/>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5F033B">
        <w:rPr>
          <w:rFonts w:cstheme="minorHAnsi"/>
          <w:sz w:val="14"/>
        </w:rPr>
        <w:t>aesthetic-political</w:t>
      </w:r>
      <w:proofErr w:type="gramEnd"/>
      <w:r w:rsidRPr="005F033B">
        <w:rPr>
          <w:rFonts w:cstheme="minorHAnsi"/>
          <w:sz w:val="14"/>
        </w:rPr>
        <w:t>. This restriction will seem only the more excessive in that I shall appeal to only a very small part of Moten's case history, ignoring notably all of what he says about art here, and concentrating on what he says about theft, in the sense of stolen from or dispossession.</w:t>
      </w:r>
    </w:p>
    <w:p w14:paraId="22FA2F2F" w14:textId="77777777" w:rsidR="003A65B7" w:rsidRDefault="003A65B7" w:rsidP="003A65B7">
      <w:pPr>
        <w:spacing w:after="240"/>
        <w:rPr>
          <w:rFonts w:ascii="Times New Roman" w:eastAsia="Times New Roman" w:hAnsi="Times New Roman" w:cs="Times New Roman"/>
          <w:sz w:val="16"/>
        </w:rPr>
      </w:pPr>
    </w:p>
    <w:p w14:paraId="72F0F391" w14:textId="77777777" w:rsidR="003A65B7" w:rsidRPr="007523BC" w:rsidRDefault="003A65B7" w:rsidP="003A65B7">
      <w:pPr>
        <w:pStyle w:val="Heading4"/>
        <w:rPr>
          <w:rFonts w:ascii="Arial" w:hAnsi="Arial" w:cs="Arial"/>
          <w:b w:val="0"/>
          <w:i/>
          <w:color w:val="000000" w:themeColor="text1"/>
        </w:rPr>
      </w:pPr>
      <w:r w:rsidRPr="007523BC">
        <w:rPr>
          <w:rFonts w:ascii="Arial" w:hAnsi="Arial" w:cs="Arial"/>
          <w:color w:val="000000" w:themeColor="text1"/>
        </w:rPr>
        <w:t xml:space="preserve">The alternative is to embrace pathology. Only a refusal to create a distance from the pathology of blackness, to work inside of it can produce the end of the world, and therefore sociality. </w:t>
      </w:r>
    </w:p>
    <w:p w14:paraId="20BCE52F" w14:textId="77777777" w:rsidR="003A65B7" w:rsidRPr="0012257F" w:rsidRDefault="003A65B7" w:rsidP="003A65B7">
      <w:pPr>
        <w:rPr>
          <w:rFonts w:ascii="Arial" w:hAnsi="Arial" w:cs="Arial"/>
          <w:b/>
          <w:bCs/>
          <w:sz w:val="26"/>
        </w:rPr>
      </w:pPr>
      <w:r w:rsidRPr="0012257F">
        <w:rPr>
          <w:rStyle w:val="Style13ptBold"/>
          <w:rFonts w:ascii="Arial" w:hAnsi="Arial" w:cs="Arial"/>
        </w:rPr>
        <w:t xml:space="preserve">Sexton 10 </w:t>
      </w:r>
      <w:r w:rsidRPr="0012257F">
        <w:rPr>
          <w:rFonts w:ascii="Arial" w:hAnsi="Arial" w:cs="Arial"/>
        </w:rPr>
        <w:t>(Jared Sexton, Director, African American Studies School of Humanities , Associate Professor, African American Studies School of Humanities, Associate Professor, Film &amp; Media Studies School of Humanities at University of California Irvine, “The Social Life of Social Death: On Afro-Pessimism and Black Optimism”)</w:t>
      </w:r>
    </w:p>
    <w:p w14:paraId="09B0F7F2" w14:textId="77777777" w:rsidR="003A65B7" w:rsidRPr="007523BC" w:rsidRDefault="003A65B7" w:rsidP="003A65B7">
      <w:pPr>
        <w:rPr>
          <w:rFonts w:ascii="Arial" w:hAnsi="Arial" w:cs="Arial"/>
          <w:sz w:val="14"/>
        </w:rPr>
      </w:pPr>
      <w:r w:rsidRPr="007523BC">
        <w:rPr>
          <w:rFonts w:ascii="Arial" w:hAnsi="Arial" w:cs="Arial"/>
          <w:sz w:val="14"/>
        </w:rPr>
        <w:t xml:space="preserve">What I find most intriguing about the timbre of the argument of “The Case of Blackness,” and the black optimism it articulates against a certain construal of afro-pessimism, is the way that </w:t>
      </w:r>
      <w:r w:rsidRPr="007523BC">
        <w:rPr>
          <w:rFonts w:ascii="Arial" w:hAnsi="Arial" w:cs="Arial"/>
          <w:highlight w:val="green"/>
          <w:u w:val="single"/>
        </w:rPr>
        <w:t>it works away from a discourse of black pathology only to swerve right back into it as an ascription to those found to be taking up and holding themselves in “the stance of the pathologist” in relation to black folks</w:t>
      </w:r>
      <w:r w:rsidRPr="007523BC">
        <w:rPr>
          <w:rFonts w:ascii="Arial" w:hAnsi="Arial" w:cs="Arial"/>
          <w:sz w:val="14"/>
        </w:rPr>
        <w:t xml:space="preserve">. I say this not only because there is, in this version of events, a recourse to psychoanalytic terminology (“fetishization,” “obsession,” “repetition,”), but also because </w:t>
      </w:r>
      <w:r w:rsidRPr="007523BC">
        <w:rPr>
          <w:rFonts w:ascii="Arial" w:hAnsi="Arial" w:cs="Arial"/>
          <w:u w:val="single"/>
        </w:rPr>
        <w:t>there is at the heart of the matter a rhetorical question that establishes</w:t>
      </w:r>
      <w:r w:rsidRPr="007523BC">
        <w:rPr>
          <w:rFonts w:ascii="Arial" w:hAnsi="Arial" w:cs="Arial"/>
          <w:sz w:val="14"/>
        </w:rPr>
        <w:t xml:space="preserve"> both the bad advice of a wild analysis and </w:t>
      </w:r>
      <w:r w:rsidRPr="007523BC">
        <w:rPr>
          <w:rFonts w:ascii="Arial" w:hAnsi="Arial" w:cs="Arial"/>
          <w:u w:val="single"/>
        </w:rPr>
        <w:t xml:space="preserve">a tacit diagnosis affording a certain speaker’s benefit: “So why is it repressed?” The “it” that has been afflicted by the psychopathology of obsessional neurosis is the understanding, which is also to say the celebration, of the ontological priority or </w:t>
      </w:r>
      <w:proofErr w:type="spellStart"/>
      <w:r w:rsidRPr="007523BC">
        <w:rPr>
          <w:rFonts w:ascii="Arial" w:hAnsi="Arial" w:cs="Arial"/>
          <w:u w:val="single"/>
        </w:rPr>
        <w:t>previousness</w:t>
      </w:r>
      <w:proofErr w:type="spellEnd"/>
      <w:r w:rsidRPr="007523BC">
        <w:rPr>
          <w:rFonts w:ascii="Arial" w:hAnsi="Arial" w:cs="Arial"/>
          <w:u w:val="single"/>
        </w:rPr>
        <w:t xml:space="preserve"> of blackness relative to the antiblackness that establishes itself against it, a priority or </w:t>
      </w:r>
      <w:proofErr w:type="spellStart"/>
      <w:r w:rsidRPr="007523BC">
        <w:rPr>
          <w:rFonts w:ascii="Arial" w:hAnsi="Arial" w:cs="Arial"/>
          <w:u w:val="single"/>
        </w:rPr>
        <w:t>previousness</w:t>
      </w:r>
      <w:proofErr w:type="spellEnd"/>
      <w:r w:rsidRPr="007523BC">
        <w:rPr>
          <w:rFonts w:ascii="Arial" w:hAnsi="Arial" w:cs="Arial"/>
          <w:u w:val="single"/>
        </w:rPr>
        <w:t xml:space="preserve"> that is also termed “knowledge of freedom</w:t>
      </w:r>
      <w:r w:rsidRPr="007523BC">
        <w:rPr>
          <w:rFonts w:ascii="Arial" w:hAnsi="Arial" w:cs="Arial"/>
          <w:sz w:val="14"/>
        </w:rPr>
        <w:t>” or, pace Chandler, comprehension of “the constitutive force of the African American subject(s)” (Chandler 2000: 261). [21</w:t>
      </w:r>
      <w:r w:rsidRPr="007523BC">
        <w:rPr>
          <w:rFonts w:ascii="Arial" w:hAnsi="Arial" w:cs="Arial"/>
          <w:u w:val="single"/>
        </w:rPr>
        <w:t xml:space="preserve">] </w:t>
      </w:r>
      <w:r w:rsidRPr="007523BC">
        <w:rPr>
          <w:rFonts w:ascii="Arial" w:hAnsi="Arial" w:cs="Arial"/>
          <w:highlight w:val="green"/>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7523BC">
        <w:rPr>
          <w:rFonts w:ascii="Arial" w:hAnsi="Arial" w:cs="Arial"/>
          <w:sz w:val="14"/>
        </w:rPr>
        <w:t xml:space="preserve"> (Moten 2004: 279). That is to say, </w:t>
      </w:r>
      <w:r w:rsidRPr="007523BC">
        <w:rPr>
          <w:rFonts w:ascii="Arial" w:hAnsi="Arial" w:cs="Arial"/>
          <w:b/>
          <w:u w:val="single"/>
        </w:rPr>
        <w:t xml:space="preserve">it might just be the case that an object lesson in the phenomenology of the thing is a gratuity that folds a new encounter into older habits of thought through a </w:t>
      </w:r>
      <w:proofErr w:type="spellStart"/>
      <w:r w:rsidRPr="007523BC">
        <w:rPr>
          <w:rFonts w:ascii="Arial" w:hAnsi="Arial" w:cs="Arial"/>
          <w:b/>
          <w:u w:val="single"/>
        </w:rPr>
        <w:t>reinscription</w:t>
      </w:r>
      <w:proofErr w:type="spellEnd"/>
      <w:r w:rsidRPr="007523BC">
        <w:rPr>
          <w:rFonts w:ascii="Arial" w:hAnsi="Arial" w:cs="Arial"/>
          <w:b/>
          <w:u w:val="single"/>
        </w:rPr>
        <w:t xml:space="preserve"> of (black) pathology that reassigns its cause and relocates its source without ever really getting inside it</w:t>
      </w:r>
      <w:r w:rsidRPr="007523BC">
        <w:rPr>
          <w:rFonts w:ascii="Arial" w:hAnsi="Arial" w:cs="Arial"/>
          <w:sz w:val="14"/>
        </w:rPr>
        <w:t xml:space="preserve">. In a way, </w:t>
      </w:r>
      <w:r w:rsidRPr="007523BC">
        <w:rPr>
          <w:rFonts w:ascii="Arial" w:hAnsi="Arial" w:cs="Arial"/>
          <w:u w:val="single"/>
        </w:rPr>
        <w:t>what we’re talking about relates</w:t>
      </w:r>
      <w:r w:rsidRPr="007523BC">
        <w:rPr>
          <w:rFonts w:ascii="Arial" w:hAnsi="Arial" w:cs="Arial"/>
          <w:sz w:val="14"/>
        </w:rPr>
        <w:t xml:space="preserve"> not to a disagreement about “unthought positions” (and their de-formation) but </w:t>
      </w:r>
      <w:r w:rsidRPr="007523BC">
        <w:rPr>
          <w:rFonts w:ascii="Arial" w:hAnsi="Arial" w:cs="Arial"/>
          <w:u w:val="single"/>
        </w:rPr>
        <w:t>to a disagreement, or discrepancy, about “unthought dispositions</w:t>
      </w:r>
      <w:r w:rsidRPr="007523BC">
        <w:rPr>
          <w:rFonts w:ascii="Arial" w:hAnsi="Arial" w:cs="Arial"/>
          <w:sz w:val="14"/>
        </w:rPr>
        <w:t xml:space="preserve">” (and their in-formation). I would maintain this insofar as </w:t>
      </w:r>
      <w:r w:rsidRPr="007523BC">
        <w:rPr>
          <w:rFonts w:ascii="Arial" w:hAnsi="Arial" w:cs="Arial"/>
          <w:u w:val="single"/>
        </w:rPr>
        <w:t>the misrecognition at work</w:t>
      </w:r>
      <w:r w:rsidRPr="007523BC">
        <w:rPr>
          <w:rFonts w:ascii="Arial" w:hAnsi="Arial" w:cs="Arial"/>
          <w:sz w:val="14"/>
        </w:rPr>
        <w:t xml:space="preserve"> in the reading of that motley crew listed in the ninth footnote </w:t>
      </w:r>
      <w:r w:rsidRPr="007523BC">
        <w:rPr>
          <w:rFonts w:ascii="Arial" w:hAnsi="Arial" w:cs="Arial"/>
          <w:u w:val="single"/>
        </w:rPr>
        <w:t>regards</w:t>
      </w:r>
      <w:r w:rsidRPr="007523BC">
        <w:rPr>
          <w:rFonts w:ascii="Arial" w:hAnsi="Arial" w:cs="Arial"/>
          <w:sz w:val="14"/>
        </w:rPr>
        <w:t xml:space="preserve">, perhaps ironically, </w:t>
      </w:r>
      <w:r w:rsidRPr="007523BC">
        <w:rPr>
          <w:rFonts w:ascii="Arial" w:hAnsi="Arial" w:cs="Arial"/>
          <w:u w:val="single"/>
        </w:rPr>
        <w:t>the performative dimension or signifying aspect of a “generalized impropriety” so improper as to appear as the same old propriety returning through the back door</w:t>
      </w:r>
      <w:r w:rsidRPr="007523BC">
        <w:rPr>
          <w:rFonts w:ascii="Arial" w:hAnsi="Arial" w:cs="Arial"/>
          <w:sz w:val="14"/>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w:t>
      </w:r>
      <w:proofErr w:type="spellStart"/>
      <w:r w:rsidRPr="007523BC">
        <w:rPr>
          <w:rFonts w:ascii="Arial" w:hAnsi="Arial" w:cs="Arial"/>
          <w:sz w:val="14"/>
        </w:rPr>
        <w:t>Bois</w:t>
      </w:r>
      <w:proofErr w:type="spellEnd"/>
      <w:r w:rsidRPr="007523BC">
        <w:rPr>
          <w:rFonts w:ascii="Arial" w:hAnsi="Arial" w:cs="Arial"/>
          <w:sz w:val="14"/>
        </w:rPr>
        <w:t xml:space="preserve"> on the study of black folk, Gordon restates an existential phenomenological conception of the antiblack world developed across his first several books: “Blacks here suffer the </w:t>
      </w:r>
      <w:proofErr w:type="spellStart"/>
      <w:r w:rsidRPr="007523BC">
        <w:rPr>
          <w:rFonts w:ascii="Arial" w:hAnsi="Arial" w:cs="Arial"/>
          <w:sz w:val="14"/>
        </w:rPr>
        <w:t>phobogenic</w:t>
      </w:r>
      <w:proofErr w:type="spellEnd"/>
      <w:r w:rsidRPr="007523BC">
        <w:rPr>
          <w:rFonts w:ascii="Arial" w:hAnsi="Arial" w:cs="Arial"/>
          <w:sz w:val="14"/>
        </w:rPr>
        <w:t xml:space="preserve"> reality posed by the spirit of racial seriousness. In effect, they more than symbolize or signify various social pathologies—they become them. In our antiblack world, blacks are pathology” (Gordon 2000: 87). </w:t>
      </w:r>
      <w:r w:rsidRPr="007523BC">
        <w:rPr>
          <w:rFonts w:ascii="Arial" w:hAnsi="Arial" w:cs="Arial"/>
          <w:highlight w:val="green"/>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7523BC">
        <w:rPr>
          <w:rFonts w:ascii="Arial" w:hAnsi="Arial" w:cs="Arial"/>
          <w:u w:val="single"/>
        </w:rPr>
        <w:t xml:space="preserve"> In fact, </w:t>
      </w:r>
      <w:proofErr w:type="gramStart"/>
      <w:r w:rsidRPr="007523BC">
        <w:rPr>
          <w:rFonts w:ascii="Arial" w:hAnsi="Arial" w:cs="Arial"/>
          <w:u w:val="single"/>
        </w:rPr>
        <w:t>it would seem that Gordon</w:t>
      </w:r>
      <w:proofErr w:type="gramEnd"/>
      <w:r w:rsidRPr="007523BC">
        <w:rPr>
          <w:rFonts w:ascii="Arial" w:hAnsi="Arial" w:cs="Arial"/>
          <w:u w:val="single"/>
        </w:rPr>
        <w:t xml:space="preserve"> deepens the already problematic association to the level of identity. </w:t>
      </w:r>
      <w:r w:rsidRPr="007523BC">
        <w:rPr>
          <w:rFonts w:ascii="Arial" w:hAnsi="Arial" w:cs="Arial"/>
          <w:highlight w:val="green"/>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7523BC">
        <w:rPr>
          <w:rFonts w:ascii="Arial" w:hAnsi="Arial" w:cs="Arial"/>
          <w:sz w:val="14"/>
        </w:rPr>
        <w:t xml:space="preserve"> (temporal, moral, etc.) </w:t>
      </w:r>
      <w:r w:rsidRPr="007523BC">
        <w:rPr>
          <w:rFonts w:ascii="Arial" w:hAnsi="Arial" w:cs="Arial"/>
          <w:highlight w:val="green"/>
          <w:u w:val="single"/>
        </w:rPr>
        <w:t>heterogeneity between a self and an imago originating in culture.</w:t>
      </w:r>
      <w:r w:rsidRPr="007523BC">
        <w:rPr>
          <w:rFonts w:ascii="Arial" w:hAnsi="Arial" w:cs="Arial"/>
          <w:u w:val="single"/>
        </w:rPr>
        <w:t xml:space="preserve"> </w:t>
      </w:r>
      <w:r w:rsidRPr="007523BC">
        <w:rPr>
          <w:rFonts w:ascii="Arial" w:hAnsi="Arial" w:cs="Arial"/>
          <w:highlight w:val="green"/>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523BC">
        <w:rPr>
          <w:rFonts w:ascii="Arial" w:hAnsi="Arial" w:cs="Arial"/>
          <w:b/>
          <w:highlight w:val="green"/>
          <w:u w:val="single"/>
        </w:rPr>
        <w:t>The affirmation of blackness, which is to say an affirmation of pathological being, is a refusal to distance oneself from blackness in a valorization of minor differences that bring one closer to health, to life, or to sociality</w:t>
      </w:r>
      <w:r w:rsidRPr="007523BC">
        <w:rPr>
          <w:rFonts w:ascii="Arial" w:hAnsi="Arial" w:cs="Arial"/>
          <w:sz w:val="14"/>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7523BC">
        <w:rPr>
          <w:rFonts w:ascii="Arial" w:hAnsi="Arial" w:cs="Arial"/>
          <w:u w:val="single"/>
        </w:rPr>
        <w:t>In this we might create a transvaluation of pathology itself, something like an embrace of pathology without pathos</w:t>
      </w:r>
      <w:r w:rsidRPr="007523BC">
        <w:rPr>
          <w:rFonts w:ascii="Arial" w:hAnsi="Arial" w:cs="Arial"/>
          <w:sz w:val="14"/>
        </w:rPr>
        <w:t>.</w:t>
      </w:r>
    </w:p>
    <w:p w14:paraId="6524B768" w14:textId="77777777" w:rsidR="003A65B7" w:rsidRPr="0016108A" w:rsidRDefault="003A65B7" w:rsidP="003A65B7">
      <w:pPr>
        <w:spacing w:after="240"/>
        <w:rPr>
          <w:rFonts w:ascii="Times New Roman" w:eastAsia="Times New Roman" w:hAnsi="Times New Roman" w:cs="Times New Roman"/>
          <w:sz w:val="16"/>
        </w:rPr>
      </w:pPr>
    </w:p>
    <w:p w14:paraId="3A205172" w14:textId="77777777" w:rsidR="007231A0" w:rsidRPr="00325D84" w:rsidRDefault="007231A0" w:rsidP="00325D84">
      <w:pPr>
        <w:rPr>
          <w:rStyle w:val="Style13ptBold"/>
        </w:rPr>
      </w:pPr>
      <w:bookmarkStart w:id="2" w:name="_GoBack"/>
      <w:bookmarkEnd w:id="2"/>
    </w:p>
    <w:p w14:paraId="77C4DA2D" w14:textId="077C6785" w:rsidR="00E44A4E" w:rsidRPr="00E44A4E" w:rsidRDefault="00E44A4E" w:rsidP="00E44A4E">
      <w:pPr>
        <w:pStyle w:val="Heading1"/>
      </w:pPr>
      <w:r>
        <w:t>1NC Case</w:t>
      </w:r>
    </w:p>
    <w:p w14:paraId="49D47CCE" w14:textId="1E535B39" w:rsidR="00E44A4E" w:rsidRDefault="00E44A4E" w:rsidP="00E44A4E"/>
    <w:p w14:paraId="590DE552" w14:textId="33F0C8D5" w:rsidR="003A65B7" w:rsidRDefault="003A65B7" w:rsidP="003A65B7">
      <w:pPr>
        <w:pStyle w:val="Heading2"/>
      </w:pPr>
      <w:r>
        <w:t xml:space="preserve">1NC – Futurism Good  </w:t>
      </w:r>
    </w:p>
    <w:p w14:paraId="63854C6D" w14:textId="77777777" w:rsidR="000E3509" w:rsidRPr="00436892" w:rsidRDefault="000E3509" w:rsidP="000E3509">
      <w:pPr>
        <w:pStyle w:val="Heading4"/>
      </w:pPr>
      <w:r>
        <w:t xml:space="preserve">Their a priori mistrust of futurity </w:t>
      </w:r>
      <w:r w:rsidRPr="00142F91">
        <w:rPr>
          <w:u w:val="single"/>
        </w:rPr>
        <w:t>sidelines</w:t>
      </w:r>
      <w:r>
        <w:t xml:space="preserve"> meaningful consideration of how things might be otherwise and </w:t>
      </w:r>
      <w:r>
        <w:rPr>
          <w:u w:val="single"/>
        </w:rPr>
        <w:t>accedes to the terms of power</w:t>
      </w:r>
      <w:r>
        <w:t xml:space="preserve">. Vote neg for an ethos of </w:t>
      </w:r>
      <w:r>
        <w:rPr>
          <w:u w:val="single"/>
        </w:rPr>
        <w:t>anticipation</w:t>
      </w:r>
      <w:r>
        <w:t xml:space="preserve">, which follows the traditions of the </w:t>
      </w:r>
      <w:r>
        <w:rPr>
          <w:u w:val="single"/>
        </w:rPr>
        <w:t>most successful revolutions in history</w:t>
      </w:r>
      <w:r>
        <w:t xml:space="preserve">, from Iran to Argentina to the </w:t>
      </w:r>
      <w:r w:rsidRPr="0031415F">
        <w:rPr>
          <w:u w:val="single"/>
        </w:rPr>
        <w:t>long history</w:t>
      </w:r>
      <w:r w:rsidRPr="00C95F9A">
        <w:t xml:space="preserve"> of </w:t>
      </w:r>
      <w:r>
        <w:rPr>
          <w:u w:val="single"/>
        </w:rPr>
        <w:t>black Atlantic concrete utopianism</w:t>
      </w:r>
      <w:r>
        <w:t xml:space="preserve">, to generate </w:t>
      </w:r>
      <w:r>
        <w:rPr>
          <w:u w:val="single"/>
        </w:rPr>
        <w:t>radical imaginations</w:t>
      </w:r>
      <w:r>
        <w:t xml:space="preserve"> of </w:t>
      </w:r>
      <w:r>
        <w:rPr>
          <w:u w:val="single"/>
        </w:rPr>
        <w:t>contingent political futures</w:t>
      </w:r>
      <w:r>
        <w:t xml:space="preserve">. </w:t>
      </w:r>
    </w:p>
    <w:p w14:paraId="0BD1EBA9" w14:textId="77777777" w:rsidR="000E3509" w:rsidRDefault="000E3509" w:rsidP="000E3509">
      <w:r w:rsidRPr="00DB49B2">
        <w:rPr>
          <w:rStyle w:val="Style13ptBold"/>
        </w:rPr>
        <w:t>Wilder, 17</w:t>
      </w:r>
      <w:r>
        <w:t xml:space="preserve">—Associate Professor of Anthropology at CUNY Graduate Center (Gary, “Anticipation,” Political Concepts: A Critical Lexicon Issue 3, </w:t>
      </w:r>
      <w:proofErr w:type="spellStart"/>
      <w:r>
        <w:t>dml</w:t>
      </w:r>
      <w:proofErr w:type="spellEnd"/>
      <w:r>
        <w:t>) [gendered language modification denoted by brackets]</w:t>
      </w:r>
    </w:p>
    <w:p w14:paraId="0F4A61C1" w14:textId="77777777" w:rsidR="000E3509" w:rsidRDefault="000E3509" w:rsidP="000E3509"/>
    <w:p w14:paraId="3394D4CC" w14:textId="77777777" w:rsidR="000E3509" w:rsidRPr="00250301" w:rsidRDefault="000E3509" w:rsidP="000E3509">
      <w:r w:rsidRPr="00A30558">
        <w:rPr>
          <w:rStyle w:val="StyleUnderline"/>
        </w:rPr>
        <w:t xml:space="preserve">There is no doubt that </w:t>
      </w:r>
      <w:r w:rsidRPr="00266F32">
        <w:rPr>
          <w:rStyle w:val="Emphasis"/>
        </w:rPr>
        <w:t>cruel optimism</w:t>
      </w:r>
      <w:r w:rsidRPr="00250301">
        <w:t xml:space="preserve"> and benevolent pessimism </w:t>
      </w:r>
      <w:r w:rsidRPr="00A30558">
        <w:rPr>
          <w:rStyle w:val="StyleUnderline"/>
        </w:rPr>
        <w:t>have produced</w:t>
      </w:r>
      <w:r w:rsidRPr="00250301">
        <w:t xml:space="preserve">, and leveraged the concept of anticipation in order to prohibit or require certain kinds of citizen action, to legitimize or exempt certain state interventions, to produce </w:t>
      </w:r>
      <w:r w:rsidRPr="00266F32">
        <w:rPr>
          <w:rStyle w:val="Emphasis"/>
        </w:rPr>
        <w:t>docile</w:t>
      </w:r>
      <w:r w:rsidRPr="00A30558">
        <w:rPr>
          <w:rStyle w:val="StyleUnderline"/>
        </w:rPr>
        <w:t xml:space="preserve"> and </w:t>
      </w:r>
      <w:r w:rsidRPr="00266F32">
        <w:rPr>
          <w:rStyle w:val="Emphasis"/>
        </w:rPr>
        <w:t>anxious subjects</w:t>
      </w:r>
      <w:r w:rsidRPr="00A30558">
        <w:rPr>
          <w:rStyle w:val="StyleUnderline"/>
        </w:rPr>
        <w:t xml:space="preserve"> who become </w:t>
      </w:r>
      <w:r w:rsidRPr="00266F32">
        <w:rPr>
          <w:rStyle w:val="Emphasis"/>
        </w:rPr>
        <w:t>trapped</w:t>
      </w:r>
      <w:r w:rsidRPr="00250301">
        <w:t xml:space="preserve"> in states of what Berlant has nicely phrased “animated suspension.”15 </w:t>
      </w:r>
      <w:r w:rsidRPr="00A30558">
        <w:rPr>
          <w:rStyle w:val="StyleUnderline"/>
        </w:rPr>
        <w:t>The constant exhortation to self-manage, improve, and promote is accompanied by precarity and exhaustion</w:t>
      </w:r>
      <w:r w:rsidRPr="00250301">
        <w:t>, uncertainty and anxiety, disorientation and meaninglessness.</w:t>
      </w:r>
    </w:p>
    <w:p w14:paraId="6FB46BFA" w14:textId="77777777" w:rsidR="000E3509" w:rsidRPr="00250301" w:rsidRDefault="000E3509" w:rsidP="000E3509">
      <w:r w:rsidRPr="00A30558">
        <w:rPr>
          <w:rStyle w:val="StyleUnderline"/>
        </w:rPr>
        <w:t xml:space="preserve">But does this mean that </w:t>
      </w:r>
      <w:r w:rsidRPr="00266F32">
        <w:rPr>
          <w:rStyle w:val="Emphasis"/>
        </w:rPr>
        <w:t>all future-oriented thinking</w:t>
      </w:r>
      <w:r w:rsidRPr="00A30558">
        <w:rPr>
          <w:rStyle w:val="StyleUnderline"/>
        </w:rPr>
        <w:t xml:space="preserve"> or </w:t>
      </w:r>
      <w:r w:rsidRPr="00266F32">
        <w:rPr>
          <w:rStyle w:val="Emphasis"/>
        </w:rPr>
        <w:t>action</w:t>
      </w:r>
      <w:r w:rsidRPr="00A30558">
        <w:rPr>
          <w:rStyle w:val="StyleUnderline"/>
        </w:rPr>
        <w:t xml:space="preserve"> is </w:t>
      </w:r>
      <w:r w:rsidRPr="00266F32">
        <w:rPr>
          <w:rStyle w:val="Emphasis"/>
        </w:rPr>
        <w:t>intrinsically</w:t>
      </w:r>
      <w:r w:rsidRPr="00250301">
        <w:t xml:space="preserve"> disabling, normalizing, and </w:t>
      </w:r>
      <w:r w:rsidRPr="00266F32">
        <w:rPr>
          <w:rStyle w:val="Emphasis"/>
        </w:rPr>
        <w:t>depoliticizing</w:t>
      </w:r>
      <w:r w:rsidRPr="00A30558">
        <w:rPr>
          <w:rStyle w:val="StyleUnderline"/>
        </w:rPr>
        <w:t xml:space="preserve">? </w:t>
      </w:r>
      <w:r w:rsidRPr="004B0971">
        <w:rPr>
          <w:rStyle w:val="StyleUnderline"/>
          <w:highlight w:val="green"/>
        </w:rPr>
        <w:t xml:space="preserve">It would be a </w:t>
      </w:r>
      <w:r w:rsidRPr="004B0971">
        <w:rPr>
          <w:rStyle w:val="Emphasis"/>
          <w:highlight w:val="green"/>
        </w:rPr>
        <w:t>mistake</w:t>
      </w:r>
      <w:r w:rsidRPr="004B0971">
        <w:rPr>
          <w:rStyle w:val="StyleUnderline"/>
          <w:highlight w:val="green"/>
        </w:rPr>
        <w:t xml:space="preserve"> to </w:t>
      </w:r>
      <w:r w:rsidRPr="004B0971">
        <w:rPr>
          <w:rStyle w:val="Emphasis"/>
          <w:highlight w:val="green"/>
        </w:rPr>
        <w:t>reduce futurity</w:t>
      </w:r>
      <w:r w:rsidRPr="00266F32">
        <w:rPr>
          <w:rStyle w:val="Emphasis"/>
        </w:rPr>
        <w:t xml:space="preserve"> as such</w:t>
      </w:r>
      <w:r w:rsidRPr="00A30558">
        <w:rPr>
          <w:rStyle w:val="StyleUnderline"/>
        </w:rPr>
        <w:t xml:space="preserve"> </w:t>
      </w:r>
      <w:r w:rsidRPr="004B0971">
        <w:rPr>
          <w:rStyle w:val="StyleUnderline"/>
          <w:highlight w:val="green"/>
        </w:rPr>
        <w:t xml:space="preserve">to a </w:t>
      </w:r>
      <w:r w:rsidRPr="004B0971">
        <w:rPr>
          <w:rStyle w:val="Emphasis"/>
          <w:highlight w:val="green"/>
        </w:rPr>
        <w:t>liberal conception of progress</w:t>
      </w:r>
      <w:r w:rsidRPr="004B0971">
        <w:rPr>
          <w:rStyle w:val="StyleUnderline"/>
          <w:highlight w:val="green"/>
        </w:rPr>
        <w:t>, or</w:t>
      </w:r>
      <w:r w:rsidRPr="00A30558">
        <w:rPr>
          <w:rStyle w:val="StyleUnderline"/>
        </w:rPr>
        <w:t xml:space="preserve"> anticipation to a </w:t>
      </w:r>
      <w:r w:rsidRPr="00266F32">
        <w:rPr>
          <w:rStyle w:val="Emphasis"/>
        </w:rPr>
        <w:t>liberal ideology</w:t>
      </w:r>
      <w:r w:rsidRPr="00A30558">
        <w:rPr>
          <w:rStyle w:val="StyleUnderline"/>
        </w:rPr>
        <w:t xml:space="preserve"> or </w:t>
      </w:r>
      <w:r w:rsidRPr="004B0971">
        <w:rPr>
          <w:rStyle w:val="Emphasis"/>
          <w:highlight w:val="green"/>
        </w:rPr>
        <w:t>affect</w:t>
      </w:r>
      <w:r w:rsidRPr="00A30558">
        <w:rPr>
          <w:rStyle w:val="StyleUnderline"/>
        </w:rPr>
        <w:t xml:space="preserve">. </w:t>
      </w:r>
      <w:r w:rsidRPr="001722F9">
        <w:rPr>
          <w:rStyle w:val="StyleUnderline"/>
          <w:highlight w:val="green"/>
        </w:rPr>
        <w:t xml:space="preserve">Doing so is </w:t>
      </w:r>
      <w:r w:rsidRPr="001722F9">
        <w:rPr>
          <w:rStyle w:val="Emphasis"/>
          <w:highlight w:val="green"/>
        </w:rPr>
        <w:t>precisely</w:t>
      </w:r>
      <w:r w:rsidRPr="001722F9">
        <w:rPr>
          <w:rStyle w:val="StyleUnderline"/>
          <w:highlight w:val="green"/>
        </w:rPr>
        <w:t xml:space="preserve"> what has led</w:t>
      </w:r>
      <w:r w:rsidRPr="00A30558">
        <w:rPr>
          <w:rStyle w:val="StyleUnderline"/>
        </w:rPr>
        <w:t xml:space="preserve"> some of these scholars </w:t>
      </w:r>
      <w:r w:rsidRPr="001722F9">
        <w:rPr>
          <w:rStyle w:val="StyleUnderline"/>
          <w:highlight w:val="green"/>
        </w:rPr>
        <w:t>to</w:t>
      </w:r>
      <w:r w:rsidRPr="00A30558">
        <w:rPr>
          <w:rStyle w:val="StyleUnderline"/>
        </w:rPr>
        <w:t xml:space="preserve"> draw </w:t>
      </w:r>
      <w:r w:rsidRPr="001722F9">
        <w:rPr>
          <w:rStyle w:val="Emphasis"/>
          <w:highlight w:val="green"/>
        </w:rPr>
        <w:t>dubious political conclusions</w:t>
      </w:r>
      <w:r w:rsidRPr="00A30558">
        <w:rPr>
          <w:rStyle w:val="StyleUnderline"/>
        </w:rPr>
        <w:t xml:space="preserve"> from their own important insights</w:t>
      </w:r>
      <w:r w:rsidRPr="00250301">
        <w:t xml:space="preserve">. Think here of </w:t>
      </w:r>
      <w:r w:rsidRPr="00A30558">
        <w:rPr>
          <w:rStyle w:val="StyleUnderline"/>
        </w:rPr>
        <w:t>Berlant</w:t>
      </w:r>
      <w:r w:rsidRPr="00250301">
        <w:t xml:space="preserve">’s assertion of the present as an impasse in relation to which affective beings must focus on survival, maintenance, and adaptation, “without futurity.”16 She </w:t>
      </w:r>
      <w:r w:rsidRPr="00266F32">
        <w:rPr>
          <w:rStyle w:val="Emphasis"/>
        </w:rPr>
        <w:t>dismisses the wish</w:t>
      </w:r>
      <w:r w:rsidRPr="00A30558">
        <w:rPr>
          <w:rStyle w:val="StyleUnderline"/>
        </w:rPr>
        <w:t xml:space="preserve"> for new images of the good life as a </w:t>
      </w:r>
      <w:r w:rsidRPr="00266F32">
        <w:rPr>
          <w:rStyle w:val="Emphasis"/>
        </w:rPr>
        <w:t>symptom of the current situation</w:t>
      </w:r>
      <w:r w:rsidRPr="00250301">
        <w:t xml:space="preserve">.17 Or, consider David Scott’s melancholic ruminations about our being tragically stranded in a post-socialist political present. Adams, Murphy, and Clarke ask us to refuse anticipation as such.18 And </w:t>
      </w:r>
      <w:r w:rsidRPr="00A30558">
        <w:rPr>
          <w:rStyle w:val="StyleUnderline"/>
        </w:rPr>
        <w:t xml:space="preserve">Edelman promotes </w:t>
      </w:r>
      <w:r w:rsidRPr="004B0971">
        <w:rPr>
          <w:rStyle w:val="StyleUnderline"/>
        </w:rPr>
        <w:t xml:space="preserve">an </w:t>
      </w:r>
      <w:r w:rsidRPr="004B0971">
        <w:rPr>
          <w:rStyle w:val="Emphasis"/>
        </w:rPr>
        <w:t>anti-political opposition</w:t>
      </w:r>
      <w:r w:rsidRPr="004B0971">
        <w:rPr>
          <w:rStyle w:val="StyleUnderline"/>
        </w:rPr>
        <w:t xml:space="preserve"> to</w:t>
      </w:r>
      <w:r w:rsidRPr="00A30558">
        <w:rPr>
          <w:rStyle w:val="StyleUnderline"/>
        </w:rPr>
        <w:t xml:space="preserve"> “</w:t>
      </w:r>
      <w:r w:rsidRPr="00266F32">
        <w:rPr>
          <w:rStyle w:val="Emphasis"/>
        </w:rPr>
        <w:t xml:space="preserve">every realization of </w:t>
      </w:r>
      <w:r w:rsidRPr="004B0971">
        <w:rPr>
          <w:rStyle w:val="Emphasis"/>
        </w:rPr>
        <w:t>futurity</w:t>
      </w:r>
      <w:r w:rsidRPr="00A30558">
        <w:rPr>
          <w:rStyle w:val="StyleUnderline"/>
        </w:rPr>
        <w:t xml:space="preserve">,” </w:t>
      </w:r>
      <w:r w:rsidRPr="00266F32">
        <w:rPr>
          <w:rStyle w:val="Emphasis"/>
        </w:rPr>
        <w:t>any aspiration</w:t>
      </w:r>
      <w:r w:rsidRPr="00A30558">
        <w:rPr>
          <w:rStyle w:val="StyleUnderline"/>
        </w:rPr>
        <w:t xml:space="preserve"> to forge “</w:t>
      </w:r>
      <w:r w:rsidRPr="00266F32">
        <w:rPr>
          <w:rStyle w:val="Emphasis"/>
        </w:rPr>
        <w:t>some more perfect social order</w:t>
      </w:r>
      <w:r w:rsidRPr="00A30558">
        <w:rPr>
          <w:rStyle w:val="StyleUnderline"/>
        </w:rPr>
        <w:t xml:space="preserve">,” </w:t>
      </w:r>
      <w:r w:rsidRPr="004B0971">
        <w:rPr>
          <w:rStyle w:val="Emphasis"/>
        </w:rPr>
        <w:t>any action</w:t>
      </w:r>
      <w:r w:rsidRPr="004B0971">
        <w:rPr>
          <w:rStyle w:val="StyleUnderline"/>
        </w:rPr>
        <w:t xml:space="preserve"> oriented toward future “</w:t>
      </w:r>
      <w:r w:rsidRPr="004B0971">
        <w:rPr>
          <w:rStyle w:val="Emphasis"/>
        </w:rPr>
        <w:t>good</w:t>
      </w:r>
      <w:r w:rsidRPr="00A30558">
        <w:rPr>
          <w:rStyle w:val="StyleUnderline"/>
        </w:rPr>
        <w:t>.”</w:t>
      </w:r>
      <w:r w:rsidRPr="00250301">
        <w:t>19 Instead he celebrates jouissance as bound up with the death drive and an absolutist negation of social form.20</w:t>
      </w:r>
    </w:p>
    <w:p w14:paraId="779F35CD" w14:textId="77777777" w:rsidR="000E3509" w:rsidRPr="00250301" w:rsidRDefault="000E3509" w:rsidP="000E3509">
      <w:r w:rsidRPr="004B0971">
        <w:rPr>
          <w:rStyle w:val="StyleUnderline"/>
          <w:highlight w:val="green"/>
        </w:rPr>
        <w:t xml:space="preserve">By treating the present as </w:t>
      </w:r>
      <w:r w:rsidRPr="004B0971">
        <w:rPr>
          <w:rStyle w:val="Emphasis"/>
          <w:highlight w:val="green"/>
        </w:rPr>
        <w:t>one-dimensional</w:t>
      </w:r>
      <w:r w:rsidRPr="00A30558">
        <w:rPr>
          <w:rStyle w:val="StyleUnderline"/>
        </w:rPr>
        <w:t xml:space="preserve"> and </w:t>
      </w:r>
      <w:r w:rsidRPr="00266F32">
        <w:rPr>
          <w:rStyle w:val="Emphasis"/>
        </w:rPr>
        <w:t>unsurpassable</w:t>
      </w:r>
      <w:r w:rsidRPr="00A30558">
        <w:rPr>
          <w:rStyle w:val="StyleUnderline"/>
        </w:rPr>
        <w:t xml:space="preserve">, such </w:t>
      </w:r>
      <w:r w:rsidRPr="004B0971">
        <w:rPr>
          <w:rStyle w:val="StyleUnderline"/>
          <w:highlight w:val="green"/>
        </w:rPr>
        <w:t>cri</w:t>
      </w:r>
      <w:r>
        <w:rPr>
          <w:rStyle w:val="StyleUnderline"/>
          <w:highlight w:val="green"/>
        </w:rPr>
        <w:tab/>
      </w:r>
      <w:proofErr w:type="spellStart"/>
      <w:r w:rsidRPr="004B0971">
        <w:rPr>
          <w:rStyle w:val="StyleUnderline"/>
          <w:highlight w:val="green"/>
        </w:rPr>
        <w:t>ticism</w:t>
      </w:r>
      <w:proofErr w:type="spellEnd"/>
      <w:r w:rsidRPr="004B0971">
        <w:rPr>
          <w:rStyle w:val="StyleUnderline"/>
          <w:highlight w:val="green"/>
        </w:rPr>
        <w:t xml:space="preserve"> </w:t>
      </w:r>
      <w:r w:rsidRPr="004B0971">
        <w:rPr>
          <w:rStyle w:val="Emphasis"/>
          <w:highlight w:val="green"/>
        </w:rPr>
        <w:t>accedes to existing arrangements</w:t>
      </w:r>
      <w:r w:rsidRPr="004B0971">
        <w:rPr>
          <w:rStyle w:val="StyleUnderline"/>
          <w:highlight w:val="green"/>
        </w:rPr>
        <w:t xml:space="preserve"> and </w:t>
      </w:r>
      <w:r w:rsidRPr="004B0971">
        <w:rPr>
          <w:rStyle w:val="Emphasis"/>
          <w:highlight w:val="green"/>
        </w:rPr>
        <w:t>discounts politics</w:t>
      </w:r>
      <w:r w:rsidRPr="00A30558">
        <w:rPr>
          <w:rStyle w:val="StyleUnderline"/>
        </w:rPr>
        <w:t xml:space="preserve"> oriented toward a future good life </w:t>
      </w:r>
      <w:r w:rsidRPr="004B0971">
        <w:rPr>
          <w:rStyle w:val="StyleUnderline"/>
          <w:highlight w:val="green"/>
        </w:rPr>
        <w:t xml:space="preserve">as </w:t>
      </w:r>
      <w:r w:rsidRPr="004B0971">
        <w:rPr>
          <w:rStyle w:val="Emphasis"/>
          <w:highlight w:val="green"/>
        </w:rPr>
        <w:t>intrinsically</w:t>
      </w:r>
      <w:r w:rsidRPr="00250301">
        <w:t xml:space="preserve"> delusional, </w:t>
      </w:r>
      <w:r w:rsidRPr="00266F32">
        <w:rPr>
          <w:rStyle w:val="Emphasis"/>
        </w:rPr>
        <w:t>self-undermining</w:t>
      </w:r>
      <w:r w:rsidRPr="00A30558">
        <w:rPr>
          <w:rStyle w:val="StyleUnderline"/>
        </w:rPr>
        <w:t xml:space="preserve">, or </w:t>
      </w:r>
      <w:r w:rsidRPr="004B0971">
        <w:rPr>
          <w:rStyle w:val="Emphasis"/>
          <w:highlight w:val="green"/>
        </w:rPr>
        <w:t>conservative</w:t>
      </w:r>
      <w:r w:rsidRPr="00A30558">
        <w:rPr>
          <w:rStyle w:val="StyleUnderline"/>
        </w:rPr>
        <w:t xml:space="preserve">. But </w:t>
      </w:r>
      <w:r w:rsidRPr="004B0971">
        <w:rPr>
          <w:rStyle w:val="StyleUnderline"/>
          <w:highlight w:val="green"/>
        </w:rPr>
        <w:t xml:space="preserve">to </w:t>
      </w:r>
      <w:r w:rsidRPr="004B0971">
        <w:rPr>
          <w:rStyle w:val="Emphasis"/>
          <w:highlight w:val="green"/>
        </w:rPr>
        <w:t>abandon</w:t>
      </w:r>
      <w:r w:rsidRPr="00266F32">
        <w:rPr>
          <w:rStyle w:val="Emphasis"/>
        </w:rPr>
        <w:t xml:space="preserve"> good-life imaginaries</w:t>
      </w:r>
      <w:r w:rsidRPr="00A30558">
        <w:rPr>
          <w:rStyle w:val="StyleUnderline"/>
        </w:rPr>
        <w:t xml:space="preserve"> and </w:t>
      </w:r>
      <w:r w:rsidRPr="004B0971">
        <w:rPr>
          <w:rStyle w:val="Emphasis"/>
          <w:highlight w:val="green"/>
        </w:rPr>
        <w:t>future-oriented practices</w:t>
      </w:r>
      <w:r w:rsidRPr="004B0971">
        <w:rPr>
          <w:rStyle w:val="StyleUnderline"/>
          <w:highlight w:val="green"/>
        </w:rPr>
        <w:t xml:space="preserve"> is to </w:t>
      </w:r>
      <w:r w:rsidRPr="004B0971">
        <w:rPr>
          <w:rStyle w:val="Emphasis"/>
          <w:highlight w:val="green"/>
        </w:rPr>
        <w:t>erase the crucial space</w:t>
      </w:r>
      <w:r w:rsidRPr="004B0971">
        <w:rPr>
          <w:rStyle w:val="StyleUnderline"/>
          <w:highlight w:val="green"/>
        </w:rPr>
        <w:t xml:space="preserve"> between </w:t>
      </w:r>
      <w:r w:rsidRPr="004B0971">
        <w:rPr>
          <w:rStyle w:val="Emphasis"/>
          <w:highlight w:val="green"/>
        </w:rPr>
        <w:t>how things are</w:t>
      </w:r>
      <w:r w:rsidRPr="004B0971">
        <w:rPr>
          <w:rStyle w:val="StyleUnderline"/>
          <w:highlight w:val="green"/>
        </w:rPr>
        <w:t xml:space="preserve"> and </w:t>
      </w:r>
      <w:r w:rsidRPr="004B0971">
        <w:rPr>
          <w:rStyle w:val="Emphasis"/>
          <w:highlight w:val="green"/>
        </w:rPr>
        <w:t>how they ought to be</w:t>
      </w:r>
      <w:r w:rsidRPr="00250301">
        <w:t>. It is no surprise, therefore, that such thinking often turns to (post-political understandings of) affect, bodies, objects, or deep history as the only way to think outside or against existing conditions and ideologies.</w:t>
      </w:r>
    </w:p>
    <w:p w14:paraId="31DFED8A" w14:textId="77777777" w:rsidR="000E3509" w:rsidRPr="00250301" w:rsidRDefault="000E3509" w:rsidP="000E3509">
      <w:pPr>
        <w:rPr>
          <w:sz w:val="10"/>
          <w:szCs w:val="10"/>
        </w:rPr>
      </w:pPr>
      <w:r w:rsidRPr="00250301">
        <w:rPr>
          <w:sz w:val="10"/>
          <w:szCs w:val="10"/>
        </w:rPr>
        <w:t xml:space="preserve">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w:t>
      </w:r>
      <w:proofErr w:type="gramStart"/>
      <w:r w:rsidRPr="00250301">
        <w:rPr>
          <w:sz w:val="10"/>
          <w:szCs w:val="10"/>
        </w:rPr>
        <w:t>Of course</w:t>
      </w:r>
      <w:proofErr w:type="gramEnd"/>
      <w:r w:rsidRPr="00250301">
        <w:rPr>
          <w:sz w:val="10"/>
          <w:szCs w:val="10"/>
        </w:rPr>
        <w:t xml:space="preserv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w:t>
      </w:r>
      <w:r>
        <w:rPr>
          <w:sz w:val="10"/>
          <w:szCs w:val="10"/>
        </w:rPr>
        <w:t xml:space="preserve"> </w:t>
      </w:r>
      <w:r w:rsidRPr="00250301">
        <w:rPr>
          <w:sz w:val="10"/>
          <w:szCs w:val="10"/>
        </w:rPr>
        <w:t>3. The Price of Messianism</w:t>
      </w:r>
      <w:r>
        <w:rPr>
          <w:sz w:val="10"/>
          <w:szCs w:val="10"/>
        </w:rPr>
        <w:t xml:space="preserve"> </w:t>
      </w:r>
      <w:r w:rsidRPr="00250301">
        <w:rPr>
          <w:sz w:val="10"/>
          <w:szCs w:val="10"/>
        </w:rPr>
        <w:t xml:space="preserve">Some thinkers have attempted to challenge liberal progressivism without abandoning futurity by turning to ungrounded utopianism, blank futurism, or Messianic apocalypticism. But such moves also tend to leave present arrangements undisturbed—whether by idly fantasizing about ideal worlds, refusing to name possible alternatives, or either fetishizing or waiting for the sudden event that will produce an absolute rupture. Think here of Bloch’s “principle of hope,” Derrida’s “waiting without expectation,” and </w:t>
      </w:r>
      <w:proofErr w:type="spellStart"/>
      <w:r w:rsidRPr="00250301">
        <w:rPr>
          <w:sz w:val="10"/>
          <w:szCs w:val="10"/>
        </w:rPr>
        <w:t>Badiou’s</w:t>
      </w:r>
      <w:proofErr w:type="spellEnd"/>
      <w:r w:rsidRPr="00250301">
        <w:rPr>
          <w:sz w:val="10"/>
          <w:szCs w:val="10"/>
        </w:rPr>
        <w:t xml:space="preserve"> “fidelity to the event.”23</w:t>
      </w:r>
      <w:r>
        <w:rPr>
          <w:sz w:val="10"/>
          <w:szCs w:val="10"/>
        </w:rPr>
        <w:t xml:space="preserve"> </w:t>
      </w:r>
      <w:r w:rsidRPr="00250301">
        <w:rPr>
          <w:sz w:val="10"/>
          <w:szCs w:val="10"/>
        </w:rPr>
        <w:t xml:space="preserve">We might usefully recall Gershom </w:t>
      </w:r>
      <w:proofErr w:type="spellStart"/>
      <w:r w:rsidRPr="00250301">
        <w:rPr>
          <w:sz w:val="10"/>
          <w:szCs w:val="10"/>
        </w:rPr>
        <w:t>Scholem’s</w:t>
      </w:r>
      <w:proofErr w:type="spellEnd"/>
      <w:r w:rsidRPr="00250301">
        <w:rPr>
          <w:sz w:val="10"/>
          <w:szCs w:val="10"/>
        </w:rPr>
        <w:t xml:space="preserve">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w:t>
      </w:r>
      <w:proofErr w:type="spellStart"/>
      <w:r w:rsidRPr="00250301">
        <w:rPr>
          <w:sz w:val="10"/>
          <w:szCs w:val="10"/>
        </w:rPr>
        <w:t>Scholem</w:t>
      </w:r>
      <w:proofErr w:type="spellEnd"/>
      <w:r w:rsidRPr="00250301">
        <w:rPr>
          <w:sz w:val="10"/>
          <w:szCs w:val="10"/>
        </w:rPr>
        <w:t xml:space="preserve">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w:t>
      </w:r>
      <w:r>
        <w:rPr>
          <w:sz w:val="10"/>
          <w:szCs w:val="10"/>
        </w:rPr>
        <w:t xml:space="preserve"> </w:t>
      </w:r>
      <w:r w:rsidRPr="00250301">
        <w:rPr>
          <w:sz w:val="10"/>
          <w:szCs w:val="10"/>
        </w:rPr>
        <w:t>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w:t>
      </w:r>
      <w:r>
        <w:rPr>
          <w:sz w:val="10"/>
          <w:szCs w:val="10"/>
        </w:rPr>
        <w:t xml:space="preserve"> </w:t>
      </w:r>
      <w:r w:rsidRPr="00250301">
        <w:rPr>
          <w:sz w:val="10"/>
          <w:szCs w:val="10"/>
        </w:rPr>
        <w:t>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w:t>
      </w:r>
      <w:r>
        <w:rPr>
          <w:sz w:val="10"/>
          <w:szCs w:val="10"/>
        </w:rPr>
        <w:t xml:space="preserve"> </w:t>
      </w:r>
      <w:r w:rsidRPr="00250301">
        <w:rPr>
          <w:sz w:val="10"/>
          <w:szCs w:val="10"/>
        </w:rPr>
        <w:t>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w:t>
      </w:r>
      <w:r>
        <w:rPr>
          <w:sz w:val="10"/>
          <w:szCs w:val="10"/>
        </w:rPr>
        <w:t xml:space="preserve"> </w:t>
      </w:r>
      <w:r w:rsidRPr="00250301">
        <w:rPr>
          <w:sz w:val="10"/>
          <w:szCs w:val="10"/>
        </w:rPr>
        <w:t>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w:t>
      </w:r>
      <w:r>
        <w:rPr>
          <w:sz w:val="10"/>
          <w:szCs w:val="10"/>
        </w:rPr>
        <w:t xml:space="preserve"> </w:t>
      </w:r>
      <w:r w:rsidRPr="00250301">
        <w:rPr>
          <w:sz w:val="10"/>
          <w:szCs w:val="10"/>
        </w:rPr>
        <w:t>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w:t>
      </w:r>
      <w:r>
        <w:rPr>
          <w:sz w:val="10"/>
          <w:szCs w:val="10"/>
        </w:rPr>
        <w:t xml:space="preserve"> </w:t>
      </w:r>
      <w:r w:rsidRPr="00250301">
        <w:rPr>
          <w:sz w:val="10"/>
          <w:szCs w:val="10"/>
        </w:rPr>
        <w:t xml:space="preserve">Yet, Benjamin does not try to account for how these actors might move from this now to a next-now. Beyond routing future possibilities through past eras, he does not indicate how subjects might orient their action, recognize what might </w:t>
      </w:r>
      <w:proofErr w:type="gramStart"/>
      <w:r w:rsidRPr="00250301">
        <w:rPr>
          <w:sz w:val="10"/>
          <w:szCs w:val="10"/>
        </w:rPr>
        <w:t>actually be</w:t>
      </w:r>
      <w:proofErr w:type="gramEnd"/>
      <w:r w:rsidRPr="00250301">
        <w:rPr>
          <w:sz w:val="10"/>
          <w:szCs w:val="10"/>
        </w:rPr>
        <w:t xml:space="preserv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w:t>
      </w:r>
      <w:proofErr w:type="gramStart"/>
      <w:r w:rsidRPr="00250301">
        <w:rPr>
          <w:sz w:val="10"/>
          <w:szCs w:val="10"/>
        </w:rPr>
        <w:t>interruption, but</w:t>
      </w:r>
      <w:proofErr w:type="gramEnd"/>
      <w:r w:rsidRPr="00250301">
        <w:rPr>
          <w:sz w:val="10"/>
          <w:szCs w:val="10"/>
        </w:rPr>
        <w:t xml:space="preserve"> does not address the dialectical movement between acting and imagining, naming and discovering, making and seizing.</w:t>
      </w:r>
      <w:r>
        <w:rPr>
          <w:sz w:val="10"/>
          <w:szCs w:val="10"/>
        </w:rPr>
        <w:t xml:space="preserve"> </w:t>
      </w:r>
      <w:r w:rsidRPr="00250301">
        <w:rPr>
          <w:sz w:val="10"/>
          <w:szCs w:val="10"/>
        </w:rPr>
        <w:t>4. Practicing Anticipation</w:t>
      </w:r>
      <w:r>
        <w:rPr>
          <w:sz w:val="10"/>
          <w:szCs w:val="10"/>
        </w:rPr>
        <w:t xml:space="preserve"> </w:t>
      </w:r>
      <w:r w:rsidRPr="00250301">
        <w:rPr>
          <w:sz w:val="10"/>
          <w:szCs w:val="10"/>
        </w:rPr>
        <w:t xml:space="preserve">Adorno too sought to overturn the bourgeois conception of progress without paying the price of Messianism. In his 1962 essay, he argues </w:t>
      </w:r>
      <w:proofErr w:type="spellStart"/>
      <w:r w:rsidRPr="00250301">
        <w:rPr>
          <w:sz w:val="10"/>
          <w:szCs w:val="10"/>
        </w:rPr>
        <w:t>argues</w:t>
      </w:r>
      <w:proofErr w:type="spellEnd"/>
      <w:r w:rsidRPr="00250301">
        <w:rPr>
          <w:sz w:val="10"/>
          <w:szCs w:val="10"/>
        </w:rPr>
        <w:t xml:space="preserve"> that if we are to reclaim a real concept of progress we need to avoid both “</w:t>
      </w:r>
      <w:proofErr w:type="spellStart"/>
      <w:r w:rsidRPr="00250301">
        <w:rPr>
          <w:sz w:val="10"/>
          <w:szCs w:val="10"/>
        </w:rPr>
        <w:t>atemporal</w:t>
      </w:r>
      <w:proofErr w:type="spellEnd"/>
      <w:r w:rsidRPr="00250301">
        <w:rPr>
          <w:sz w:val="10"/>
          <w:szCs w:val="10"/>
        </w:rPr>
        <w:t xml:space="preserve">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w:t>
      </w:r>
      <w:proofErr w:type="spellStart"/>
      <w:r w:rsidRPr="00250301">
        <w:rPr>
          <w:sz w:val="10"/>
          <w:szCs w:val="10"/>
        </w:rPr>
        <w:t>sublate</w:t>
      </w:r>
      <w:proofErr w:type="spellEnd"/>
      <w:r w:rsidRPr="00250301">
        <w:rPr>
          <w:sz w:val="10"/>
          <w:szCs w:val="10"/>
        </w:rPr>
        <w:t xml:space="preserv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w:t>
      </w:r>
      <w:r>
        <w:rPr>
          <w:sz w:val="10"/>
          <w:szCs w:val="10"/>
        </w:rPr>
        <w:t xml:space="preserve"> </w:t>
      </w:r>
      <w:r w:rsidRPr="00250301">
        <w:rPr>
          <w:sz w:val="10"/>
          <w:szCs w:val="10"/>
        </w:rPr>
        <w:t xml:space="preserve">Despite Adorno’s reputation for political pessimism and philosophical abstraction (and vice versa), he does not only insist on the possibility of real human </w:t>
      </w:r>
      <w:proofErr w:type="gramStart"/>
      <w:r w:rsidRPr="00250301">
        <w:rPr>
          <w:sz w:val="10"/>
          <w:szCs w:val="10"/>
        </w:rPr>
        <w:t>progress, but</w:t>
      </w:r>
      <w:proofErr w:type="gramEnd"/>
      <w:r w:rsidRPr="00250301">
        <w:rPr>
          <w:sz w:val="10"/>
          <w:szCs w:val="10"/>
        </w:rPr>
        <w:t xml:space="preserve"> suggests that it must be pursued concretely. He writes,</w:t>
      </w:r>
      <w:r>
        <w:rPr>
          <w:sz w:val="10"/>
          <w:szCs w:val="10"/>
        </w:rPr>
        <w:t xml:space="preserve"> </w:t>
      </w:r>
      <w:r w:rsidRPr="00250301">
        <w:rPr>
          <w:sz w:val="10"/>
          <w:szCs w:val="10"/>
        </w:rPr>
        <w:t>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w:t>
      </w:r>
    </w:p>
    <w:p w14:paraId="76A8888B" w14:textId="77777777" w:rsidR="000E3509" w:rsidRPr="00250301" w:rsidRDefault="000E3509" w:rsidP="000E3509">
      <w:r w:rsidRPr="00250301">
        <w:t xml:space="preserve">Adorno thus offers </w:t>
      </w:r>
      <w:r w:rsidRPr="00A30558">
        <w:rPr>
          <w:rStyle w:val="StyleUnderline"/>
        </w:rPr>
        <w:t>an orientation to futurity</w:t>
      </w:r>
      <w:r w:rsidRPr="00250301">
        <w:t xml:space="preserve">, at once political and dialectical, that </w:t>
      </w:r>
      <w:r w:rsidRPr="00A30558">
        <w:rPr>
          <w:rStyle w:val="StyleUnderline"/>
        </w:rPr>
        <w:t xml:space="preserve">is organized around </w:t>
      </w:r>
      <w:r w:rsidRPr="00266F32">
        <w:rPr>
          <w:rStyle w:val="Emphasis"/>
        </w:rPr>
        <w:t>human action in the present</w:t>
      </w:r>
      <w:r w:rsidRPr="00A30558">
        <w:rPr>
          <w:rStyle w:val="StyleUnderline"/>
        </w:rPr>
        <w:t xml:space="preserve">. </w:t>
      </w:r>
      <w:r w:rsidRPr="004B0971">
        <w:rPr>
          <w:rStyle w:val="Emphasis"/>
          <w:highlight w:val="green"/>
        </w:rPr>
        <w:t>Beyond</w:t>
      </w:r>
      <w:r w:rsidRPr="00266F32">
        <w:rPr>
          <w:rStyle w:val="Emphasis"/>
        </w:rPr>
        <w:t xml:space="preserve"> the opposition between gradual </w:t>
      </w:r>
      <w:r w:rsidRPr="004B0971">
        <w:rPr>
          <w:rStyle w:val="Emphasis"/>
          <w:highlight w:val="green"/>
        </w:rPr>
        <w:t>reformism</w:t>
      </w:r>
      <w:r w:rsidRPr="004B0971">
        <w:rPr>
          <w:rStyle w:val="StyleUnderline"/>
          <w:highlight w:val="green"/>
        </w:rPr>
        <w:t xml:space="preserve"> and</w:t>
      </w:r>
      <w:r w:rsidRPr="00A30558">
        <w:rPr>
          <w:rStyle w:val="StyleUnderline"/>
        </w:rPr>
        <w:t xml:space="preserve"> </w:t>
      </w:r>
      <w:r w:rsidRPr="00266F32">
        <w:rPr>
          <w:rStyle w:val="Emphasis"/>
        </w:rPr>
        <w:t xml:space="preserve">revolutionary </w:t>
      </w:r>
      <w:r w:rsidRPr="004B0971">
        <w:rPr>
          <w:rStyle w:val="Emphasis"/>
          <w:highlight w:val="green"/>
        </w:rPr>
        <w:t>rupture</w:t>
      </w:r>
      <w:r w:rsidRPr="00A30558">
        <w:rPr>
          <w:rStyle w:val="StyleUnderline"/>
        </w:rPr>
        <w:t xml:space="preserve">, </w:t>
      </w:r>
      <w:r w:rsidRPr="004B0971">
        <w:rPr>
          <w:rStyle w:val="StyleUnderline"/>
        </w:rPr>
        <w:t>through</w:t>
      </w:r>
      <w:r w:rsidRPr="00A30558">
        <w:rPr>
          <w:rStyle w:val="StyleUnderline"/>
        </w:rPr>
        <w:t xml:space="preserve"> the </w:t>
      </w:r>
      <w:r w:rsidRPr="00266F32">
        <w:rPr>
          <w:rStyle w:val="Emphasis"/>
        </w:rPr>
        <w:t>everyday work of finding</w:t>
      </w:r>
      <w:r w:rsidRPr="00A30558">
        <w:rPr>
          <w:rStyle w:val="StyleUnderline"/>
        </w:rPr>
        <w:t xml:space="preserve"> and </w:t>
      </w:r>
      <w:r w:rsidRPr="00266F32">
        <w:rPr>
          <w:rStyle w:val="Emphasis"/>
        </w:rPr>
        <w:t>wrenching free bits of good</w:t>
      </w:r>
      <w:r w:rsidRPr="00250301">
        <w:t xml:space="preserve"> which can be associated with new languages and rewoven into history, </w:t>
      </w:r>
      <w:r w:rsidRPr="00A30558">
        <w:rPr>
          <w:rStyle w:val="StyleUnderline"/>
        </w:rPr>
        <w:t xml:space="preserve">the </w:t>
      </w:r>
      <w:r w:rsidRPr="00266F32">
        <w:rPr>
          <w:rStyle w:val="Emphasis"/>
        </w:rPr>
        <w:t>possibility of reconciliation is opened</w:t>
      </w:r>
      <w:r w:rsidRPr="00A30558">
        <w:rPr>
          <w:rStyle w:val="StyleUnderline"/>
        </w:rPr>
        <w:t xml:space="preserve"> and </w:t>
      </w:r>
      <w:r w:rsidRPr="004B0971">
        <w:rPr>
          <w:rStyle w:val="Emphasis"/>
          <w:highlight w:val="green"/>
        </w:rPr>
        <w:t>glimpses of redemption are possible</w:t>
      </w:r>
      <w:r w:rsidRPr="00250301">
        <w:t>.</w:t>
      </w:r>
    </w:p>
    <w:p w14:paraId="3A8B2C4A" w14:textId="77777777" w:rsidR="000E3509" w:rsidRPr="00250301" w:rsidRDefault="000E3509" w:rsidP="000E3509">
      <w:r w:rsidRPr="00250301">
        <w:t xml:space="preserve">Adorno thus suggests that </w:t>
      </w:r>
      <w:r w:rsidRPr="004B0971">
        <w:rPr>
          <w:rStyle w:val="StyleUnderline"/>
          <w:highlight w:val="green"/>
        </w:rPr>
        <w:t>these</w:t>
      </w:r>
      <w:r w:rsidRPr="00A30558">
        <w:rPr>
          <w:rStyle w:val="StyleUnderline"/>
        </w:rPr>
        <w:t xml:space="preserve"> glimpses of future possibility </w:t>
      </w:r>
      <w:r w:rsidRPr="004B0971">
        <w:rPr>
          <w:rStyle w:val="Emphasis"/>
          <w:highlight w:val="green"/>
        </w:rPr>
        <w:t>must be pursued concretely</w:t>
      </w:r>
      <w:r w:rsidRPr="004B0971">
        <w:rPr>
          <w:rStyle w:val="StyleUnderline"/>
          <w:highlight w:val="green"/>
        </w:rPr>
        <w:t>. But</w:t>
      </w:r>
      <w:r w:rsidRPr="00250301">
        <w:t xml:space="preserve"> he also reminds us that </w:t>
      </w:r>
      <w:r w:rsidRPr="004B0971">
        <w:rPr>
          <w:rStyle w:val="StyleUnderline"/>
          <w:highlight w:val="green"/>
        </w:rPr>
        <w:t xml:space="preserve">these glimpses are </w:t>
      </w:r>
      <w:r w:rsidRPr="004B0971">
        <w:rPr>
          <w:rStyle w:val="Emphasis"/>
          <w:highlight w:val="green"/>
        </w:rPr>
        <w:t>no less important than the pursuit</w:t>
      </w:r>
      <w:r w:rsidRPr="00A30558">
        <w:rPr>
          <w:rStyle w:val="StyleUnderline"/>
        </w:rPr>
        <w:t xml:space="preserve">. He </w:t>
      </w:r>
      <w:r w:rsidRPr="00266F32">
        <w:rPr>
          <w:rStyle w:val="Emphasis"/>
        </w:rPr>
        <w:t>explicitly links prospect for transformation</w:t>
      </w:r>
      <w:r w:rsidRPr="00A30558">
        <w:rPr>
          <w:rStyle w:val="StyleUnderline"/>
        </w:rPr>
        <w:t xml:space="preserve"> to </w:t>
      </w:r>
      <w:r w:rsidRPr="00266F32">
        <w:rPr>
          <w:rStyle w:val="Emphasis"/>
        </w:rPr>
        <w:t>acts of political imagination</w:t>
      </w:r>
      <w:r w:rsidRPr="00250301">
        <w:t xml:space="preserve">. As with “progress,” Adorno tries to think utopia against “utopia.” In his 1964 exchange with Ernst Bloch, he criticizes ideological forms of “cheap” and “false” utopias which present the given world as already reconciled and realized.39 And </w:t>
      </w:r>
      <w:r w:rsidRPr="00A30558">
        <w:rPr>
          <w:rStyle w:val="StyleUnderline"/>
        </w:rPr>
        <w:t>he recognizes the value of the</w:t>
      </w:r>
      <w:r w:rsidRPr="00250301">
        <w:t xml:space="preserve"> (Jewish) </w:t>
      </w:r>
      <w:r w:rsidRPr="00A30558">
        <w:rPr>
          <w:rStyle w:val="StyleUnderline"/>
        </w:rPr>
        <w:t>prohibition against picturing the future concretely “insofar as we do not know what the correct thing would be.”</w:t>
      </w:r>
      <w:r w:rsidRPr="00250301">
        <w:t xml:space="preserve">40 </w:t>
      </w:r>
      <w:r w:rsidRPr="00A30558">
        <w:rPr>
          <w:rStyle w:val="StyleUnderline"/>
        </w:rPr>
        <w:t>At the same time</w:t>
      </w:r>
      <w:r w:rsidRPr="00250301">
        <w:t xml:space="preserve">, he insists that </w:t>
      </w:r>
      <w:r w:rsidRPr="00A30558">
        <w:rPr>
          <w:rStyle w:val="StyleUnderline"/>
        </w:rPr>
        <w:t>“</w:t>
      </w:r>
      <w:r w:rsidRPr="00266F32">
        <w:rPr>
          <w:rStyle w:val="Emphasis"/>
        </w:rPr>
        <w:t>something terrible happens</w:t>
      </w:r>
      <w:r w:rsidRPr="00A30558">
        <w:rPr>
          <w:rStyle w:val="StyleUnderline"/>
        </w:rPr>
        <w:t xml:space="preserve"> due to the fact that we are </w:t>
      </w:r>
      <w:r w:rsidRPr="00266F32">
        <w:rPr>
          <w:rStyle w:val="Emphasis"/>
        </w:rPr>
        <w:t>forbidden to cast a picture</w:t>
      </w:r>
      <w:r w:rsidRPr="00250301">
        <w:t xml:space="preserve"> . . . </w:t>
      </w:r>
      <w:r w:rsidRPr="00A30558">
        <w:rPr>
          <w:rStyle w:val="StyleUnderline"/>
        </w:rPr>
        <w:t xml:space="preserve">the commandment against a </w:t>
      </w:r>
      <w:r w:rsidRPr="00266F32">
        <w:rPr>
          <w:rStyle w:val="Emphasis"/>
        </w:rPr>
        <w:t>concrete expression of utopia</w:t>
      </w:r>
      <w:r w:rsidRPr="00A30558">
        <w:rPr>
          <w:rStyle w:val="StyleUnderline"/>
        </w:rPr>
        <w:t xml:space="preserve"> tends to </w:t>
      </w:r>
      <w:r w:rsidRPr="00266F32">
        <w:rPr>
          <w:rStyle w:val="Emphasis"/>
        </w:rPr>
        <w:t>defame the utopian consciousness</w:t>
      </w:r>
      <w:r w:rsidRPr="00A30558">
        <w:rPr>
          <w:rStyle w:val="StyleUnderline"/>
        </w:rPr>
        <w:t xml:space="preserve"> and to </w:t>
      </w:r>
      <w:r w:rsidRPr="00266F32">
        <w:rPr>
          <w:rStyle w:val="Emphasis"/>
        </w:rPr>
        <w:t>engulf it</w:t>
      </w:r>
      <w:r w:rsidRPr="00A30558">
        <w:rPr>
          <w:rStyle w:val="StyleUnderline"/>
        </w:rPr>
        <w:t>.”</w:t>
      </w:r>
      <w:r w:rsidRPr="00250301">
        <w:t>41</w:t>
      </w:r>
    </w:p>
    <w:p w14:paraId="082EED06" w14:textId="77777777" w:rsidR="000E3509" w:rsidRPr="00250301" w:rsidRDefault="000E3509" w:rsidP="000E3509">
      <w:r w:rsidRPr="00250301">
        <w:t xml:space="preserve">In the West, he explains </w:t>
      </w:r>
      <w:r w:rsidRPr="00A30558">
        <w:rPr>
          <w:rStyle w:val="StyleUnderline"/>
        </w:rPr>
        <w:t xml:space="preserve">“people have </w:t>
      </w:r>
      <w:r w:rsidRPr="00266F32">
        <w:rPr>
          <w:rStyle w:val="Emphasis"/>
        </w:rPr>
        <w:t>lost</w:t>
      </w:r>
      <w:r w:rsidRPr="00A30558">
        <w:rPr>
          <w:rStyle w:val="StyleUnderline"/>
        </w:rPr>
        <w:t xml:space="preserve"> . . . </w:t>
      </w:r>
      <w:r w:rsidRPr="00266F32">
        <w:rPr>
          <w:rStyle w:val="Emphasis"/>
        </w:rPr>
        <w:t>the capability</w:t>
      </w:r>
      <w:r w:rsidRPr="00A30558">
        <w:rPr>
          <w:rStyle w:val="StyleUnderline"/>
        </w:rPr>
        <w:t xml:space="preserve"> to imagine the totality as </w:t>
      </w:r>
      <w:r w:rsidRPr="00266F32">
        <w:rPr>
          <w:rStyle w:val="Emphasis"/>
        </w:rPr>
        <w:t>something that could be completely different</w:t>
      </w:r>
      <w:r w:rsidRPr="00A30558">
        <w:rPr>
          <w:rStyle w:val="StyleUnderline"/>
        </w:rPr>
        <w:t xml:space="preserve"> . . . people are </w:t>
      </w:r>
      <w:r w:rsidRPr="00266F32">
        <w:rPr>
          <w:rStyle w:val="Emphasis"/>
        </w:rPr>
        <w:t>sworn to this world as it is</w:t>
      </w:r>
      <w:r w:rsidRPr="00A30558">
        <w:rPr>
          <w:rStyle w:val="StyleUnderline"/>
        </w:rPr>
        <w:t xml:space="preserve"> and have this </w:t>
      </w:r>
      <w:r w:rsidRPr="00266F32">
        <w:rPr>
          <w:rStyle w:val="Emphasis"/>
        </w:rPr>
        <w:t>blocked consciousness</w:t>
      </w:r>
      <w:r w:rsidRPr="00A30558">
        <w:rPr>
          <w:rStyle w:val="StyleUnderline"/>
        </w:rPr>
        <w:t xml:space="preserve"> vis-à-vis possibility.”</w:t>
      </w:r>
      <w:r w:rsidRPr="00250301">
        <w:t xml:space="preserve">42 </w:t>
      </w:r>
      <w:r w:rsidRPr="00A30558">
        <w:rPr>
          <w:rStyle w:val="StyleUnderline"/>
        </w:rPr>
        <w:t>Such concessions to the given</w:t>
      </w:r>
      <w:r w:rsidRPr="00250301">
        <w:t xml:space="preserve">, he suggests, </w:t>
      </w:r>
      <w:r w:rsidRPr="00266F32">
        <w:rPr>
          <w:rStyle w:val="Emphasis"/>
        </w:rPr>
        <w:t>can only be overcome</w:t>
      </w:r>
      <w:r w:rsidRPr="00A30558">
        <w:rPr>
          <w:rStyle w:val="StyleUnderline"/>
        </w:rPr>
        <w:t xml:space="preserve"> through some kind of </w:t>
      </w:r>
      <w:r w:rsidRPr="00266F32">
        <w:rPr>
          <w:rStyle w:val="Emphasis"/>
        </w:rPr>
        <w:t>utopian orientation</w:t>
      </w:r>
      <w:r w:rsidRPr="00A30558">
        <w:rPr>
          <w:rStyle w:val="StyleUnderline"/>
        </w:rPr>
        <w:t xml:space="preserve"> that insists</w:t>
      </w:r>
      <w:r w:rsidRPr="00250301">
        <w:t xml:space="preserve">, for example </w:t>
      </w:r>
      <w:r w:rsidRPr="00A30558">
        <w:rPr>
          <w:rStyle w:val="StyleUnderline"/>
        </w:rPr>
        <w:t xml:space="preserve">on “the </w:t>
      </w:r>
      <w:r w:rsidRPr="00266F32">
        <w:rPr>
          <w:rStyle w:val="Emphasis"/>
        </w:rPr>
        <w:t>evident possibility of fulfillment</w:t>
      </w:r>
      <w:r w:rsidRPr="00A30558">
        <w:rPr>
          <w:rStyle w:val="StyleUnderline"/>
        </w:rPr>
        <w:t xml:space="preserve">” in modern society or that “a life in freedom and happiness would be </w:t>
      </w:r>
      <w:r w:rsidRPr="00266F32">
        <w:rPr>
          <w:rStyle w:val="Emphasis"/>
        </w:rPr>
        <w:t>possible today</w:t>
      </w:r>
      <w:r w:rsidRPr="00A30558">
        <w:rPr>
          <w:rStyle w:val="StyleUnderline"/>
        </w:rPr>
        <w:t>.”</w:t>
      </w:r>
      <w:r w:rsidRPr="00250301">
        <w:t>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w:t>
      </w:r>
    </w:p>
    <w:p w14:paraId="0B47C65D" w14:textId="77777777" w:rsidR="000E3509" w:rsidRPr="00250301" w:rsidRDefault="000E3509" w:rsidP="000E3509">
      <w:r w:rsidRPr="00250301">
        <w:t xml:space="preserve">In short, Adorno invites critics to undertake a tricky, if not paradoxical, practice of envisioning without defining. </w:t>
      </w:r>
      <w:r w:rsidRPr="00A30558">
        <w:rPr>
          <w:rStyle w:val="StyleUnderline"/>
        </w:rPr>
        <w:t xml:space="preserve">This </w:t>
      </w:r>
      <w:r w:rsidRPr="004B0971">
        <w:rPr>
          <w:rStyle w:val="Emphasis"/>
          <w:highlight w:val="green"/>
        </w:rPr>
        <w:t>balancing act</w:t>
      </w:r>
      <w:r w:rsidRPr="004B0971">
        <w:rPr>
          <w:rStyle w:val="StyleUnderline"/>
          <w:highlight w:val="green"/>
        </w:rPr>
        <w:t xml:space="preserve"> between </w:t>
      </w:r>
      <w:r w:rsidRPr="004B0971">
        <w:rPr>
          <w:rStyle w:val="Emphasis"/>
          <w:highlight w:val="green"/>
        </w:rPr>
        <w:t>identifying concrete possibilities</w:t>
      </w:r>
      <w:r w:rsidRPr="00A30558">
        <w:rPr>
          <w:rStyle w:val="StyleUnderline"/>
        </w:rPr>
        <w:t xml:space="preserve"> through utopian imagination </w:t>
      </w:r>
      <w:r w:rsidRPr="004B0971">
        <w:rPr>
          <w:rStyle w:val="StyleUnderline"/>
          <w:highlight w:val="green"/>
        </w:rPr>
        <w:t xml:space="preserve">while </w:t>
      </w:r>
      <w:r w:rsidRPr="004B0971">
        <w:rPr>
          <w:rStyle w:val="Emphasis"/>
          <w:highlight w:val="green"/>
        </w:rPr>
        <w:t>not foreclosing outcomes</w:t>
      </w:r>
      <w:r w:rsidRPr="00A30558">
        <w:rPr>
          <w:rStyle w:val="StyleUnderline"/>
        </w:rPr>
        <w:t xml:space="preserve"> through predictive naming </w:t>
      </w:r>
      <w:r w:rsidRPr="004B0971">
        <w:rPr>
          <w:rStyle w:val="StyleUnderline"/>
          <w:highlight w:val="green"/>
        </w:rPr>
        <w:t>is</w:t>
      </w:r>
      <w:r w:rsidRPr="00A30558">
        <w:rPr>
          <w:rStyle w:val="StyleUnderline"/>
        </w:rPr>
        <w:t xml:space="preserve"> a </w:t>
      </w:r>
      <w:r w:rsidRPr="00266F32">
        <w:rPr>
          <w:rStyle w:val="Emphasis"/>
        </w:rPr>
        <w:t>crucial dimension</w:t>
      </w:r>
      <w:r w:rsidRPr="00A30558">
        <w:rPr>
          <w:rStyle w:val="StyleUnderline"/>
        </w:rPr>
        <w:t xml:space="preserve"> of</w:t>
      </w:r>
      <w:r w:rsidRPr="00250301">
        <w:t xml:space="preserve"> what I am calling </w:t>
      </w:r>
      <w:r w:rsidRPr="004B0971">
        <w:rPr>
          <w:rStyle w:val="Emphasis"/>
          <w:highlight w:val="green"/>
        </w:rPr>
        <w:t>anticipation</w:t>
      </w:r>
      <w:r w:rsidRPr="004B0971">
        <w:rPr>
          <w:rStyle w:val="StyleUnderline"/>
          <w:highlight w:val="green"/>
        </w:rPr>
        <w:t>. This orientation</w:t>
      </w:r>
      <w:r w:rsidRPr="00A30558">
        <w:rPr>
          <w:rStyle w:val="StyleUnderline"/>
        </w:rPr>
        <w:t xml:space="preserve"> to the future </w:t>
      </w:r>
      <w:r w:rsidRPr="004B0971">
        <w:rPr>
          <w:rStyle w:val="Emphasis"/>
          <w:highlight w:val="green"/>
        </w:rPr>
        <w:t>breaks with the liberal faith</w:t>
      </w:r>
      <w:r w:rsidRPr="004B0971">
        <w:rPr>
          <w:rStyle w:val="StyleUnderline"/>
          <w:highlight w:val="green"/>
        </w:rPr>
        <w:t xml:space="preserve"> that things will</w:t>
      </w:r>
      <w:r w:rsidRPr="00A30558">
        <w:rPr>
          <w:rStyle w:val="StyleUnderline"/>
        </w:rPr>
        <w:t xml:space="preserve"> </w:t>
      </w:r>
      <w:r w:rsidRPr="00266F32">
        <w:rPr>
          <w:rStyle w:val="Emphasis"/>
        </w:rPr>
        <w:t>automatically</w:t>
      </w:r>
      <w:r w:rsidRPr="00A30558">
        <w:rPr>
          <w:rStyle w:val="StyleUnderline"/>
        </w:rPr>
        <w:t xml:space="preserve"> and </w:t>
      </w:r>
      <w:r w:rsidRPr="00266F32">
        <w:rPr>
          <w:rStyle w:val="Emphasis"/>
        </w:rPr>
        <w:t xml:space="preserve">progressively </w:t>
      </w:r>
      <w:r w:rsidRPr="004B0971">
        <w:rPr>
          <w:rStyle w:val="Emphasis"/>
          <w:highlight w:val="green"/>
        </w:rPr>
        <w:t>work</w:t>
      </w:r>
      <w:r w:rsidRPr="00266F32">
        <w:rPr>
          <w:rStyle w:val="Emphasis"/>
        </w:rPr>
        <w:t xml:space="preserve"> themselves </w:t>
      </w:r>
      <w:r w:rsidRPr="004B0971">
        <w:rPr>
          <w:rStyle w:val="Emphasis"/>
          <w:highlight w:val="green"/>
        </w:rPr>
        <w:t>out</w:t>
      </w:r>
      <w:r w:rsidRPr="00A30558">
        <w:rPr>
          <w:rStyle w:val="StyleUnderline"/>
        </w:rPr>
        <w:t xml:space="preserve">. But does so </w:t>
      </w:r>
      <w:r w:rsidRPr="004B0971">
        <w:rPr>
          <w:rStyle w:val="StyleUnderline"/>
          <w:highlight w:val="green"/>
        </w:rPr>
        <w:t xml:space="preserve">in ways that </w:t>
      </w:r>
      <w:r w:rsidRPr="004B0971">
        <w:rPr>
          <w:rStyle w:val="Emphasis"/>
          <w:highlight w:val="green"/>
        </w:rPr>
        <w:t>differ fundamentally</w:t>
      </w:r>
      <w:r w:rsidRPr="004B0971">
        <w:rPr>
          <w:rStyle w:val="StyleUnderline"/>
          <w:highlight w:val="green"/>
        </w:rPr>
        <w:t xml:space="preserve"> from</w:t>
      </w:r>
      <w:r w:rsidRPr="00250301">
        <w:t xml:space="preserve"> either “waiting without expectation” or </w:t>
      </w:r>
      <w:r w:rsidRPr="004B0971">
        <w:rPr>
          <w:rStyle w:val="Emphasis"/>
          <w:highlight w:val="green"/>
        </w:rPr>
        <w:t>nihilistic calls to accept the impasse of the present</w:t>
      </w:r>
      <w:r w:rsidRPr="004B0971">
        <w:rPr>
          <w:rStyle w:val="StyleUnderline"/>
          <w:highlight w:val="green"/>
        </w:rPr>
        <w:t xml:space="preserve">, </w:t>
      </w:r>
      <w:r w:rsidRPr="004B0971">
        <w:rPr>
          <w:rStyle w:val="Emphasis"/>
          <w:highlight w:val="green"/>
        </w:rPr>
        <w:t>abjure transformative projects</w:t>
      </w:r>
      <w:r w:rsidRPr="00A30558">
        <w:rPr>
          <w:rStyle w:val="StyleUnderline"/>
        </w:rPr>
        <w:t xml:space="preserve">, or </w:t>
      </w:r>
      <w:r w:rsidRPr="00266F32">
        <w:rPr>
          <w:rStyle w:val="Emphasis"/>
        </w:rPr>
        <w:t>renounce propositions about a future good life</w:t>
      </w:r>
      <w:r w:rsidRPr="00250301">
        <w:t>.</w:t>
      </w:r>
    </w:p>
    <w:p w14:paraId="5B91A6B0" w14:textId="77777777" w:rsidR="000E3509" w:rsidRPr="00250301" w:rsidRDefault="000E3509" w:rsidP="000E3509">
      <w:r w:rsidRPr="00250301">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250301">
        <w:t>backwardsness</w:t>
      </w:r>
      <w:proofErr w:type="spellEnd"/>
      <w:r w:rsidRPr="00250301">
        <w:t>”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w:t>
      </w:r>
    </w:p>
    <w:p w14:paraId="7DB4A405" w14:textId="77777777" w:rsidR="000E3509" w:rsidRPr="00250301" w:rsidRDefault="000E3509" w:rsidP="000E3509">
      <w:r w:rsidRPr="00250301">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w:t>
      </w:r>
      <w:r w:rsidRPr="00A30558">
        <w:rPr>
          <w:rStyle w:val="StyleUnderline"/>
        </w:rPr>
        <w:t>in response to</w:t>
      </w:r>
      <w:r w:rsidRPr="00250301">
        <w:t xml:space="preserve"> the </w:t>
      </w:r>
      <w:r w:rsidRPr="00266F32">
        <w:rPr>
          <w:rStyle w:val="Emphasis"/>
        </w:rPr>
        <w:t>pessimistic philosophers</w:t>
      </w:r>
      <w:r w:rsidRPr="00250301">
        <w:t xml:space="preserve"> of decadence, </w:t>
      </w:r>
      <w:r w:rsidRPr="00A30558">
        <w:rPr>
          <w:rStyle w:val="StyleUnderline"/>
        </w:rPr>
        <w:t xml:space="preserve">he insists on “the </w:t>
      </w:r>
      <w:r w:rsidRPr="00266F32">
        <w:rPr>
          <w:rStyle w:val="Emphasis"/>
        </w:rPr>
        <w:t>breadth</w:t>
      </w:r>
      <w:r w:rsidRPr="00A30558">
        <w:rPr>
          <w:rStyle w:val="StyleUnderline"/>
        </w:rPr>
        <w:t xml:space="preserve"> and </w:t>
      </w:r>
      <w:r w:rsidRPr="00266F32">
        <w:rPr>
          <w:rStyle w:val="Emphasis"/>
        </w:rPr>
        <w:t>magnificence</w:t>
      </w:r>
      <w:r w:rsidRPr="00A30558">
        <w:rPr>
          <w:rStyle w:val="StyleUnderline"/>
        </w:rPr>
        <w:t xml:space="preserve"> of the possibilities which are </w:t>
      </w:r>
      <w:r w:rsidRPr="00266F32">
        <w:rPr>
          <w:rStyle w:val="Emphasis"/>
        </w:rPr>
        <w:t>opening out</w:t>
      </w:r>
      <w:r w:rsidRPr="00250301">
        <w:t xml:space="preserve"> for man, </w:t>
      </w:r>
      <w:r w:rsidRPr="00A30558">
        <w:rPr>
          <w:rStyle w:val="StyleUnderline"/>
        </w:rPr>
        <w:t xml:space="preserve">and which are </w:t>
      </w:r>
      <w:r w:rsidRPr="00266F32">
        <w:rPr>
          <w:rStyle w:val="Emphasis"/>
        </w:rPr>
        <w:t>so really possible</w:t>
      </w:r>
      <w:r w:rsidRPr="00250301">
        <w:t xml:space="preserve"> . . . (</w:t>
      </w:r>
      <w:r w:rsidRPr="00A30558">
        <w:rPr>
          <w:rStyle w:val="StyleUnderline"/>
        </w:rPr>
        <w:t xml:space="preserve">once the </w:t>
      </w:r>
      <w:r w:rsidRPr="00266F32">
        <w:rPr>
          <w:rStyle w:val="Emphasis"/>
        </w:rPr>
        <w:t>political obstacles are shattered</w:t>
      </w:r>
      <w:r w:rsidRPr="00250301">
        <w:t xml:space="preserve">).”52 Such anarchist </w:t>
      </w:r>
      <w:r w:rsidRPr="00266F32">
        <w:rPr>
          <w:rStyle w:val="Emphasis"/>
        </w:rPr>
        <w:t>pessimists</w:t>
      </w:r>
      <w:r w:rsidRPr="00250301">
        <w:t xml:space="preserve">, he argues, </w:t>
      </w:r>
      <w:r w:rsidRPr="00266F32">
        <w:rPr>
          <w:rStyle w:val="Emphasis"/>
        </w:rPr>
        <w:t>mistakenly accept</w:t>
      </w:r>
      <w:r w:rsidRPr="00A30558">
        <w:rPr>
          <w:rStyle w:val="StyleUnderline"/>
        </w:rPr>
        <w:t xml:space="preserve"> “this life as the </w:t>
      </w:r>
      <w:r w:rsidRPr="00266F32">
        <w:rPr>
          <w:rStyle w:val="Emphasis"/>
        </w:rPr>
        <w:t>only one possible</w:t>
      </w:r>
      <w:r w:rsidRPr="00A30558">
        <w:rPr>
          <w:rStyle w:val="StyleUnderline"/>
        </w:rPr>
        <w:t xml:space="preserve">” and are </w:t>
      </w:r>
      <w:r w:rsidRPr="00266F32">
        <w:rPr>
          <w:rStyle w:val="Emphasis"/>
        </w:rPr>
        <w:t>unable to recognize</w:t>
      </w:r>
      <w:r w:rsidRPr="00A30558">
        <w:rPr>
          <w:rStyle w:val="StyleUnderline"/>
        </w:rPr>
        <w:t xml:space="preserve"> the potential “</w:t>
      </w:r>
      <w:r w:rsidRPr="00266F32">
        <w:rPr>
          <w:rStyle w:val="Emphasis"/>
        </w:rPr>
        <w:t>greatness</w:t>
      </w:r>
      <w:r w:rsidRPr="00A30558">
        <w:rPr>
          <w:rStyle w:val="StyleUnderline"/>
        </w:rPr>
        <w:t xml:space="preserve">” that may </w:t>
      </w:r>
      <w:r w:rsidRPr="00266F32">
        <w:rPr>
          <w:rStyle w:val="Emphasis"/>
        </w:rPr>
        <w:t>shine through alienated forms</w:t>
      </w:r>
      <w:r w:rsidRPr="00250301">
        <w:t>.53</w:t>
      </w:r>
    </w:p>
    <w:p w14:paraId="16055E36" w14:textId="77777777" w:rsidR="000E3509" w:rsidRPr="00250301" w:rsidRDefault="000E3509" w:rsidP="000E3509">
      <w:r w:rsidRPr="00A30558">
        <w:rPr>
          <w:rStyle w:val="StyleUnderline"/>
        </w:rPr>
        <w:t xml:space="preserve">Rather than focus on the </w:t>
      </w:r>
      <w:r w:rsidRPr="00266F32">
        <w:rPr>
          <w:rStyle w:val="Emphasis"/>
        </w:rPr>
        <w:t>false opposition between progress</w:t>
      </w:r>
      <w:r w:rsidRPr="00A30558">
        <w:rPr>
          <w:rStyle w:val="StyleUnderline"/>
        </w:rPr>
        <w:t xml:space="preserve"> and </w:t>
      </w:r>
      <w:r w:rsidRPr="00266F32">
        <w:rPr>
          <w:rStyle w:val="Emphasis"/>
        </w:rPr>
        <w:t>decline</w:t>
      </w:r>
      <w:r w:rsidRPr="00250301">
        <w:t xml:space="preserve">, Lefebvre </w:t>
      </w:r>
      <w:r w:rsidRPr="00A30558">
        <w:rPr>
          <w:rStyle w:val="StyleUnderline"/>
        </w:rPr>
        <w:t>direct</w:t>
      </w:r>
      <w:r w:rsidRPr="00250301">
        <w:t xml:space="preserve">s our </w:t>
      </w:r>
      <w:r w:rsidRPr="00A30558">
        <w:rPr>
          <w:rStyle w:val="StyleUnderline"/>
        </w:rPr>
        <w:t xml:space="preserve">attention to the difference between </w:t>
      </w:r>
      <w:r w:rsidRPr="00266F32">
        <w:rPr>
          <w:rStyle w:val="Emphasis"/>
        </w:rPr>
        <w:t>quantitative</w:t>
      </w:r>
      <w:r w:rsidRPr="00A30558">
        <w:rPr>
          <w:rStyle w:val="StyleUnderline"/>
        </w:rPr>
        <w:t xml:space="preserve"> and </w:t>
      </w:r>
      <w:r w:rsidRPr="00266F32">
        <w:rPr>
          <w:rStyle w:val="Emphasis"/>
        </w:rPr>
        <w:t>qualitative forms of progress</w:t>
      </w:r>
      <w:r w:rsidRPr="00250301">
        <w:t xml:space="preserve">. </w:t>
      </w:r>
      <w:r w:rsidRPr="00A30558">
        <w:rPr>
          <w:rStyle w:val="StyleUnderline"/>
        </w:rPr>
        <w:t>He dismisses as a “</w:t>
      </w:r>
      <w:r w:rsidRPr="00266F32">
        <w:rPr>
          <w:rStyle w:val="Emphasis"/>
        </w:rPr>
        <w:t>childish error</w:t>
      </w:r>
      <w:r w:rsidRPr="00A30558">
        <w:rPr>
          <w:rStyle w:val="StyleUnderline"/>
        </w:rPr>
        <w:t xml:space="preserve">” the tendency to </w:t>
      </w:r>
      <w:r w:rsidRPr="00266F32">
        <w:rPr>
          <w:rStyle w:val="Emphasis"/>
        </w:rPr>
        <w:t>base our image</w:t>
      </w:r>
      <w:r w:rsidRPr="00A30558">
        <w:rPr>
          <w:rStyle w:val="StyleUnderline"/>
        </w:rPr>
        <w:t xml:space="preserve"> of “the [hu]man of the future on </w:t>
      </w:r>
      <w:r w:rsidRPr="00266F32">
        <w:rPr>
          <w:rStyle w:val="Emphasis"/>
        </w:rPr>
        <w:t>what we are now</w:t>
      </w:r>
      <w:r w:rsidRPr="00A30558">
        <w:rPr>
          <w:rStyle w:val="StyleUnderline"/>
        </w:rPr>
        <w:t>”</w:t>
      </w:r>
      <w:r w:rsidRPr="00250301">
        <w:t xml:space="preserve"> and “simply granting him a greater quantity of mechanical means and appliances.”54 Rather, he insists, “</w:t>
      </w:r>
      <w:r w:rsidRPr="004B0971">
        <w:rPr>
          <w:rStyle w:val="StyleUnderline"/>
          <w:highlight w:val="green"/>
        </w:rPr>
        <w:t xml:space="preserve">we should </w:t>
      </w:r>
      <w:r w:rsidRPr="004B0971">
        <w:rPr>
          <w:rStyle w:val="Emphasis"/>
          <w:highlight w:val="green"/>
        </w:rPr>
        <w:t>acquire a sense of qualitative changes</w:t>
      </w:r>
      <w:r w:rsidRPr="00A30558">
        <w:rPr>
          <w:rStyle w:val="StyleUnderline"/>
        </w:rPr>
        <w:t xml:space="preserve">, of </w:t>
      </w:r>
      <w:r w:rsidRPr="00266F32">
        <w:rPr>
          <w:rStyle w:val="Emphasis"/>
        </w:rPr>
        <w:t>modifications in the quality of life</w:t>
      </w:r>
      <w:r w:rsidRPr="00250301">
        <w:t xml:space="preserve"> – and above all of another attitude of the human being toward himself.”55 He thus calls on us to envision a future organized around “total life” and a “living totality” in which a “truly human” and “total man” may be realized.56</w:t>
      </w:r>
    </w:p>
    <w:p w14:paraId="66FC03F9" w14:textId="77777777" w:rsidR="000E3509" w:rsidRPr="00250301" w:rsidRDefault="000E3509" w:rsidP="000E3509">
      <w:r w:rsidRPr="00250301">
        <w:t xml:space="preserve">For Lefebvre, </w:t>
      </w:r>
      <w:r w:rsidRPr="004B0971">
        <w:rPr>
          <w:rStyle w:val="StyleUnderline"/>
          <w:highlight w:val="green"/>
        </w:rPr>
        <w:t>the task</w:t>
      </w:r>
      <w:r w:rsidRPr="00A30558">
        <w:rPr>
          <w:rStyle w:val="StyleUnderline"/>
        </w:rPr>
        <w:t xml:space="preserve"> of </w:t>
      </w:r>
      <w:r w:rsidRPr="00266F32">
        <w:rPr>
          <w:rStyle w:val="Emphasis"/>
        </w:rPr>
        <w:t>recognizing the possible in the actual</w:t>
      </w:r>
      <w:r w:rsidRPr="00A30558">
        <w:rPr>
          <w:rStyle w:val="StyleUnderline"/>
        </w:rPr>
        <w:t xml:space="preserve"> </w:t>
      </w:r>
      <w:r w:rsidRPr="004B0971">
        <w:rPr>
          <w:rStyle w:val="StyleUnderline"/>
          <w:highlight w:val="green"/>
        </w:rPr>
        <w:t xml:space="preserve">requires </w:t>
      </w:r>
      <w:r w:rsidRPr="004B0971">
        <w:rPr>
          <w:rStyle w:val="Emphasis"/>
          <w:highlight w:val="green"/>
        </w:rPr>
        <w:t>creative acts of political imagination</w:t>
      </w:r>
      <w:r w:rsidRPr="00250301">
        <w:t xml:space="preserve">. But he also criticizes idle speculation about fantastic futures, insisting that </w:t>
      </w:r>
      <w:r w:rsidRPr="00A30558">
        <w:rPr>
          <w:rStyle w:val="StyleUnderline"/>
        </w:rPr>
        <w:t xml:space="preserve">understandings of alternatives </w:t>
      </w:r>
      <w:r w:rsidRPr="00266F32">
        <w:rPr>
          <w:rStyle w:val="Emphasis"/>
        </w:rPr>
        <w:t xml:space="preserve">must emerge </w:t>
      </w:r>
      <w:r w:rsidRPr="004B0971">
        <w:rPr>
          <w:rStyle w:val="Emphasis"/>
          <w:highlight w:val="green"/>
        </w:rPr>
        <w:t>through experimental practices</w:t>
      </w:r>
      <w:r w:rsidRPr="00250301">
        <w:t>.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w:t>
      </w:r>
    </w:p>
    <w:p w14:paraId="6D3156CC" w14:textId="77777777" w:rsidR="000E3509" w:rsidRPr="00250301" w:rsidRDefault="000E3509" w:rsidP="000E3509">
      <w:r w:rsidRPr="00250301">
        <w:t xml:space="preserve">According to Lefebvre, </w:t>
      </w:r>
      <w:r w:rsidRPr="00A30558">
        <w:rPr>
          <w:rStyle w:val="StyleUnderline"/>
        </w:rPr>
        <w:t>everyday life</w:t>
      </w:r>
      <w:r w:rsidRPr="00250301">
        <w:t xml:space="preserve">, especially in cities, </w:t>
      </w:r>
      <w:r w:rsidRPr="00A30558">
        <w:rPr>
          <w:rStyle w:val="StyleUnderline"/>
        </w:rPr>
        <w:t xml:space="preserve">becomes the scene of a </w:t>
      </w:r>
      <w:r w:rsidRPr="00266F32">
        <w:rPr>
          <w:rStyle w:val="Emphasis"/>
        </w:rPr>
        <w:t>certain utopianism</w:t>
      </w:r>
      <w:r w:rsidRPr="00A30558">
        <w:rPr>
          <w:rStyle w:val="StyleUnderline"/>
        </w:rPr>
        <w:t xml:space="preserve"> which </w:t>
      </w:r>
      <w:r w:rsidRPr="00266F32">
        <w:rPr>
          <w:rStyle w:val="Emphasis"/>
        </w:rPr>
        <w:t>combines imaginative vision with experimental practices</w:t>
      </w:r>
      <w:r w:rsidRPr="00A30558">
        <w:rPr>
          <w:rStyle w:val="StyleUnderline"/>
        </w:rPr>
        <w:t xml:space="preserve"> in order to identify and pursue what he called the “possible-impossible.”</w:t>
      </w:r>
      <w:r w:rsidRPr="00250301">
        <w:t xml:space="preserve">59 </w:t>
      </w:r>
      <w:r w:rsidRPr="00A30558">
        <w:rPr>
          <w:rStyle w:val="StyleUnderline"/>
        </w:rPr>
        <w:t xml:space="preserve">At once </w:t>
      </w:r>
      <w:r w:rsidRPr="00266F32">
        <w:rPr>
          <w:rStyle w:val="Emphasis"/>
        </w:rPr>
        <w:t>future-oriented</w:t>
      </w:r>
      <w:r w:rsidRPr="00A30558">
        <w:rPr>
          <w:rStyle w:val="StyleUnderline"/>
        </w:rPr>
        <w:t xml:space="preserve"> and </w:t>
      </w:r>
      <w:r w:rsidRPr="00266F32">
        <w:rPr>
          <w:rStyle w:val="Emphasis"/>
        </w:rPr>
        <w:t>now-centered</w:t>
      </w:r>
      <w:r w:rsidRPr="00A30558">
        <w:rPr>
          <w:rStyle w:val="StyleUnderline"/>
        </w:rPr>
        <w:t xml:space="preserve">, </w:t>
      </w:r>
      <w:r w:rsidRPr="00266F32">
        <w:rPr>
          <w:rStyle w:val="Emphasis"/>
        </w:rPr>
        <w:t>aesthetic</w:t>
      </w:r>
      <w:r w:rsidRPr="00A30558">
        <w:rPr>
          <w:rStyle w:val="StyleUnderline"/>
        </w:rPr>
        <w:t xml:space="preserve"> and </w:t>
      </w:r>
      <w:r w:rsidRPr="00266F32">
        <w:rPr>
          <w:rStyle w:val="Emphasis"/>
        </w:rPr>
        <w:t>political</w:t>
      </w:r>
      <w:r w:rsidRPr="00A30558">
        <w:rPr>
          <w:rStyle w:val="StyleUnderline"/>
        </w:rPr>
        <w:t xml:space="preserve">, a </w:t>
      </w:r>
      <w:r w:rsidRPr="00266F32">
        <w:rPr>
          <w:rStyle w:val="Emphasis"/>
        </w:rPr>
        <w:t>serious strategy</w:t>
      </w:r>
      <w:r w:rsidRPr="00A30558">
        <w:rPr>
          <w:rStyle w:val="StyleUnderline"/>
        </w:rPr>
        <w:t xml:space="preserve"> and an </w:t>
      </w:r>
      <w:r w:rsidRPr="00266F32">
        <w:rPr>
          <w:rStyle w:val="Emphasis"/>
        </w:rPr>
        <w:t>end in itself</w:t>
      </w:r>
      <w:r w:rsidRPr="00250301">
        <w:t xml:space="preserve">, such everyday practices contribute to what a more human “art of living.”60 </w:t>
      </w:r>
      <w:r w:rsidRPr="00A30558">
        <w:rPr>
          <w:rStyle w:val="StyleUnderline"/>
        </w:rPr>
        <w:t>We might</w:t>
      </w:r>
      <w:r w:rsidRPr="00250301">
        <w:t xml:space="preserve"> also </w:t>
      </w:r>
      <w:r w:rsidRPr="00A30558">
        <w:rPr>
          <w:rStyle w:val="StyleUnderline"/>
        </w:rPr>
        <w:t xml:space="preserve">call this </w:t>
      </w:r>
      <w:r w:rsidRPr="004B0971">
        <w:rPr>
          <w:rStyle w:val="StyleUnderline"/>
        </w:rPr>
        <w:t xml:space="preserve">an </w:t>
      </w:r>
      <w:r w:rsidRPr="004B0971">
        <w:rPr>
          <w:rStyle w:val="Emphasis"/>
        </w:rPr>
        <w:t xml:space="preserve">art of </w:t>
      </w:r>
      <w:r w:rsidRPr="004B0971">
        <w:rPr>
          <w:rStyle w:val="Emphasis"/>
          <w:highlight w:val="green"/>
        </w:rPr>
        <w:t>anticipation</w:t>
      </w:r>
      <w:r w:rsidRPr="00A30558">
        <w:rPr>
          <w:rStyle w:val="StyleUnderline"/>
        </w:rPr>
        <w:t xml:space="preserve"> in which visionary thinking and experimental acts </w:t>
      </w:r>
      <w:r w:rsidRPr="004B0971">
        <w:rPr>
          <w:rStyle w:val="StyleUnderline"/>
          <w:highlight w:val="green"/>
        </w:rPr>
        <w:t>come together in</w:t>
      </w:r>
      <w:r w:rsidRPr="00A30558">
        <w:rPr>
          <w:rStyle w:val="StyleUnderline"/>
        </w:rPr>
        <w:t xml:space="preserve"> a type of </w:t>
      </w:r>
      <w:r w:rsidRPr="004B0971">
        <w:rPr>
          <w:rStyle w:val="StyleUnderline"/>
          <w:highlight w:val="green"/>
        </w:rPr>
        <w:t>“</w:t>
      </w:r>
      <w:r w:rsidRPr="004B0971">
        <w:rPr>
          <w:rStyle w:val="Emphasis"/>
          <w:highlight w:val="green"/>
        </w:rPr>
        <w:t>play acting</w:t>
      </w:r>
      <w:r w:rsidRPr="004B0971">
        <w:rPr>
          <w:rStyle w:val="StyleUnderline"/>
          <w:highlight w:val="green"/>
        </w:rPr>
        <w:t>” that “</w:t>
      </w:r>
      <w:r w:rsidRPr="004B0971">
        <w:rPr>
          <w:rStyle w:val="Emphasis"/>
          <w:highlight w:val="green"/>
        </w:rPr>
        <w:t>explores what is possible</w:t>
      </w:r>
      <w:r w:rsidRPr="004B0971">
        <w:rPr>
          <w:rStyle w:val="StyleUnderline"/>
          <w:highlight w:val="green"/>
        </w:rPr>
        <w:t>.”</w:t>
      </w:r>
      <w:r w:rsidRPr="00250301">
        <w:t>61</w:t>
      </w:r>
    </w:p>
    <w:p w14:paraId="18DBCD2B" w14:textId="77777777" w:rsidR="000E3509" w:rsidRPr="00250301" w:rsidRDefault="000E3509" w:rsidP="000E3509">
      <w:r w:rsidRPr="00250301">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w:t>
      </w:r>
      <w:proofErr w:type="spellStart"/>
      <w:r w:rsidRPr="00250301">
        <w:t>productivist</w:t>
      </w:r>
      <w:proofErr w:type="spellEnd"/>
      <w:r w:rsidRPr="00250301">
        <w:t xml:space="preserve"> acceleration.62</w:t>
      </w:r>
    </w:p>
    <w:p w14:paraId="435AA43E" w14:textId="77777777" w:rsidR="000E3509" w:rsidRPr="00250301" w:rsidRDefault="000E3509" w:rsidP="000E3509">
      <w:r w:rsidRPr="00250301">
        <w:t>But Lefebvre also argued that in the new era of postwar planning there was a resurgence of utopian thinking because “the advanced countries are lagging behind their own possibilities” and are “less able to satisfy those who ought to be happy with it.”63 He writes, “</w:t>
      </w:r>
      <w:r w:rsidRPr="00A30558">
        <w:rPr>
          <w:rStyle w:val="StyleUnderline"/>
        </w:rPr>
        <w:t>Utopianism</w:t>
      </w:r>
      <w:r w:rsidRPr="00250301">
        <w:t xml:space="preserve"> lives again . . . It </w:t>
      </w:r>
      <w:r w:rsidRPr="00A30558">
        <w:rPr>
          <w:rStyle w:val="StyleUnderline"/>
        </w:rPr>
        <w:t xml:space="preserve">is </w:t>
      </w:r>
      <w:r w:rsidRPr="00266F32">
        <w:rPr>
          <w:rStyle w:val="Emphasis"/>
        </w:rPr>
        <w:t>exploring the possibilities of praxis</w:t>
      </w:r>
      <w:r w:rsidRPr="00250301">
        <w:t xml:space="preserve"> . . . Imagination is adopting or rediscovering a creative power. It is pooling forces with an obscurely rediscovered spontaneity.”64 And, “</w:t>
      </w:r>
      <w:r w:rsidRPr="00A30558">
        <w:rPr>
          <w:rStyle w:val="StyleUnderline"/>
        </w:rPr>
        <w:t xml:space="preserve">If we are to </w:t>
      </w:r>
      <w:r w:rsidRPr="00266F32">
        <w:rPr>
          <w:rStyle w:val="Emphasis"/>
        </w:rPr>
        <w:t>build a revitalized life</w:t>
      </w:r>
      <w:r w:rsidRPr="00250301">
        <w:t xml:space="preserve"> . . . </w:t>
      </w:r>
      <w:r w:rsidRPr="004B0971">
        <w:rPr>
          <w:rStyle w:val="StyleUnderline"/>
          <w:highlight w:val="green"/>
        </w:rPr>
        <w:t xml:space="preserve">we must </w:t>
      </w:r>
      <w:r w:rsidRPr="004B0971">
        <w:rPr>
          <w:rStyle w:val="Emphasis"/>
          <w:highlight w:val="green"/>
        </w:rPr>
        <w:t>use utopian method experimentally</w:t>
      </w:r>
      <w:r w:rsidRPr="00A30558">
        <w:rPr>
          <w:rStyle w:val="StyleUnderline"/>
        </w:rPr>
        <w:t xml:space="preserve">, looking ahead to </w:t>
      </w:r>
      <w:r w:rsidRPr="00266F32">
        <w:rPr>
          <w:rStyle w:val="Emphasis"/>
        </w:rPr>
        <w:t>what is possible</w:t>
      </w:r>
      <w:r w:rsidRPr="00A30558">
        <w:rPr>
          <w:rStyle w:val="StyleUnderline"/>
        </w:rPr>
        <w:t xml:space="preserve"> and </w:t>
      </w:r>
      <w:r w:rsidRPr="00266F32">
        <w:rPr>
          <w:rStyle w:val="Emphasis"/>
        </w:rPr>
        <w:t>what is impossible</w:t>
      </w:r>
      <w:r w:rsidRPr="00A30558">
        <w:rPr>
          <w:rStyle w:val="StyleUnderline"/>
        </w:rPr>
        <w:t xml:space="preserve"> </w:t>
      </w:r>
      <w:r w:rsidRPr="004B0971">
        <w:rPr>
          <w:rStyle w:val="StyleUnderline"/>
          <w:highlight w:val="green"/>
        </w:rPr>
        <w:t xml:space="preserve">and </w:t>
      </w:r>
      <w:r w:rsidRPr="004B0971">
        <w:rPr>
          <w:rStyle w:val="Emphasis"/>
          <w:highlight w:val="green"/>
        </w:rPr>
        <w:t>transforming this</w:t>
      </w:r>
      <w:r w:rsidRPr="00266F32">
        <w:rPr>
          <w:rStyle w:val="Emphasis"/>
        </w:rPr>
        <w:t xml:space="preserve"> hypothetical exploration </w:t>
      </w:r>
      <w:r w:rsidRPr="004B0971">
        <w:rPr>
          <w:rStyle w:val="Emphasis"/>
          <w:highlight w:val="green"/>
        </w:rPr>
        <w:t>into</w:t>
      </w:r>
      <w:r w:rsidRPr="00266F32">
        <w:rPr>
          <w:rStyle w:val="Emphasis"/>
        </w:rPr>
        <w:t xml:space="preserve"> applicable programs</w:t>
      </w:r>
      <w:r w:rsidRPr="00A30558">
        <w:rPr>
          <w:rStyle w:val="StyleUnderline"/>
        </w:rPr>
        <w:t xml:space="preserve"> and </w:t>
      </w:r>
      <w:r w:rsidRPr="004B0971">
        <w:rPr>
          <w:rStyle w:val="Emphasis"/>
          <w:highlight w:val="green"/>
        </w:rPr>
        <w:t>practical plans</w:t>
      </w:r>
      <w:r w:rsidRPr="00A30558">
        <w:rPr>
          <w:rStyle w:val="StyleUnderline"/>
        </w:rPr>
        <w:t>.”</w:t>
      </w:r>
      <w:r w:rsidRPr="00250301">
        <w:t>65 Lefebvre called this orientation a “philosophy of the possible” which attends to “relations with the real and the here-and-now” in order to discover “the opening, by which [we] may enter in a practical way into the ‘possible-impossible’ dialectic.”66</w:t>
      </w:r>
    </w:p>
    <w:p w14:paraId="075BAC27" w14:textId="77777777" w:rsidR="000E3509" w:rsidRPr="00250301" w:rsidRDefault="000E3509" w:rsidP="000E3509">
      <w:pPr>
        <w:rPr>
          <w:sz w:val="10"/>
          <w:szCs w:val="10"/>
        </w:rPr>
      </w:pPr>
      <w:r w:rsidRPr="00250301">
        <w:rPr>
          <w:sz w:val="10"/>
          <w:szCs w:val="10"/>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w:t>
      </w:r>
      <w:proofErr w:type="spellStart"/>
      <w:r w:rsidRPr="00250301">
        <w:rPr>
          <w:sz w:val="10"/>
          <w:szCs w:val="10"/>
        </w:rPr>
        <w:t>presentist</w:t>
      </w:r>
      <w:proofErr w:type="spellEnd"/>
      <w:r w:rsidRPr="00250301">
        <w:rPr>
          <w:sz w:val="10"/>
          <w:szCs w:val="10"/>
        </w:rPr>
        <w:t xml:space="preserve">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w:t>
      </w:r>
      <w:proofErr w:type="spellStart"/>
      <w:r w:rsidRPr="00250301">
        <w:rPr>
          <w:sz w:val="10"/>
          <w:szCs w:val="10"/>
        </w:rPr>
        <w:t>Tomba</w:t>
      </w:r>
      <w:proofErr w:type="spellEnd"/>
      <w:r w:rsidRPr="00250301">
        <w:rPr>
          <w:sz w:val="10"/>
          <w:szCs w:val="10"/>
        </w:rPr>
        <w:t xml:space="preserve">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250301">
        <w:rPr>
          <w:sz w:val="10"/>
          <w:szCs w:val="10"/>
        </w:rPr>
        <w:t>dérapage</w:t>
      </w:r>
      <w:proofErr w:type="spellEnd"/>
      <w:r w:rsidRPr="00250301">
        <w:rPr>
          <w:sz w:val="10"/>
          <w:szCs w:val="10"/>
        </w:rPr>
        <w:t>)” of the Revolution during which slaves, women and the poor gained voice and acted as if they were citizens.76</w:t>
      </w:r>
    </w:p>
    <w:p w14:paraId="62E80E89" w14:textId="77777777" w:rsidR="000E3509" w:rsidRPr="00250301" w:rsidRDefault="000E3509" w:rsidP="000E3509">
      <w:r w:rsidRPr="00250301">
        <w:t xml:space="preserve">More recently, </w:t>
      </w:r>
      <w:r w:rsidRPr="00A30558">
        <w:rPr>
          <w:rStyle w:val="StyleUnderline"/>
        </w:rPr>
        <w:t xml:space="preserve">we might </w:t>
      </w:r>
      <w:r w:rsidRPr="00A32383">
        <w:rPr>
          <w:rStyle w:val="StyleUnderline"/>
          <w:highlight w:val="green"/>
        </w:rPr>
        <w:t>consider</w:t>
      </w:r>
      <w:r w:rsidRPr="00A30558">
        <w:rPr>
          <w:rStyle w:val="StyleUnderline"/>
        </w:rPr>
        <w:t xml:space="preserve"> the category confounding character of </w:t>
      </w:r>
      <w:r w:rsidRPr="00A32383">
        <w:rPr>
          <w:rStyle w:val="StyleUnderline"/>
          <w:highlight w:val="green"/>
        </w:rPr>
        <w:t>the</w:t>
      </w:r>
      <w:r w:rsidRPr="00A30558">
        <w:rPr>
          <w:rStyle w:val="StyleUnderline"/>
        </w:rPr>
        <w:t xml:space="preserve"> </w:t>
      </w:r>
      <w:r w:rsidRPr="00266F32">
        <w:rPr>
          <w:rStyle w:val="Emphasis"/>
        </w:rPr>
        <w:t xml:space="preserve">1979 </w:t>
      </w:r>
      <w:r w:rsidRPr="00A32383">
        <w:rPr>
          <w:rStyle w:val="Emphasis"/>
          <w:highlight w:val="green"/>
        </w:rPr>
        <w:t>Iranian Revolution</w:t>
      </w:r>
      <w:r w:rsidRPr="00A30558">
        <w:rPr>
          <w:rStyle w:val="StyleUnderline"/>
        </w:rPr>
        <w:t xml:space="preserve"> and the everyday practices of “</w:t>
      </w:r>
      <w:proofErr w:type="spellStart"/>
      <w:r w:rsidRPr="00A30558">
        <w:rPr>
          <w:rStyle w:val="StyleUnderline"/>
        </w:rPr>
        <w:t>horizontalism</w:t>
      </w:r>
      <w:proofErr w:type="spellEnd"/>
      <w:r w:rsidRPr="00A30558">
        <w:rPr>
          <w:rStyle w:val="StyleUnderline"/>
        </w:rPr>
        <w:t xml:space="preserve">” following </w:t>
      </w:r>
      <w:r w:rsidRPr="00A32383">
        <w:rPr>
          <w:rStyle w:val="StyleUnderline"/>
          <w:highlight w:val="green"/>
        </w:rPr>
        <w:t>the</w:t>
      </w:r>
      <w:r w:rsidRPr="00A30558">
        <w:rPr>
          <w:rStyle w:val="StyleUnderline"/>
        </w:rPr>
        <w:t xml:space="preserve"> </w:t>
      </w:r>
      <w:r w:rsidRPr="00266F32">
        <w:rPr>
          <w:rStyle w:val="Emphasis"/>
        </w:rPr>
        <w:t xml:space="preserve">2001 financial </w:t>
      </w:r>
      <w:r w:rsidRPr="00A32383">
        <w:rPr>
          <w:rStyle w:val="Emphasis"/>
          <w:highlight w:val="green"/>
        </w:rPr>
        <w:t>crisis in Argentina</w:t>
      </w:r>
      <w:r w:rsidRPr="00A30558">
        <w:rPr>
          <w:rStyle w:val="StyleUnderline"/>
        </w:rPr>
        <w:t xml:space="preserve">, in </w:t>
      </w:r>
      <w:r w:rsidRPr="00EE6EDD">
        <w:rPr>
          <w:rStyle w:val="Emphasis"/>
        </w:rPr>
        <w:t xml:space="preserve">recent </w:t>
      </w:r>
      <w:r w:rsidRPr="00A32383">
        <w:rPr>
          <w:rStyle w:val="Emphasis"/>
          <w:highlight w:val="green"/>
        </w:rPr>
        <w:t>Occupy</w:t>
      </w:r>
      <w:r w:rsidRPr="00EE6EDD">
        <w:rPr>
          <w:rStyle w:val="Emphasis"/>
        </w:rPr>
        <w:t xml:space="preserve"> struggles</w:t>
      </w:r>
      <w:r w:rsidRPr="00A30558">
        <w:rPr>
          <w:rStyle w:val="StyleUnderline"/>
        </w:rPr>
        <w:t xml:space="preserve">, </w:t>
      </w:r>
      <w:r w:rsidRPr="00A32383">
        <w:rPr>
          <w:rStyle w:val="StyleUnderline"/>
        </w:rPr>
        <w:t>and</w:t>
      </w:r>
      <w:r w:rsidRPr="00A30558">
        <w:rPr>
          <w:rStyle w:val="StyleUnderline"/>
        </w:rPr>
        <w:t xml:space="preserve"> </w:t>
      </w:r>
      <w:r w:rsidRPr="00EE6EDD">
        <w:rPr>
          <w:rStyle w:val="Emphasis"/>
        </w:rPr>
        <w:t>autonomous popular movements worldwide</w:t>
      </w:r>
      <w:r w:rsidRPr="00A30558">
        <w:rPr>
          <w:rStyle w:val="StyleUnderline"/>
        </w:rPr>
        <w:t xml:space="preserve">. Concrete utopian anticipation has assumed more robust forms in </w:t>
      </w:r>
      <w:r w:rsidRPr="00A32383">
        <w:rPr>
          <w:rStyle w:val="StyleUnderline"/>
          <w:highlight w:val="green"/>
        </w:rPr>
        <w:t xml:space="preserve">the </w:t>
      </w:r>
      <w:r w:rsidRPr="00A32383">
        <w:rPr>
          <w:rStyle w:val="Emphasis"/>
          <w:highlight w:val="green"/>
        </w:rPr>
        <w:t>Zapatista experiment</w:t>
      </w:r>
      <w:r w:rsidRPr="00250301">
        <w:t xml:space="preserve"> in Chiapas, Mexico </w:t>
      </w:r>
      <w:r w:rsidRPr="00A32383">
        <w:rPr>
          <w:rStyle w:val="StyleUnderline"/>
          <w:highlight w:val="green"/>
        </w:rPr>
        <w:t xml:space="preserve">and the ongoing </w:t>
      </w:r>
      <w:r w:rsidRPr="00A32383">
        <w:rPr>
          <w:rStyle w:val="Emphasis"/>
          <w:highlight w:val="green"/>
        </w:rPr>
        <w:t>Kurdish experiment</w:t>
      </w:r>
      <w:r w:rsidRPr="00250301">
        <w:t xml:space="preserve"> in Rojava, Syria.</w:t>
      </w:r>
    </w:p>
    <w:p w14:paraId="7B828AB6" w14:textId="77777777" w:rsidR="000E3509" w:rsidRPr="00250301" w:rsidRDefault="000E3509" w:rsidP="000E3509">
      <w:r w:rsidRPr="00250301">
        <w:t>5. Reconstruction, Transfiguration, Improvisation</w:t>
      </w:r>
    </w:p>
    <w:p w14:paraId="5A106C5D" w14:textId="77777777" w:rsidR="000E3509" w:rsidRPr="00250301" w:rsidRDefault="000E3509" w:rsidP="000E3509">
      <w:r w:rsidRPr="00250301">
        <w:t xml:space="preserve">These brief examples should make clear that </w:t>
      </w:r>
      <w:r w:rsidRPr="00A30558">
        <w:rPr>
          <w:rStyle w:val="StyleUnderline"/>
        </w:rPr>
        <w:t xml:space="preserve">the politics of </w:t>
      </w:r>
      <w:r w:rsidRPr="004B0971">
        <w:rPr>
          <w:rStyle w:val="StyleUnderline"/>
          <w:highlight w:val="green"/>
        </w:rPr>
        <w:t>anticipation</w:t>
      </w:r>
      <w:r w:rsidRPr="00A30558">
        <w:rPr>
          <w:rStyle w:val="StyleUnderline"/>
        </w:rPr>
        <w:t xml:space="preserve"> are </w:t>
      </w:r>
      <w:r w:rsidRPr="00EE6EDD">
        <w:rPr>
          <w:rStyle w:val="Emphasis"/>
        </w:rPr>
        <w:t>not only symbolic</w:t>
      </w:r>
      <w:r w:rsidRPr="00A30558">
        <w:rPr>
          <w:rStyle w:val="StyleUnderline"/>
        </w:rPr>
        <w:t xml:space="preserve"> and </w:t>
      </w:r>
      <w:r w:rsidRPr="00EE6EDD">
        <w:rPr>
          <w:rStyle w:val="Emphasis"/>
        </w:rPr>
        <w:t>performative</w:t>
      </w:r>
      <w:r w:rsidRPr="00A30558">
        <w:rPr>
          <w:rStyle w:val="StyleUnderline"/>
        </w:rPr>
        <w:t>. An anticipatory dialectic of prefiguration and transfiguration</w:t>
      </w:r>
      <w:r w:rsidRPr="00250301">
        <w:t xml:space="preserve"> – or the circular relation among envisioning, enacting, and realizing – </w:t>
      </w:r>
      <w:r w:rsidRPr="004B0971">
        <w:rPr>
          <w:rStyle w:val="StyleUnderline"/>
          <w:highlight w:val="green"/>
        </w:rPr>
        <w:t>has been</w:t>
      </w:r>
      <w:r w:rsidRPr="00A30558">
        <w:rPr>
          <w:rStyle w:val="StyleUnderline"/>
        </w:rPr>
        <w:t xml:space="preserve"> </w:t>
      </w:r>
      <w:r w:rsidRPr="00EE6EDD">
        <w:rPr>
          <w:rStyle w:val="Emphasis"/>
        </w:rPr>
        <w:t xml:space="preserve">especially well </w:t>
      </w:r>
      <w:r w:rsidRPr="004B0971">
        <w:rPr>
          <w:rStyle w:val="Emphasis"/>
          <w:highlight w:val="green"/>
        </w:rPr>
        <w:t>developed</w:t>
      </w:r>
      <w:r w:rsidRPr="004B0971">
        <w:rPr>
          <w:rStyle w:val="StyleUnderline"/>
          <w:highlight w:val="green"/>
        </w:rPr>
        <w:t xml:space="preserve"> within the </w:t>
      </w:r>
      <w:r w:rsidRPr="004B0971">
        <w:rPr>
          <w:rStyle w:val="Emphasis"/>
          <w:highlight w:val="green"/>
        </w:rPr>
        <w:t>black radical tradition</w:t>
      </w:r>
      <w:r w:rsidRPr="00250301">
        <w:t xml:space="preserve">. Consider, for example, </w:t>
      </w:r>
      <w:r w:rsidRPr="00A30558">
        <w:rPr>
          <w:rStyle w:val="StyleUnderline"/>
        </w:rPr>
        <w:t xml:space="preserve">W.E.B. Du </w:t>
      </w:r>
      <w:proofErr w:type="spellStart"/>
      <w:r w:rsidRPr="00A30558">
        <w:rPr>
          <w:rStyle w:val="StyleUnderline"/>
        </w:rPr>
        <w:t>Bois’s</w:t>
      </w:r>
      <w:proofErr w:type="spellEnd"/>
      <w:r w:rsidRPr="00A30558">
        <w:rPr>
          <w:rStyle w:val="StyleUnderline"/>
        </w:rPr>
        <w:t xml:space="preserve"> plan</w:t>
      </w:r>
      <w:r w:rsidRPr="00250301">
        <w:t xml:space="preserve"> during the early 1930s </w:t>
      </w:r>
      <w:r w:rsidRPr="00A30558">
        <w:rPr>
          <w:rStyle w:val="StyleUnderline"/>
        </w:rPr>
        <w:t>to organize</w:t>
      </w:r>
      <w:r w:rsidRPr="00250301">
        <w:t xml:space="preserve"> African Americans into </w:t>
      </w:r>
      <w:r w:rsidRPr="00EE6EDD">
        <w:rPr>
          <w:rStyle w:val="Emphasis"/>
        </w:rPr>
        <w:t>self-managing consumer cooperatives</w:t>
      </w:r>
      <w:r w:rsidRPr="00250301">
        <w:t xml:space="preserve">. He </w:t>
      </w:r>
      <w:r w:rsidRPr="00A30558">
        <w:rPr>
          <w:rStyle w:val="StyleUnderline"/>
        </w:rPr>
        <w:t xml:space="preserve">took as his staring points the </w:t>
      </w:r>
      <w:r w:rsidRPr="00EE6EDD">
        <w:rPr>
          <w:rStyle w:val="Emphasis"/>
        </w:rPr>
        <w:t>refractory character of the color line</w:t>
      </w:r>
      <w:r w:rsidRPr="00A30558">
        <w:rPr>
          <w:rStyle w:val="StyleUnderline"/>
        </w:rPr>
        <w:t xml:space="preserve"> (which proved to be </w:t>
      </w:r>
      <w:r w:rsidRPr="00EE6EDD">
        <w:rPr>
          <w:rStyle w:val="Emphasis"/>
        </w:rPr>
        <w:t>invulnerable to rational refutation</w:t>
      </w:r>
      <w:r w:rsidRPr="00A30558">
        <w:rPr>
          <w:rStyle w:val="StyleUnderline"/>
        </w:rPr>
        <w:t xml:space="preserve"> or </w:t>
      </w:r>
      <w:r w:rsidRPr="00EE6EDD">
        <w:rPr>
          <w:rStyle w:val="Emphasis"/>
        </w:rPr>
        <w:t>legal challenges</w:t>
      </w:r>
      <w:r w:rsidRPr="00A30558">
        <w:rPr>
          <w:rStyle w:val="StyleUnderline"/>
        </w:rPr>
        <w:t>)</w:t>
      </w:r>
      <w:r w:rsidRPr="00250301">
        <w:t xml:space="preserve">, the mutually reinforcing relation between racism and poverty, the white supremacy of the American labor movement, and the devastating effect of the Great Depression on the black community. Given this historical condition, </w:t>
      </w:r>
      <w:r w:rsidRPr="00A30558">
        <w:rPr>
          <w:rStyle w:val="StyleUnderline"/>
        </w:rPr>
        <w:t xml:space="preserve">Du </w:t>
      </w:r>
      <w:proofErr w:type="spellStart"/>
      <w:r w:rsidRPr="00A30558">
        <w:rPr>
          <w:rStyle w:val="StyleUnderline"/>
        </w:rPr>
        <w:t>Bois</w:t>
      </w:r>
      <w:proofErr w:type="spellEnd"/>
      <w:r w:rsidRPr="00A30558">
        <w:rPr>
          <w:rStyle w:val="StyleUnderline"/>
        </w:rPr>
        <w:t xml:space="preserve"> sought to </w:t>
      </w:r>
      <w:r w:rsidRPr="00594C8A">
        <w:rPr>
          <w:rStyle w:val="Emphasis"/>
          <w:highlight w:val="green"/>
        </w:rPr>
        <w:t>identify immanent possibilities within alienated forms</w:t>
      </w:r>
      <w:r w:rsidRPr="00A30558">
        <w:rPr>
          <w:rStyle w:val="StyleUnderline"/>
        </w:rPr>
        <w:t xml:space="preserve"> by turning the fact of segregation into a </w:t>
      </w:r>
      <w:r w:rsidRPr="00EE6EDD">
        <w:rPr>
          <w:rStyle w:val="Emphasis"/>
        </w:rPr>
        <w:t>source of social strength</w:t>
      </w:r>
      <w:r w:rsidRPr="00A30558">
        <w:rPr>
          <w:rStyle w:val="StyleUnderline"/>
        </w:rPr>
        <w:t xml:space="preserve"> and </w:t>
      </w:r>
      <w:r w:rsidRPr="00EE6EDD">
        <w:rPr>
          <w:rStyle w:val="Emphasis"/>
        </w:rPr>
        <w:t>political education</w:t>
      </w:r>
      <w:r w:rsidRPr="00250301">
        <w:t xml:space="preserve">. He argued that </w:t>
      </w:r>
      <w:r w:rsidRPr="00594C8A">
        <w:rPr>
          <w:rStyle w:val="StyleUnderline"/>
          <w:highlight w:val="green"/>
        </w:rPr>
        <w:t xml:space="preserve">if </w:t>
      </w:r>
      <w:r w:rsidRPr="00594C8A">
        <w:rPr>
          <w:rStyle w:val="Emphasis"/>
          <w:highlight w:val="green"/>
        </w:rPr>
        <w:t>planned</w:t>
      </w:r>
      <w:r w:rsidRPr="00594C8A">
        <w:rPr>
          <w:rStyle w:val="StyleUnderline"/>
          <w:highlight w:val="green"/>
        </w:rPr>
        <w:t xml:space="preserve"> and </w:t>
      </w:r>
      <w:r w:rsidRPr="00594C8A">
        <w:rPr>
          <w:rStyle w:val="Emphasis"/>
          <w:highlight w:val="green"/>
        </w:rPr>
        <w:t>organized</w:t>
      </w:r>
      <w:r w:rsidRPr="00594C8A">
        <w:rPr>
          <w:rStyle w:val="StyleUnderline"/>
          <w:highlight w:val="green"/>
        </w:rPr>
        <w:t>, existing networks of black sociality</w:t>
      </w:r>
      <w:r w:rsidRPr="00A30558">
        <w:rPr>
          <w:rStyle w:val="StyleUnderline"/>
        </w:rPr>
        <w:t xml:space="preserve"> and exchange </w:t>
      </w:r>
      <w:r w:rsidRPr="00594C8A">
        <w:rPr>
          <w:rStyle w:val="StyleUnderline"/>
          <w:highlight w:val="green"/>
        </w:rPr>
        <w:t xml:space="preserve">could </w:t>
      </w:r>
      <w:r w:rsidRPr="00594C8A">
        <w:rPr>
          <w:rStyle w:val="Emphasis"/>
          <w:highlight w:val="green"/>
        </w:rPr>
        <w:t>ground a new form of solidarity</w:t>
      </w:r>
      <w:r w:rsidRPr="00594C8A">
        <w:rPr>
          <w:rStyle w:val="StyleUnderline"/>
          <w:highlight w:val="green"/>
        </w:rPr>
        <w:t xml:space="preserve"> and </w:t>
      </w:r>
      <w:r w:rsidRPr="00594C8A">
        <w:rPr>
          <w:rStyle w:val="Emphasis"/>
          <w:highlight w:val="green"/>
        </w:rPr>
        <w:t>autonomy</w:t>
      </w:r>
      <w:r w:rsidRPr="00594C8A">
        <w:rPr>
          <w:rStyle w:val="StyleUnderline"/>
          <w:highlight w:val="green"/>
        </w:rPr>
        <w:t xml:space="preserve"> through which to </w:t>
      </w:r>
      <w:r w:rsidRPr="00594C8A">
        <w:rPr>
          <w:rStyle w:val="Emphasis"/>
          <w:highlight w:val="green"/>
        </w:rPr>
        <w:t>confront</w:t>
      </w:r>
      <w:r w:rsidRPr="00EE6EDD">
        <w:rPr>
          <w:rStyle w:val="Emphasis"/>
        </w:rPr>
        <w:t xml:space="preserve"> capitalism</w:t>
      </w:r>
      <w:r w:rsidRPr="00A30558">
        <w:rPr>
          <w:rStyle w:val="StyleUnderline"/>
        </w:rPr>
        <w:t xml:space="preserve"> and </w:t>
      </w:r>
      <w:r w:rsidRPr="00594C8A">
        <w:rPr>
          <w:rStyle w:val="Emphasis"/>
          <w:highlight w:val="green"/>
        </w:rPr>
        <w:t>racism</w:t>
      </w:r>
      <w:r w:rsidRPr="00250301">
        <w:t>.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w:t>
      </w:r>
    </w:p>
    <w:p w14:paraId="431A1C8D" w14:textId="77777777" w:rsidR="000E3509" w:rsidRPr="00250301" w:rsidRDefault="000E3509" w:rsidP="000E3509">
      <w:r w:rsidRPr="00250301">
        <w:t xml:space="preserve">On one level, Du </w:t>
      </w:r>
      <w:proofErr w:type="spellStart"/>
      <w:r w:rsidRPr="00250301">
        <w:t>Bois’s</w:t>
      </w:r>
      <w:proofErr w:type="spellEnd"/>
      <w:r w:rsidRPr="00250301">
        <w:t xml:space="preserve"> multi-faceted program was a pragmatic response to an immediate predicament. </w:t>
      </w:r>
      <w:r w:rsidRPr="00A30558">
        <w:rPr>
          <w:rStyle w:val="StyleUnderline"/>
        </w:rPr>
        <w:t xml:space="preserve">These consumer cooperatives would </w:t>
      </w:r>
      <w:r w:rsidRPr="00EE6EDD">
        <w:rPr>
          <w:rStyle w:val="Emphasis"/>
        </w:rPr>
        <w:t>create a basis for economic survival</w:t>
      </w:r>
      <w:r w:rsidRPr="00250301">
        <w:t xml:space="preserve"> under conditions of Jim Crow segregation during the Depression. </w:t>
      </w:r>
      <w:r w:rsidRPr="00A30558">
        <w:rPr>
          <w:rStyle w:val="StyleUnderline"/>
        </w:rPr>
        <w:t xml:space="preserve">By doing so </w:t>
      </w:r>
      <w:r w:rsidRPr="00EE6EDD">
        <w:rPr>
          <w:rStyle w:val="Emphasis"/>
        </w:rPr>
        <w:t>without depending on either state aid</w:t>
      </w:r>
      <w:r w:rsidRPr="00A30558">
        <w:rPr>
          <w:rStyle w:val="StyleUnderline"/>
        </w:rPr>
        <w:t xml:space="preserve"> (that </w:t>
      </w:r>
      <w:r w:rsidRPr="00EE6EDD">
        <w:rPr>
          <w:rStyle w:val="Emphasis"/>
        </w:rPr>
        <w:t>might not come</w:t>
      </w:r>
      <w:r w:rsidRPr="00A30558">
        <w:rPr>
          <w:rStyle w:val="StyleUnderline"/>
        </w:rPr>
        <w:t xml:space="preserve">) or </w:t>
      </w:r>
      <w:r w:rsidRPr="00EE6EDD">
        <w:rPr>
          <w:rStyle w:val="Emphasis"/>
        </w:rPr>
        <w:t>legal reform</w:t>
      </w:r>
      <w:r w:rsidRPr="00A30558">
        <w:rPr>
          <w:rStyle w:val="StyleUnderline"/>
        </w:rPr>
        <w:t xml:space="preserve"> (that </w:t>
      </w:r>
      <w:r w:rsidRPr="00EE6EDD">
        <w:rPr>
          <w:rStyle w:val="Emphasis"/>
        </w:rPr>
        <w:t>might not matter</w:t>
      </w:r>
      <w:r w:rsidRPr="00A30558">
        <w:rPr>
          <w:rStyle w:val="StyleUnderline"/>
        </w:rPr>
        <w:t xml:space="preserve">), it was also meant to </w:t>
      </w:r>
      <w:r w:rsidRPr="00EE6EDD">
        <w:rPr>
          <w:rStyle w:val="Emphasis"/>
        </w:rPr>
        <w:t>transform formal liberty into substantive freedom</w:t>
      </w:r>
      <w:r w:rsidRPr="00250301">
        <w:t xml:space="preserve">. Du </w:t>
      </w:r>
      <w:proofErr w:type="spellStart"/>
      <w:r w:rsidRPr="00250301">
        <w:t>Bois</w:t>
      </w:r>
      <w:proofErr w:type="spellEnd"/>
      <w:r w:rsidRPr="00250301">
        <w:t xml:space="preserve"> emphasized that </w:t>
      </w:r>
      <w:r w:rsidRPr="00A30558">
        <w:rPr>
          <w:rStyle w:val="StyleUnderline"/>
        </w:rPr>
        <w:t>these</w:t>
      </w:r>
      <w:r w:rsidRPr="00250301">
        <w:t xml:space="preserve"> economic </w:t>
      </w:r>
      <w:r w:rsidRPr="00A30558">
        <w:rPr>
          <w:rStyle w:val="StyleUnderline"/>
        </w:rPr>
        <w:t xml:space="preserve">efforts were meant to </w:t>
      </w:r>
      <w:r w:rsidRPr="00EE6EDD">
        <w:rPr>
          <w:rStyle w:val="Emphasis"/>
        </w:rPr>
        <w:t>complement</w:t>
      </w:r>
      <w:r w:rsidRPr="00A30558">
        <w:rPr>
          <w:rStyle w:val="StyleUnderline"/>
        </w:rPr>
        <w:t xml:space="preserve">, and </w:t>
      </w:r>
      <w:r w:rsidRPr="00EE6EDD">
        <w:rPr>
          <w:rStyle w:val="Emphasis"/>
        </w:rPr>
        <w:t>help to realize</w:t>
      </w:r>
      <w:r w:rsidRPr="00A30558">
        <w:rPr>
          <w:rStyle w:val="StyleUnderline"/>
        </w:rPr>
        <w:t xml:space="preserve">, </w:t>
      </w:r>
      <w:r w:rsidRPr="00EE6EDD">
        <w:rPr>
          <w:rStyle w:val="Emphasis"/>
        </w:rPr>
        <w:t>rather than replace</w:t>
      </w:r>
      <w:r w:rsidRPr="00A30558">
        <w:rPr>
          <w:rStyle w:val="StyleUnderline"/>
        </w:rPr>
        <w:t xml:space="preserve"> the existing civil rights struggle</w:t>
      </w:r>
      <w:r w:rsidRPr="00250301">
        <w:t>. He offered a strategy for achieving full citizenship from a position of economic security, strength, and leverage.</w:t>
      </w:r>
    </w:p>
    <w:p w14:paraId="5BC63539" w14:textId="77777777" w:rsidR="000E3509" w:rsidRPr="00A30558" w:rsidRDefault="000E3509" w:rsidP="000E3509">
      <w:pPr>
        <w:rPr>
          <w:rStyle w:val="StyleUnderline"/>
        </w:rPr>
      </w:pPr>
      <w:r w:rsidRPr="00A30558">
        <w:rPr>
          <w:rStyle w:val="StyleUnderline"/>
        </w:rPr>
        <w:t xml:space="preserve">But Du </w:t>
      </w:r>
      <w:proofErr w:type="spellStart"/>
      <w:r w:rsidRPr="00A30558">
        <w:rPr>
          <w:rStyle w:val="StyleUnderline"/>
        </w:rPr>
        <w:t>Bois’s</w:t>
      </w:r>
      <w:proofErr w:type="spellEnd"/>
      <w:r w:rsidRPr="00A30558">
        <w:rPr>
          <w:rStyle w:val="StyleUnderline"/>
        </w:rPr>
        <w:t xml:space="preserve"> call for economic self-management was also </w:t>
      </w:r>
      <w:r w:rsidRPr="00A32383">
        <w:rPr>
          <w:rStyle w:val="StyleUnderline"/>
          <w:highlight w:val="green"/>
        </w:rPr>
        <w:t xml:space="preserve">a </w:t>
      </w:r>
      <w:r w:rsidRPr="00A32383">
        <w:rPr>
          <w:rStyle w:val="Emphasis"/>
          <w:highlight w:val="green"/>
        </w:rPr>
        <w:t xml:space="preserve">concrete utopian project </w:t>
      </w:r>
      <w:r w:rsidRPr="006650A4">
        <w:rPr>
          <w:rStyle w:val="Emphasis"/>
        </w:rPr>
        <w:t>to radically reconstruct American democracy by abolishing the color line</w:t>
      </w:r>
      <w:r w:rsidRPr="006650A4">
        <w:rPr>
          <w:rStyle w:val="StyleUnderline"/>
        </w:rPr>
        <w:t xml:space="preserve"> and </w:t>
      </w:r>
      <w:r w:rsidRPr="006650A4">
        <w:rPr>
          <w:rStyle w:val="Emphasis"/>
        </w:rPr>
        <w:t>overcoming capitalist social relations</w:t>
      </w:r>
      <w:r w:rsidRPr="006650A4">
        <w:t xml:space="preserve">. In his view, </w:t>
      </w:r>
      <w:r w:rsidRPr="006650A4">
        <w:rPr>
          <w:rStyle w:val="StyleUnderline"/>
        </w:rPr>
        <w:t xml:space="preserve">these self-managing cooperatives would </w:t>
      </w:r>
      <w:r w:rsidRPr="00A32383">
        <w:rPr>
          <w:rStyle w:val="StyleUnderline"/>
          <w:highlight w:val="green"/>
        </w:rPr>
        <w:t xml:space="preserve">allow black actors to </w:t>
      </w:r>
      <w:r w:rsidRPr="00A32383">
        <w:rPr>
          <w:rStyle w:val="Emphasis"/>
          <w:highlight w:val="green"/>
        </w:rPr>
        <w:t>develop</w:t>
      </w:r>
      <w:r w:rsidRPr="00EE6EDD">
        <w:rPr>
          <w:rStyle w:val="Emphasis"/>
        </w:rPr>
        <w:t xml:space="preserve"> alternative forms of labor</w:t>
      </w:r>
      <w:r w:rsidRPr="00A30558">
        <w:rPr>
          <w:rStyle w:val="StyleUnderline"/>
        </w:rPr>
        <w:t xml:space="preserve">, </w:t>
      </w:r>
      <w:r w:rsidRPr="00EE6EDD">
        <w:rPr>
          <w:rStyle w:val="Emphasis"/>
        </w:rPr>
        <w:t>exchange</w:t>
      </w:r>
      <w:r w:rsidRPr="00A30558">
        <w:rPr>
          <w:rStyle w:val="StyleUnderline"/>
        </w:rPr>
        <w:t xml:space="preserve">, and </w:t>
      </w:r>
      <w:r w:rsidRPr="00EE6EDD">
        <w:rPr>
          <w:rStyle w:val="Emphasis"/>
        </w:rPr>
        <w:t>sociality</w:t>
      </w:r>
      <w:r w:rsidRPr="00A30558">
        <w:rPr>
          <w:rStyle w:val="StyleUnderline"/>
        </w:rPr>
        <w:t xml:space="preserve"> – the </w:t>
      </w:r>
      <w:r w:rsidRPr="00A32383">
        <w:rPr>
          <w:rStyle w:val="Emphasis"/>
          <w:highlight w:val="green"/>
        </w:rPr>
        <w:t>new subjectivities</w:t>
      </w:r>
      <w:r w:rsidRPr="00A32383">
        <w:rPr>
          <w:rStyle w:val="StyleUnderline"/>
          <w:highlight w:val="green"/>
        </w:rPr>
        <w:t xml:space="preserve">, </w:t>
      </w:r>
      <w:r w:rsidRPr="006650A4">
        <w:rPr>
          <w:rStyle w:val="Emphasis"/>
        </w:rPr>
        <w:t xml:space="preserve">everyday </w:t>
      </w:r>
      <w:r w:rsidRPr="00A32383">
        <w:rPr>
          <w:rStyle w:val="Emphasis"/>
          <w:highlight w:val="green"/>
        </w:rPr>
        <w:t>practices</w:t>
      </w:r>
      <w:r w:rsidRPr="006650A4">
        <w:rPr>
          <w:rStyle w:val="StyleUnderline"/>
        </w:rPr>
        <w:t>,</w:t>
      </w:r>
      <w:r w:rsidRPr="00A32383">
        <w:rPr>
          <w:rStyle w:val="StyleUnderline"/>
          <w:highlight w:val="green"/>
        </w:rPr>
        <w:t xml:space="preserve"> </w:t>
      </w:r>
      <w:r w:rsidRPr="006650A4">
        <w:rPr>
          <w:rStyle w:val="Emphasis"/>
        </w:rPr>
        <w:t>ethical relations</w:t>
      </w:r>
      <w:r w:rsidRPr="00A32383">
        <w:rPr>
          <w:rStyle w:val="StyleUnderline"/>
          <w:highlight w:val="green"/>
        </w:rPr>
        <w:t>, and</w:t>
      </w:r>
      <w:r w:rsidRPr="00A30558">
        <w:rPr>
          <w:rStyle w:val="StyleUnderline"/>
        </w:rPr>
        <w:t xml:space="preserve"> </w:t>
      </w:r>
      <w:r w:rsidRPr="00EE6EDD">
        <w:rPr>
          <w:rStyle w:val="Emphasis"/>
        </w:rPr>
        <w:t xml:space="preserve">spiritual/cultural </w:t>
      </w:r>
      <w:r w:rsidRPr="00A32383">
        <w:rPr>
          <w:rStyle w:val="Emphasis"/>
          <w:highlight w:val="green"/>
        </w:rPr>
        <w:t>orientations</w:t>
      </w:r>
      <w:r w:rsidRPr="00A32383">
        <w:rPr>
          <w:rStyle w:val="StyleUnderline"/>
          <w:highlight w:val="green"/>
        </w:rPr>
        <w:t xml:space="preserve"> that would</w:t>
      </w:r>
      <w:r w:rsidRPr="00A30558">
        <w:rPr>
          <w:rStyle w:val="StyleUnderline"/>
        </w:rPr>
        <w:t xml:space="preserve">: 1. </w:t>
      </w:r>
      <w:r w:rsidRPr="00A32383">
        <w:rPr>
          <w:rStyle w:val="Emphasis"/>
          <w:highlight w:val="green"/>
        </w:rPr>
        <w:t>prepare themselves</w:t>
      </w:r>
      <w:r w:rsidRPr="00A32383">
        <w:rPr>
          <w:rStyle w:val="StyleUnderline"/>
          <w:highlight w:val="green"/>
        </w:rPr>
        <w:t xml:space="preserve"> for the</w:t>
      </w:r>
      <w:r w:rsidRPr="00A30558">
        <w:rPr>
          <w:rStyle w:val="StyleUnderline"/>
        </w:rPr>
        <w:t xml:space="preserve"> future </w:t>
      </w:r>
      <w:r w:rsidRPr="00A32383">
        <w:rPr>
          <w:rStyle w:val="StyleUnderline"/>
          <w:highlight w:val="green"/>
        </w:rPr>
        <w:t>order they desired</w:t>
      </w:r>
      <w:r w:rsidRPr="00A30558">
        <w:rPr>
          <w:rStyle w:val="StyleUnderline"/>
        </w:rPr>
        <w:t xml:space="preserve">, 2. </w:t>
      </w:r>
      <w:r w:rsidRPr="00A32383">
        <w:rPr>
          <w:rStyle w:val="StyleUnderline"/>
          <w:highlight w:val="green"/>
        </w:rPr>
        <w:t>model</w:t>
      </w:r>
      <w:r w:rsidRPr="00A30558">
        <w:rPr>
          <w:rStyle w:val="StyleUnderline"/>
        </w:rPr>
        <w:t xml:space="preserve"> (to themselves and others) </w:t>
      </w:r>
      <w:r w:rsidRPr="00A32383">
        <w:rPr>
          <w:rStyle w:val="Emphasis"/>
          <w:highlight w:val="green"/>
        </w:rPr>
        <w:t>what was possible</w:t>
      </w:r>
      <w:r w:rsidRPr="00A30558">
        <w:rPr>
          <w:rStyle w:val="StyleUnderline"/>
        </w:rPr>
        <w:t xml:space="preserve"> and </w:t>
      </w:r>
      <w:r w:rsidRPr="00EE6EDD">
        <w:rPr>
          <w:rStyle w:val="Emphasis"/>
        </w:rPr>
        <w:t>what that future might entail</w:t>
      </w:r>
      <w:r w:rsidRPr="00A30558">
        <w:rPr>
          <w:rStyle w:val="StyleUnderline"/>
        </w:rPr>
        <w:t xml:space="preserve"> (through </w:t>
      </w:r>
      <w:r w:rsidRPr="00EE6EDD">
        <w:rPr>
          <w:rStyle w:val="Emphasis"/>
        </w:rPr>
        <w:t>experimental practices</w:t>
      </w:r>
      <w:r w:rsidRPr="00A30558">
        <w:rPr>
          <w:rStyle w:val="StyleUnderline"/>
        </w:rPr>
        <w:t xml:space="preserve">), 3. </w:t>
      </w:r>
      <w:r w:rsidRPr="00A32383">
        <w:rPr>
          <w:rStyle w:val="StyleUnderline"/>
          <w:highlight w:val="green"/>
        </w:rPr>
        <w:t xml:space="preserve">help to </w:t>
      </w:r>
      <w:r w:rsidRPr="00A32383">
        <w:rPr>
          <w:rStyle w:val="Emphasis"/>
          <w:highlight w:val="green"/>
        </w:rPr>
        <w:t>hasten that future</w:t>
      </w:r>
      <w:r w:rsidRPr="00A30558">
        <w:rPr>
          <w:rStyle w:val="StyleUnderline"/>
        </w:rPr>
        <w:t xml:space="preserve"> by </w:t>
      </w:r>
      <w:r w:rsidRPr="00EE6EDD">
        <w:rPr>
          <w:rStyle w:val="Emphasis"/>
        </w:rPr>
        <w:t>enacting it here</w:t>
      </w:r>
      <w:r w:rsidRPr="00A30558">
        <w:rPr>
          <w:rStyle w:val="StyleUnderline"/>
        </w:rPr>
        <w:t xml:space="preserve"> and </w:t>
      </w:r>
      <w:r w:rsidRPr="00EE6EDD">
        <w:rPr>
          <w:rStyle w:val="Emphasis"/>
        </w:rPr>
        <w:t>now</w:t>
      </w:r>
      <w:r w:rsidRPr="00A30558">
        <w:rPr>
          <w:rStyle w:val="StyleUnderline"/>
        </w:rPr>
        <w:t xml:space="preserve"> (</w:t>
      </w:r>
      <w:r w:rsidRPr="00A32383">
        <w:rPr>
          <w:rStyle w:val="StyleUnderline"/>
          <w:highlight w:val="green"/>
        </w:rPr>
        <w:t xml:space="preserve">to </w:t>
      </w:r>
      <w:r w:rsidRPr="00A32383">
        <w:rPr>
          <w:rStyle w:val="Emphasis"/>
          <w:highlight w:val="green"/>
        </w:rPr>
        <w:t>materialize it by envisioning it</w:t>
      </w:r>
      <w:r w:rsidRPr="006650A4">
        <w:rPr>
          <w:rStyle w:val="StyleUnderline"/>
          <w:highlight w:val="green"/>
        </w:rPr>
        <w:t xml:space="preserve">, and to </w:t>
      </w:r>
      <w:r w:rsidRPr="006650A4">
        <w:rPr>
          <w:rStyle w:val="Emphasis"/>
          <w:highlight w:val="green"/>
        </w:rPr>
        <w:t>come to see it through material practices</w:t>
      </w:r>
      <w:r w:rsidRPr="00A30558">
        <w:rPr>
          <w:rStyle w:val="StyleUnderline"/>
        </w:rPr>
        <w:t>)</w:t>
      </w:r>
      <w:r w:rsidRPr="00250301">
        <w:t xml:space="preserve">. With this plan for strategic self-segregation, </w:t>
      </w:r>
      <w:r w:rsidRPr="00A30558">
        <w:rPr>
          <w:rStyle w:val="StyleUnderline"/>
        </w:rPr>
        <w:t xml:space="preserve">Du </w:t>
      </w:r>
      <w:proofErr w:type="spellStart"/>
      <w:r w:rsidRPr="00A30558">
        <w:rPr>
          <w:rStyle w:val="StyleUnderline"/>
        </w:rPr>
        <w:t>Bois</w:t>
      </w:r>
      <w:proofErr w:type="spellEnd"/>
      <w:r w:rsidRPr="00A30558">
        <w:rPr>
          <w:rStyle w:val="StyleUnderline"/>
        </w:rPr>
        <w:t xml:space="preserve"> </w:t>
      </w:r>
      <w:r w:rsidRPr="006650A4">
        <w:rPr>
          <w:rStyle w:val="Emphasis"/>
          <w:highlight w:val="green"/>
        </w:rPr>
        <w:t>was not calling for blacks to withdraw from American society</w:t>
      </w:r>
      <w:r w:rsidRPr="00A30558">
        <w:rPr>
          <w:rStyle w:val="StyleUnderline"/>
        </w:rPr>
        <w:t xml:space="preserve">. He was recognizing that </w:t>
      </w:r>
      <w:r w:rsidRPr="006650A4">
        <w:rPr>
          <w:rStyle w:val="StyleUnderline"/>
          <w:highlight w:val="green"/>
        </w:rPr>
        <w:t>their involuntary status</w:t>
      </w:r>
      <w:r w:rsidRPr="00A30558">
        <w:rPr>
          <w:rStyle w:val="StyleUnderline"/>
        </w:rPr>
        <w:t xml:space="preserve"> as a nation-within-a-nation </w:t>
      </w:r>
      <w:r w:rsidRPr="006650A4">
        <w:rPr>
          <w:rStyle w:val="StyleUnderline"/>
          <w:highlight w:val="green"/>
        </w:rPr>
        <w:t>offered</w:t>
      </w:r>
      <w:r w:rsidRPr="00A30558">
        <w:rPr>
          <w:rStyle w:val="StyleUnderline"/>
        </w:rPr>
        <w:t xml:space="preserve"> them </w:t>
      </w:r>
      <w:r w:rsidRPr="006650A4">
        <w:rPr>
          <w:rStyle w:val="StyleUnderline"/>
          <w:highlight w:val="green"/>
        </w:rPr>
        <w:t xml:space="preserve">an </w:t>
      </w:r>
      <w:r w:rsidRPr="006650A4">
        <w:rPr>
          <w:rStyle w:val="Emphasis"/>
          <w:highlight w:val="green"/>
        </w:rPr>
        <w:t>opportunity</w:t>
      </w:r>
      <w:r w:rsidRPr="00A30558">
        <w:rPr>
          <w:rStyle w:val="StyleUnderline"/>
        </w:rPr>
        <w:t xml:space="preserve"> (and </w:t>
      </w:r>
      <w:r w:rsidRPr="00EE6EDD">
        <w:rPr>
          <w:rStyle w:val="Emphasis"/>
        </w:rPr>
        <w:t>perspective</w:t>
      </w:r>
      <w:r w:rsidRPr="00A30558">
        <w:rPr>
          <w:rStyle w:val="StyleUnderline"/>
        </w:rPr>
        <w:t xml:space="preserve">) </w:t>
      </w:r>
      <w:r w:rsidRPr="006650A4">
        <w:rPr>
          <w:rStyle w:val="StyleUnderline"/>
          <w:highlight w:val="green"/>
        </w:rPr>
        <w:t xml:space="preserve">to </w:t>
      </w:r>
      <w:r w:rsidRPr="006650A4">
        <w:rPr>
          <w:rStyle w:val="Emphasis"/>
          <w:highlight w:val="green"/>
        </w:rPr>
        <w:t>lead the nation as a whole</w:t>
      </w:r>
      <w:r w:rsidRPr="00A30558">
        <w:rPr>
          <w:rStyle w:val="StyleUnderline"/>
        </w:rPr>
        <w:t xml:space="preserve"> (beginning with the white working class) </w:t>
      </w:r>
      <w:r w:rsidRPr="006650A4">
        <w:rPr>
          <w:rStyle w:val="StyleUnderline"/>
          <w:highlight w:val="green"/>
        </w:rPr>
        <w:t xml:space="preserve">on a </w:t>
      </w:r>
      <w:r w:rsidRPr="006650A4">
        <w:rPr>
          <w:rStyle w:val="Emphasis"/>
          <w:highlight w:val="green"/>
        </w:rPr>
        <w:t>different path beyond the color line</w:t>
      </w:r>
      <w:r w:rsidRPr="00A30558">
        <w:rPr>
          <w:rStyle w:val="StyleUnderline"/>
        </w:rPr>
        <w:t xml:space="preserve"> and towards </w:t>
      </w:r>
      <w:r w:rsidRPr="00EE6EDD">
        <w:rPr>
          <w:rStyle w:val="Emphasis"/>
        </w:rPr>
        <w:t>socialist democracy</w:t>
      </w:r>
      <w:r w:rsidRPr="00250301">
        <w:t xml:space="preserve">. His program was based on the conviction that racial domination could never be overcome under capitalist conditions and that socialism could never be realized until the color line was abolished.78 </w:t>
      </w:r>
      <w:r w:rsidRPr="00A30558">
        <w:rPr>
          <w:rStyle w:val="StyleUnderline"/>
        </w:rPr>
        <w:t xml:space="preserve">It envisioned self-managing black communities </w:t>
      </w:r>
      <w:r w:rsidRPr="00EE6EDD">
        <w:rPr>
          <w:rStyle w:val="Emphasis"/>
        </w:rPr>
        <w:t>playing a vanguard role</w:t>
      </w:r>
      <w:r w:rsidRPr="00A30558">
        <w:rPr>
          <w:rStyle w:val="StyleUnderline"/>
        </w:rPr>
        <w:t xml:space="preserv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w:t>
      </w:r>
    </w:p>
    <w:p w14:paraId="5DF4AA0A" w14:textId="77777777" w:rsidR="000E3509" w:rsidRPr="00250301" w:rsidRDefault="000E3509" w:rsidP="000E3509">
      <w:r w:rsidRPr="00250301">
        <w:t xml:space="preserve">In this way, </w:t>
      </w:r>
      <w:r w:rsidRPr="00EE6EDD">
        <w:t xml:space="preserve">Du </w:t>
      </w:r>
      <w:proofErr w:type="spellStart"/>
      <w:r w:rsidRPr="00EE6EDD">
        <w:t>Bois</w:t>
      </w:r>
      <w:proofErr w:type="spellEnd"/>
      <w:r w:rsidRPr="00EE6EDD">
        <w:t xml:space="preserve"> believed that </w:t>
      </w:r>
      <w:r w:rsidRPr="006650A4">
        <w:rPr>
          <w:rStyle w:val="StyleUnderline"/>
          <w:highlight w:val="green"/>
        </w:rPr>
        <w:t>the black freedom struggle could</w:t>
      </w:r>
      <w:r w:rsidRPr="00A30558">
        <w:rPr>
          <w:rStyle w:val="StyleUnderline"/>
        </w:rPr>
        <w:t xml:space="preserve"> </w:t>
      </w:r>
      <w:r w:rsidRPr="00EE6EDD">
        <w:rPr>
          <w:rStyle w:val="Emphasis"/>
        </w:rPr>
        <w:t>realize American democracy</w:t>
      </w:r>
      <w:r w:rsidRPr="00A30558">
        <w:rPr>
          <w:rStyle w:val="StyleUnderline"/>
        </w:rPr>
        <w:t xml:space="preserve">, </w:t>
      </w:r>
      <w:r w:rsidRPr="00EE6EDD">
        <w:rPr>
          <w:rStyle w:val="Emphasis"/>
        </w:rPr>
        <w:t>empower</w:t>
      </w:r>
      <w:r w:rsidRPr="00A30558">
        <w:rPr>
          <w:rStyle w:val="StyleUnderline"/>
        </w:rPr>
        <w:t xml:space="preserve"> and </w:t>
      </w:r>
      <w:r w:rsidRPr="006650A4">
        <w:rPr>
          <w:rStyle w:val="Emphasis"/>
          <w:highlight w:val="green"/>
        </w:rPr>
        <w:t>unite colonized peoples</w:t>
      </w:r>
      <w:r w:rsidRPr="006650A4">
        <w:rPr>
          <w:rStyle w:val="StyleUnderline"/>
          <w:highlight w:val="green"/>
        </w:rPr>
        <w:t xml:space="preserve">, </w:t>
      </w:r>
      <w:r w:rsidRPr="006650A4">
        <w:rPr>
          <w:rStyle w:val="Emphasis"/>
          <w:highlight w:val="green"/>
        </w:rPr>
        <w:t>redeem the West</w:t>
      </w:r>
      <w:r w:rsidRPr="006650A4">
        <w:rPr>
          <w:rStyle w:val="StyleUnderline"/>
          <w:highlight w:val="green"/>
        </w:rPr>
        <w:t xml:space="preserve">, and </w:t>
      </w:r>
      <w:r w:rsidRPr="006650A4">
        <w:rPr>
          <w:rStyle w:val="Emphasis"/>
          <w:highlight w:val="green"/>
        </w:rPr>
        <w:t>emancipate humanity</w:t>
      </w:r>
      <w:r w:rsidRPr="006650A4">
        <w:rPr>
          <w:rStyle w:val="StyleUnderline"/>
          <w:highlight w:val="green"/>
        </w:rPr>
        <w:t xml:space="preserve"> – through </w:t>
      </w:r>
      <w:r w:rsidRPr="006650A4">
        <w:rPr>
          <w:rStyle w:val="Emphasis"/>
          <w:highlight w:val="green"/>
        </w:rPr>
        <w:t>concrete everyday practices</w:t>
      </w:r>
      <w:r w:rsidRPr="006650A4">
        <w:rPr>
          <w:rStyle w:val="StyleUnderline"/>
          <w:highlight w:val="green"/>
        </w:rPr>
        <w:t xml:space="preserve"> that anticipated</w:t>
      </w:r>
      <w:r w:rsidRPr="00250301">
        <w:t xml:space="preserve">, in all of these ways, </w:t>
      </w:r>
      <w:r w:rsidRPr="006650A4">
        <w:rPr>
          <w:rStyle w:val="StyleUnderline"/>
          <w:highlight w:val="green"/>
        </w:rPr>
        <w:t xml:space="preserve">a seemingly impossible future </w:t>
      </w:r>
      <w:r w:rsidRPr="006650A4">
        <w:rPr>
          <w:rStyle w:val="Emphasis"/>
          <w:highlight w:val="green"/>
        </w:rPr>
        <w:t>already made plausible by present conditions</w:t>
      </w:r>
      <w:r w:rsidRPr="006650A4">
        <w:rPr>
          <w:rStyle w:val="StyleUnderline"/>
          <w:highlight w:val="green"/>
        </w:rPr>
        <w:t xml:space="preserve"> and </w:t>
      </w:r>
      <w:r w:rsidRPr="006650A4">
        <w:rPr>
          <w:rStyle w:val="Emphasis"/>
          <w:highlight w:val="green"/>
        </w:rPr>
        <w:t>glimpsed through the subaltern’s privileged critical insight</w:t>
      </w:r>
      <w:r w:rsidRPr="00250301">
        <w:t xml:space="preserve">. On the one hand, </w:t>
      </w:r>
      <w:r w:rsidRPr="00A30558">
        <w:rPr>
          <w:rStyle w:val="StyleUnderline"/>
        </w:rPr>
        <w:t xml:space="preserve">his </w:t>
      </w:r>
      <w:r w:rsidRPr="006650A4">
        <w:rPr>
          <w:rStyle w:val="StyleUnderline"/>
          <w:highlight w:val="green"/>
        </w:rPr>
        <w:t xml:space="preserve">plan was a </w:t>
      </w:r>
      <w:r w:rsidRPr="006650A4">
        <w:rPr>
          <w:rStyle w:val="Emphasis"/>
          <w:highlight w:val="green"/>
        </w:rPr>
        <w:t>revolutionary rejection of liberal progress</w:t>
      </w:r>
      <w:r w:rsidRPr="006650A4">
        <w:rPr>
          <w:rStyle w:val="StyleUnderline"/>
          <w:highlight w:val="green"/>
        </w:rPr>
        <w:t xml:space="preserve">. It insisted that </w:t>
      </w:r>
      <w:r w:rsidRPr="006650A4">
        <w:rPr>
          <w:rStyle w:val="Emphasis"/>
          <w:highlight w:val="green"/>
        </w:rPr>
        <w:t>no change would come</w:t>
      </w:r>
      <w:r w:rsidRPr="00EE6EDD">
        <w:rPr>
          <w:rStyle w:val="Emphasis"/>
        </w:rPr>
        <w:t xml:space="preserve"> </w:t>
      </w:r>
      <w:proofErr w:type="gramStart"/>
      <w:r w:rsidRPr="00EE6EDD">
        <w:rPr>
          <w:rStyle w:val="Emphasis"/>
        </w:rPr>
        <w:t>automatically</w:t>
      </w:r>
      <w:proofErr w:type="gramEnd"/>
      <w:r w:rsidRPr="00A30558">
        <w:rPr>
          <w:rStyle w:val="StyleUnderline"/>
        </w:rPr>
        <w:t xml:space="preserve"> and that real emancipation would not be possible </w:t>
      </w:r>
      <w:r w:rsidRPr="006650A4">
        <w:rPr>
          <w:rStyle w:val="StyleUnderline"/>
          <w:highlight w:val="green"/>
        </w:rPr>
        <w:t>by</w:t>
      </w:r>
      <w:r w:rsidRPr="00A30558">
        <w:rPr>
          <w:rStyle w:val="StyleUnderline"/>
        </w:rPr>
        <w:t xml:space="preserve"> </w:t>
      </w:r>
      <w:r w:rsidRPr="00EE6EDD">
        <w:rPr>
          <w:rStyle w:val="Emphasis"/>
        </w:rPr>
        <w:t xml:space="preserve">merely </w:t>
      </w:r>
      <w:r w:rsidRPr="006650A4">
        <w:rPr>
          <w:rStyle w:val="Emphasis"/>
          <w:highlight w:val="green"/>
        </w:rPr>
        <w:t>adjusting the existing framework</w:t>
      </w:r>
      <w:r w:rsidRPr="00A30558">
        <w:rPr>
          <w:rStyle w:val="StyleUnderline"/>
        </w:rPr>
        <w:t xml:space="preserve">. On the other hand, </w:t>
      </w:r>
      <w:r w:rsidRPr="006650A4">
        <w:rPr>
          <w:rStyle w:val="StyleUnderline"/>
          <w:highlight w:val="green"/>
        </w:rPr>
        <w:t xml:space="preserve">this was a </w:t>
      </w:r>
      <w:r w:rsidRPr="006650A4">
        <w:rPr>
          <w:rStyle w:val="Emphasis"/>
          <w:highlight w:val="green"/>
        </w:rPr>
        <w:t>program for radical transformation</w:t>
      </w:r>
      <w:r w:rsidRPr="006650A4">
        <w:rPr>
          <w:rStyle w:val="StyleUnderline"/>
          <w:highlight w:val="green"/>
        </w:rPr>
        <w:t xml:space="preserve"> that </w:t>
      </w:r>
      <w:r w:rsidRPr="006650A4">
        <w:rPr>
          <w:rStyle w:val="Emphasis"/>
          <w:highlight w:val="green"/>
        </w:rPr>
        <w:t>refused the fantasy of sudden revolutionary rupture</w:t>
      </w:r>
      <w:r w:rsidRPr="006650A4">
        <w:rPr>
          <w:highlight w:val="green"/>
        </w:rPr>
        <w:t>.</w:t>
      </w:r>
      <w:r w:rsidRPr="00250301">
        <w:t xml:space="preserve"> Du </w:t>
      </w:r>
      <w:proofErr w:type="spellStart"/>
      <w:r w:rsidRPr="00250301">
        <w:t>Bois</w:t>
      </w:r>
      <w:proofErr w:type="spellEnd"/>
      <w:r w:rsidRPr="00250301">
        <w:t xml:space="preserve"> was mindful of the long black Atlantic history during which each emancipatory break enabled a </w:t>
      </w:r>
      <w:proofErr w:type="gramStart"/>
      <w:r w:rsidRPr="00250301">
        <w:t>new forms of domination</w:t>
      </w:r>
      <w:proofErr w:type="gramEnd"/>
      <w:r w:rsidRPr="00250301">
        <w:t xml:space="preserve">. He suggested that </w:t>
      </w:r>
      <w:r w:rsidRPr="00A30558">
        <w:rPr>
          <w:rStyle w:val="StyleUnderline"/>
        </w:rPr>
        <w:t xml:space="preserve">the process of subjective and objective transformation that he was proposing might take </w:t>
      </w:r>
      <w:r w:rsidRPr="00EE6EDD">
        <w:rPr>
          <w:rStyle w:val="Emphasis"/>
        </w:rPr>
        <w:t>decades</w:t>
      </w:r>
      <w:r w:rsidRPr="00A30558">
        <w:rPr>
          <w:rStyle w:val="StyleUnderline"/>
        </w:rPr>
        <w:t xml:space="preserve">, or even </w:t>
      </w:r>
      <w:r w:rsidRPr="00EE6EDD">
        <w:rPr>
          <w:rStyle w:val="Emphasis"/>
        </w:rPr>
        <w:t>generations</w:t>
      </w:r>
      <w:r w:rsidRPr="00250301">
        <w:t>.</w:t>
      </w:r>
    </w:p>
    <w:p w14:paraId="0E2C35C6" w14:textId="77777777" w:rsidR="000E3509" w:rsidRPr="00266F32" w:rsidRDefault="000E3509" w:rsidP="000E3509">
      <w:pPr>
        <w:rPr>
          <w:sz w:val="10"/>
          <w:szCs w:val="10"/>
        </w:rPr>
      </w:pPr>
      <w:r w:rsidRPr="00266F32">
        <w:rPr>
          <w:sz w:val="10"/>
          <w:szCs w:val="10"/>
        </w:rPr>
        <w:t xml:space="preserve">It was this long view that helps explain why Du </w:t>
      </w:r>
      <w:proofErr w:type="spellStart"/>
      <w:r w:rsidRPr="00266F32">
        <w:rPr>
          <w:sz w:val="10"/>
          <w:szCs w:val="10"/>
        </w:rPr>
        <w:t>Bois</w:t>
      </w:r>
      <w:proofErr w:type="spellEnd"/>
      <w:r w:rsidRPr="00266F32">
        <w:rPr>
          <w:sz w:val="10"/>
          <w:szCs w:val="10"/>
        </w:rPr>
        <w:t xml:space="preserve"> developed this plan during the period when he was writing Black Reconstruction in America, and vice versa. In his 1935 masterwork, Du </w:t>
      </w:r>
      <w:proofErr w:type="spellStart"/>
      <w:r w:rsidRPr="00266F32">
        <w:rPr>
          <w:sz w:val="10"/>
          <w:szCs w:val="10"/>
        </w:rPr>
        <w:t>Bois</w:t>
      </w:r>
      <w:proofErr w:type="spellEnd"/>
      <w:r w:rsidRPr="00266F32">
        <w:rPr>
          <w:sz w:val="10"/>
          <w:szCs w:val="10"/>
        </w:rPr>
        <w:t xml:space="preserve">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w:t>
      </w:r>
      <w:proofErr w:type="spellStart"/>
      <w:r w:rsidRPr="00266F32">
        <w:rPr>
          <w:sz w:val="10"/>
          <w:szCs w:val="10"/>
        </w:rPr>
        <w:t>Bois</w:t>
      </w:r>
      <w:proofErr w:type="spellEnd"/>
      <w:r w:rsidRPr="00266F32">
        <w:rPr>
          <w:sz w:val="10"/>
          <w:szCs w:val="10"/>
        </w:rPr>
        <w:t xml:space="preserve"> explains how this revolutionary “Southern Experiment” was ultimately foreclosed by white </w:t>
      </w:r>
      <w:proofErr w:type="gramStart"/>
      <w:r w:rsidRPr="00266F32">
        <w:rPr>
          <w:sz w:val="10"/>
          <w:szCs w:val="10"/>
        </w:rPr>
        <w:t>working class</w:t>
      </w:r>
      <w:proofErr w:type="gramEnd"/>
      <w:r w:rsidRPr="00266F32">
        <w:rPr>
          <w:sz w:val="10"/>
          <w:szCs w:val="10"/>
        </w:rPr>
        <w:t xml:space="preserve"> racism. When white workers allied with the planter class against freed blacks, Northern capital </w:t>
      </w:r>
      <w:proofErr w:type="gramStart"/>
      <w:r w:rsidRPr="00266F32">
        <w:rPr>
          <w:sz w:val="10"/>
          <w:szCs w:val="10"/>
        </w:rPr>
        <w:t>was allowed to</w:t>
      </w:r>
      <w:proofErr w:type="gramEnd"/>
      <w:r w:rsidRPr="00266F32">
        <w:rPr>
          <w:sz w:val="10"/>
          <w:szCs w:val="10"/>
        </w:rPr>
        <w:t xml:space="preserve"> destroy the prospect of real democracy (and racial equality) in America and across the imperialist world. Du </w:t>
      </w:r>
      <w:proofErr w:type="spellStart"/>
      <w:r w:rsidRPr="00266F32">
        <w:rPr>
          <w:sz w:val="10"/>
          <w:szCs w:val="10"/>
        </w:rPr>
        <w:t>Bois</w:t>
      </w:r>
      <w:proofErr w:type="spellEnd"/>
      <w:r w:rsidRPr="00266F32">
        <w:rPr>
          <w:sz w:val="10"/>
          <w:szCs w:val="10"/>
        </w:rPr>
        <w:t xml:space="preserve"> demonstrates how this process allowed slave emancipation to evolve into a regime of legal segregation and social stigmatization – the very regime into which Du </w:t>
      </w:r>
      <w:proofErr w:type="spellStart"/>
      <w:r w:rsidRPr="00266F32">
        <w:rPr>
          <w:sz w:val="10"/>
          <w:szCs w:val="10"/>
        </w:rPr>
        <w:t>Bois</w:t>
      </w:r>
      <w:proofErr w:type="spellEnd"/>
      <w:r w:rsidRPr="00266F32">
        <w:rPr>
          <w:sz w:val="10"/>
          <w:szCs w:val="10"/>
        </w:rPr>
        <w:t xml:space="preserve"> was born and against which he spent his life in militant struggle. Du </w:t>
      </w:r>
      <w:proofErr w:type="spellStart"/>
      <w:r w:rsidRPr="00266F32">
        <w:rPr>
          <w:sz w:val="10"/>
          <w:szCs w:val="10"/>
        </w:rPr>
        <w:t>Bois’s</w:t>
      </w:r>
      <w:proofErr w:type="spellEnd"/>
      <w:r w:rsidRPr="00266F32">
        <w:rPr>
          <w:sz w:val="10"/>
          <w:szCs w:val="10"/>
        </w:rPr>
        <w:t xml:space="preserve"> interwar plan for self-managing black cooperatives can thus be read as an untimely attempt to pursue the unrealized promise of the post-Civil War Southern Experiment. In the 1930s Du </w:t>
      </w:r>
      <w:proofErr w:type="spellStart"/>
      <w:r w:rsidRPr="00266F32">
        <w:rPr>
          <w:sz w:val="10"/>
          <w:szCs w:val="10"/>
        </w:rPr>
        <w:t>Bois</w:t>
      </w:r>
      <w:proofErr w:type="spellEnd"/>
      <w:r w:rsidRPr="00266F32">
        <w:rPr>
          <w:sz w:val="10"/>
          <w:szCs w:val="10"/>
        </w:rPr>
        <w:t xml:space="preserve"> sought to revitalize the unrealized 1870s project to reconstruct American democracy on multi-racial and socialist lines.79</w:t>
      </w:r>
    </w:p>
    <w:p w14:paraId="5117B53C" w14:textId="77777777" w:rsidR="000E3509" w:rsidRPr="00250301" w:rsidRDefault="000E3509" w:rsidP="000E3509">
      <w:r w:rsidRPr="00250301">
        <w:rPr>
          <w:rStyle w:val="StyleUnderline"/>
        </w:rPr>
        <w:t>The anticipatory character</w:t>
      </w:r>
      <w:r w:rsidRPr="00250301">
        <w:t xml:space="preserve"> of Du </w:t>
      </w:r>
      <w:proofErr w:type="spellStart"/>
      <w:r w:rsidRPr="00250301">
        <w:t>Bois’s</w:t>
      </w:r>
      <w:proofErr w:type="spellEnd"/>
      <w:r w:rsidRPr="00250301">
        <w:t xml:space="preserve"> account of Reconstruction and his program for cooperative self-management </w:t>
      </w:r>
      <w:r w:rsidRPr="00250301">
        <w:rPr>
          <w:rStyle w:val="StyleUnderline"/>
        </w:rPr>
        <w:t xml:space="preserve">may be situated in </w:t>
      </w:r>
      <w:r w:rsidRPr="006650A4">
        <w:rPr>
          <w:rStyle w:val="StyleUnderline"/>
          <w:highlight w:val="green"/>
        </w:rPr>
        <w:t xml:space="preserve">a </w:t>
      </w:r>
      <w:r w:rsidRPr="006650A4">
        <w:rPr>
          <w:rStyle w:val="Emphasis"/>
          <w:highlight w:val="green"/>
        </w:rPr>
        <w:t>long history of black Atlantic concrete utopianism</w:t>
      </w:r>
      <w:r w:rsidRPr="006650A4">
        <w:rPr>
          <w:rStyle w:val="StyleUnderline"/>
          <w:highlight w:val="green"/>
        </w:rPr>
        <w:t xml:space="preserve"> which combined visionary projects with experimental practices</w:t>
      </w:r>
      <w:r w:rsidRPr="00250301">
        <w:t xml:space="preserve">. Here </w:t>
      </w:r>
      <w:r w:rsidRPr="006650A4">
        <w:rPr>
          <w:rStyle w:val="StyleUnderline"/>
          <w:highlight w:val="green"/>
        </w:rPr>
        <w:t>we might think of maroon communities</w:t>
      </w:r>
      <w:r w:rsidRPr="00EE6EDD">
        <w:rPr>
          <w:rStyle w:val="StyleUnderline"/>
        </w:rPr>
        <w:t xml:space="preserve"> throughout</w:t>
      </w:r>
      <w:r w:rsidRPr="00250301">
        <w:rPr>
          <w:rStyle w:val="StyleUnderline"/>
        </w:rPr>
        <w:t xml:space="preserve"> the New World slave system, </w:t>
      </w:r>
      <w:r w:rsidRPr="006650A4">
        <w:rPr>
          <w:rStyle w:val="StyleUnderline"/>
        </w:rPr>
        <w:t xml:space="preserve">Toussaint </w:t>
      </w:r>
      <w:r w:rsidRPr="006650A4">
        <w:rPr>
          <w:rStyle w:val="StyleUnderline"/>
          <w:highlight w:val="green"/>
        </w:rPr>
        <w:t>Louverture’s</w:t>
      </w:r>
      <w:r w:rsidRPr="00250301">
        <w:rPr>
          <w:rStyle w:val="StyleUnderline"/>
        </w:rPr>
        <w:t xml:space="preserve"> 1801 </w:t>
      </w:r>
      <w:r w:rsidRPr="006650A4">
        <w:rPr>
          <w:rStyle w:val="StyleUnderline"/>
          <w:highlight w:val="green"/>
        </w:rPr>
        <w:t>black republic, and</w:t>
      </w:r>
      <w:r w:rsidRPr="00250301">
        <w:rPr>
          <w:rStyle w:val="StyleUnderline"/>
        </w:rPr>
        <w:t xml:space="preserve"> the emergence of</w:t>
      </w:r>
      <w:r w:rsidRPr="00250301">
        <w:t xml:space="preserve"> what Laurent Dubois, following Jean Casimir, called </w:t>
      </w:r>
      <w:r w:rsidRPr="006650A4">
        <w:rPr>
          <w:rStyle w:val="StyleUnderline"/>
          <w:highlight w:val="green"/>
        </w:rPr>
        <w:t>the “counter-plantation” system</w:t>
      </w:r>
      <w:r w:rsidRPr="00250301">
        <w:rPr>
          <w:rStyle w:val="StyleUnderline"/>
        </w:rPr>
        <w:t xml:space="preserve"> in post-revolutionary Haiti</w:t>
      </w:r>
      <w:r w:rsidRPr="00250301">
        <w:t xml:space="preserve">. Thomas Holt describes how </w:t>
      </w:r>
      <w:r w:rsidRPr="006650A4">
        <w:rPr>
          <w:rStyle w:val="StyleUnderline"/>
          <w:highlight w:val="green"/>
        </w:rPr>
        <w:t>a similar movement</w:t>
      </w:r>
      <w:r w:rsidRPr="00250301">
        <w:rPr>
          <w:rStyle w:val="StyleUnderline"/>
        </w:rPr>
        <w:t xml:space="preserve"> for peasant self-sufficiency immediately </w:t>
      </w:r>
      <w:r w:rsidRPr="006650A4">
        <w:rPr>
          <w:rStyle w:val="StyleUnderline"/>
          <w:highlight w:val="green"/>
        </w:rPr>
        <w:t>followed</w:t>
      </w:r>
      <w:r w:rsidRPr="00250301">
        <w:rPr>
          <w:rStyle w:val="StyleUnderline"/>
        </w:rPr>
        <w:t xml:space="preserve"> the emancipation of slaves </w:t>
      </w:r>
      <w:r w:rsidRPr="006650A4">
        <w:rPr>
          <w:rStyle w:val="StyleUnderline"/>
          <w:highlight w:val="green"/>
        </w:rPr>
        <w:t>in 19th century Jamaica</w:t>
      </w:r>
      <w:r w:rsidRPr="00250301">
        <w:t xml:space="preserve">. As I have argued elsewhere, </w:t>
      </w:r>
      <w:proofErr w:type="spellStart"/>
      <w:r w:rsidRPr="00250301">
        <w:rPr>
          <w:rStyle w:val="StyleUnderline"/>
        </w:rPr>
        <w:t>Aimé</w:t>
      </w:r>
      <w:proofErr w:type="spellEnd"/>
      <w:r w:rsidRPr="00250301">
        <w:rPr>
          <w:rStyle w:val="StyleUnderline"/>
        </w:rPr>
        <w:t xml:space="preserve"> </w:t>
      </w:r>
      <w:proofErr w:type="spellStart"/>
      <w:r w:rsidRPr="006650A4">
        <w:rPr>
          <w:rStyle w:val="StyleUnderline"/>
          <w:highlight w:val="green"/>
        </w:rPr>
        <w:t>Césaire’s</w:t>
      </w:r>
      <w:proofErr w:type="spellEnd"/>
      <w:r w:rsidRPr="006650A4">
        <w:rPr>
          <w:rStyle w:val="StyleUnderline"/>
          <w:highlight w:val="green"/>
        </w:rPr>
        <w:t xml:space="preserve"> and</w:t>
      </w:r>
      <w:r w:rsidRPr="00250301">
        <w:rPr>
          <w:rStyle w:val="StyleUnderline"/>
        </w:rPr>
        <w:t xml:space="preserve"> Léopold </w:t>
      </w:r>
      <w:r w:rsidRPr="006650A4">
        <w:rPr>
          <w:rStyle w:val="StyleUnderline"/>
          <w:highlight w:val="green"/>
        </w:rPr>
        <w:t>Senghor’s</w:t>
      </w:r>
      <w:r w:rsidRPr="00250301">
        <w:rPr>
          <w:rStyle w:val="StyleUnderline"/>
        </w:rPr>
        <w:t xml:space="preserve"> constitutional </w:t>
      </w:r>
      <w:r w:rsidRPr="006650A4">
        <w:rPr>
          <w:rStyle w:val="StyleUnderline"/>
          <w:highlight w:val="green"/>
        </w:rPr>
        <w:t>struggle</w:t>
      </w:r>
      <w:r w:rsidRPr="00250301">
        <w:rPr>
          <w:rStyle w:val="StyleUnderline"/>
        </w:rPr>
        <w:t xml:space="preserve"> to transform imperial France</w:t>
      </w:r>
      <w:r w:rsidRPr="00250301">
        <w:t xml:space="preserve"> into a </w:t>
      </w:r>
      <w:proofErr w:type="spellStart"/>
      <w:r w:rsidRPr="00250301">
        <w:t>postnational</w:t>
      </w:r>
      <w:proofErr w:type="spellEnd"/>
      <w:r w:rsidRPr="00250301">
        <w:t xml:space="preserve"> democratic federation </w:t>
      </w:r>
      <w:r w:rsidRPr="006650A4">
        <w:rPr>
          <w:rStyle w:val="StyleUnderline"/>
          <w:highlight w:val="green"/>
        </w:rPr>
        <w:t xml:space="preserve">may </w:t>
      </w:r>
      <w:proofErr w:type="gramStart"/>
      <w:r w:rsidRPr="006650A4">
        <w:rPr>
          <w:rStyle w:val="StyleUnderline"/>
          <w:highlight w:val="green"/>
        </w:rPr>
        <w:t>be</w:t>
      </w:r>
      <w:r w:rsidRPr="00250301">
        <w:rPr>
          <w:rStyle w:val="StyleUnderline"/>
        </w:rPr>
        <w:t xml:space="preserve"> located </w:t>
      </w:r>
      <w:r w:rsidRPr="006650A4">
        <w:rPr>
          <w:rStyle w:val="StyleUnderline"/>
          <w:highlight w:val="green"/>
        </w:rPr>
        <w:t>in</w:t>
      </w:r>
      <w:proofErr w:type="gramEnd"/>
      <w:r w:rsidRPr="006650A4">
        <w:rPr>
          <w:rStyle w:val="StyleUnderline"/>
          <w:highlight w:val="green"/>
        </w:rPr>
        <w:t xml:space="preserve"> this tradition</w:t>
      </w:r>
      <w:r w:rsidRPr="00250301">
        <w:t xml:space="preserve"> of anticipatory politics. </w:t>
      </w:r>
      <w:r w:rsidRPr="00250301">
        <w:rPr>
          <w:rStyle w:val="StyleUnderline"/>
        </w:rPr>
        <w:t xml:space="preserve">But </w:t>
      </w:r>
      <w:r w:rsidRPr="006650A4">
        <w:rPr>
          <w:rStyle w:val="StyleUnderline"/>
          <w:highlight w:val="green"/>
        </w:rPr>
        <w:t>so too can</w:t>
      </w:r>
      <w:r w:rsidRPr="00250301">
        <w:t xml:space="preserve"> Frantz </w:t>
      </w:r>
      <w:r w:rsidRPr="00250301">
        <w:rPr>
          <w:rStyle w:val="StyleUnderline"/>
        </w:rPr>
        <w:t>Fanon’s account of</w:t>
      </w:r>
      <w:r w:rsidRPr="00250301">
        <w:t xml:space="preserve"> the new forms of life that emerged through the lived experience of </w:t>
      </w:r>
      <w:r w:rsidRPr="00250301">
        <w:rPr>
          <w:rStyle w:val="StyleUnderline"/>
        </w:rPr>
        <w:t xml:space="preserve">revolutionary struggle for </w:t>
      </w:r>
      <w:r w:rsidRPr="006650A4">
        <w:rPr>
          <w:rStyle w:val="StyleUnderline"/>
          <w:highlight w:val="green"/>
        </w:rPr>
        <w:t>Algerian independence and</w:t>
      </w:r>
      <w:r w:rsidRPr="00250301">
        <w:t xml:space="preserve"> Patrice </w:t>
      </w:r>
      <w:r w:rsidRPr="006650A4">
        <w:rPr>
          <w:rStyle w:val="StyleUnderline"/>
          <w:highlight w:val="green"/>
        </w:rPr>
        <w:t>Lumumba’s</w:t>
      </w:r>
      <w:r w:rsidRPr="00250301">
        <w:rPr>
          <w:rStyle w:val="StyleUnderline"/>
        </w:rPr>
        <w:t xml:space="preserve"> untimely </w:t>
      </w:r>
      <w:r w:rsidRPr="006650A4">
        <w:rPr>
          <w:rStyle w:val="StyleUnderline"/>
          <w:highlight w:val="green"/>
        </w:rPr>
        <w:t>experiment</w:t>
      </w:r>
      <w:r w:rsidRPr="00250301">
        <w:t xml:space="preserve"> in popular democracy </w:t>
      </w:r>
      <w:r w:rsidRPr="006650A4">
        <w:rPr>
          <w:rStyle w:val="StyleUnderline"/>
          <w:highlight w:val="green"/>
        </w:rPr>
        <w:t>in the Congo</w:t>
      </w:r>
      <w:r w:rsidRPr="00250301">
        <w:t>.</w:t>
      </w:r>
    </w:p>
    <w:p w14:paraId="1590A381" w14:textId="77777777" w:rsidR="000E3509" w:rsidRPr="00250301" w:rsidRDefault="000E3509" w:rsidP="000E3509">
      <w:r w:rsidRPr="00250301">
        <w:rPr>
          <w:rStyle w:val="StyleUnderline"/>
        </w:rPr>
        <w:t>In each of these anticipatory initiatives, we can recognize</w:t>
      </w:r>
      <w:r w:rsidRPr="00250301">
        <w:t xml:space="preserve"> what Paul Gilroy has called the dialectic of fulfillment and transfiguration. In The Black Atlantic, Gilroy describes </w:t>
      </w:r>
      <w:r w:rsidRPr="00250301">
        <w:rPr>
          <w:rStyle w:val="StyleUnderline"/>
        </w:rPr>
        <w:t>a pragmatic “</w:t>
      </w:r>
      <w:r w:rsidRPr="00EE6EDD">
        <w:rPr>
          <w:rStyle w:val="Emphasis"/>
        </w:rPr>
        <w:t>politics of fulfillment</w:t>
      </w:r>
      <w:r w:rsidRPr="00250301">
        <w:rPr>
          <w:rStyle w:val="StyleUnderline"/>
        </w:rPr>
        <w:t>” whose “normative content focuses attention on</w:t>
      </w:r>
      <w:r w:rsidRPr="00250301">
        <w:t xml:space="preserve"> . . . </w:t>
      </w:r>
      <w:r w:rsidRPr="00250301">
        <w:rPr>
          <w:rStyle w:val="StyleUnderline"/>
        </w:rPr>
        <w:t xml:space="preserve">the notion that a future society will be able to </w:t>
      </w:r>
      <w:r w:rsidRPr="00EE6EDD">
        <w:rPr>
          <w:rStyle w:val="Emphasis"/>
        </w:rPr>
        <w:t>realize the social</w:t>
      </w:r>
      <w:r w:rsidRPr="00250301">
        <w:rPr>
          <w:rStyle w:val="StyleUnderline"/>
        </w:rPr>
        <w:t xml:space="preserve"> and </w:t>
      </w:r>
      <w:r w:rsidRPr="00EE6EDD">
        <w:rPr>
          <w:rStyle w:val="Emphasis"/>
        </w:rPr>
        <w:t>political promise</w:t>
      </w:r>
      <w:r w:rsidRPr="00250301">
        <w:rPr>
          <w:rStyle w:val="StyleUnderline"/>
        </w:rPr>
        <w:t xml:space="preserve"> that present society has left unaccomplished.”</w:t>
      </w:r>
      <w:r w:rsidRPr="00250301">
        <w:t xml:space="preserve">80 </w:t>
      </w:r>
      <w:r w:rsidRPr="00250301">
        <w:rPr>
          <w:rStyle w:val="StyleUnderline"/>
        </w:rPr>
        <w:t>Gilroy distinguishes this orientation from a utopian “</w:t>
      </w:r>
      <w:r w:rsidRPr="00EE6EDD">
        <w:rPr>
          <w:rStyle w:val="Emphasis"/>
        </w:rPr>
        <w:t>politics of transfiguration</w:t>
      </w:r>
      <w:r w:rsidRPr="00250301">
        <w:rPr>
          <w:rStyle w:val="StyleUnderline"/>
        </w:rPr>
        <w:t xml:space="preserve">” that strives “continually to </w:t>
      </w:r>
      <w:r w:rsidRPr="00EE6EDD">
        <w:rPr>
          <w:rStyle w:val="Emphasis"/>
        </w:rPr>
        <w:t>move beyond the grasp</w:t>
      </w:r>
      <w:r w:rsidRPr="00250301">
        <w:rPr>
          <w:rStyle w:val="StyleUnderline"/>
        </w:rPr>
        <w:t xml:space="preserve"> of the merely linguistic, textual, and discursive</w:t>
      </w:r>
      <w:r w:rsidRPr="00250301">
        <w:t xml:space="preserve">. . . </w:t>
      </w:r>
      <w:r w:rsidRPr="00250301">
        <w:rPr>
          <w:rStyle w:val="StyleUnderline"/>
        </w:rPr>
        <w:t>This politics exists on a lower frequency, where it is played, danced, and acted, as well as sung and sung about, because words</w:t>
      </w:r>
      <w:r w:rsidRPr="00250301">
        <w:t xml:space="preserve"> . . </w:t>
      </w:r>
      <w:r w:rsidRPr="00250301">
        <w:rPr>
          <w:rStyle w:val="StyleUnderline"/>
        </w:rPr>
        <w:t xml:space="preserve">. </w:t>
      </w:r>
      <w:r w:rsidRPr="00EE6EDD">
        <w:rPr>
          <w:rStyle w:val="Emphasis"/>
        </w:rPr>
        <w:t>will never be enough</w:t>
      </w:r>
      <w:r w:rsidRPr="00250301">
        <w:t xml:space="preserve"> to communicate its unsayable claims to truth.”81 Gilroy treats black musical expression as an especially rich locus and medium for such utopian acts.</w:t>
      </w:r>
    </w:p>
    <w:p w14:paraId="68DD4422" w14:textId="77777777" w:rsidR="000E3509" w:rsidRPr="00250301" w:rsidRDefault="000E3509" w:rsidP="000E3509">
      <w:r w:rsidRPr="00250301">
        <w:t xml:space="preserve">Gilroy argues that </w:t>
      </w:r>
      <w:r w:rsidRPr="00250301">
        <w:rPr>
          <w:rStyle w:val="StyleUnderline"/>
        </w:rPr>
        <w:t>this</w:t>
      </w:r>
      <w:r w:rsidRPr="00250301">
        <w:t xml:space="preserve"> “tradition of expression” </w:t>
      </w:r>
      <w:r w:rsidRPr="00250301">
        <w:rPr>
          <w:rStyle w:val="StyleUnderline"/>
        </w:rPr>
        <w:t>“</w:t>
      </w:r>
      <w:r w:rsidRPr="00EE6EDD">
        <w:rPr>
          <w:rStyle w:val="Emphasis"/>
        </w:rPr>
        <w:t>refuses to accept</w:t>
      </w:r>
      <w:r w:rsidRPr="00250301">
        <w:rPr>
          <w:rStyle w:val="StyleUnderline"/>
        </w:rPr>
        <w:t xml:space="preserve"> that the political is a </w:t>
      </w:r>
      <w:r w:rsidRPr="00EE6EDD">
        <w:rPr>
          <w:rStyle w:val="Emphasis"/>
        </w:rPr>
        <w:t>readily separable domain</w:t>
      </w:r>
      <w:r w:rsidRPr="00250301">
        <w:rPr>
          <w:rStyle w:val="StyleUnderline"/>
        </w:rPr>
        <w:t xml:space="preserve">. Its basic desire is to </w:t>
      </w:r>
      <w:r w:rsidRPr="006650A4">
        <w:rPr>
          <w:rStyle w:val="Emphasis"/>
          <w:highlight w:val="green"/>
        </w:rPr>
        <w:t>conjure up</w:t>
      </w:r>
      <w:r w:rsidRPr="006650A4">
        <w:rPr>
          <w:rStyle w:val="StyleUnderline"/>
          <w:highlight w:val="green"/>
        </w:rPr>
        <w:t xml:space="preserve"> and </w:t>
      </w:r>
      <w:r w:rsidRPr="006650A4">
        <w:rPr>
          <w:rStyle w:val="Emphasis"/>
          <w:highlight w:val="green"/>
        </w:rPr>
        <w:t>enact</w:t>
      </w:r>
      <w:r w:rsidRPr="00250301">
        <w:rPr>
          <w:rStyle w:val="StyleUnderline"/>
        </w:rPr>
        <w:t xml:space="preserve"> the new </w:t>
      </w:r>
      <w:r w:rsidRPr="006650A4">
        <w:rPr>
          <w:rStyle w:val="StyleUnderline"/>
          <w:highlight w:val="green"/>
        </w:rPr>
        <w:t>modes of</w:t>
      </w:r>
      <w:r w:rsidRPr="00250301">
        <w:t xml:space="preserve"> friendship, happiness, and </w:t>
      </w:r>
      <w:r w:rsidRPr="006650A4">
        <w:rPr>
          <w:rStyle w:val="StyleUnderline"/>
          <w:highlight w:val="green"/>
        </w:rPr>
        <w:t>solidarity that are consequent on the overcoming of the racial oppression</w:t>
      </w:r>
      <w:r w:rsidRPr="00250301">
        <w:rPr>
          <w:rStyle w:val="StyleUnderline"/>
        </w:rPr>
        <w:t>.”</w:t>
      </w:r>
      <w:r w:rsidRPr="00250301">
        <w:t xml:space="preserve">82 He suggests that </w:t>
      </w:r>
      <w:r w:rsidRPr="006650A4">
        <w:rPr>
          <w:rStyle w:val="StyleUnderline"/>
          <w:highlight w:val="green"/>
        </w:rPr>
        <w:t>these</w:t>
      </w:r>
      <w:r w:rsidRPr="00250301">
        <w:rPr>
          <w:rStyle w:val="StyleUnderline"/>
        </w:rPr>
        <w:t xml:space="preserve"> two modes of politics </w:t>
      </w:r>
      <w:r w:rsidRPr="006650A4">
        <w:rPr>
          <w:rStyle w:val="StyleUnderline"/>
          <w:highlight w:val="green"/>
        </w:rPr>
        <w:t xml:space="preserve">are </w:t>
      </w:r>
      <w:r w:rsidRPr="006650A4">
        <w:rPr>
          <w:rStyle w:val="Emphasis"/>
          <w:highlight w:val="green"/>
        </w:rPr>
        <w:t>not mutually exclusive</w:t>
      </w:r>
      <w:r w:rsidRPr="00250301">
        <w:t xml:space="preserve">; within the black Atlantic tradition </w:t>
      </w:r>
      <w:r w:rsidRPr="006650A4">
        <w:rPr>
          <w:rStyle w:val="StyleUnderline"/>
          <w:highlight w:val="green"/>
        </w:rPr>
        <w:t xml:space="preserve">they have </w:t>
      </w:r>
      <w:r w:rsidRPr="006650A4">
        <w:rPr>
          <w:rStyle w:val="Emphasis"/>
          <w:highlight w:val="green"/>
        </w:rPr>
        <w:t>long</w:t>
      </w:r>
      <w:r w:rsidRPr="00EE6EDD">
        <w:rPr>
          <w:rStyle w:val="Emphasis"/>
        </w:rPr>
        <w:t xml:space="preserve"> co-existed</w:t>
      </w:r>
      <w:r w:rsidRPr="00250301">
        <w:rPr>
          <w:rStyle w:val="StyleUnderline"/>
        </w:rPr>
        <w:t xml:space="preserve"> and </w:t>
      </w:r>
      <w:r w:rsidRPr="006650A4">
        <w:rPr>
          <w:rStyle w:val="Emphasis"/>
          <w:highlight w:val="green"/>
        </w:rPr>
        <w:t>complemented each other</w:t>
      </w:r>
      <w:r w:rsidRPr="00250301">
        <w:t xml:space="preserve">. </w:t>
      </w:r>
      <w:r w:rsidRPr="00250301">
        <w:rPr>
          <w:rStyle w:val="StyleUnderline"/>
        </w:rPr>
        <w:t>But if the politics of fulfillment has generated a black “counter-discourse” through which to make political claims</w:t>
      </w:r>
      <w:r w:rsidRPr="00250301">
        <w:t xml:space="preserve">, Gilroy argues, </w:t>
      </w:r>
      <w:r w:rsidRPr="00250301">
        <w:rPr>
          <w:rStyle w:val="StyleUnderline"/>
        </w:rPr>
        <w:t>the politics of transfiguration constitutes a “counterculture of modernity” that seeks to expand the very domain and meaning of politics itself</w:t>
      </w:r>
      <w:r w:rsidRPr="00250301">
        <w:t xml:space="preserve"> – partly by linking it to ethics and aesthetics, imaginative practice and cultural performance, embodied practices and lived memories.83</w:t>
      </w:r>
    </w:p>
    <w:p w14:paraId="0B8BB601" w14:textId="77777777" w:rsidR="000E3509" w:rsidRPr="00250301" w:rsidRDefault="000E3509" w:rsidP="000E3509">
      <w:pPr>
        <w:rPr>
          <w:sz w:val="10"/>
          <w:szCs w:val="10"/>
        </w:rPr>
      </w:pPr>
      <w:r w:rsidRPr="00250301">
        <w:rPr>
          <w:sz w:val="10"/>
          <w:szCs w:val="10"/>
        </w:rPr>
        <w:t xml:space="preserve">I would like to underscore the anticipatory dimensions this politics of </w:t>
      </w:r>
      <w:proofErr w:type="spellStart"/>
      <w:r w:rsidRPr="00250301">
        <w:rPr>
          <w:sz w:val="10"/>
          <w:szCs w:val="10"/>
        </w:rPr>
        <w:t>trasnsfiguration</w:t>
      </w:r>
      <w:proofErr w:type="spellEnd"/>
      <w:r w:rsidRPr="00250301">
        <w:rPr>
          <w:sz w:val="10"/>
          <w:szCs w:val="10"/>
        </w:rPr>
        <w:t xml:space="preserve">,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w:t>
      </w:r>
      <w:proofErr w:type="spellStart"/>
      <w:r w:rsidRPr="00250301">
        <w:rPr>
          <w:sz w:val="10"/>
          <w:szCs w:val="10"/>
        </w:rPr>
        <w:t>transfigurative</w:t>
      </w:r>
      <w:proofErr w:type="spellEnd"/>
      <w:r w:rsidRPr="00250301">
        <w:rPr>
          <w:sz w:val="10"/>
          <w:szCs w:val="10"/>
        </w:rPr>
        <w:t xml:space="preser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w:t>
      </w:r>
      <w:proofErr w:type="spellStart"/>
      <w:r w:rsidRPr="00250301">
        <w:rPr>
          <w:sz w:val="10"/>
          <w:szCs w:val="10"/>
        </w:rPr>
        <w:t>centre</w:t>
      </w:r>
      <w:proofErr w:type="spellEnd"/>
      <w:r w:rsidRPr="00250301">
        <w:rPr>
          <w:sz w:val="10"/>
          <w:szCs w:val="10"/>
        </w:rPr>
        <w:t xml:space="preserv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w:t>
      </w:r>
      <w:proofErr w:type="spellStart"/>
      <w:r w:rsidRPr="00250301">
        <w:rPr>
          <w:sz w:val="10"/>
          <w:szCs w:val="10"/>
        </w:rPr>
        <w:t>Poiesis</w:t>
      </w:r>
      <w:proofErr w:type="spellEnd"/>
      <w:r w:rsidRPr="00250301">
        <w:rPr>
          <w:sz w:val="10"/>
          <w:szCs w:val="10"/>
        </w:rPr>
        <w:t xml:space="preserve">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w:t>
      </w:r>
      <w:proofErr w:type="spellStart"/>
      <w:r w:rsidRPr="00250301">
        <w:rPr>
          <w:sz w:val="10"/>
          <w:szCs w:val="10"/>
        </w:rPr>
        <w:t>annaranges</w:t>
      </w:r>
      <w:proofErr w:type="spellEnd"/>
      <w:r w:rsidRPr="00250301">
        <w:rPr>
          <w:sz w:val="10"/>
          <w:szCs w:val="10"/>
        </w:rPr>
        <w:t xml:space="preserve">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w:t>
      </w:r>
      <w:proofErr w:type="spellStart"/>
      <w:r w:rsidRPr="00250301">
        <w:rPr>
          <w:sz w:val="10"/>
          <w:szCs w:val="10"/>
        </w:rPr>
        <w:t>ongoinginess</w:t>
      </w:r>
      <w:proofErr w:type="spellEnd"/>
      <w:r w:rsidRPr="00250301">
        <w:rPr>
          <w:sz w:val="10"/>
          <w:szCs w:val="10"/>
        </w:rPr>
        <w:t xml:space="preserve">,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w:t>
      </w:r>
      <w:proofErr w:type="spellStart"/>
      <w:r w:rsidRPr="00250301">
        <w:rPr>
          <w:sz w:val="10"/>
          <w:szCs w:val="10"/>
        </w:rPr>
        <w:t>enactive</w:t>
      </w:r>
      <w:proofErr w:type="spellEnd"/>
      <w:r w:rsidRPr="00250301">
        <w:rPr>
          <w:sz w:val="10"/>
          <w:szCs w:val="10"/>
        </w:rPr>
        <w:t xml:space="preser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w:t>
      </w:r>
    </w:p>
    <w:p w14:paraId="09D1FC30" w14:textId="77777777" w:rsidR="000E3509" w:rsidRPr="00250301" w:rsidRDefault="000E3509" w:rsidP="000E3509">
      <w:r w:rsidRPr="00250301">
        <w:t xml:space="preserve">This will and capacity to see and sing the inscription </w:t>
      </w:r>
      <w:proofErr w:type="gramStart"/>
      <w:r w:rsidRPr="00250301">
        <w:t>in order to</w:t>
      </w:r>
      <w:proofErr w:type="gramEnd"/>
      <w:r w:rsidRPr="00250301">
        <w:t xml:space="preserve"> sustain the desire that you anticipate is one way to understand prophecy. In a recent interview </w:t>
      </w:r>
      <w:r w:rsidRPr="00250301">
        <w:rPr>
          <w:rStyle w:val="StyleUnderline"/>
        </w:rPr>
        <w:t xml:space="preserve">Moten remarks, “The prophet is the one who </w:t>
      </w:r>
      <w:r w:rsidRPr="00EE6EDD">
        <w:rPr>
          <w:rStyle w:val="Emphasis"/>
        </w:rPr>
        <w:t>tells the brutal truth</w:t>
      </w:r>
      <w:r w:rsidRPr="00250301">
        <w:rPr>
          <w:rStyle w:val="StyleUnderline"/>
        </w:rPr>
        <w:t xml:space="preserve">, who has the capacity to </w:t>
      </w:r>
      <w:r w:rsidRPr="00EE6EDD">
        <w:rPr>
          <w:rStyle w:val="Emphasis"/>
        </w:rPr>
        <w:t>see the absolute brutality of the already-existing</w:t>
      </w:r>
      <w:r w:rsidRPr="00250301">
        <w:rPr>
          <w:rStyle w:val="StyleUnderline"/>
        </w:rPr>
        <w:t xml:space="preserve"> and to </w:t>
      </w:r>
      <w:r w:rsidRPr="00EE6EDD">
        <w:rPr>
          <w:rStyle w:val="Emphasis"/>
        </w:rPr>
        <w:t>point it out</w:t>
      </w:r>
      <w:r w:rsidRPr="00250301">
        <w:rPr>
          <w:rStyle w:val="StyleUnderline"/>
        </w:rPr>
        <w:t xml:space="preserve"> and to </w:t>
      </w:r>
      <w:r w:rsidRPr="00EE6EDD">
        <w:rPr>
          <w:rStyle w:val="Emphasis"/>
        </w:rPr>
        <w:t>tell that truth</w:t>
      </w:r>
      <w:r w:rsidRPr="00250301">
        <w:rPr>
          <w:rStyle w:val="StyleUnderline"/>
        </w:rPr>
        <w:t xml:space="preserve">, but also to </w:t>
      </w:r>
      <w:r w:rsidRPr="00EE6EDD">
        <w:rPr>
          <w:rStyle w:val="Emphasis"/>
        </w:rPr>
        <w:t>see the other way</w:t>
      </w:r>
      <w:r w:rsidRPr="00250301">
        <w:rPr>
          <w:rStyle w:val="StyleUnderline"/>
        </w:rPr>
        <w:t xml:space="preserve">, to </w:t>
      </w:r>
      <w:r w:rsidRPr="00EE6EDD">
        <w:rPr>
          <w:rStyle w:val="Emphasis"/>
        </w:rPr>
        <w:t>see what it could be</w:t>
      </w:r>
      <w:r w:rsidRPr="00250301">
        <w:rPr>
          <w:rStyle w:val="StyleUnderline"/>
        </w:rPr>
        <w:t xml:space="preserve">. That double-sense, that double-capacity: to see </w:t>
      </w:r>
      <w:r w:rsidRPr="00EE6EDD">
        <w:rPr>
          <w:rStyle w:val="Emphasis"/>
        </w:rPr>
        <w:t>what’s right in front of you</w:t>
      </w:r>
      <w:r w:rsidRPr="00250301">
        <w:rPr>
          <w:rStyle w:val="StyleUnderline"/>
        </w:rPr>
        <w:t xml:space="preserve"> and to see through it to </w:t>
      </w:r>
      <w:r w:rsidRPr="00EE6EDD">
        <w:rPr>
          <w:rStyle w:val="Emphasis"/>
        </w:rPr>
        <w:t>what’s ahead of you</w:t>
      </w:r>
      <w:r w:rsidRPr="00250301">
        <w:rPr>
          <w:rStyle w:val="StyleUnderline"/>
        </w:rPr>
        <w:t>.”</w:t>
      </w:r>
      <w:r w:rsidRPr="00250301">
        <w:t xml:space="preserve">96 Moten thereby voices an insight that has long been recognized by Jewish Marxist and black radical thinkers – namely that </w:t>
      </w:r>
      <w:r w:rsidRPr="00250301">
        <w:rPr>
          <w:rStyle w:val="StyleUnderline"/>
        </w:rPr>
        <w:t xml:space="preserve">anticipation is </w:t>
      </w:r>
      <w:r w:rsidRPr="00EE6EDD">
        <w:rPr>
          <w:rStyle w:val="Emphasis"/>
        </w:rPr>
        <w:t>less a matter of predicting the future</w:t>
      </w:r>
      <w:r w:rsidRPr="00250301">
        <w:rPr>
          <w:rStyle w:val="StyleUnderline"/>
        </w:rPr>
        <w:t xml:space="preserve"> than of “</w:t>
      </w:r>
      <w:r w:rsidRPr="00EE6EDD">
        <w:rPr>
          <w:rStyle w:val="Emphasis"/>
        </w:rPr>
        <w:t>foreseeing the present</w:t>
      </w:r>
      <w:r w:rsidRPr="00250301">
        <w:rPr>
          <w:rStyle w:val="StyleUnderline"/>
        </w:rPr>
        <w:t>.”</w:t>
      </w:r>
      <w:r w:rsidRPr="00250301">
        <w:t>97</w:t>
      </w:r>
    </w:p>
    <w:p w14:paraId="57C47D46" w14:textId="77777777" w:rsidR="000E3509" w:rsidRPr="00250301" w:rsidRDefault="000E3509" w:rsidP="000E3509">
      <w:r w:rsidRPr="00250301">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w:t>
      </w:r>
      <w:proofErr w:type="spellStart"/>
      <w:r w:rsidRPr="00250301">
        <w:t>Aimé</w:t>
      </w:r>
      <w:proofErr w:type="spellEnd"/>
      <w:r w:rsidRPr="00250301">
        <w:t xml:space="preserve"> </w:t>
      </w:r>
      <w:proofErr w:type="spellStart"/>
      <w:r w:rsidRPr="00250301">
        <w:t>Césaire</w:t>
      </w:r>
      <w:proofErr w:type="spellEnd"/>
      <w:r w:rsidRPr="00250301">
        <w:t xml:space="preserv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proofErr w:type="spellStart"/>
      <w:r w:rsidRPr="00250301">
        <w:rPr>
          <w:rStyle w:val="StyleUnderline"/>
        </w:rPr>
        <w:t>Glissant</w:t>
      </w:r>
      <w:proofErr w:type="spellEnd"/>
      <w:r w:rsidRPr="00250301">
        <w:rPr>
          <w:rStyle w:val="StyleUnderline"/>
        </w:rPr>
        <w:t xml:space="preserve"> writes about</w:t>
      </w:r>
      <w:r w:rsidRPr="00250301">
        <w:t xml:space="preserve"> the existence within Caribbean thought and consciousness of </w:t>
      </w:r>
      <w:r w:rsidRPr="00250301">
        <w:rPr>
          <w:rStyle w:val="StyleUnderline"/>
        </w:rPr>
        <w:t xml:space="preserve">“a prophetic vision of the past” based on “the identification of a </w:t>
      </w:r>
      <w:r w:rsidRPr="00EE6EDD">
        <w:rPr>
          <w:rStyle w:val="Emphasis"/>
        </w:rPr>
        <w:t>painful notion of time</w:t>
      </w:r>
      <w:r w:rsidRPr="00250301">
        <w:rPr>
          <w:rStyle w:val="StyleUnderline"/>
        </w:rPr>
        <w:t xml:space="preserve"> and its </w:t>
      </w:r>
      <w:r w:rsidRPr="00EE6EDD">
        <w:rPr>
          <w:rStyle w:val="Emphasis"/>
        </w:rPr>
        <w:t>full projection forward</w:t>
      </w:r>
      <w:r w:rsidRPr="00250301">
        <w:rPr>
          <w:rStyle w:val="StyleUnderline"/>
        </w:rPr>
        <w:t xml:space="preserve"> into the future.”</w:t>
      </w:r>
      <w:r w:rsidRPr="00250301">
        <w:t>101</w:t>
      </w:r>
    </w:p>
    <w:p w14:paraId="2806DD58" w14:textId="77777777" w:rsidR="000E3509" w:rsidRPr="00250301" w:rsidRDefault="000E3509" w:rsidP="000E3509">
      <w:pPr>
        <w:rPr>
          <w:rStyle w:val="StyleUnderline"/>
        </w:rPr>
      </w:pPr>
      <w:r w:rsidRPr="00250301">
        <w:rPr>
          <w:rStyle w:val="StyleUnderline"/>
        </w:rPr>
        <w:t xml:space="preserve">Perhaps </w:t>
      </w:r>
      <w:r w:rsidRPr="006650A4">
        <w:rPr>
          <w:rStyle w:val="StyleUnderline"/>
          <w:highlight w:val="green"/>
        </w:rPr>
        <w:t>people compelled</w:t>
      </w:r>
      <w:r w:rsidRPr="00250301">
        <w:rPr>
          <w:rStyle w:val="StyleUnderline"/>
        </w:rPr>
        <w:t xml:space="preserve"> by history </w:t>
      </w:r>
      <w:r w:rsidRPr="006650A4">
        <w:rPr>
          <w:rStyle w:val="StyleUnderline"/>
          <w:highlight w:val="green"/>
        </w:rPr>
        <w:t xml:space="preserve">to inhabit a painful sense of time are gifted with a </w:t>
      </w:r>
      <w:r w:rsidRPr="006650A4">
        <w:rPr>
          <w:rStyle w:val="Emphasis"/>
          <w:highlight w:val="green"/>
        </w:rPr>
        <w:t>prophetic sense</w:t>
      </w:r>
      <w:r w:rsidRPr="00EE6EDD">
        <w:rPr>
          <w:rStyle w:val="Emphasis"/>
        </w:rPr>
        <w:t xml:space="preserve"> of the past</w:t>
      </w:r>
      <w:r w:rsidRPr="00250301">
        <w:rPr>
          <w:rStyle w:val="StyleUnderline"/>
        </w:rPr>
        <w:t xml:space="preserve"> </w:t>
      </w:r>
      <w:r w:rsidRPr="006650A4">
        <w:rPr>
          <w:rStyle w:val="StyleUnderline"/>
          <w:highlight w:val="green"/>
        </w:rPr>
        <w:t xml:space="preserve">and a </w:t>
      </w:r>
      <w:r w:rsidRPr="006650A4">
        <w:rPr>
          <w:rStyle w:val="Emphasis"/>
          <w:highlight w:val="green"/>
        </w:rPr>
        <w:t>capacity</w:t>
      </w:r>
      <w:r w:rsidRPr="006650A4">
        <w:rPr>
          <w:rStyle w:val="StyleUnderline"/>
          <w:highlight w:val="green"/>
        </w:rPr>
        <w:t xml:space="preserve"> (and </w:t>
      </w:r>
      <w:r w:rsidRPr="006650A4">
        <w:rPr>
          <w:rStyle w:val="Emphasis"/>
          <w:highlight w:val="green"/>
        </w:rPr>
        <w:t>necessity</w:t>
      </w:r>
      <w:r w:rsidRPr="006650A4">
        <w:rPr>
          <w:rStyle w:val="StyleUnderline"/>
          <w:highlight w:val="green"/>
        </w:rPr>
        <w:t xml:space="preserve">) to </w:t>
      </w:r>
      <w:r w:rsidRPr="006650A4">
        <w:rPr>
          <w:rStyle w:val="Emphasis"/>
          <w:highlight w:val="green"/>
        </w:rPr>
        <w:t>foresee the present</w:t>
      </w:r>
      <w:r w:rsidRPr="00250301">
        <w:t xml:space="preserve">. Running through these otherwise distinct reflections is the insight that </w:t>
      </w:r>
      <w:r w:rsidRPr="006650A4">
        <w:rPr>
          <w:rStyle w:val="StyleUnderline"/>
          <w:highlight w:val="green"/>
        </w:rPr>
        <w:t>anticipation entails</w:t>
      </w:r>
      <w:r w:rsidRPr="00250301">
        <w:rPr>
          <w:rStyle w:val="StyleUnderline"/>
        </w:rPr>
        <w:t xml:space="preserve"> </w:t>
      </w:r>
      <w:r w:rsidRPr="00EE6EDD">
        <w:rPr>
          <w:rStyle w:val="Emphasis"/>
        </w:rPr>
        <w:t>sudden</w:t>
      </w:r>
      <w:r w:rsidRPr="00250301">
        <w:rPr>
          <w:rStyle w:val="StyleUnderline"/>
        </w:rPr>
        <w:t xml:space="preserve"> or </w:t>
      </w:r>
      <w:r w:rsidRPr="006650A4">
        <w:rPr>
          <w:rStyle w:val="Emphasis"/>
          <w:highlight w:val="green"/>
        </w:rPr>
        <w:t>stolen glimpses</w:t>
      </w:r>
      <w:r w:rsidRPr="00250301">
        <w:rPr>
          <w:rStyle w:val="StyleUnderline"/>
        </w:rPr>
        <w:t xml:space="preserve"> across epochal divides. It names the</w:t>
      </w:r>
      <w:r w:rsidRPr="00250301">
        <w:t xml:space="preserve"> proleptic </w:t>
      </w:r>
      <w:r w:rsidRPr="00250301">
        <w:rPr>
          <w:rStyle w:val="StyleUnderline"/>
        </w:rPr>
        <w:t xml:space="preserve">power of acting “as if” impossible futures were </w:t>
      </w:r>
      <w:r w:rsidRPr="00EE6EDD">
        <w:rPr>
          <w:rStyle w:val="Emphasis"/>
        </w:rPr>
        <w:t>already at hand</w:t>
      </w:r>
      <w:r w:rsidRPr="00250301">
        <w:rPr>
          <w:rStyle w:val="StyleUnderline"/>
        </w:rPr>
        <w:t>.</w:t>
      </w:r>
    </w:p>
    <w:p w14:paraId="2A663690" w14:textId="77777777" w:rsidR="000E3509" w:rsidRPr="00250301" w:rsidRDefault="000E3509" w:rsidP="000E3509">
      <w:r w:rsidRPr="00250301">
        <w:t>6. Dialectics of Anticipation</w:t>
      </w:r>
    </w:p>
    <w:p w14:paraId="2E47F1A1" w14:textId="77777777" w:rsidR="000E3509" w:rsidRPr="00250301" w:rsidRDefault="000E3509" w:rsidP="000E3509">
      <w:r w:rsidRPr="006650A4">
        <w:rPr>
          <w:rStyle w:val="StyleUnderline"/>
          <w:highlight w:val="green"/>
        </w:rPr>
        <w:t>What links these</w:t>
      </w:r>
      <w:r w:rsidRPr="00250301">
        <w:rPr>
          <w:rStyle w:val="StyleUnderline"/>
        </w:rPr>
        <w:t xml:space="preserve"> various concrete utopian experiments</w:t>
      </w:r>
      <w:r w:rsidRPr="00250301">
        <w:t xml:space="preserve">, thinkers, and traditions </w:t>
      </w:r>
      <w:r w:rsidRPr="006650A4">
        <w:rPr>
          <w:rStyle w:val="StyleUnderline"/>
          <w:highlight w:val="green"/>
        </w:rPr>
        <w:t>is not only a commitment to radical</w:t>
      </w:r>
      <w:r w:rsidRPr="006650A4">
        <w:rPr>
          <w:rStyle w:val="StyleUnderline"/>
        </w:rPr>
        <w:t xml:space="preserve"> politics, direct </w:t>
      </w:r>
      <w:r w:rsidRPr="006650A4">
        <w:rPr>
          <w:rStyle w:val="StyleUnderline"/>
          <w:highlight w:val="green"/>
        </w:rPr>
        <w:t>democracy</w:t>
      </w:r>
      <w:r w:rsidRPr="00250301">
        <w:rPr>
          <w:rStyle w:val="StyleUnderline"/>
        </w:rPr>
        <w:t xml:space="preserve">, or autonomous socialism. </w:t>
      </w:r>
      <w:r w:rsidRPr="006650A4">
        <w:rPr>
          <w:rStyle w:val="StyleUnderline"/>
          <w:highlight w:val="green"/>
        </w:rPr>
        <w:t>They</w:t>
      </w:r>
      <w:r w:rsidRPr="00250301">
        <w:rPr>
          <w:rStyle w:val="StyleUnderline"/>
        </w:rPr>
        <w:t xml:space="preserve"> also </w:t>
      </w:r>
      <w:r w:rsidRPr="006650A4">
        <w:rPr>
          <w:rStyle w:val="StyleUnderline"/>
          <w:highlight w:val="green"/>
        </w:rPr>
        <w:t xml:space="preserve">share a </w:t>
      </w:r>
      <w:r w:rsidRPr="006650A4">
        <w:rPr>
          <w:rStyle w:val="Emphasis"/>
          <w:highlight w:val="green"/>
        </w:rPr>
        <w:t>distinctive orientation to futurity</w:t>
      </w:r>
      <w:r w:rsidRPr="00250301">
        <w:rPr>
          <w:rStyle w:val="StyleUnderline"/>
        </w:rPr>
        <w:t xml:space="preserve">. Their reflections and actions point </w:t>
      </w:r>
      <w:r w:rsidRPr="006650A4">
        <w:rPr>
          <w:rStyle w:val="Emphasis"/>
          <w:highlight w:val="green"/>
        </w:rPr>
        <w:t>beyond both</w:t>
      </w:r>
      <w:r w:rsidRPr="00EE6EDD">
        <w:rPr>
          <w:rStyle w:val="Emphasis"/>
        </w:rPr>
        <w:t xml:space="preserve"> the fiction of </w:t>
      </w:r>
      <w:r w:rsidRPr="006650A4">
        <w:rPr>
          <w:rStyle w:val="Emphasis"/>
          <w:highlight w:val="green"/>
        </w:rPr>
        <w:t>liberal progress</w:t>
      </w:r>
      <w:r w:rsidRPr="006650A4">
        <w:rPr>
          <w:rStyle w:val="StyleUnderline"/>
          <w:highlight w:val="green"/>
        </w:rPr>
        <w:t xml:space="preserve"> and </w:t>
      </w:r>
      <w:r w:rsidRPr="006650A4">
        <w:rPr>
          <w:rStyle w:val="StyleUnderline"/>
        </w:rPr>
        <w:t xml:space="preserve">the </w:t>
      </w:r>
      <w:r w:rsidRPr="006650A4">
        <w:rPr>
          <w:rStyle w:val="Emphasis"/>
        </w:rPr>
        <w:t xml:space="preserve">fantasy of </w:t>
      </w:r>
      <w:r w:rsidRPr="006650A4">
        <w:rPr>
          <w:rStyle w:val="Emphasis"/>
          <w:highlight w:val="green"/>
        </w:rPr>
        <w:t>apocalyptic rupture</w:t>
      </w:r>
      <w:r w:rsidRPr="00250301">
        <w:rPr>
          <w:rStyle w:val="StyleUnderline"/>
        </w:rPr>
        <w:t xml:space="preserve">. </w:t>
      </w:r>
      <w:r w:rsidRPr="006650A4">
        <w:rPr>
          <w:rStyle w:val="StyleUnderline"/>
          <w:highlight w:val="green"/>
        </w:rPr>
        <w:t xml:space="preserve">They </w:t>
      </w:r>
      <w:r w:rsidRPr="006650A4">
        <w:rPr>
          <w:rStyle w:val="Emphasis"/>
          <w:highlight w:val="green"/>
        </w:rPr>
        <w:t>reject the given order</w:t>
      </w:r>
      <w:r w:rsidRPr="006650A4">
        <w:rPr>
          <w:rStyle w:val="StyleUnderline"/>
          <w:highlight w:val="green"/>
        </w:rPr>
        <w:t xml:space="preserve">, </w:t>
      </w:r>
      <w:r w:rsidRPr="006650A4">
        <w:rPr>
          <w:rStyle w:val="Emphasis"/>
          <w:highlight w:val="green"/>
        </w:rPr>
        <w:t>envision a better world</w:t>
      </w:r>
      <w:r w:rsidRPr="006650A4">
        <w:rPr>
          <w:rStyle w:val="StyleUnderline"/>
          <w:highlight w:val="green"/>
        </w:rPr>
        <w:t xml:space="preserve">, and </w:t>
      </w:r>
      <w:r w:rsidRPr="006650A4">
        <w:rPr>
          <w:rStyle w:val="Emphasis"/>
          <w:highlight w:val="green"/>
        </w:rPr>
        <w:t>act as if the impossible were possible</w:t>
      </w:r>
      <w:r w:rsidRPr="00250301">
        <w:rPr>
          <w:rStyle w:val="StyleUnderline"/>
        </w:rPr>
        <w:t xml:space="preserve"> – even </w:t>
      </w:r>
      <w:r w:rsidRPr="006650A4">
        <w:rPr>
          <w:rStyle w:val="StyleUnderline"/>
          <w:highlight w:val="green"/>
        </w:rPr>
        <w:t xml:space="preserve">while mindful that new forms </w:t>
      </w:r>
      <w:r w:rsidRPr="006650A4">
        <w:rPr>
          <w:rStyle w:val="Emphasis"/>
          <w:highlight w:val="green"/>
        </w:rPr>
        <w:t>cannot be planned</w:t>
      </w:r>
      <w:r w:rsidRPr="006650A4">
        <w:rPr>
          <w:rStyle w:val="StyleUnderline"/>
          <w:highlight w:val="green"/>
        </w:rPr>
        <w:t xml:space="preserve"> and </w:t>
      </w:r>
      <w:r w:rsidRPr="006650A4">
        <w:rPr>
          <w:rStyle w:val="Emphasis"/>
          <w:highlight w:val="green"/>
        </w:rPr>
        <w:t>implemented</w:t>
      </w:r>
      <w:r w:rsidRPr="006650A4">
        <w:rPr>
          <w:rStyle w:val="StyleUnderline"/>
          <w:highlight w:val="green"/>
        </w:rPr>
        <w:t xml:space="preserve"> but </w:t>
      </w:r>
      <w:r w:rsidRPr="006650A4">
        <w:rPr>
          <w:rStyle w:val="Emphasis"/>
          <w:highlight w:val="green"/>
        </w:rPr>
        <w:t xml:space="preserve">can only emerge </w:t>
      </w:r>
      <w:r w:rsidRPr="006650A4">
        <w:rPr>
          <w:rStyle w:val="Emphasis"/>
        </w:rPr>
        <w:t>practically</w:t>
      </w:r>
      <w:r w:rsidRPr="006650A4">
        <w:rPr>
          <w:rStyle w:val="StyleUnderline"/>
          <w:highlight w:val="green"/>
        </w:rPr>
        <w:t>,</w:t>
      </w:r>
      <w:r w:rsidRPr="00250301">
        <w:rPr>
          <w:rStyle w:val="StyleUnderline"/>
        </w:rPr>
        <w:t xml:space="preserve"> </w:t>
      </w:r>
      <w:r w:rsidRPr="006650A4">
        <w:rPr>
          <w:rStyle w:val="Emphasis"/>
          <w:highlight w:val="green"/>
        </w:rPr>
        <w:t>experimentally</w:t>
      </w:r>
      <w:r w:rsidRPr="00250301">
        <w:rPr>
          <w:rStyle w:val="StyleUnderline"/>
        </w:rPr>
        <w:t>. We can</w:t>
      </w:r>
      <w:r w:rsidRPr="00250301">
        <w:t xml:space="preserve"> thus </w:t>
      </w:r>
      <w:r w:rsidRPr="00250301">
        <w:rPr>
          <w:rStyle w:val="StyleUnderline"/>
        </w:rPr>
        <w:t>think of anticipation as a</w:t>
      </w:r>
      <w:r w:rsidRPr="00250301">
        <w:t xml:space="preserve"> kind of </w:t>
      </w:r>
      <w:r w:rsidRPr="00EE6EDD">
        <w:rPr>
          <w:rStyle w:val="Emphasis"/>
        </w:rPr>
        <w:t>political disposition</w:t>
      </w:r>
      <w:r w:rsidRPr="00250301">
        <w:rPr>
          <w:rStyle w:val="StyleUnderline"/>
        </w:rPr>
        <w:t xml:space="preserve"> whereby radical actors </w:t>
      </w:r>
      <w:r w:rsidRPr="00EE6EDD">
        <w:rPr>
          <w:rStyle w:val="Emphasis"/>
        </w:rPr>
        <w:t>cultivate a state of readiness for any possible possibility</w:t>
      </w:r>
      <w:r w:rsidRPr="00250301">
        <w:rPr>
          <w:rStyle w:val="StyleUnderline"/>
        </w:rPr>
        <w:t xml:space="preserve"> and a </w:t>
      </w:r>
      <w:r w:rsidRPr="00EE6EDD">
        <w:rPr>
          <w:rStyle w:val="Emphasis"/>
        </w:rPr>
        <w:t>will to overcome existing arrangements</w:t>
      </w:r>
      <w:r w:rsidRPr="00250301">
        <w:rPr>
          <w:rStyle w:val="StyleUnderline"/>
        </w:rPr>
        <w:t xml:space="preserve"> by acting from the standpoint of a not-yet redeemed world. We can think of anticipation as an </w:t>
      </w:r>
      <w:r w:rsidRPr="00EE6EDD">
        <w:rPr>
          <w:rStyle w:val="Emphasis"/>
        </w:rPr>
        <w:t>untimely desire to recognize</w:t>
      </w:r>
      <w:r w:rsidRPr="00250301">
        <w:rPr>
          <w:rStyle w:val="StyleUnderline"/>
        </w:rPr>
        <w:t xml:space="preserve"> and </w:t>
      </w:r>
      <w:r w:rsidRPr="00EE6EDD">
        <w:rPr>
          <w:rStyle w:val="Emphasis"/>
        </w:rPr>
        <w:t>pursue alternative possibilities</w:t>
      </w:r>
      <w:r w:rsidRPr="00250301">
        <w:rPr>
          <w:rStyle w:val="StyleUnderline"/>
        </w:rPr>
        <w:t xml:space="preserve"> that are enabled by and condensed within present arrangements</w:t>
      </w:r>
      <w:r w:rsidRPr="00250301">
        <w:t>.</w:t>
      </w:r>
    </w:p>
    <w:p w14:paraId="190D73A0" w14:textId="77777777" w:rsidR="000E3509" w:rsidRPr="00250301" w:rsidRDefault="000E3509" w:rsidP="000E3509">
      <w:r w:rsidRPr="00250301">
        <w:t xml:space="preserve">From this perspective, </w:t>
      </w:r>
      <w:r w:rsidRPr="00250301">
        <w:rPr>
          <w:rStyle w:val="StyleUnderline"/>
        </w:rPr>
        <w:t xml:space="preserve">anticipation prefigures by enacting the supposedly impossible. </w:t>
      </w:r>
      <w:r w:rsidRPr="006650A4">
        <w:rPr>
          <w:rStyle w:val="StyleUnderline"/>
          <w:highlight w:val="green"/>
        </w:rPr>
        <w:t xml:space="preserve">It indexes a </w:t>
      </w:r>
      <w:r w:rsidRPr="006650A4">
        <w:rPr>
          <w:rStyle w:val="Emphasis"/>
          <w:highlight w:val="green"/>
        </w:rPr>
        <w:t>politico-temporal orientation</w:t>
      </w:r>
      <w:r w:rsidRPr="006650A4">
        <w:rPr>
          <w:rStyle w:val="StyleUnderline"/>
          <w:highlight w:val="green"/>
        </w:rPr>
        <w:t xml:space="preserve">, rather than an </w:t>
      </w:r>
      <w:r w:rsidRPr="006650A4">
        <w:rPr>
          <w:rStyle w:val="Emphasis"/>
          <w:highlight w:val="green"/>
        </w:rPr>
        <w:t>affective state</w:t>
      </w:r>
      <w:r w:rsidRPr="00250301">
        <w:rPr>
          <w:rStyle w:val="StyleUnderline"/>
        </w:rPr>
        <w:t xml:space="preserve"> or an </w:t>
      </w:r>
      <w:r w:rsidRPr="00EE6EDD">
        <w:rPr>
          <w:rStyle w:val="Emphasis"/>
        </w:rPr>
        <w:t>ideological discourse</w:t>
      </w:r>
      <w:r w:rsidRPr="00250301">
        <w:rPr>
          <w:rStyle w:val="StyleUnderline"/>
        </w:rPr>
        <w:t xml:space="preserve">. As a critical political concept, anticipation is </w:t>
      </w:r>
      <w:r w:rsidRPr="00EE6EDD">
        <w:rPr>
          <w:rStyle w:val="Emphasis"/>
        </w:rPr>
        <w:t>neither about planning</w:t>
      </w:r>
      <w:r w:rsidRPr="00250301">
        <w:rPr>
          <w:rStyle w:val="StyleUnderline"/>
        </w:rPr>
        <w:t xml:space="preserve"> nor </w:t>
      </w:r>
      <w:r w:rsidRPr="00EE6EDD">
        <w:rPr>
          <w:rStyle w:val="Emphasis"/>
        </w:rPr>
        <w:t>waiting</w:t>
      </w:r>
      <w:r w:rsidRPr="00250301">
        <w:rPr>
          <w:rStyle w:val="StyleUnderline"/>
        </w:rPr>
        <w:t xml:space="preserve">. It </w:t>
      </w:r>
      <w:r w:rsidRPr="00EE6EDD">
        <w:rPr>
          <w:rStyle w:val="Emphasis"/>
        </w:rPr>
        <w:t>rejects nihilistic presentism</w:t>
      </w:r>
      <w:r w:rsidRPr="00250301">
        <w:rPr>
          <w:rStyle w:val="StyleUnderline"/>
        </w:rPr>
        <w:t xml:space="preserve"> but also </w:t>
      </w:r>
      <w:r w:rsidRPr="00EE6EDD">
        <w:rPr>
          <w:rStyle w:val="Emphasis"/>
        </w:rPr>
        <w:t>avoids the false opposition between liberal progress</w:t>
      </w:r>
      <w:r w:rsidRPr="00250301">
        <w:rPr>
          <w:rStyle w:val="StyleUnderline"/>
        </w:rPr>
        <w:t xml:space="preserve"> and </w:t>
      </w:r>
      <w:r w:rsidRPr="00EE6EDD">
        <w:rPr>
          <w:rStyle w:val="Emphasis"/>
        </w:rPr>
        <w:t>apocalyptic rupture</w:t>
      </w:r>
      <w:r w:rsidRPr="00250301">
        <w:t xml:space="preserve">. (Or we can say that </w:t>
      </w:r>
      <w:r w:rsidRPr="00250301">
        <w:rPr>
          <w:rStyle w:val="StyleUnderline"/>
        </w:rPr>
        <w:t>it rejects liberal progress while avoiding the false opposition between nihilistic presentism and apocalyptic rupture</w:t>
      </w:r>
      <w:r w:rsidRPr="00250301">
        <w:t>.)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w:t>
      </w:r>
    </w:p>
    <w:p w14:paraId="34197534" w14:textId="77777777" w:rsidR="000E3509" w:rsidRPr="00B55AD5" w:rsidRDefault="000E3509" w:rsidP="000E3509">
      <w:r w:rsidRPr="00250301">
        <w:rPr>
          <w:rStyle w:val="StyleUnderline"/>
        </w:rPr>
        <w:t>We might</w:t>
      </w:r>
      <w:r w:rsidRPr="00250301">
        <w:t xml:space="preserve"> therefore </w:t>
      </w:r>
      <w:r w:rsidRPr="00250301">
        <w:rPr>
          <w:rStyle w:val="StyleUnderline"/>
        </w:rPr>
        <w:t xml:space="preserve">refer to a dialectics of anticipation marked by the dual imperatives to </w:t>
      </w:r>
      <w:r w:rsidRPr="00EE6EDD">
        <w:rPr>
          <w:rStyle w:val="Emphasis"/>
        </w:rPr>
        <w:t>be open to the impossible</w:t>
      </w:r>
      <w:r w:rsidRPr="00250301">
        <w:rPr>
          <w:rStyle w:val="StyleUnderline"/>
        </w:rPr>
        <w:t xml:space="preserve"> and to </w:t>
      </w:r>
      <w:r w:rsidRPr="00EE6EDD">
        <w:rPr>
          <w:rStyle w:val="Emphasis"/>
        </w:rPr>
        <w:t>imagine the possible</w:t>
      </w:r>
      <w:r w:rsidRPr="00250301">
        <w:rPr>
          <w:rStyle w:val="StyleUnderline"/>
        </w:rPr>
        <w:t xml:space="preserve">, to </w:t>
      </w:r>
      <w:r w:rsidRPr="00EE6EDD">
        <w:rPr>
          <w:rStyle w:val="Emphasis"/>
        </w:rPr>
        <w:t>envision</w:t>
      </w:r>
      <w:r w:rsidRPr="00250301">
        <w:rPr>
          <w:rStyle w:val="StyleUnderline"/>
        </w:rPr>
        <w:t xml:space="preserve"> and </w:t>
      </w:r>
      <w:r w:rsidRPr="00EE6EDD">
        <w:rPr>
          <w:rStyle w:val="Emphasis"/>
        </w:rPr>
        <w:t>enact</w:t>
      </w:r>
      <w:r w:rsidRPr="00250301">
        <w:rPr>
          <w:rStyle w:val="StyleUnderline"/>
        </w:rPr>
        <w:t>, to seize the sudden illumination as it appears and seek to produce it through everyday life</w:t>
      </w:r>
      <w:r w:rsidRPr="00250301">
        <w:t xml:space="preserv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6650A4">
        <w:rPr>
          <w:rStyle w:val="Emphasis"/>
          <w:highlight w:val="green"/>
        </w:rPr>
        <w:t>Neither about optimism nor pessimism</w:t>
      </w:r>
      <w:r w:rsidRPr="006650A4">
        <w:rPr>
          <w:rStyle w:val="StyleUnderline"/>
          <w:highlight w:val="green"/>
        </w:rPr>
        <w:t>, these</w:t>
      </w:r>
      <w:r w:rsidRPr="00250301">
        <w:rPr>
          <w:rStyle w:val="StyleUnderline"/>
        </w:rPr>
        <w:t xml:space="preserve"> concrete utopian practices </w:t>
      </w:r>
      <w:r w:rsidRPr="006650A4">
        <w:rPr>
          <w:rStyle w:val="Emphasis"/>
          <w:highlight w:val="green"/>
        </w:rPr>
        <w:t>cut across reified distinctions</w:t>
      </w:r>
      <w:r w:rsidRPr="00250301">
        <w:rPr>
          <w:rStyle w:val="StyleUnderline"/>
        </w:rPr>
        <w:t xml:space="preserve"> between immanence and transcendence, present and future, actual and possible, instrumental and utopian, imagination and action</w:t>
      </w:r>
      <w:r w:rsidRPr="00250301">
        <w:t xml:space="preserve">, strategy and spontaneity, politics and performance. </w:t>
      </w:r>
      <w:r w:rsidRPr="006650A4">
        <w:rPr>
          <w:rStyle w:val="StyleUnderline"/>
          <w:highlight w:val="green"/>
        </w:rPr>
        <w:t xml:space="preserve">Anticipation signals a readiness to </w:t>
      </w:r>
      <w:r w:rsidRPr="006650A4">
        <w:rPr>
          <w:rStyle w:val="Emphasis"/>
          <w:highlight w:val="green"/>
        </w:rPr>
        <w:t>interrupt the continuum</w:t>
      </w:r>
      <w:r w:rsidRPr="006650A4">
        <w:rPr>
          <w:rStyle w:val="StyleUnderline"/>
          <w:highlight w:val="green"/>
        </w:rPr>
        <w:t xml:space="preserve"> and a </w:t>
      </w:r>
      <w:r w:rsidRPr="006650A4">
        <w:rPr>
          <w:rStyle w:val="Emphasis"/>
          <w:highlight w:val="green"/>
        </w:rPr>
        <w:t>commitment to live otherwise</w:t>
      </w:r>
      <w:r w:rsidRPr="00250301">
        <w:t xml:space="preserve">. </w:t>
      </w:r>
      <w:r w:rsidRPr="00250301">
        <w:rPr>
          <w:rStyle w:val="StyleUnderline"/>
        </w:rPr>
        <w:t xml:space="preserve">They are not only “practices” in the sense of doing, </w:t>
      </w:r>
      <w:r w:rsidRPr="006650A4">
        <w:rPr>
          <w:rStyle w:val="StyleUnderline"/>
        </w:rPr>
        <w:t>they are</w:t>
      </w:r>
      <w:r w:rsidRPr="00250301">
        <w:rPr>
          <w:rStyle w:val="StyleUnderline"/>
        </w:rPr>
        <w:t xml:space="preserve"> forms of </w:t>
      </w:r>
      <w:r w:rsidRPr="006650A4">
        <w:rPr>
          <w:rStyle w:val="StyleUnderline"/>
        </w:rPr>
        <w:t xml:space="preserve">practice in the sense of </w:t>
      </w:r>
      <w:r w:rsidRPr="006650A4">
        <w:rPr>
          <w:rStyle w:val="Emphasis"/>
        </w:rPr>
        <w:t>learning</w:t>
      </w:r>
      <w:r w:rsidRPr="006650A4">
        <w:rPr>
          <w:rStyle w:val="StyleUnderline"/>
        </w:rPr>
        <w:t xml:space="preserve">, of </w:t>
      </w:r>
      <w:r w:rsidRPr="006650A4">
        <w:rPr>
          <w:rStyle w:val="Emphasis"/>
        </w:rPr>
        <w:t>getting better at</w:t>
      </w:r>
      <w:r w:rsidRPr="00250301">
        <w:t xml:space="preserve"> – in this case, </w:t>
      </w:r>
      <w:r w:rsidRPr="00250301">
        <w:rPr>
          <w:rStyle w:val="StyleUnderline"/>
        </w:rPr>
        <w:t xml:space="preserve">getting better at being the kind of person, living the kind life, entering into the types of social relations that will </w:t>
      </w:r>
      <w:r w:rsidRPr="00EE6EDD">
        <w:rPr>
          <w:rStyle w:val="Emphasis"/>
        </w:rPr>
        <w:t>only be really possible</w:t>
      </w:r>
      <w:r w:rsidRPr="00250301">
        <w:rPr>
          <w:rStyle w:val="StyleUnderline"/>
        </w:rPr>
        <w:t xml:space="preserve">, or </w:t>
      </w:r>
      <w:r w:rsidRPr="00EE6EDD">
        <w:rPr>
          <w:rStyle w:val="Emphasis"/>
        </w:rPr>
        <w:t>possibly realized</w:t>
      </w:r>
      <w:r w:rsidRPr="00250301">
        <w:rPr>
          <w:rStyle w:val="StyleUnderline"/>
        </w:rPr>
        <w:t xml:space="preserve">, in a </w:t>
      </w:r>
      <w:r w:rsidRPr="00EE6EDD">
        <w:rPr>
          <w:rStyle w:val="Emphasis"/>
        </w:rPr>
        <w:t>future order</w:t>
      </w:r>
      <w:r w:rsidRPr="00250301">
        <w:rPr>
          <w:rStyle w:val="StyleUnderline"/>
        </w:rPr>
        <w:t>.</w:t>
      </w:r>
    </w:p>
    <w:p w14:paraId="4FB20895" w14:textId="77777777" w:rsidR="000E3509" w:rsidRPr="00142F91" w:rsidRDefault="000E3509" w:rsidP="000E3509"/>
    <w:p w14:paraId="7C001AE9" w14:textId="77777777" w:rsidR="000E3509" w:rsidRPr="00BD3760" w:rsidRDefault="000E3509" w:rsidP="000E3509">
      <w:pPr>
        <w:pStyle w:val="Heading4"/>
      </w:pPr>
      <w:r>
        <w:t xml:space="preserve">Fabulation as a strategy of resistance </w:t>
      </w:r>
      <w:r w:rsidRPr="00BD3760">
        <w:rPr>
          <w:u w:val="single"/>
        </w:rPr>
        <w:t>peters out</w:t>
      </w:r>
      <w:r>
        <w:t xml:space="preserve"> at best and gets </w:t>
      </w:r>
      <w:r w:rsidRPr="00BD3760">
        <w:rPr>
          <w:u w:val="single"/>
        </w:rPr>
        <w:t>coopted</w:t>
      </w:r>
      <w:r>
        <w:t xml:space="preserve"> at worst—it trades off with our capacity to use debate to generate utopian imaginaries of concrete alternatives that mobilize systemic change </w:t>
      </w:r>
      <w:r>
        <w:rPr>
          <w:u w:val="single"/>
        </w:rPr>
        <w:t>outside</w:t>
      </w:r>
      <w:r>
        <w:t xml:space="preserve"> the university</w:t>
      </w:r>
    </w:p>
    <w:p w14:paraId="2B15543B" w14:textId="77777777" w:rsidR="000E3509" w:rsidRDefault="000E3509" w:rsidP="000E3509">
      <w:r w:rsidRPr="00BD3760">
        <w:rPr>
          <w:rStyle w:val="Style13ptBold"/>
        </w:rPr>
        <w:t>Webb, 18</w:t>
      </w:r>
      <w:r>
        <w:t xml:space="preserve">—Senior Lecturer in Education at the University of Sheffield (Darren, “Bolt-holes and breathing spaces in the system: On forms of academic resistance (or, can the university be a site of utopian possibility?),” Review of Education, Pedagogy, and Cultural Studies, 40:2, 96-118, </w:t>
      </w:r>
      <w:proofErr w:type="spellStart"/>
      <w:r>
        <w:t>dml</w:t>
      </w:r>
      <w:proofErr w:type="spellEnd"/>
      <w:r>
        <w:t>)</w:t>
      </w:r>
    </w:p>
    <w:p w14:paraId="6C4D3160" w14:textId="77777777" w:rsidR="000E3509" w:rsidRDefault="000E3509" w:rsidP="000E3509"/>
    <w:p w14:paraId="686C16D3" w14:textId="77777777" w:rsidR="000E3509" w:rsidRPr="00583068" w:rsidRDefault="000E3509" w:rsidP="000E3509">
      <w:r w:rsidRPr="00557665">
        <w:rPr>
          <w:rStyle w:val="StyleUnderline"/>
          <w:highlight w:val="green"/>
        </w:rPr>
        <w:t xml:space="preserve">It is </w:t>
      </w:r>
      <w:r w:rsidRPr="00557665">
        <w:rPr>
          <w:rStyle w:val="Emphasis"/>
          <w:highlight w:val="green"/>
        </w:rPr>
        <w:t>easy to be seduced</w:t>
      </w:r>
      <w:r w:rsidRPr="00557665">
        <w:rPr>
          <w:rStyle w:val="StyleUnderline"/>
          <w:highlight w:val="green"/>
        </w:rPr>
        <w:t xml:space="preserve"> by the</w:t>
      </w:r>
      <w:r w:rsidRPr="00583068">
        <w:rPr>
          <w:rStyle w:val="StyleUnderline"/>
        </w:rPr>
        <w:t xml:space="preserve"> language of the </w:t>
      </w:r>
      <w:r w:rsidRPr="00557665">
        <w:rPr>
          <w:rStyle w:val="StyleUnderline"/>
          <w:highlight w:val="green"/>
        </w:rPr>
        <w:t>undercommons</w:t>
      </w:r>
      <w:r w:rsidRPr="00583068">
        <w:rPr>
          <w:rStyle w:val="StyleUnderline"/>
        </w:rPr>
        <w:t xml:space="preserve">. </w:t>
      </w:r>
      <w:r w:rsidRPr="00557665">
        <w:rPr>
          <w:rStyle w:val="Emphasis"/>
          <w:highlight w:val="green"/>
        </w:rPr>
        <w:t>Embodying</w:t>
      </w:r>
      <w:r w:rsidRPr="00583068">
        <w:rPr>
          <w:rStyle w:val="StyleUnderline"/>
        </w:rPr>
        <w:t xml:space="preserve"> and </w:t>
      </w:r>
      <w:r w:rsidRPr="00BD3760">
        <w:rPr>
          <w:rStyle w:val="Emphasis"/>
        </w:rPr>
        <w:t xml:space="preserve">enacting </w:t>
      </w:r>
      <w:r w:rsidRPr="00557665">
        <w:rPr>
          <w:rStyle w:val="Emphasis"/>
          <w:highlight w:val="green"/>
        </w:rPr>
        <w:t>it</w:t>
      </w:r>
      <w:r w:rsidRPr="00557665">
        <w:rPr>
          <w:rStyle w:val="StyleUnderline"/>
          <w:highlight w:val="green"/>
        </w:rPr>
        <w:t>,</w:t>
      </w:r>
      <w:r w:rsidRPr="00583068">
        <w:rPr>
          <w:rStyle w:val="StyleUnderline"/>
        </w:rPr>
        <w:t xml:space="preserve"> however, </w:t>
      </w:r>
      <w:r w:rsidRPr="00557665">
        <w:rPr>
          <w:rStyle w:val="StyleUnderline"/>
          <w:highlight w:val="green"/>
        </w:rPr>
        <w:t xml:space="preserve">is </w:t>
      </w:r>
      <w:r w:rsidRPr="00557665">
        <w:rPr>
          <w:rStyle w:val="Emphasis"/>
          <w:highlight w:val="green"/>
        </w:rPr>
        <w:t>difficult</w:t>
      </w:r>
      <w:r w:rsidRPr="00BD3760">
        <w:rPr>
          <w:rStyle w:val="Emphasis"/>
        </w:rPr>
        <w:t xml:space="preserve"> indeed</w:t>
      </w:r>
      <w:r w:rsidRPr="00583068">
        <w:rPr>
          <w:rStyle w:val="StyleUnderline"/>
        </w:rPr>
        <w:t xml:space="preserve">. </w:t>
      </w:r>
      <w:r w:rsidRPr="00557665">
        <w:rPr>
          <w:rStyle w:val="StyleUnderline"/>
          <w:highlight w:val="green"/>
        </w:rPr>
        <w:t>Being within and against the university</w:t>
      </w:r>
      <w:r w:rsidRPr="00583068">
        <w:rPr>
          <w:rStyle w:val="StyleUnderline"/>
        </w:rPr>
        <w:t xml:space="preserve">, refusing the call to order through insolent obstructive unprofessionalism, </w:t>
      </w:r>
      <w:r w:rsidRPr="00557665">
        <w:rPr>
          <w:rStyle w:val="StyleUnderline"/>
          <w:highlight w:val="green"/>
        </w:rPr>
        <w:t>is</w:t>
      </w:r>
      <w:r w:rsidRPr="00583068">
        <w:rPr>
          <w:rStyle w:val="StyleUnderline"/>
        </w:rPr>
        <w:t xml:space="preserve"> </w:t>
      </w:r>
      <w:r w:rsidRPr="00BD3760">
        <w:rPr>
          <w:rStyle w:val="Emphasis"/>
        </w:rPr>
        <w:t xml:space="preserve">almost </w:t>
      </w:r>
      <w:r w:rsidRPr="00557665">
        <w:rPr>
          <w:rStyle w:val="Emphasis"/>
          <w:highlight w:val="green"/>
        </w:rPr>
        <w:t>impossible to sustain</w:t>
      </w:r>
      <w:r w:rsidRPr="00557665">
        <w:rPr>
          <w:highlight w:val="green"/>
        </w:rPr>
        <w:t>.</w:t>
      </w:r>
      <w:r w:rsidRPr="00583068">
        <w:t xml:space="preserve"> Halberstam (2009, 45) describes the undercommons as “a marooned community of outcast thinkers who refuse, resist, and renege on the demands of rigor, excellence, and productivity.” </w:t>
      </w:r>
      <w:r w:rsidRPr="00557665">
        <w:rPr>
          <w:rStyle w:val="StyleUnderline"/>
          <w:highlight w:val="green"/>
        </w:rPr>
        <w:t xml:space="preserve">A </w:t>
      </w:r>
      <w:r w:rsidRPr="00557665">
        <w:rPr>
          <w:rStyle w:val="Emphasis"/>
          <w:highlight w:val="green"/>
        </w:rPr>
        <w:t>romantic</w:t>
      </w:r>
      <w:r w:rsidRPr="00583068">
        <w:rPr>
          <w:rStyle w:val="StyleUnderline"/>
        </w:rPr>
        <w:t xml:space="preserve"> and </w:t>
      </w:r>
      <w:r w:rsidRPr="00BD3760">
        <w:rPr>
          <w:rStyle w:val="Emphasis"/>
        </w:rPr>
        <w:t xml:space="preserve">appealing </w:t>
      </w:r>
      <w:r w:rsidRPr="00557665">
        <w:rPr>
          <w:rStyle w:val="Emphasis"/>
          <w:highlight w:val="green"/>
        </w:rPr>
        <w:t>notion</w:t>
      </w:r>
      <w:r w:rsidRPr="00BD3760">
        <w:rPr>
          <w:rStyle w:val="Emphasis"/>
        </w:rPr>
        <w:t xml:space="preserve"> for sure</w:t>
      </w:r>
      <w:r w:rsidRPr="00583068">
        <w:rPr>
          <w:rStyle w:val="StyleUnderline"/>
        </w:rPr>
        <w:t xml:space="preserve"> </w:t>
      </w:r>
      <w:r w:rsidRPr="00557665">
        <w:rPr>
          <w:rStyle w:val="StyleUnderline"/>
          <w:highlight w:val="green"/>
        </w:rPr>
        <w:t>but refusing</w:t>
      </w:r>
      <w:r w:rsidRPr="00583068">
        <w:rPr>
          <w:rStyle w:val="StyleUnderline"/>
        </w:rPr>
        <w:t xml:space="preserve"> and reneging on “the university of </w:t>
      </w:r>
      <w:r w:rsidRPr="00557665">
        <w:rPr>
          <w:rStyle w:val="StyleUnderline"/>
          <w:highlight w:val="green"/>
        </w:rPr>
        <w:t xml:space="preserve">excellence” will </w:t>
      </w:r>
      <w:r w:rsidRPr="00557665">
        <w:rPr>
          <w:rStyle w:val="Emphasis"/>
          <w:highlight w:val="green"/>
        </w:rPr>
        <w:t>cost you your job</w:t>
      </w:r>
      <w:r w:rsidRPr="00583068">
        <w:t>.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w:t>
      </w:r>
    </w:p>
    <w:p w14:paraId="15B48CAC" w14:textId="77777777" w:rsidR="000E3509" w:rsidRPr="00583068" w:rsidRDefault="000E3509" w:rsidP="000E3509">
      <w:r w:rsidRPr="00583068">
        <w:t xml:space="preserve">Being with and for the maroon community is difficult too. </w:t>
      </w:r>
      <w:proofErr w:type="gramStart"/>
      <w:r w:rsidRPr="00583068">
        <w:t>First of all</w:t>
      </w:r>
      <w:proofErr w:type="gramEnd"/>
      <w:r w:rsidRPr="00583068">
        <w:t xml:space="preserve">, </w:t>
      </w:r>
      <w:r w:rsidRPr="00583068">
        <w:rPr>
          <w:rStyle w:val="StyleUnderline"/>
        </w:rPr>
        <w:t>“Where and how can we find/see the Undercommons at work?”</w:t>
      </w:r>
      <w:r w:rsidRPr="00583068">
        <w:t xml:space="preserve"> (</w:t>
      </w:r>
      <w:proofErr w:type="spellStart"/>
      <w:r w:rsidRPr="00583068">
        <w:t>Ĉiĉigoj</w:t>
      </w:r>
      <w:proofErr w:type="spellEnd"/>
      <w:r w:rsidRPr="00583068">
        <w:t xml:space="preserve">, </w:t>
      </w:r>
      <w:proofErr w:type="spellStart"/>
      <w:r w:rsidRPr="00583068">
        <w:t>Apostolou-Hölscher</w:t>
      </w:r>
      <w:proofErr w:type="spellEnd"/>
      <w:r w:rsidRPr="00583068">
        <w:t xml:space="preserve">, and </w:t>
      </w:r>
      <w:proofErr w:type="spellStart"/>
      <w:r w:rsidRPr="00583068">
        <w:t>Rusham</w:t>
      </w:r>
      <w:proofErr w:type="spellEnd"/>
      <w:r w:rsidRPr="00583068">
        <w:t xml:space="preserve"> 2015, 265). </w:t>
      </w:r>
      <w:r w:rsidRPr="00583068">
        <w:rPr>
          <w:rStyle w:val="StyleUnderline"/>
        </w:rPr>
        <w:t>Where and how can one find those liminal spaces of sabotage and subversion, and how does one occupy them</w:t>
      </w:r>
      <w:r w:rsidRPr="00583068">
        <w:t xml:space="preserve"> in a spirit of hapticality, study, and militant arrhythmia that brings the utopic underground to the surface of the fierce and urgent now? </w:t>
      </w:r>
      <w:r w:rsidRPr="00583068">
        <w:rPr>
          <w:rStyle w:val="StyleUnderline"/>
        </w:rPr>
        <w:t xml:space="preserve">Beautiful language, but </w:t>
      </w:r>
      <w:r w:rsidRPr="00557665">
        <w:rPr>
          <w:rStyle w:val="Emphasis"/>
          <w:highlight w:val="green"/>
        </w:rPr>
        <w:t>how does one live it</w:t>
      </w:r>
      <w:r w:rsidRPr="00583068">
        <w:rPr>
          <w:rStyle w:val="StyleUnderline"/>
        </w:rPr>
        <w:t>? Networks do, of course, exist</w:t>
      </w:r>
      <w:r w:rsidRPr="00583068">
        <w:t xml:space="preserve">—the </w:t>
      </w:r>
      <w:proofErr w:type="spellStart"/>
      <w:r w:rsidRPr="00583068">
        <w:t>Undercommoning</w:t>
      </w:r>
      <w:proofErr w:type="spellEnd"/>
      <w:r w:rsidRPr="00583068">
        <w:t xml:space="preserve"> Collective, the Edu-Factory Collective, the International Network for Alternative Academia, to name but a few. </w:t>
      </w:r>
      <w:r w:rsidRPr="00583068">
        <w:rPr>
          <w:rStyle w:val="StyleUnderline"/>
        </w:rPr>
        <w:t xml:space="preserve">These are promising spaces for bringing together and harboring the maroons and the fugitives. But </w:t>
      </w:r>
      <w:r w:rsidRPr="00557665">
        <w:rPr>
          <w:rStyle w:val="StyleUnderline"/>
          <w:highlight w:val="green"/>
        </w:rPr>
        <w:t>networks are</w:t>
      </w:r>
      <w:r w:rsidRPr="00583068">
        <w:rPr>
          <w:rStyle w:val="StyleUnderline"/>
        </w:rPr>
        <w:t xml:space="preserve"> </w:t>
      </w:r>
      <w:r w:rsidRPr="00BD3760">
        <w:rPr>
          <w:rStyle w:val="Emphasis"/>
        </w:rPr>
        <w:t xml:space="preserve">typically </w:t>
      </w:r>
      <w:r w:rsidRPr="00557665">
        <w:rPr>
          <w:rStyle w:val="Emphasis"/>
          <w:highlight w:val="green"/>
        </w:rPr>
        <w:t>short-lived</w:t>
      </w:r>
      <w:r w:rsidRPr="00583068">
        <w:rPr>
          <w:rStyle w:val="StyleUnderline"/>
        </w:rPr>
        <w:t>, and</w:t>
      </w:r>
      <w:r w:rsidRPr="00583068">
        <w:t>—as Harney and Moten warned—</w:t>
      </w:r>
      <w:r w:rsidRPr="00583068">
        <w:rPr>
          <w:rStyle w:val="StyleUnderline"/>
        </w:rPr>
        <w:t xml:space="preserve">there is a danger of </w:t>
      </w:r>
      <w:r w:rsidRPr="00BD3760">
        <w:rPr>
          <w:rStyle w:val="Emphasis"/>
        </w:rPr>
        <w:t>institutionalization</w:t>
      </w:r>
      <w:r w:rsidRPr="00583068">
        <w:rPr>
          <w:rStyle w:val="StyleUnderline"/>
        </w:rPr>
        <w:t xml:space="preserve">, of </w:t>
      </w:r>
      <w:r w:rsidRPr="00BD3760">
        <w:rPr>
          <w:rStyle w:val="Emphasis"/>
        </w:rPr>
        <w:t>taking institutional practices with you</w:t>
      </w:r>
      <w:r w:rsidRPr="00583068">
        <w:rPr>
          <w:rStyle w:val="StyleUnderline"/>
        </w:rPr>
        <w:t xml:space="preserve"> into alternative spaces “because we’ve </w:t>
      </w:r>
      <w:r w:rsidRPr="00BD3760">
        <w:rPr>
          <w:rStyle w:val="Emphasis"/>
        </w:rPr>
        <w:t>been inside so much</w:t>
      </w:r>
      <w:r w:rsidRPr="00583068">
        <w:rPr>
          <w:rStyle w:val="StyleUnderline"/>
        </w:rPr>
        <w:t>”</w:t>
      </w:r>
      <w:r w:rsidRPr="00583068">
        <w:t xml:space="preserve"> (Harney and Moten 2013, 148). </w:t>
      </w:r>
      <w:r w:rsidRPr="00583068">
        <w:rPr>
          <w:rStyle w:val="StyleUnderline"/>
        </w:rPr>
        <w:t xml:space="preserve">And so, </w:t>
      </w:r>
      <w:r w:rsidRPr="00BD3760">
        <w:rPr>
          <w:rStyle w:val="Emphasis"/>
        </w:rPr>
        <w:t>predictably</w:t>
      </w:r>
      <w:r w:rsidRPr="00583068">
        <w:rPr>
          <w:rStyle w:val="StyleUnderline"/>
        </w:rPr>
        <w:t xml:space="preserve">, </w:t>
      </w:r>
      <w:r w:rsidRPr="00557665">
        <w:rPr>
          <w:rStyle w:val="StyleUnderline"/>
          <w:highlight w:val="green"/>
        </w:rPr>
        <w:t>meetings</w:t>
      </w:r>
      <w:r w:rsidRPr="00583068">
        <w:rPr>
          <w:rStyle w:val="StyleUnderline"/>
        </w:rPr>
        <w:t xml:space="preserve"> of the fugitives come </w:t>
      </w:r>
      <w:r w:rsidRPr="00557665">
        <w:rPr>
          <w:rStyle w:val="StyleUnderline"/>
          <w:highlight w:val="green"/>
        </w:rPr>
        <w:t xml:space="preserve">with </w:t>
      </w:r>
      <w:r w:rsidRPr="00557665">
        <w:rPr>
          <w:rStyle w:val="Emphasis"/>
          <w:highlight w:val="green"/>
        </w:rPr>
        <w:t>structure</w:t>
      </w:r>
      <w:r w:rsidRPr="00557665">
        <w:rPr>
          <w:rStyle w:val="StyleUnderline"/>
          <w:highlight w:val="green"/>
        </w:rPr>
        <w:t xml:space="preserve">, </w:t>
      </w:r>
      <w:r w:rsidRPr="00557665">
        <w:rPr>
          <w:rStyle w:val="Emphasis"/>
          <w:highlight w:val="green"/>
        </w:rPr>
        <w:t>order</w:t>
      </w:r>
      <w:r w:rsidRPr="00583068">
        <w:t xml:space="preserve">, an official agenda, and circulated minutes. The outcasts convene in conventional academic conferences, with parallel sessions, panels of papers, lunch breaks, wine and nibbles (e.g., Edu-Factory 2012). </w:t>
      </w:r>
      <w:r w:rsidRPr="00583068">
        <w:rPr>
          <w:rStyle w:val="StyleUnderline"/>
        </w:rPr>
        <w:t xml:space="preserve">These spaces </w:t>
      </w:r>
      <w:r w:rsidRPr="00557665">
        <w:rPr>
          <w:rStyle w:val="StyleUnderline"/>
          <w:highlight w:val="green"/>
        </w:rPr>
        <w:t xml:space="preserve">offer </w:t>
      </w:r>
      <w:r w:rsidRPr="00557665">
        <w:rPr>
          <w:rStyle w:val="Emphasis"/>
          <w:highlight w:val="green"/>
        </w:rPr>
        <w:t>time out</w:t>
      </w:r>
      <w:r w:rsidRPr="00583068">
        <w:rPr>
          <w:rStyle w:val="StyleUnderline"/>
        </w:rPr>
        <w:t xml:space="preserve">, </w:t>
      </w:r>
      <w:r w:rsidRPr="00BD3760">
        <w:rPr>
          <w:rStyle w:val="Emphasis"/>
        </w:rPr>
        <w:t>welcome respite</w:t>
      </w:r>
      <w:r w:rsidRPr="00583068">
        <w:t xml:space="preserve">, a breathing space, a trip abroad, </w:t>
      </w:r>
      <w:r w:rsidRPr="00557665">
        <w:rPr>
          <w:rStyle w:val="StyleUnderline"/>
          <w:highlight w:val="green"/>
        </w:rPr>
        <w:t xml:space="preserve">and then one </w:t>
      </w:r>
      <w:r w:rsidRPr="00557665">
        <w:rPr>
          <w:rStyle w:val="Emphasis"/>
          <w:highlight w:val="green"/>
        </w:rPr>
        <w:t>returns to work</w:t>
      </w:r>
      <w:r w:rsidRPr="00557665">
        <w:rPr>
          <w:highlight w:val="green"/>
        </w:rPr>
        <w:t>.</w:t>
      </w:r>
      <w:r w:rsidRPr="00583068">
        <w:t xml:space="preserve"> </w:t>
      </w:r>
    </w:p>
    <w:p w14:paraId="4A856B2A" w14:textId="77777777" w:rsidR="000E3509" w:rsidRPr="00557665" w:rsidRDefault="000E3509" w:rsidP="000E3509">
      <w:pPr>
        <w:rPr>
          <w:highlight w:val="green"/>
        </w:rPr>
      </w:pPr>
      <w:r w:rsidRPr="00583068">
        <w:rPr>
          <w:rStyle w:val="StyleUnderline"/>
        </w:rPr>
        <w:t xml:space="preserve">If hapticality, the touch of the undercommons, is “a </w:t>
      </w:r>
      <w:r w:rsidRPr="00BD3760">
        <w:rPr>
          <w:rStyle w:val="Emphasis"/>
        </w:rPr>
        <w:t>visceral register of experience</w:t>
      </w:r>
      <w:r w:rsidRPr="00583068">
        <w:t xml:space="preserve"> … the feel that what is to come is here” (Bradley 2014, 129–130), </w:t>
      </w:r>
      <w:r w:rsidRPr="00583068">
        <w:rPr>
          <w:rStyle w:val="StyleUnderline"/>
        </w:rPr>
        <w:t xml:space="preserve">then this seems </w:t>
      </w:r>
      <w:r w:rsidRPr="00BD3760">
        <w:rPr>
          <w:rStyle w:val="Emphasis"/>
        </w:rPr>
        <w:t>elusive</w:t>
      </w:r>
      <w:r w:rsidRPr="00583068">
        <w:t xml:space="preserve">. It is hard to detect a sense of the utopic undercommons rising to the surface of the corporate-imperial university. </w:t>
      </w:r>
      <w:r w:rsidRPr="00583068">
        <w:rPr>
          <w:rStyle w:val="StyleUnderline"/>
        </w:rPr>
        <w:t xml:space="preserve">Moten describes the call to disorder and to study </w:t>
      </w:r>
      <w:proofErr w:type="gramStart"/>
      <w:r w:rsidRPr="00583068">
        <w:rPr>
          <w:rStyle w:val="StyleUnderline"/>
        </w:rPr>
        <w:t>as a way to</w:t>
      </w:r>
      <w:proofErr w:type="gramEnd"/>
      <w:r w:rsidRPr="00583068">
        <w:rPr>
          <w:rStyle w:val="StyleUnderline"/>
        </w:rPr>
        <w:t xml:space="preserve"> “excavate new aesthetic, political, and economic dispositions”</w:t>
      </w:r>
      <w:r w:rsidRPr="00583068">
        <w:t xml:space="preserve"> (Moten 2008, 1745). </w:t>
      </w:r>
      <w:r w:rsidRPr="00583068">
        <w:rPr>
          <w:rStyle w:val="StyleUnderline"/>
        </w:rPr>
        <w:t xml:space="preserve">But </w:t>
      </w:r>
      <w:r w:rsidRPr="00557665">
        <w:rPr>
          <w:rStyle w:val="StyleUnderline"/>
          <w:highlight w:val="green"/>
        </w:rPr>
        <w:t>this notion</w:t>
      </w:r>
      <w:r w:rsidRPr="00583068">
        <w:rPr>
          <w:rStyle w:val="StyleUnderline"/>
        </w:rPr>
        <w:t xml:space="preserve"> of excavating </w:t>
      </w:r>
      <w:r w:rsidRPr="00557665">
        <w:rPr>
          <w:rStyle w:val="StyleUnderline"/>
          <w:highlight w:val="green"/>
        </w:rPr>
        <w:t xml:space="preserve">is </w:t>
      </w:r>
      <w:r w:rsidRPr="00557665">
        <w:rPr>
          <w:rStyle w:val="Emphasis"/>
          <w:highlight w:val="green"/>
        </w:rPr>
        <w:t>highly problematic</w:t>
      </w:r>
      <w:r w:rsidRPr="00583068">
        <w:rPr>
          <w:rStyle w:val="StyleUnderline"/>
        </w:rPr>
        <w:t>. It is common within the discourse of “everyday utopianism”</w:t>
      </w:r>
      <w:r w:rsidRPr="00583068">
        <w:t>—finding utopia in the everyday, recovering lost or repressed transcendence in “everydayness” (Gardiner 2006)—</w:t>
      </w:r>
      <w:r w:rsidRPr="00583068">
        <w:rPr>
          <w:rStyle w:val="StyleUnderline"/>
        </w:rPr>
        <w:t xml:space="preserve">to describe the process of utopian recovery in terms of </w:t>
      </w:r>
      <w:r w:rsidRPr="00BD3760">
        <w:rPr>
          <w:rStyle w:val="Emphasis"/>
        </w:rPr>
        <w:t>excavating</w:t>
      </w:r>
      <w:r w:rsidRPr="00583068">
        <w:rPr>
          <w:rStyle w:val="StyleUnderline"/>
        </w:rPr>
        <w:t xml:space="preserve">: excavating repressed desires, submerged longings, suppressed histories, untapped possibilities. But </w:t>
      </w:r>
      <w:r w:rsidRPr="00557665">
        <w:rPr>
          <w:rStyle w:val="StyleUnderline"/>
          <w:highlight w:val="green"/>
        </w:rPr>
        <w:t xml:space="preserve">the </w:t>
      </w:r>
      <w:r w:rsidRPr="00557665">
        <w:rPr>
          <w:rStyle w:val="Emphasis"/>
          <w:highlight w:val="green"/>
        </w:rPr>
        <w:t>fundamental questions of where to dig</w:t>
      </w:r>
      <w:r w:rsidRPr="00557665">
        <w:rPr>
          <w:rStyle w:val="StyleUnderline"/>
          <w:highlight w:val="green"/>
        </w:rPr>
        <w:t xml:space="preserve"> and </w:t>
      </w:r>
      <w:r w:rsidRPr="00557665">
        <w:rPr>
          <w:rStyle w:val="Emphasis"/>
          <w:highlight w:val="green"/>
        </w:rPr>
        <w:t>how to identify</w:t>
      </w:r>
      <w:r w:rsidRPr="00557665">
        <w:rPr>
          <w:rStyle w:val="StyleUnderline"/>
          <w:highlight w:val="green"/>
        </w:rPr>
        <w:t xml:space="preserve"> a utopian “find” are </w:t>
      </w:r>
      <w:r w:rsidRPr="00557665">
        <w:rPr>
          <w:rStyle w:val="Emphasis"/>
          <w:highlight w:val="green"/>
        </w:rPr>
        <w:t>never adequately addressed</w:t>
      </w:r>
      <w:r w:rsidRPr="00583068">
        <w:t xml:space="preserve"> (see Webb 2017). </w:t>
      </w:r>
      <w:r w:rsidRPr="00583068">
        <w:rPr>
          <w:rStyle w:val="StyleUnderline"/>
        </w:rPr>
        <w:t>Gardiner defines utopia as “a series of forces, tendencies and possibilities that are immanent in the here and now, in the pragmatic activities of everyday life”</w:t>
      </w:r>
      <w:r w:rsidRPr="00583068">
        <w:t xml:space="preserve"> (2006, 2). </w:t>
      </w:r>
      <w:r w:rsidRPr="00583068">
        <w:rPr>
          <w:rStyle w:val="StyleUnderline"/>
        </w:rPr>
        <w:t xml:space="preserve">But how are these forces, tendencies and possibilities to be </w:t>
      </w:r>
      <w:r w:rsidRPr="00BD3760">
        <w:rPr>
          <w:rStyle w:val="Emphasis"/>
        </w:rPr>
        <w:t>identified</w:t>
      </w:r>
      <w:r w:rsidRPr="00583068">
        <w:rPr>
          <w:rStyle w:val="StyleUnderline"/>
        </w:rPr>
        <w:t xml:space="preserve"> and </w:t>
      </w:r>
      <w:r w:rsidRPr="00BD3760">
        <w:rPr>
          <w:rStyle w:val="Emphasis"/>
        </w:rPr>
        <w:t>recovered</w:t>
      </w:r>
      <w:r w:rsidRPr="00583068">
        <w:rPr>
          <w:rStyle w:val="StyleUnderline"/>
        </w:rPr>
        <w:t>?</w:t>
      </w:r>
      <w:r w:rsidRPr="00583068">
        <w:t xml:space="preserve"> </w:t>
      </w:r>
      <w:r w:rsidRPr="00583068">
        <w:rPr>
          <w:rStyle w:val="StyleUnderline"/>
        </w:rPr>
        <w:t xml:space="preserve">For Harney and Moten, it is through </w:t>
      </w:r>
      <w:r w:rsidRPr="00557665">
        <w:rPr>
          <w:rStyle w:val="Emphasis"/>
          <w:highlight w:val="green"/>
        </w:rPr>
        <w:t>study</w:t>
      </w:r>
      <w:r w:rsidRPr="00583068">
        <w:rPr>
          <w:rStyle w:val="StyleUnderline"/>
        </w:rPr>
        <w:t xml:space="preserve">, </w:t>
      </w:r>
      <w:r w:rsidRPr="00BD3760">
        <w:rPr>
          <w:rStyle w:val="Emphasis"/>
        </w:rPr>
        <w:t>hapticality</w:t>
      </w:r>
      <w:r w:rsidRPr="00583068">
        <w:rPr>
          <w:rStyle w:val="StyleUnderline"/>
        </w:rPr>
        <w:t xml:space="preserve"> </w:t>
      </w:r>
      <w:r w:rsidRPr="00557665">
        <w:rPr>
          <w:rStyle w:val="StyleUnderline"/>
          <w:highlight w:val="green"/>
        </w:rPr>
        <w:t>and</w:t>
      </w:r>
      <w:r w:rsidRPr="00583068">
        <w:rPr>
          <w:rStyle w:val="StyleUnderline"/>
        </w:rPr>
        <w:t xml:space="preserve"> </w:t>
      </w:r>
      <w:r w:rsidRPr="00557665">
        <w:rPr>
          <w:rStyle w:val="Emphasis"/>
          <w:highlight w:val="green"/>
        </w:rPr>
        <w:t>militant arrhythmia</w:t>
      </w:r>
      <w:r w:rsidRPr="00583068">
        <w:rPr>
          <w:rStyle w:val="StyleUnderline"/>
        </w:rPr>
        <w:t xml:space="preserve">. These </w:t>
      </w:r>
      <w:r w:rsidRPr="00557665">
        <w:rPr>
          <w:rStyle w:val="StyleUnderline"/>
          <w:highlight w:val="green"/>
        </w:rPr>
        <w:t xml:space="preserve">are </w:t>
      </w:r>
      <w:proofErr w:type="spellStart"/>
      <w:r w:rsidRPr="00557665">
        <w:rPr>
          <w:rStyle w:val="Emphasis"/>
          <w:highlight w:val="green"/>
        </w:rPr>
        <w:t>slippy</w:t>
      </w:r>
      <w:proofErr w:type="spellEnd"/>
      <w:r w:rsidRPr="00557665">
        <w:rPr>
          <w:rStyle w:val="Emphasis"/>
          <w:highlight w:val="green"/>
        </w:rPr>
        <w:t xml:space="preserve"> concepts</w:t>
      </w:r>
      <w:r w:rsidRPr="00583068">
        <w:rPr>
          <w:rStyle w:val="StyleUnderline"/>
        </w:rPr>
        <w:t xml:space="preserve">, however, </w:t>
      </w:r>
      <w:r w:rsidRPr="00557665">
        <w:rPr>
          <w:rStyle w:val="Emphasis"/>
          <w:highlight w:val="green"/>
        </w:rPr>
        <w:t>evading concrete material referents</w:t>
      </w:r>
      <w:r w:rsidRPr="00557665">
        <w:rPr>
          <w:highlight w:val="green"/>
        </w:rPr>
        <w:t xml:space="preserve">. </w:t>
      </w:r>
    </w:p>
    <w:p w14:paraId="7B6D0B70" w14:textId="77777777" w:rsidR="000E3509" w:rsidRPr="00583068" w:rsidRDefault="000E3509" w:rsidP="000E3509">
      <w:pPr>
        <w:rPr>
          <w:rStyle w:val="StyleUnderline"/>
        </w:rPr>
      </w:pPr>
      <w:r w:rsidRPr="00480D86">
        <w:t xml:space="preserve">What is it to inhabit the undercommons? Those who have written of their experiences refer to “small acts of </w:t>
      </w:r>
      <w:proofErr w:type="spellStart"/>
      <w:r w:rsidRPr="00480D86">
        <w:t>marronage</w:t>
      </w:r>
      <w:proofErr w:type="spellEnd"/>
      <w:r w:rsidRPr="00480D86">
        <w:t>” such as poaching resources</w:t>
      </w:r>
      <w:r w:rsidRPr="00583068">
        <w:t xml:space="preserve"> and redeploying them in ways at odds with the university’s designs and demands (Reddy 2016, 7), or exploiting funding streams “to form cracks in the institution that enable the Others to invade the university” (Smith, Dyke, and Hermes 2013, 150). For </w:t>
      </w:r>
      <w:proofErr w:type="spellStart"/>
      <w:r w:rsidRPr="00583068">
        <w:t>Adusei-Poku</w:t>
      </w:r>
      <w:proofErr w:type="spellEnd"/>
      <w:r w:rsidRPr="00583068">
        <w:t xml:space="preserve"> (2015), the undercommons is a space of refuge which is all about survival (2015, 4–5). We who feel homeless in the university are forced into refuge. We gather together to survive. </w:t>
      </w:r>
      <w:r w:rsidRPr="00583068">
        <w:rPr>
          <w:rStyle w:val="StyleUnderline"/>
        </w:rPr>
        <w:t xml:space="preserve">We may </w:t>
      </w:r>
      <w:r w:rsidRPr="00BD3760">
        <w:rPr>
          <w:rStyle w:val="Emphasis"/>
        </w:rPr>
        <w:t xml:space="preserve">gain satisfaction from small acts of </w:t>
      </w:r>
      <w:proofErr w:type="spellStart"/>
      <w:r w:rsidRPr="00BD3760">
        <w:rPr>
          <w:rStyle w:val="Emphasis"/>
        </w:rPr>
        <w:t>marronage</w:t>
      </w:r>
      <w:proofErr w:type="spellEnd"/>
      <w:r w:rsidRPr="00583068">
        <w:rPr>
          <w:rStyle w:val="StyleUnderline"/>
        </w:rPr>
        <w:t>, but this is less about bringing the utopic common underground to the surface as it is a form of “</w:t>
      </w:r>
      <w:r w:rsidRPr="00BD3760">
        <w:rPr>
          <w:rStyle w:val="Emphasis"/>
        </w:rPr>
        <w:t>radical escapism</w:t>
      </w:r>
      <w:r w:rsidRPr="00583068">
        <w:rPr>
          <w:rStyle w:val="StyleUnderline"/>
        </w:rPr>
        <w:t>”</w:t>
      </w:r>
      <w:r w:rsidRPr="00583068">
        <w:t xml:space="preserve"> (</w:t>
      </w:r>
      <w:proofErr w:type="spellStart"/>
      <w:r w:rsidRPr="00583068">
        <w:t>Adusei-Poku</w:t>
      </w:r>
      <w:proofErr w:type="spellEnd"/>
      <w:r w:rsidRPr="00583068">
        <w:t xml:space="preserve"> 2015, 4). </w:t>
      </w:r>
      <w:proofErr w:type="spellStart"/>
      <w:r w:rsidRPr="00583068">
        <w:t>Benveniste</w:t>
      </w:r>
      <w:proofErr w:type="spellEnd"/>
      <w:r w:rsidRPr="00583068">
        <w:t xml:space="preserve"> (2015, v) tells us that: “The undercommons has no set location and no return address. There is no map for entering and no guide for staying. The only condition is a living appetite. Listen to its hunger for difference.” </w:t>
      </w:r>
      <w:r w:rsidRPr="00557665">
        <w:rPr>
          <w:rStyle w:val="StyleUnderline"/>
          <w:highlight w:val="green"/>
        </w:rPr>
        <w:t xml:space="preserve">We need </w:t>
      </w:r>
      <w:r w:rsidRPr="00557665">
        <w:rPr>
          <w:rStyle w:val="Emphasis"/>
          <w:highlight w:val="green"/>
        </w:rPr>
        <w:t>more than poetry</w:t>
      </w:r>
      <w:r w:rsidRPr="00583068">
        <w:t xml:space="preserve">, however. </w:t>
      </w:r>
      <w:r w:rsidRPr="00583068">
        <w:rPr>
          <w:rStyle w:val="StyleUnderline"/>
        </w:rPr>
        <w:t>And we need more than a series of minor acts of resistance</w:t>
      </w:r>
      <w:r w:rsidRPr="00583068">
        <w:t xml:space="preserve">. As Srnicek and Williams </w:t>
      </w:r>
      <w:r w:rsidRPr="00557665">
        <w:t xml:space="preserve">rightly emphasize, </w:t>
      </w:r>
      <w:r w:rsidRPr="00557665">
        <w:rPr>
          <w:rStyle w:val="StyleUnderline"/>
        </w:rPr>
        <w:t xml:space="preserve">resistance is a </w:t>
      </w:r>
      <w:r w:rsidRPr="00557665">
        <w:rPr>
          <w:rStyle w:val="Emphasis"/>
        </w:rPr>
        <w:t>defensive</w:t>
      </w:r>
      <w:r w:rsidRPr="00557665">
        <w:rPr>
          <w:rStyle w:val="StyleUnderline"/>
        </w:rPr>
        <w:t xml:space="preserve">, </w:t>
      </w:r>
      <w:r w:rsidRPr="00557665">
        <w:rPr>
          <w:rStyle w:val="Emphasis"/>
        </w:rPr>
        <w:t>reactive gesture</w:t>
      </w:r>
      <w:r w:rsidRPr="00557665">
        <w:rPr>
          <w:rStyle w:val="StyleUnderline"/>
        </w:rPr>
        <w:t xml:space="preserve">, </w:t>
      </w:r>
      <w:r w:rsidRPr="00557665">
        <w:rPr>
          <w:rStyle w:val="Emphasis"/>
        </w:rPr>
        <w:t>resisting against</w:t>
      </w:r>
      <w:r w:rsidRPr="00557665">
        <w:rPr>
          <w:rStyle w:val="StyleUnderline"/>
        </w:rPr>
        <w:t xml:space="preserve">. Resistance is </w:t>
      </w:r>
      <w:r w:rsidRPr="00557665">
        <w:rPr>
          <w:rStyle w:val="Emphasis"/>
        </w:rPr>
        <w:t xml:space="preserve">not a utopian </w:t>
      </w:r>
      <w:proofErr w:type="spellStart"/>
      <w:r w:rsidRPr="00557665">
        <w:rPr>
          <w:rStyle w:val="Emphasis"/>
        </w:rPr>
        <w:t>endeavour</w:t>
      </w:r>
      <w:proofErr w:type="spellEnd"/>
      <w:r w:rsidRPr="00557665">
        <w:rPr>
          <w:rStyle w:val="StyleUnderline"/>
        </w:rPr>
        <w:t>:</w:t>
      </w:r>
      <w:r w:rsidRPr="00583068">
        <w:rPr>
          <w:rStyle w:val="StyleUnderline"/>
        </w:rPr>
        <w:t xml:space="preserve"> “</w:t>
      </w:r>
      <w:r w:rsidRPr="00557665">
        <w:rPr>
          <w:rStyle w:val="StyleUnderline"/>
          <w:highlight w:val="green"/>
        </w:rPr>
        <w:t xml:space="preserve">We </w:t>
      </w:r>
      <w:r w:rsidRPr="00557665">
        <w:rPr>
          <w:rStyle w:val="Emphasis"/>
          <w:highlight w:val="green"/>
        </w:rPr>
        <w:t>do not resist a new world into being</w:t>
      </w:r>
      <w:r w:rsidRPr="00557665">
        <w:rPr>
          <w:rStyle w:val="StyleUnderline"/>
          <w:highlight w:val="green"/>
        </w:rPr>
        <w:t>”</w:t>
      </w:r>
      <w:r w:rsidRPr="00583068">
        <w:t xml:space="preserve"> (Srnicek and Williams 2016, 47). </w:t>
      </w:r>
      <w:r w:rsidRPr="00583068">
        <w:rPr>
          <w:rStyle w:val="StyleUnderline"/>
        </w:rPr>
        <w:t xml:space="preserve">The undercommons, when one can find it, is a </w:t>
      </w:r>
      <w:r w:rsidRPr="00BD3760">
        <w:rPr>
          <w:rStyle w:val="Emphasis"/>
        </w:rPr>
        <w:t>bolt hole</w:t>
      </w:r>
      <w:r w:rsidRPr="00583068">
        <w:rPr>
          <w:rStyle w:val="StyleUnderline"/>
        </w:rPr>
        <w:t xml:space="preserve">, a </w:t>
      </w:r>
      <w:r w:rsidRPr="00BD3760">
        <w:rPr>
          <w:rStyle w:val="Emphasis"/>
        </w:rPr>
        <w:t>place of refuge</w:t>
      </w:r>
      <w:r w:rsidRPr="00583068">
        <w:rPr>
          <w:rStyle w:val="StyleUnderline"/>
        </w:rPr>
        <w:t xml:space="preserve">, a </w:t>
      </w:r>
      <w:r w:rsidRPr="00BD3760">
        <w:rPr>
          <w:rStyle w:val="Emphasis"/>
        </w:rPr>
        <w:t>breathing space</w:t>
      </w:r>
      <w:r w:rsidRPr="00583068">
        <w:rPr>
          <w:rStyle w:val="StyleUnderline"/>
        </w:rPr>
        <w:t xml:space="preserve"> in the system. We need </w:t>
      </w:r>
      <w:r w:rsidRPr="00BD3760">
        <w:rPr>
          <w:rStyle w:val="Emphasis"/>
        </w:rPr>
        <w:t>something more</w:t>
      </w:r>
      <w:r w:rsidRPr="00583068">
        <w:rPr>
          <w:rStyle w:val="StyleUnderline"/>
        </w:rPr>
        <w:t xml:space="preserve">. </w:t>
      </w:r>
    </w:p>
    <w:p w14:paraId="215CB815" w14:textId="77777777" w:rsidR="000E3509" w:rsidRPr="00D01AC6" w:rsidRDefault="000E3509" w:rsidP="000E3509">
      <w:pPr>
        <w:rPr>
          <w:sz w:val="10"/>
          <w:szCs w:val="10"/>
        </w:rPr>
      </w:pPr>
      <w:r w:rsidRPr="00437F69">
        <w:rPr>
          <w:sz w:val="10"/>
          <w:szCs w:val="10"/>
        </w:rPr>
        <w:t>The occupation Can the occupied building operate as a site of utopian possibility within the corporate-imperial university? Reflections on, and theorizations of, two recent waves of occupation</w:t>
      </w:r>
      <w:proofErr w:type="gramStart"/>
      <w:r w:rsidRPr="00437F69">
        <w:rPr>
          <w:sz w:val="10"/>
          <w:szCs w:val="10"/>
        </w:rPr>
        <w:t>—“</w:t>
      </w:r>
      <w:proofErr w:type="gramEnd"/>
      <w:r w:rsidRPr="00437F69">
        <w:rPr>
          <w:sz w:val="10"/>
          <w:szCs w:val="10"/>
        </w:rPr>
        <w:t>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“the graduate without a future” (Schwarz-</w:t>
      </w:r>
      <w:proofErr w:type="spellStart"/>
      <w:r w:rsidRPr="00437F69">
        <w:rPr>
          <w:sz w:val="10"/>
          <w:szCs w:val="10"/>
        </w:rPr>
        <w:t>WeinStein</w:t>
      </w:r>
      <w:proofErr w:type="spellEnd"/>
      <w:r w:rsidRPr="00437F69">
        <w:rPr>
          <w:sz w:val="10"/>
          <w:szCs w:val="10"/>
        </w:rPr>
        <w:t xml:space="preserve"> 2015, 11), the importance of faculty support for the occupations was emphasized on both sides of the Atlantic (Research and Destroy 2010, 11; Dawson 2011, 112; Holmes and R&amp;D and Dead Labour 2011, 14; Ismail 2011, 128; Newfield and </w:t>
      </w:r>
      <w:proofErr w:type="spellStart"/>
      <w:r w:rsidRPr="00437F69">
        <w:rPr>
          <w:sz w:val="10"/>
          <w:szCs w:val="10"/>
        </w:rPr>
        <w:t>EduFactory</w:t>
      </w:r>
      <w:proofErr w:type="spellEnd"/>
      <w:r w:rsidRPr="00437F69">
        <w:rPr>
          <w:sz w:val="10"/>
          <w:szCs w:val="10"/>
        </w:rPr>
        <w:t xml:space="preserve">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w:t>
      </w:r>
      <w:proofErr w:type="gramStart"/>
      <w:r w:rsidRPr="00437F69">
        <w:rPr>
          <w:sz w:val="10"/>
          <w:szCs w:val="10"/>
        </w:rPr>
        <w:t>and also</w:t>
      </w:r>
      <w:proofErr w:type="gramEnd"/>
      <w:r w:rsidRPr="00437F69">
        <w:rPr>
          <w:sz w:val="10"/>
          <w:szCs w:val="10"/>
        </w:rPr>
        <w:t xml:space="preserve">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w:t>
      </w:r>
      <w:proofErr w:type="spellStart"/>
      <w:r w:rsidRPr="00437F69">
        <w:rPr>
          <w:sz w:val="10"/>
          <w:szCs w:val="10"/>
        </w:rPr>
        <w:t>Shukaitis</w:t>
      </w:r>
      <w:proofErr w:type="spellEnd"/>
      <w:r w:rsidRPr="00437F69">
        <w:rPr>
          <w:sz w:val="10"/>
          <w:szCs w:val="10"/>
        </w:rPr>
        <w:t xml:space="preserve"> and Graeber 2007, 37)—and “</w:t>
      </w:r>
      <w:proofErr w:type="spellStart"/>
      <w:r w:rsidRPr="00437F69">
        <w:rPr>
          <w:sz w:val="10"/>
          <w:szCs w:val="10"/>
        </w:rPr>
        <w:t>contaminationism</w:t>
      </w:r>
      <w:proofErr w:type="spellEnd"/>
      <w:r w:rsidRPr="00437F69">
        <w:rPr>
          <w:sz w:val="10"/>
          <w:szCs w:val="10"/>
        </w:rPr>
        <w:t>,”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w:t>
      </w:r>
      <w:proofErr w:type="spellStart"/>
      <w:r w:rsidRPr="00437F69">
        <w:rPr>
          <w:sz w:val="10"/>
          <w:szCs w:val="10"/>
        </w:rPr>
        <w:t>Rheingans</w:t>
      </w:r>
      <w:proofErr w:type="spellEnd"/>
      <w:r w:rsidRPr="00437F69">
        <w:rPr>
          <w:sz w:val="10"/>
          <w:szCs w:val="10"/>
        </w:rPr>
        <w:t xml:space="preserve"> and Hollands 2013; </w:t>
      </w:r>
      <w:proofErr w:type="spellStart"/>
      <w:r w:rsidRPr="00437F69">
        <w:rPr>
          <w:sz w:val="10"/>
          <w:szCs w:val="10"/>
        </w:rPr>
        <w:t>Nişancioğlu</w:t>
      </w:r>
      <w:proofErr w:type="spellEnd"/>
      <w:r w:rsidRPr="00437F69">
        <w:rPr>
          <w:sz w:val="10"/>
          <w:szCs w:val="10"/>
        </w:rPr>
        <w:t xml:space="preserve"> and Pal 2016). In terms of wider systemic change, however, “small interventions consisting of relatively non-scalable actions are highly unlikely to ever be able to </w:t>
      </w:r>
      <w:proofErr w:type="spellStart"/>
      <w:r w:rsidRPr="00437F69">
        <w:rPr>
          <w:sz w:val="10"/>
          <w:szCs w:val="10"/>
        </w:rPr>
        <w:t>reorganise</w:t>
      </w:r>
      <w:proofErr w:type="spellEnd"/>
      <w:r w:rsidRPr="00437F69">
        <w:rPr>
          <w:sz w:val="10"/>
          <w:szCs w:val="10"/>
        </w:rPr>
        <w:t xml:space="preserv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w:t>
      </w:r>
      <w:proofErr w:type="spellStart"/>
      <w:r w:rsidRPr="00437F69">
        <w:rPr>
          <w:sz w:val="10"/>
          <w:szCs w:val="10"/>
        </w:rPr>
        <w:t>Caffentzis</w:t>
      </w:r>
      <w:proofErr w:type="spellEnd"/>
      <w:r w:rsidRPr="00437F69">
        <w:rPr>
          <w:sz w:val="10"/>
          <w:szCs w:val="10"/>
        </w:rPr>
        <w:t xml:space="preserve">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w:t>
      </w:r>
      <w:proofErr w:type="spellStart"/>
      <w:r w:rsidRPr="00437F69">
        <w:rPr>
          <w:sz w:val="10"/>
          <w:szCs w:val="10"/>
        </w:rPr>
        <w:t>Haiven</w:t>
      </w:r>
      <w:proofErr w:type="spellEnd"/>
      <w:r w:rsidRPr="00437F69">
        <w:rPr>
          <w:sz w:val="10"/>
          <w:szCs w:val="10"/>
        </w:rPr>
        <w:t xml:space="preserve"> and </w:t>
      </w:r>
      <w:proofErr w:type="spellStart"/>
      <w:r w:rsidRPr="00437F69">
        <w:rPr>
          <w:sz w:val="10"/>
          <w:szCs w:val="10"/>
        </w:rPr>
        <w:t>Khasnabish</w:t>
      </w:r>
      <w:proofErr w:type="spellEnd"/>
      <w:r w:rsidRPr="00437F69">
        <w:rPr>
          <w:sz w:val="10"/>
          <w:szCs w:val="10"/>
        </w:rPr>
        <w:t xml:space="preserve">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w:t>
      </w:r>
      <w:proofErr w:type="spellStart"/>
      <w:r w:rsidRPr="00437F69">
        <w:rPr>
          <w:sz w:val="10"/>
          <w:szCs w:val="10"/>
        </w:rPr>
        <w:t>Jemielniak</w:t>
      </w:r>
      <w:proofErr w:type="spellEnd"/>
      <w:r w:rsidRPr="00437F69">
        <w:rPr>
          <w:sz w:val="10"/>
          <w:szCs w:val="10"/>
        </w:rPr>
        <w:t xml:space="preserve">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w:t>
      </w:r>
      <w:proofErr w:type="spellStart"/>
      <w:r w:rsidRPr="00437F69">
        <w:rPr>
          <w:sz w:val="10"/>
          <w:szCs w:val="10"/>
        </w:rPr>
        <w:t>Zaslove</w:t>
      </w:r>
      <w:proofErr w:type="spellEnd"/>
      <w:r w:rsidRPr="00437F69">
        <w:rPr>
          <w:sz w:val="10"/>
          <w:szCs w:val="10"/>
        </w:rPr>
        <w:t xml:space="preserve"> was right to characterize utopian pedagogy within the </w:t>
      </w:r>
      <w:proofErr w:type="spellStart"/>
      <w:r w:rsidRPr="00437F69">
        <w:rPr>
          <w:sz w:val="10"/>
          <w:szCs w:val="10"/>
        </w:rPr>
        <w:t>corporateimperial</w:t>
      </w:r>
      <w:proofErr w:type="spellEnd"/>
      <w:r w:rsidRPr="00437F69">
        <w:rPr>
          <w:sz w:val="10"/>
          <w:szCs w:val="10"/>
        </w:rPr>
        <w:t xml:space="preserve"> university as the search for bolt-holes and breathing spaces in the system. He himself suggests that, “All university classes should become dialogic-experiential models that educate by expanding the zones of contact with wider communities” (2007, 102). Like so many others, </w:t>
      </w:r>
      <w:proofErr w:type="spellStart"/>
      <w:r w:rsidRPr="00437F69">
        <w:rPr>
          <w:sz w:val="10"/>
          <w:szCs w:val="10"/>
        </w:rPr>
        <w:t>Zaslove</w:t>
      </w:r>
      <w:proofErr w:type="spellEnd"/>
      <w:r w:rsidRPr="00437F69">
        <w:rPr>
          <w:sz w:val="10"/>
          <w:szCs w:val="10"/>
        </w:rPr>
        <w:t xml:space="preserve"> sees dialogic-experiential models of education beginning in the classroom then expanding outward. The literature is full of references to “exceeding the limits of the university classroom” (</w:t>
      </w:r>
      <w:proofErr w:type="spellStart"/>
      <w:r w:rsidRPr="00437F69">
        <w:rPr>
          <w:sz w:val="10"/>
          <w:szCs w:val="10"/>
        </w:rPr>
        <w:t>Coté</w:t>
      </w:r>
      <w:proofErr w:type="spellEnd"/>
      <w:r w:rsidRPr="00437F69">
        <w:rPr>
          <w:sz w:val="10"/>
          <w:szCs w:val="10"/>
        </w:rPr>
        <w:t xml:space="preserve">, Day, and de </w:t>
      </w:r>
      <w:proofErr w:type="spellStart"/>
      <w:r w:rsidRPr="00437F69">
        <w:rPr>
          <w:sz w:val="10"/>
          <w:szCs w:val="10"/>
        </w:rPr>
        <w:t>Peuter</w:t>
      </w:r>
      <w:proofErr w:type="spellEnd"/>
      <w:r w:rsidRPr="00437F69">
        <w:rPr>
          <w:sz w:val="10"/>
          <w:szCs w:val="10"/>
        </w:rPr>
        <w:t xml:space="preserve"> 2007a, 325), “extend [</w:t>
      </w:r>
      <w:proofErr w:type="spellStart"/>
      <w:r w:rsidRPr="00437F69">
        <w:rPr>
          <w:sz w:val="10"/>
          <w:szCs w:val="10"/>
        </w:rPr>
        <w:t>ing</w:t>
      </w:r>
      <w:proofErr w:type="spellEnd"/>
      <w:r w:rsidRPr="00437F69">
        <w:rPr>
          <w:sz w:val="10"/>
          <w:szCs w:val="10"/>
        </w:rPr>
        <w:t>] beyond the boundaries of the campus” (Ruben 2000, 211), and “breeching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w:t>
      </w:r>
    </w:p>
    <w:p w14:paraId="7D0EC2C9" w14:textId="77777777" w:rsidR="000E3509" w:rsidRPr="00583068" w:rsidRDefault="000E3509" w:rsidP="000E3509">
      <w:r w:rsidRPr="00557665">
        <w:rPr>
          <w:rStyle w:val="StyleUnderline"/>
          <w:highlight w:val="green"/>
        </w:rPr>
        <w:t>The University</w:t>
      </w:r>
      <w:r w:rsidRPr="00583068">
        <w:rPr>
          <w:rStyle w:val="StyleUnderline"/>
        </w:rPr>
        <w:t xml:space="preserve"> can be the site for </w:t>
      </w:r>
      <w:r w:rsidRPr="00BD3760">
        <w:rPr>
          <w:rStyle w:val="Emphasis"/>
        </w:rPr>
        <w:t>fleeting</w:t>
      </w:r>
      <w:r w:rsidRPr="00583068">
        <w:rPr>
          <w:rStyle w:val="StyleUnderline"/>
        </w:rPr>
        <w:t xml:space="preserve">, </w:t>
      </w:r>
      <w:r w:rsidRPr="00BD3760">
        <w:rPr>
          <w:rStyle w:val="Emphasis"/>
        </w:rPr>
        <w:t>transitory</w:t>
      </w:r>
      <w:r w:rsidRPr="00583068">
        <w:rPr>
          <w:rStyle w:val="StyleUnderline"/>
        </w:rPr>
        <w:t xml:space="preserve">, </w:t>
      </w:r>
      <w:r w:rsidRPr="00BD3760">
        <w:rPr>
          <w:rStyle w:val="Emphasis"/>
        </w:rPr>
        <w:t>small-scale experiences</w:t>
      </w:r>
      <w:r w:rsidRPr="00583068">
        <w:rPr>
          <w:rStyle w:val="StyleUnderline"/>
        </w:rPr>
        <w:t xml:space="preserve"> of utopian possibility</w:t>
      </w:r>
      <w:r w:rsidRPr="00583068">
        <w:t xml:space="preserve">—in the classroom, the undercommons, the occupation. </w:t>
      </w:r>
      <w:r w:rsidRPr="00583068">
        <w:rPr>
          <w:rStyle w:val="StyleUnderline"/>
        </w:rPr>
        <w:t xml:space="preserve">It </w:t>
      </w:r>
      <w:r w:rsidRPr="00557665">
        <w:rPr>
          <w:rStyle w:val="Emphasis"/>
          <w:highlight w:val="green"/>
        </w:rPr>
        <w:t>cannot be the site for transformative utopian politics</w:t>
      </w:r>
      <w:r w:rsidRPr="00557665">
        <w:rPr>
          <w:rStyle w:val="StyleUnderline"/>
          <w:highlight w:val="green"/>
        </w:rPr>
        <w:t xml:space="preserve">. It </w:t>
      </w:r>
      <w:r w:rsidRPr="00557665">
        <w:rPr>
          <w:rStyle w:val="Emphasis"/>
          <w:highlight w:val="green"/>
        </w:rPr>
        <w:t>cannot even be the starting point for this</w:t>
      </w:r>
      <w:r w:rsidRPr="00583068">
        <w:t xml:space="preserve">. Given the corporatization and militarization of the university, academics are increasingly becoming “functionaries of elite interests” inhabiting a culture which serves to reproduce these interests (Shear 2008, 56). </w:t>
      </w:r>
      <w:r w:rsidRPr="00557665">
        <w:rPr>
          <w:rStyle w:val="StyleUnderline"/>
          <w:highlight w:val="green"/>
        </w:rPr>
        <w:t>Within the university</w:t>
      </w:r>
      <w:r w:rsidRPr="00583068">
        <w:rPr>
          <w:rStyle w:val="StyleUnderline"/>
        </w:rPr>
        <w:t xml:space="preserve">, “radical” initiatives or </w:t>
      </w:r>
      <w:r w:rsidRPr="00557665">
        <w:rPr>
          <w:rStyle w:val="StyleUnderline"/>
          <w:highlight w:val="green"/>
        </w:rPr>
        <w:t xml:space="preserve">movements will </w:t>
      </w:r>
      <w:r w:rsidRPr="00557665">
        <w:rPr>
          <w:rStyle w:val="Emphasis"/>
          <w:highlight w:val="green"/>
        </w:rPr>
        <w:t>soon be co</w:t>
      </w:r>
      <w:r w:rsidRPr="00BD3760">
        <w:rPr>
          <w:rStyle w:val="Emphasis"/>
        </w:rPr>
        <w:t>-</w:t>
      </w:r>
      <w:r w:rsidRPr="00557665">
        <w:rPr>
          <w:rStyle w:val="Emphasis"/>
          <w:highlight w:val="green"/>
        </w:rPr>
        <w:t>opted</w:t>
      </w:r>
      <w:r w:rsidRPr="00583068">
        <w:rPr>
          <w:rStyle w:val="StyleUnderline"/>
        </w:rPr>
        <w:t xml:space="preserve">, </w:t>
      </w:r>
      <w:r w:rsidRPr="00BD3760">
        <w:rPr>
          <w:rStyle w:val="Emphasis"/>
        </w:rPr>
        <w:t>recuperated</w:t>
      </w:r>
      <w:r w:rsidRPr="00583068">
        <w:rPr>
          <w:rStyle w:val="StyleUnderline"/>
        </w:rPr>
        <w:t xml:space="preserve">, </w:t>
      </w:r>
      <w:r w:rsidRPr="00BD3760">
        <w:rPr>
          <w:rStyle w:val="Emphasis"/>
        </w:rPr>
        <w:t>commodified</w:t>
      </w:r>
      <w:r w:rsidRPr="00583068">
        <w:rPr>
          <w:rStyle w:val="StyleUnderline"/>
        </w:rPr>
        <w:t xml:space="preserve">, </w:t>
      </w:r>
      <w:r w:rsidRPr="00557665">
        <w:rPr>
          <w:rStyle w:val="StyleUnderline"/>
          <w:highlight w:val="green"/>
        </w:rPr>
        <w:t xml:space="preserve">and </w:t>
      </w:r>
      <w:r w:rsidRPr="00557665">
        <w:rPr>
          <w:rStyle w:val="Emphasis"/>
          <w:highlight w:val="green"/>
        </w:rPr>
        <w:t>neutralized</w:t>
      </w:r>
      <w:r w:rsidRPr="00583068">
        <w:t xml:space="preserve"> (Gibson-Graham 2006, xxvi; Seybold 2008, 123; Neary 2012b, 249; Rolfe 2013, 21). </w:t>
      </w:r>
      <w:r w:rsidRPr="00557665">
        <w:rPr>
          <w:rStyle w:val="StyleUnderline"/>
          <w:highlight w:val="green"/>
        </w:rPr>
        <w:t xml:space="preserve">Institutional habitus </w:t>
      </w:r>
      <w:r w:rsidRPr="00557665">
        <w:rPr>
          <w:rStyle w:val="Emphasis"/>
          <w:highlight w:val="green"/>
        </w:rPr>
        <w:t>weights so heavily</w:t>
      </w:r>
      <w:r w:rsidRPr="00557665">
        <w:rPr>
          <w:rStyle w:val="StyleUnderline"/>
          <w:highlight w:val="green"/>
        </w:rPr>
        <w:t xml:space="preserve"> that projects</w:t>
      </w:r>
      <w:r w:rsidRPr="00583068">
        <w:rPr>
          <w:rStyle w:val="StyleUnderline"/>
        </w:rPr>
        <w:t xml:space="preserve"> born in the university </w:t>
      </w:r>
      <w:r w:rsidRPr="00557665">
        <w:rPr>
          <w:rStyle w:val="StyleUnderline"/>
          <w:highlight w:val="green"/>
        </w:rPr>
        <w:t xml:space="preserve">will be </w:t>
      </w:r>
      <w:r w:rsidRPr="00557665">
        <w:rPr>
          <w:rStyle w:val="Emphasis"/>
          <w:highlight w:val="green"/>
        </w:rPr>
        <w:t>scarred from the outset</w:t>
      </w:r>
      <w:r w:rsidRPr="00557665">
        <w:rPr>
          <w:rStyle w:val="StyleUnderline"/>
          <w:highlight w:val="green"/>
        </w:rPr>
        <w:t xml:space="preserve"> by</w:t>
      </w:r>
      <w:r w:rsidRPr="00583068">
        <w:rPr>
          <w:rStyle w:val="StyleUnderline"/>
        </w:rPr>
        <w:t xml:space="preserve"> a certain </w:t>
      </w:r>
      <w:r w:rsidRPr="00557665">
        <w:rPr>
          <w:rStyle w:val="StyleUnderline"/>
          <w:highlight w:val="green"/>
        </w:rPr>
        <w:t>colonizing “</w:t>
      </w:r>
      <w:r w:rsidRPr="00557665">
        <w:rPr>
          <w:rStyle w:val="Emphasis"/>
          <w:highlight w:val="green"/>
        </w:rPr>
        <w:t>imaginary of education</w:t>
      </w:r>
      <w:r w:rsidRPr="00583068">
        <w:rPr>
          <w:rStyle w:val="StyleUnderline"/>
        </w:rPr>
        <w:t>”</w:t>
      </w:r>
      <w:r w:rsidRPr="00583068">
        <w:t xml:space="preserve"> (Burdick and Sandlin 2010, 117). </w:t>
      </w:r>
      <w:r w:rsidRPr="00583068">
        <w:rPr>
          <w:rStyle w:val="StyleUnderline"/>
        </w:rPr>
        <w:t>And</w:t>
      </w:r>
      <w:r w:rsidRPr="00583068">
        <w:t xml:space="preserve"> we have long known that </w:t>
      </w:r>
      <w:r w:rsidRPr="00557665">
        <w:rPr>
          <w:rStyle w:val="StyleUnderline"/>
          <w:highlight w:val="green"/>
        </w:rPr>
        <w:t xml:space="preserve">the university is </w:t>
      </w:r>
      <w:r w:rsidRPr="00557665">
        <w:rPr>
          <w:rStyle w:val="Emphasis"/>
          <w:highlight w:val="green"/>
        </w:rPr>
        <w:t>but one space of learning</w:t>
      </w:r>
      <w:r w:rsidRPr="00583068">
        <w:rPr>
          <w:rStyle w:val="StyleUnderline"/>
        </w:rPr>
        <w:t xml:space="preserve">, and perhaps </w:t>
      </w:r>
      <w:r w:rsidRPr="00BD3760">
        <w:rPr>
          <w:rStyle w:val="Emphasis"/>
        </w:rPr>
        <w:t>not a very important one</w:t>
      </w:r>
      <w:r w:rsidRPr="00583068">
        <w:rPr>
          <w:rStyle w:val="StyleUnderline"/>
        </w:rPr>
        <w:t xml:space="preserve"> at that. Identifying the academy as the </w:t>
      </w:r>
      <w:r w:rsidRPr="00BD3760">
        <w:rPr>
          <w:rStyle w:val="Emphasis"/>
        </w:rPr>
        <w:t>starting point</w:t>
      </w:r>
      <w:r w:rsidRPr="00583068">
        <w:rPr>
          <w:rStyle w:val="StyleUnderline"/>
        </w:rPr>
        <w:t xml:space="preserve"> for a utopian pedagogy </w:t>
      </w:r>
      <w:r w:rsidRPr="00BD3760">
        <w:rPr>
          <w:rStyle w:val="Emphasis"/>
        </w:rPr>
        <w:t>privileges this arcane space</w:t>
      </w:r>
      <w:r w:rsidRPr="00583068">
        <w:rPr>
          <w:rStyle w:val="StyleUnderline"/>
        </w:rPr>
        <w:t xml:space="preserve"> over sites of </w:t>
      </w:r>
      <w:r w:rsidRPr="00BD3760">
        <w:rPr>
          <w:rStyle w:val="Emphasis"/>
        </w:rPr>
        <w:t>public pedagogy</w:t>
      </w:r>
      <w:r w:rsidRPr="00583068">
        <w:t xml:space="preserve"> such as film, television, literature, sport, advertising, architecture, media in its various forms, political organizations, religious institutions, and the workplace (Todd 1997). </w:t>
      </w:r>
    </w:p>
    <w:p w14:paraId="3A538BF6" w14:textId="77777777" w:rsidR="000E3509" w:rsidRPr="00583068" w:rsidRDefault="000E3509" w:rsidP="000E3509">
      <w:pPr>
        <w:rPr>
          <w:rStyle w:val="StyleUnderline"/>
        </w:rPr>
      </w:pPr>
      <w:r w:rsidRPr="00583068">
        <w:t xml:space="preserve">Perhaps </w:t>
      </w:r>
      <w:r w:rsidRPr="00583068">
        <w:rPr>
          <w:rStyle w:val="StyleUnderline"/>
        </w:rPr>
        <w:t xml:space="preserve">the emphasis on </w:t>
      </w:r>
      <w:r w:rsidRPr="00557665">
        <w:rPr>
          <w:rStyle w:val="Emphasis"/>
          <w:highlight w:val="green"/>
        </w:rPr>
        <w:t>creating radical experimental spaces</w:t>
      </w:r>
      <w:r w:rsidRPr="00583068">
        <w:rPr>
          <w:rStyle w:val="StyleUnderline"/>
        </w:rPr>
        <w:t xml:space="preserve"> within the academy </w:t>
      </w:r>
      <w:r w:rsidRPr="00557665">
        <w:rPr>
          <w:rStyle w:val="StyleUnderline"/>
          <w:highlight w:val="green"/>
        </w:rPr>
        <w:t xml:space="preserve">needs to </w:t>
      </w:r>
      <w:r w:rsidRPr="00557665">
        <w:rPr>
          <w:rStyle w:val="Emphasis"/>
          <w:highlight w:val="green"/>
        </w:rPr>
        <w:t>shift</w:t>
      </w:r>
      <w:r w:rsidRPr="00557665">
        <w:rPr>
          <w:rStyle w:val="StyleUnderline"/>
          <w:highlight w:val="green"/>
        </w:rPr>
        <w:t xml:space="preserve"> toward operating in</w:t>
      </w:r>
      <w:r w:rsidRPr="00583068">
        <w:rPr>
          <w:rStyle w:val="StyleUnderline"/>
        </w:rPr>
        <w:t xml:space="preserve"> </w:t>
      </w:r>
      <w:r w:rsidRPr="00BD3760">
        <w:rPr>
          <w:rStyle w:val="Emphasis"/>
        </w:rPr>
        <w:t xml:space="preserve">existing spaces of resistance </w:t>
      </w:r>
      <w:r w:rsidRPr="00557665">
        <w:rPr>
          <w:rStyle w:val="Emphasis"/>
          <w:highlight w:val="green"/>
        </w:rPr>
        <w:t>outside it</w:t>
      </w:r>
      <w:r w:rsidRPr="00583068">
        <w:t xml:space="preserve">. </w:t>
      </w:r>
      <w:proofErr w:type="spellStart"/>
      <w:r w:rsidRPr="00583068">
        <w:t>Haiven</w:t>
      </w:r>
      <w:proofErr w:type="spellEnd"/>
      <w:r w:rsidRPr="00583068">
        <w:t xml:space="preserve"> and </w:t>
      </w:r>
      <w:proofErr w:type="spellStart"/>
      <w:r w:rsidRPr="00583068">
        <w:t>Khasnabish</w:t>
      </w:r>
      <w:proofErr w:type="spellEnd"/>
      <w:r w:rsidRPr="00583068">
        <w:t xml:space="preserve"> argue that </w:t>
      </w:r>
      <w:r w:rsidRPr="00583068">
        <w:rPr>
          <w:rStyle w:val="StyleUnderline"/>
        </w:rPr>
        <w:t xml:space="preserve">many social </w:t>
      </w:r>
      <w:r w:rsidRPr="00557665">
        <w:rPr>
          <w:rStyle w:val="StyleUnderline"/>
          <w:highlight w:val="green"/>
        </w:rPr>
        <w:t xml:space="preserve">movements </w:t>
      </w:r>
      <w:r w:rsidRPr="00557665">
        <w:rPr>
          <w:rStyle w:val="Emphasis"/>
          <w:highlight w:val="green"/>
        </w:rPr>
        <w:t>function</w:t>
      </w:r>
      <w:r w:rsidRPr="00BD3760">
        <w:rPr>
          <w:rStyle w:val="Emphasis"/>
        </w:rPr>
        <w:t xml:space="preserve"> already</w:t>
      </w:r>
      <w:r w:rsidRPr="00583068">
        <w:rPr>
          <w:rStyle w:val="StyleUnderline"/>
        </w:rPr>
        <w:t xml:space="preserve"> </w:t>
      </w:r>
      <w:r w:rsidRPr="00557665">
        <w:rPr>
          <w:rStyle w:val="StyleUnderline"/>
          <w:highlight w:val="green"/>
        </w:rPr>
        <w:t>as</w:t>
      </w:r>
      <w:r w:rsidRPr="00583068">
        <w:rPr>
          <w:rStyle w:val="StyleUnderline"/>
        </w:rPr>
        <w:t xml:space="preserve"> “</w:t>
      </w:r>
      <w:r w:rsidRPr="00BD3760">
        <w:rPr>
          <w:rStyle w:val="Emphasis"/>
        </w:rPr>
        <w:t xml:space="preserve">social </w:t>
      </w:r>
      <w:r w:rsidRPr="00557665">
        <w:rPr>
          <w:rStyle w:val="Emphasis"/>
          <w:highlight w:val="green"/>
        </w:rPr>
        <w:t>lab</w:t>
      </w:r>
      <w:r w:rsidRPr="00BD3760">
        <w:rPr>
          <w:rStyle w:val="Emphasis"/>
        </w:rPr>
        <w:t>oratorie</w:t>
      </w:r>
      <w:r w:rsidRPr="00557665">
        <w:rPr>
          <w:rStyle w:val="Emphasis"/>
          <w:highlight w:val="green"/>
        </w:rPr>
        <w:t>s</w:t>
      </w:r>
      <w:r w:rsidRPr="00557665">
        <w:rPr>
          <w:rStyle w:val="StyleUnderline"/>
          <w:highlight w:val="green"/>
        </w:rPr>
        <w:t xml:space="preserve"> for</w:t>
      </w:r>
      <w:r w:rsidRPr="00583068">
        <w:rPr>
          <w:rStyle w:val="StyleUnderline"/>
        </w:rPr>
        <w:t xml:space="preserve"> the generation of </w:t>
      </w:r>
      <w:r w:rsidRPr="00557665">
        <w:rPr>
          <w:rStyle w:val="Emphasis"/>
          <w:highlight w:val="green"/>
        </w:rPr>
        <w:t>alternative relationships</w:t>
      </w:r>
      <w:r w:rsidRPr="00583068">
        <w:rPr>
          <w:rStyle w:val="StyleUnderline"/>
        </w:rPr>
        <w:t xml:space="preserve">, </w:t>
      </w:r>
      <w:r w:rsidRPr="00BD3760">
        <w:rPr>
          <w:rStyle w:val="Emphasis"/>
        </w:rPr>
        <w:t>subjectivities</w:t>
      </w:r>
      <w:r w:rsidRPr="00583068">
        <w:rPr>
          <w:rStyle w:val="StyleUnderline"/>
        </w:rPr>
        <w:t xml:space="preserve">, </w:t>
      </w:r>
      <w:r w:rsidRPr="00BD3760">
        <w:rPr>
          <w:rStyle w:val="Emphasis"/>
        </w:rPr>
        <w:t>institutions</w:t>
      </w:r>
      <w:r w:rsidRPr="00583068">
        <w:rPr>
          <w:rStyle w:val="StyleUnderline"/>
        </w:rPr>
        <w:t xml:space="preserve"> and </w:t>
      </w:r>
      <w:r w:rsidRPr="00BD3760">
        <w:rPr>
          <w:rStyle w:val="Emphasis"/>
        </w:rPr>
        <w:t>practices</w:t>
      </w:r>
      <w:r w:rsidRPr="00583068">
        <w:rPr>
          <w:rStyle w:val="StyleUnderline"/>
        </w:rPr>
        <w:t>”</w:t>
      </w:r>
      <w:r w:rsidRPr="00583068">
        <w:t xml:space="preserve"> (2014, 62), </w:t>
      </w:r>
      <w:r w:rsidRPr="00583068">
        <w:rPr>
          <w:rStyle w:val="StyleUnderline"/>
        </w:rPr>
        <w:t xml:space="preserve">providing “a </w:t>
      </w:r>
      <w:r w:rsidRPr="00BD3760">
        <w:rPr>
          <w:rStyle w:val="Emphasis"/>
        </w:rPr>
        <w:t>space for experiments</w:t>
      </w:r>
      <w:r w:rsidRPr="00583068">
        <w:rPr>
          <w:rStyle w:val="StyleUnderline"/>
        </w:rPr>
        <w:t xml:space="preserve"> in</w:t>
      </w:r>
      <w:r w:rsidRPr="00583068">
        <w:t xml:space="preserve"> knowledge production, </w:t>
      </w:r>
      <w:r w:rsidRPr="00BD3760">
        <w:rPr>
          <w:rStyle w:val="Emphasis"/>
        </w:rPr>
        <w:t>radical imagination</w:t>
      </w:r>
      <w:r w:rsidRPr="00583068">
        <w:t xml:space="preserve">, subjectification, </w:t>
      </w:r>
      <w:r w:rsidRPr="00583068">
        <w:rPr>
          <w:rStyle w:val="StyleUnderline"/>
        </w:rPr>
        <w:t xml:space="preserve">and </w:t>
      </w:r>
      <w:r w:rsidRPr="00BD3760">
        <w:rPr>
          <w:rStyle w:val="Emphasis"/>
        </w:rPr>
        <w:t>concrete alternative-building</w:t>
      </w:r>
      <w:r w:rsidRPr="00583068">
        <w:rPr>
          <w:rStyle w:val="StyleUnderline"/>
        </w:rPr>
        <w:t>”</w:t>
      </w:r>
      <w:r w:rsidRPr="00583068">
        <w:t xml:space="preserve"> (</w:t>
      </w:r>
      <w:proofErr w:type="spellStart"/>
      <w:r w:rsidRPr="00583068">
        <w:t>Khasnabish</w:t>
      </w:r>
      <w:proofErr w:type="spellEnd"/>
      <w:r w:rsidRPr="00583068">
        <w:t xml:space="preserve">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w:t>
      </w:r>
      <w:proofErr w:type="spellStart"/>
      <w:r w:rsidRPr="00583068">
        <w:t>Amsler</w:t>
      </w:r>
      <w:proofErr w:type="spellEnd"/>
      <w:r w:rsidRPr="00583068">
        <w:t xml:space="preserve"> 2015; </w:t>
      </w:r>
      <w:proofErr w:type="spellStart"/>
      <w:r w:rsidRPr="00583068">
        <w:t>Dallyn</w:t>
      </w:r>
      <w:proofErr w:type="spellEnd"/>
      <w:r w:rsidRPr="00583068">
        <w:t xml:space="preserve">, </w:t>
      </w:r>
      <w:proofErr w:type="spellStart"/>
      <w:r w:rsidRPr="00583068">
        <w:t>Marinetto</w:t>
      </w:r>
      <w:proofErr w:type="spellEnd"/>
      <w:r w:rsidRPr="00583068">
        <w:t xml:space="preserve">, and </w:t>
      </w:r>
      <w:proofErr w:type="spellStart"/>
      <w:r w:rsidRPr="00583068">
        <w:t>Cederstrom</w:t>
      </w:r>
      <w:proofErr w:type="spellEnd"/>
      <w:r w:rsidRPr="00583068">
        <w:t xml:space="preserve"> 2015)? </w:t>
      </w:r>
      <w:r w:rsidRPr="00583068">
        <w:rPr>
          <w:rStyle w:val="StyleUnderline"/>
        </w:rPr>
        <w:t xml:space="preserve">Moving </w:t>
      </w:r>
      <w:r w:rsidRPr="00BD3760">
        <w:rPr>
          <w:rStyle w:val="Emphasis"/>
        </w:rPr>
        <w:t>beyond short-term</w:t>
      </w:r>
      <w:r w:rsidRPr="00583068">
        <w:rPr>
          <w:rStyle w:val="StyleUnderline"/>
        </w:rPr>
        <w:t xml:space="preserve">, </w:t>
      </w:r>
      <w:r w:rsidRPr="00BD3760">
        <w:rPr>
          <w:rStyle w:val="Emphasis"/>
        </w:rPr>
        <w:t>localized</w:t>
      </w:r>
      <w:r w:rsidRPr="00583068">
        <w:rPr>
          <w:rStyle w:val="StyleUnderline"/>
        </w:rPr>
        <w:t xml:space="preserve">, </w:t>
      </w:r>
      <w:r w:rsidRPr="00BD3760">
        <w:rPr>
          <w:rStyle w:val="Emphasis"/>
        </w:rPr>
        <w:t>temporary modes</w:t>
      </w:r>
      <w:r w:rsidRPr="00583068">
        <w:rPr>
          <w:rStyle w:val="StyleUnderline"/>
        </w:rPr>
        <w:t xml:space="preserve"> of resistance, utopian pedagogy would </w:t>
      </w:r>
      <w:r w:rsidRPr="00BD3760">
        <w:rPr>
          <w:rStyle w:val="Emphasis"/>
        </w:rPr>
        <w:t>work across these sites</w:t>
      </w:r>
      <w:r w:rsidRPr="00583068">
        <w:rPr>
          <w:rStyle w:val="StyleUnderline"/>
        </w:rPr>
        <w:t xml:space="preserve"> to develop a </w:t>
      </w:r>
      <w:r w:rsidRPr="00BD3760">
        <w:rPr>
          <w:rStyle w:val="Emphasis"/>
        </w:rPr>
        <w:t>long-term strategy</w:t>
      </w:r>
      <w:r w:rsidRPr="00583068">
        <w:rPr>
          <w:rStyle w:val="StyleUnderline"/>
        </w:rPr>
        <w:t xml:space="preserve"> and </w:t>
      </w:r>
      <w:r w:rsidRPr="00BD3760">
        <w:rPr>
          <w:rStyle w:val="Emphasis"/>
        </w:rPr>
        <w:t>vision</w:t>
      </w:r>
      <w:r w:rsidRPr="00583068">
        <w:rPr>
          <w:rStyle w:val="StyleUnderline"/>
        </w:rPr>
        <w:t xml:space="preserve">. </w:t>
      </w:r>
    </w:p>
    <w:p w14:paraId="322D286C" w14:textId="77777777" w:rsidR="000E3509" w:rsidRPr="00BD3760" w:rsidRDefault="000E3509" w:rsidP="000E3509">
      <w:r w:rsidRPr="00583068">
        <w:rPr>
          <w:rStyle w:val="StyleUnderline"/>
        </w:rPr>
        <w:t xml:space="preserve">There is a </w:t>
      </w:r>
      <w:r w:rsidRPr="00BD3760">
        <w:rPr>
          <w:rStyle w:val="Emphasis"/>
        </w:rPr>
        <w:t>role for the academic</w:t>
      </w:r>
      <w:r w:rsidRPr="00583068">
        <w:rPr>
          <w:rStyle w:val="StyleUnderline"/>
        </w:rPr>
        <w:t xml:space="preserve"> in utopian politics, but </w:t>
      </w:r>
      <w:r w:rsidRPr="00BD3760">
        <w:rPr>
          <w:rStyle w:val="Emphasis"/>
        </w:rPr>
        <w:t>not in the university-as-such</w:t>
      </w:r>
      <w:r w:rsidRPr="00583068">
        <w:rPr>
          <w:rStyle w:val="StyleUnderline"/>
        </w:rPr>
        <w:t xml:space="preserve">. The utopian pedagogue has a </w:t>
      </w:r>
      <w:r w:rsidRPr="00BD3760">
        <w:rPr>
          <w:rStyle w:val="Emphasis"/>
        </w:rPr>
        <w:t>responsibility</w:t>
      </w:r>
      <w:r w:rsidRPr="00583068">
        <w:rPr>
          <w:rStyle w:val="StyleUnderline"/>
        </w:rPr>
        <w:t xml:space="preserve"> to</w:t>
      </w:r>
      <w:r w:rsidRPr="00583068">
        <w:t xml:space="preserve"> exploit their own privilege and to </w:t>
      </w:r>
      <w:r w:rsidRPr="00583068">
        <w:rPr>
          <w:rStyle w:val="StyleUnderline"/>
        </w:rPr>
        <w:t>work with</w:t>
      </w:r>
      <w:r w:rsidRPr="00583068">
        <w:t xml:space="preserve"> students, communities and </w:t>
      </w:r>
      <w:r w:rsidRPr="00583068">
        <w:rPr>
          <w:rStyle w:val="StyleUnderline"/>
        </w:rPr>
        <w:t xml:space="preserve">movements </w:t>
      </w:r>
      <w:r w:rsidRPr="00BD3760">
        <w:rPr>
          <w:rStyle w:val="Emphasis"/>
        </w:rPr>
        <w:t>outside</w:t>
      </w:r>
      <w:r w:rsidRPr="00583068">
        <w:rPr>
          <w:rStyle w:val="StyleUnderline"/>
        </w:rPr>
        <w:t xml:space="preserve"> and </w:t>
      </w:r>
      <w:r w:rsidRPr="00BD3760">
        <w:rPr>
          <w:rStyle w:val="Emphasis"/>
        </w:rPr>
        <w:t>divorced from the university</w:t>
      </w:r>
      <w:r w:rsidRPr="00583068">
        <w:t xml:space="preserve">. As Shear rightly notes, academics (and especially those working in the humanities and social sciences) “inhabit a privileged space in which </w:t>
      </w:r>
      <w:r w:rsidRPr="00583068">
        <w:rPr>
          <w:rStyle w:val="StyleUnderline"/>
        </w:rPr>
        <w:t>critical inquiry</w:t>
      </w:r>
      <w:r w:rsidRPr="00583068">
        <w:t xml:space="preserve"> concerning social hegemony and political-economic domination” </w:t>
      </w:r>
      <w:r w:rsidRPr="00583068">
        <w:rPr>
          <w:rStyle w:val="StyleUnderline"/>
        </w:rPr>
        <w:t xml:space="preserve">is </w:t>
      </w:r>
      <w:r w:rsidRPr="00BD3760">
        <w:rPr>
          <w:rStyle w:val="Emphasis"/>
        </w:rPr>
        <w:t>possible</w:t>
      </w:r>
      <w:r w:rsidRPr="00583068">
        <w:t xml:space="preserve"> (Shear 2008, 56). </w:t>
      </w:r>
      <w:r w:rsidRPr="00583068">
        <w:rPr>
          <w:rStyle w:val="StyleUnderline"/>
        </w:rPr>
        <w:t xml:space="preserve">Within the university, however, spaces for </w:t>
      </w:r>
      <w:r w:rsidRPr="00BD3760">
        <w:rPr>
          <w:rStyle w:val="Emphasis"/>
        </w:rPr>
        <w:t>embodying</w:t>
      </w:r>
      <w:r w:rsidRPr="00583068">
        <w:rPr>
          <w:rStyle w:val="StyleUnderline"/>
        </w:rPr>
        <w:t xml:space="preserve"> and </w:t>
      </w:r>
      <w:r w:rsidRPr="00BD3760">
        <w:rPr>
          <w:rStyle w:val="Emphasis"/>
        </w:rPr>
        <w:t>enacting</w:t>
      </w:r>
      <w:r w:rsidRPr="00583068">
        <w:rPr>
          <w:rStyle w:val="StyleUnderline"/>
        </w:rPr>
        <w:t xml:space="preserve"> this kind of inquiry have become </w:t>
      </w:r>
      <w:r w:rsidRPr="00BD3760">
        <w:rPr>
          <w:rStyle w:val="Emphasis"/>
        </w:rPr>
        <w:t>constrained</w:t>
      </w:r>
      <w:r w:rsidRPr="00583068">
        <w:rPr>
          <w:rStyle w:val="StyleUnderline"/>
        </w:rPr>
        <w:t xml:space="preserve">, </w:t>
      </w:r>
      <w:r w:rsidRPr="00BD3760">
        <w:rPr>
          <w:rStyle w:val="Emphasis"/>
        </w:rPr>
        <w:t>compromised</w:t>
      </w:r>
      <w:r w:rsidRPr="00583068">
        <w:rPr>
          <w:rStyle w:val="StyleUnderline"/>
        </w:rPr>
        <w:t xml:space="preserve">, </w:t>
      </w:r>
      <w:r w:rsidRPr="00BD3760">
        <w:rPr>
          <w:rStyle w:val="Emphasis"/>
        </w:rPr>
        <w:t>monitored</w:t>
      </w:r>
      <w:r w:rsidRPr="00583068">
        <w:rPr>
          <w:rStyle w:val="StyleUnderline"/>
        </w:rPr>
        <w:t xml:space="preserve">, </w:t>
      </w:r>
      <w:r w:rsidRPr="00BD3760">
        <w:rPr>
          <w:rStyle w:val="Emphasis"/>
        </w:rPr>
        <w:t>surveilled</w:t>
      </w:r>
      <w:r w:rsidRPr="00583068">
        <w:rPr>
          <w:rStyle w:val="StyleUnderline"/>
        </w:rPr>
        <w:t xml:space="preserve">, </w:t>
      </w:r>
      <w:r w:rsidRPr="00BD3760">
        <w:rPr>
          <w:rStyle w:val="Emphasis"/>
        </w:rPr>
        <w:t>co-opted</w:t>
      </w:r>
      <w:r w:rsidRPr="00583068">
        <w:rPr>
          <w:rStyle w:val="StyleUnderline"/>
        </w:rPr>
        <w:t xml:space="preserve">, and </w:t>
      </w:r>
      <w:r w:rsidRPr="00BD3760">
        <w:rPr>
          <w:rStyle w:val="Emphasis"/>
        </w:rPr>
        <w:t>recuperated</w:t>
      </w:r>
      <w:r w:rsidRPr="00583068">
        <w:t xml:space="preserve">. As I have argued throughout this article, </w:t>
      </w:r>
      <w:r w:rsidRPr="00583068">
        <w:rPr>
          <w:rStyle w:val="StyleUnderline"/>
        </w:rPr>
        <w:t xml:space="preserve">utopian pedagogy has become a </w:t>
      </w:r>
      <w:r w:rsidRPr="00BD3760">
        <w:rPr>
          <w:rStyle w:val="Emphasis"/>
        </w:rPr>
        <w:t>search for bolt-holes</w:t>
      </w:r>
      <w:r w:rsidRPr="00583068">
        <w:rPr>
          <w:rStyle w:val="StyleUnderline"/>
        </w:rPr>
        <w:t xml:space="preserve"> and </w:t>
      </w:r>
      <w:r w:rsidRPr="00BD3760">
        <w:rPr>
          <w:rStyle w:val="Emphasis"/>
        </w:rPr>
        <w:t>breathing spaces</w:t>
      </w:r>
      <w:r w:rsidRPr="00583068">
        <w:rPr>
          <w:rStyle w:val="StyleUnderline"/>
        </w:rPr>
        <w:t xml:space="preserve"> in the system. </w:t>
      </w:r>
      <w:r w:rsidRPr="00557665">
        <w:rPr>
          <w:rStyle w:val="Emphasis"/>
          <w:highlight w:val="green"/>
        </w:rPr>
        <w:t>Beyond the academy</w:t>
      </w:r>
      <w:r w:rsidRPr="00583068">
        <w:rPr>
          <w:rStyle w:val="StyleUnderline"/>
        </w:rPr>
        <w:t xml:space="preserve">, however, there is a </w:t>
      </w:r>
      <w:r w:rsidRPr="00BD3760">
        <w:rPr>
          <w:rStyle w:val="Emphasis"/>
        </w:rPr>
        <w:t>role to play</w:t>
      </w:r>
      <w:r w:rsidRPr="00583068">
        <w:t xml:space="preserve">. As Chomsky (2010) tells us, </w:t>
      </w:r>
      <w:r w:rsidRPr="00583068">
        <w:rPr>
          <w:rStyle w:val="StyleUnderline"/>
        </w:rPr>
        <w:t>with privilege comes responsibility</w:t>
      </w:r>
      <w:r w:rsidRPr="00583068">
        <w:t xml:space="preserve">. And as Giroux frames it, </w:t>
      </w:r>
      <w:r w:rsidRPr="00583068">
        <w:rPr>
          <w:rStyle w:val="StyleUnderline"/>
        </w:rPr>
        <w:t xml:space="preserve">this is </w:t>
      </w:r>
      <w:r w:rsidRPr="00557665">
        <w:rPr>
          <w:rStyle w:val="StyleUnderline"/>
          <w:highlight w:val="green"/>
        </w:rPr>
        <w:t xml:space="preserve">an </w:t>
      </w:r>
      <w:r w:rsidRPr="00557665">
        <w:rPr>
          <w:rStyle w:val="Emphasis"/>
          <w:highlight w:val="green"/>
        </w:rPr>
        <w:t>ethical</w:t>
      </w:r>
      <w:r w:rsidRPr="00557665">
        <w:rPr>
          <w:rStyle w:val="StyleUnderline"/>
          <w:highlight w:val="green"/>
        </w:rPr>
        <w:t xml:space="preserve"> and </w:t>
      </w:r>
      <w:r w:rsidRPr="00557665">
        <w:rPr>
          <w:rStyle w:val="Emphasis"/>
          <w:highlight w:val="green"/>
        </w:rPr>
        <w:t>political responsibility</w:t>
      </w:r>
      <w:r w:rsidRPr="00557665">
        <w:rPr>
          <w:rStyle w:val="StyleUnderline"/>
          <w:highlight w:val="green"/>
        </w:rPr>
        <w:t xml:space="preserve"> to provide “</w:t>
      </w:r>
      <w:r w:rsidRPr="00557665">
        <w:rPr>
          <w:rStyle w:val="Emphasis"/>
          <w:highlight w:val="green"/>
        </w:rPr>
        <w:t>theoretical</w:t>
      </w:r>
      <w:r w:rsidRPr="00BD3760">
        <w:rPr>
          <w:rStyle w:val="Emphasis"/>
        </w:rPr>
        <w:t xml:space="preserve"> resources</w:t>
      </w:r>
      <w:r w:rsidRPr="00583068">
        <w:rPr>
          <w:rStyle w:val="StyleUnderline"/>
        </w:rPr>
        <w:t xml:space="preserve"> and </w:t>
      </w:r>
      <w:r w:rsidRPr="00BD3760">
        <w:rPr>
          <w:rStyle w:val="Emphasis"/>
        </w:rPr>
        <w:t xml:space="preserve">modes of </w:t>
      </w:r>
      <w:r w:rsidRPr="00557665">
        <w:rPr>
          <w:rStyle w:val="Emphasis"/>
          <w:highlight w:val="green"/>
        </w:rPr>
        <w:t>analysis</w:t>
      </w:r>
      <w:r w:rsidRPr="00557665">
        <w:rPr>
          <w:rStyle w:val="StyleUnderline"/>
          <w:highlight w:val="green"/>
        </w:rPr>
        <w:t xml:space="preserve">” to help forge “a </w:t>
      </w:r>
      <w:r w:rsidRPr="00557665">
        <w:rPr>
          <w:rStyle w:val="Emphasis"/>
          <w:highlight w:val="green"/>
        </w:rPr>
        <w:t>utopian imaginary</w:t>
      </w:r>
      <w:r w:rsidRPr="00583068">
        <w:rPr>
          <w:rStyle w:val="StyleUnderline"/>
        </w:rPr>
        <w:t>”</w:t>
      </w:r>
      <w:r w:rsidRPr="00583068">
        <w:t xml:space="preserve"> (Giroux 2014a; 153; 2014b, 200). </w:t>
      </w:r>
      <w:r w:rsidRPr="00583068">
        <w:rPr>
          <w:rStyle w:val="StyleUnderline"/>
        </w:rPr>
        <w:t xml:space="preserve">This </w:t>
      </w:r>
      <w:r w:rsidRPr="00557665">
        <w:rPr>
          <w:rStyle w:val="StyleUnderline"/>
          <w:highlight w:val="green"/>
        </w:rPr>
        <w:t xml:space="preserve">means </w:t>
      </w:r>
      <w:r w:rsidRPr="00557665">
        <w:rPr>
          <w:rStyle w:val="Emphasis"/>
          <w:highlight w:val="green"/>
        </w:rPr>
        <w:t>putting</w:t>
      </w:r>
      <w:r w:rsidRPr="00BD3760">
        <w:rPr>
          <w:rStyle w:val="Emphasis"/>
        </w:rPr>
        <w:t xml:space="preserve"> one’s </w:t>
      </w:r>
      <w:r w:rsidRPr="00557665">
        <w:rPr>
          <w:rStyle w:val="Emphasis"/>
          <w:highlight w:val="green"/>
        </w:rPr>
        <w:t>knowledge</w:t>
      </w:r>
      <w:r w:rsidRPr="00557665">
        <w:rPr>
          <w:rStyle w:val="StyleUnderline"/>
          <w:highlight w:val="green"/>
        </w:rPr>
        <w:t xml:space="preserve"> and </w:t>
      </w:r>
      <w:r w:rsidRPr="00557665">
        <w:rPr>
          <w:rStyle w:val="Emphasis"/>
          <w:highlight w:val="green"/>
        </w:rPr>
        <w:t>resources to use</w:t>
      </w:r>
      <w:r w:rsidRPr="00557665">
        <w:rPr>
          <w:rStyle w:val="StyleUnderline"/>
          <w:highlight w:val="green"/>
        </w:rPr>
        <w:t xml:space="preserve"> in the service of a </w:t>
      </w:r>
      <w:r w:rsidRPr="00557665">
        <w:rPr>
          <w:rStyle w:val="Emphasis"/>
          <w:highlight w:val="green"/>
        </w:rPr>
        <w:t>collaborative process</w:t>
      </w:r>
      <w:r w:rsidRPr="00583068">
        <w:t xml:space="preserve"> of memory- and story-making, pulling together disparate inchoate dreams and yearnings in order </w:t>
      </w:r>
      <w:r w:rsidRPr="00557665">
        <w:rPr>
          <w:rStyle w:val="StyleUnderline"/>
          <w:highlight w:val="green"/>
        </w:rPr>
        <w:t xml:space="preserve">to </w:t>
      </w:r>
      <w:r w:rsidRPr="00557665">
        <w:rPr>
          <w:rStyle w:val="Emphasis"/>
          <w:highlight w:val="green"/>
        </w:rPr>
        <w:t>generate a utopian vision</w:t>
      </w:r>
      <w:r w:rsidRPr="00557665">
        <w:rPr>
          <w:rStyle w:val="StyleUnderline"/>
          <w:highlight w:val="green"/>
        </w:rPr>
        <w:t xml:space="preserve"> that can help </w:t>
      </w:r>
      <w:r w:rsidRPr="00557665">
        <w:rPr>
          <w:rStyle w:val="Emphasis"/>
          <w:highlight w:val="green"/>
        </w:rPr>
        <w:t>inform</w:t>
      </w:r>
      <w:r w:rsidRPr="00557665">
        <w:rPr>
          <w:rStyle w:val="StyleUnderline"/>
          <w:highlight w:val="green"/>
        </w:rPr>
        <w:t xml:space="preserve">, </w:t>
      </w:r>
      <w:r w:rsidRPr="00557665">
        <w:rPr>
          <w:rStyle w:val="Emphasis"/>
          <w:highlight w:val="green"/>
        </w:rPr>
        <w:t>guide</w:t>
      </w:r>
      <w:r w:rsidRPr="00557665">
        <w:rPr>
          <w:rStyle w:val="StyleUnderline"/>
          <w:highlight w:val="green"/>
        </w:rPr>
        <w:t xml:space="preserve">, and </w:t>
      </w:r>
      <w:r w:rsidRPr="00557665">
        <w:rPr>
          <w:rStyle w:val="Emphasis"/>
          <w:highlight w:val="green"/>
        </w:rPr>
        <w:t>mobilize long-term collective action for systemic change</w:t>
      </w:r>
      <w:r w:rsidRPr="00BD3760">
        <w:rPr>
          <w:rStyle w:val="StyleUnderline"/>
        </w:rPr>
        <w:t>.</w:t>
      </w:r>
    </w:p>
    <w:p w14:paraId="37556EB8" w14:textId="77777777" w:rsidR="000E3509" w:rsidRPr="000E3509" w:rsidRDefault="000E3509" w:rsidP="000E3509"/>
    <w:p w14:paraId="25982382" w14:textId="77777777" w:rsidR="000E3509" w:rsidRDefault="000E3509" w:rsidP="000E3509">
      <w:pPr>
        <w:pStyle w:val="Heading4"/>
      </w:pPr>
      <w:r>
        <w:t>Extinction is bad!</w:t>
      </w:r>
    </w:p>
    <w:p w14:paraId="5896F7AF" w14:textId="77777777" w:rsidR="000E3509" w:rsidRDefault="000E3509" w:rsidP="000E3509">
      <w:r>
        <w:rPr>
          <w:rStyle w:val="Style13ptBold"/>
        </w:rPr>
        <w:t xml:space="preserve">Moten and </w:t>
      </w:r>
      <w:r w:rsidRPr="009A5533">
        <w:rPr>
          <w:rStyle w:val="Style13ptBold"/>
        </w:rPr>
        <w:t>Kelley</w:t>
      </w:r>
      <w:r>
        <w:rPr>
          <w:rStyle w:val="Style13ptBold"/>
        </w:rPr>
        <w:t xml:space="preserve">, </w:t>
      </w:r>
      <w:r w:rsidRPr="009A5533">
        <w:rPr>
          <w:rStyle w:val="Style13ptBold"/>
        </w:rPr>
        <w:t>17</w:t>
      </w:r>
      <w:r>
        <w:t xml:space="preserve">—professor of Performance Studies at New York University AND Gary B. Nash Professor of American History at UCLA (Fred and Robin D.G., “Robin D.G. Kelley &amp; Fred Moten In Conversation,” transcribed from </w:t>
      </w:r>
      <w:hyperlink r:id="rId13" w:history="1">
        <w:r w:rsidRPr="00770DF5">
          <w:rPr>
            <w:rStyle w:val="Hyperlink"/>
          </w:rPr>
          <w:t>https://www.youtube.com/watch?v=fP-2F9MXjRE</w:t>
        </w:r>
      </w:hyperlink>
      <w:r>
        <w:t xml:space="preserve">, 31:49-55:57, </w:t>
      </w:r>
      <w:proofErr w:type="spellStart"/>
      <w:r>
        <w:t>dml</w:t>
      </w:r>
      <w:proofErr w:type="spellEnd"/>
      <w:r>
        <w:t>)</w:t>
      </w:r>
    </w:p>
    <w:p w14:paraId="32A8DD07" w14:textId="77777777" w:rsidR="000E3509" w:rsidRDefault="000E3509" w:rsidP="000E3509"/>
    <w:p w14:paraId="133410F7" w14:textId="77777777" w:rsidR="000E3509" w:rsidRPr="00723C06" w:rsidRDefault="000E3509" w:rsidP="000E3509">
      <w:r w:rsidRPr="00723C06">
        <w:t xml:space="preserve">MOTEN: Well, first of all, I just want to say how much I appreciate having a chance to be here with all of you tonight, and thank you, Rinaldo, and, uh, Alicia, and </w:t>
      </w:r>
      <w:proofErr w:type="spellStart"/>
      <w:r w:rsidRPr="00723C06">
        <w:t>Afua</w:t>
      </w:r>
      <w:proofErr w:type="spellEnd"/>
      <w:r w:rsidRPr="00723C06">
        <w:t xml:space="preserve">, of course. Robin, as always, uh, an honor to be, have a chance to hang out with you, and uh, and to learn from you, and um, let me see. Um, well, I tend to think of </w:t>
      </w:r>
      <w:r w:rsidRPr="00694F9B">
        <w:rPr>
          <w:rStyle w:val="StyleUnderline"/>
          <w:highlight w:val="green"/>
        </w:rPr>
        <w:t>Black studies</w:t>
      </w:r>
      <w:r w:rsidRPr="00723C06">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694F9B">
        <w:rPr>
          <w:rStyle w:val="StyleUnderline"/>
          <w:highlight w:val="green"/>
        </w:rPr>
        <w:t xml:space="preserve">has a </w:t>
      </w:r>
      <w:r w:rsidRPr="00694F9B">
        <w:rPr>
          <w:rStyle w:val="Emphasis"/>
          <w:highlight w:val="green"/>
        </w:rPr>
        <w:t>certain place</w:t>
      </w:r>
      <w:r w:rsidRPr="00723C06">
        <w:t xml:space="preserve">, maybe, </w:t>
      </w:r>
      <w:r w:rsidRPr="00694F9B">
        <w:rPr>
          <w:rStyle w:val="Emphasis"/>
          <w:highlight w:val="green"/>
        </w:rPr>
        <w:t>in the university</w:t>
      </w:r>
      <w:r w:rsidRPr="00723C06">
        <w:t xml:space="preserve">, and what it meant, what it has meant for Black studies to take that place in the university has had both, has been both good and bad. I think </w:t>
      </w:r>
      <w:r w:rsidRPr="009A5533">
        <w:rPr>
          <w:rStyle w:val="StyleUnderline"/>
        </w:rPr>
        <w:t>it’s probably done much more for the university than it has for Black studies</w:t>
      </w:r>
      <w:r w:rsidRPr="00723C06">
        <w:t xml:space="preserve">, and, and that’s something worth thinking about. And </w:t>
      </w:r>
      <w:r w:rsidRPr="009A5533">
        <w:rPr>
          <w:rStyle w:val="StyleUnderline"/>
        </w:rPr>
        <w:t xml:space="preserve">I </w:t>
      </w:r>
      <w:r w:rsidRPr="00694F9B">
        <w:rPr>
          <w:rStyle w:val="Emphasis"/>
          <w:highlight w:val="green"/>
        </w:rPr>
        <w:t>don’t say that because I’m trying to advocate</w:t>
      </w:r>
      <w:r w:rsidRPr="007C702D">
        <w:rPr>
          <w:rStyle w:val="Emphasis"/>
        </w:rPr>
        <w:t xml:space="preserve"> some </w:t>
      </w:r>
      <w:r w:rsidRPr="00694F9B">
        <w:rPr>
          <w:rStyle w:val="Emphasis"/>
          <w:highlight w:val="green"/>
        </w:rPr>
        <w:t>withdrawal</w:t>
      </w:r>
      <w:r w:rsidRPr="007C702D">
        <w:rPr>
          <w:rStyle w:val="Emphasis"/>
        </w:rPr>
        <w:t xml:space="preserve"> from the university of Black studies</w:t>
      </w:r>
      <w:r w:rsidRPr="009A5533">
        <w:rPr>
          <w:rStyle w:val="StyleUnderline"/>
        </w:rPr>
        <w:t>, but</w:t>
      </w:r>
      <w:r w:rsidRPr="00723C06">
        <w:t xml:space="preserve"> I’m thinking that, you know, that </w:t>
      </w:r>
      <w:r w:rsidRPr="009A5533">
        <w:rPr>
          <w:rStyle w:val="StyleUnderline"/>
        </w:rPr>
        <w:t xml:space="preserve">at this stage of the game in </w:t>
      </w:r>
      <w:r w:rsidRPr="00694F9B">
        <w:rPr>
          <w:rStyle w:val="StyleUnderline"/>
          <w:highlight w:val="green"/>
        </w:rPr>
        <w:t>having done the work of attempting to</w:t>
      </w:r>
      <w:r w:rsidRPr="00723C06">
        <w:t xml:space="preserve"> actually </w:t>
      </w:r>
      <w:r w:rsidRPr="00694F9B">
        <w:rPr>
          <w:rStyle w:val="Emphasis"/>
          <w:highlight w:val="green"/>
        </w:rPr>
        <w:t>bring</w:t>
      </w:r>
      <w:r w:rsidRPr="00723C06">
        <w:t xml:space="preserve">, um, </w:t>
      </w:r>
      <w:r w:rsidRPr="00694F9B">
        <w:rPr>
          <w:rStyle w:val="Emphasis"/>
          <w:highlight w:val="green"/>
        </w:rPr>
        <w:t>the university into</w:t>
      </w:r>
      <w:r w:rsidRPr="00723C06">
        <w:t xml:space="preserve"> some sense of its own, of what ought to be </w:t>
      </w:r>
      <w:r w:rsidRPr="00694F9B">
        <w:rPr>
          <w:rStyle w:val="Emphasis"/>
          <w:highlight w:val="green"/>
        </w:rPr>
        <w:t>its own intellectual mission</w:t>
      </w:r>
      <w:r w:rsidRPr="009A5533">
        <w:rPr>
          <w:rStyle w:val="StyleUnderline"/>
        </w:rPr>
        <w:t xml:space="preserve">, Black studies has the right to </w:t>
      </w:r>
      <w:r w:rsidRPr="007C702D">
        <w:rPr>
          <w:rStyle w:val="Emphasis"/>
        </w:rPr>
        <w:t>look out for itself now</w:t>
      </w:r>
      <w:r w:rsidRPr="00723C06">
        <w:t xml:space="preserve">, for a little bit, um, and I think it’s worth it to do that. </w:t>
      </w:r>
      <w:r w:rsidRPr="009A5533">
        <w:rPr>
          <w:rStyle w:val="StyleUnderline"/>
        </w:rPr>
        <w:t>And insofar as Black studies has earned a right to look out for itself, what that really means</w:t>
      </w:r>
      <w:r w:rsidRPr="00723C06">
        <w:t xml:space="preserve">, I think, </w:t>
      </w:r>
      <w:r w:rsidRPr="009A5533">
        <w:rPr>
          <w:rStyle w:val="StyleUnderline"/>
        </w:rPr>
        <w:t xml:space="preserve">is that Black studies has earned the right to try again to take its </w:t>
      </w:r>
      <w:r w:rsidRPr="007C702D">
        <w:rPr>
          <w:rStyle w:val="Emphasis"/>
        </w:rPr>
        <w:t>fundamental responsibility</w:t>
      </w:r>
      <w:r w:rsidRPr="009A5533">
        <w:rPr>
          <w:rStyle w:val="StyleUnderline"/>
        </w:rPr>
        <w:t>, which is to be</w:t>
      </w:r>
      <w:r w:rsidRPr="00723C06">
        <w:t xml:space="preserve">, uh, </w:t>
      </w:r>
      <w:r w:rsidRPr="009A5533">
        <w:rPr>
          <w:rStyle w:val="StyleUnderline"/>
        </w:rPr>
        <w:t xml:space="preserve">a place where we can </w:t>
      </w:r>
      <w:r w:rsidRPr="007C702D">
        <w:rPr>
          <w:rStyle w:val="Emphasis"/>
        </w:rPr>
        <w:t>look out for the Earth</w:t>
      </w:r>
      <w:r w:rsidRPr="00723C06">
        <w:t xml:space="preserve">. Um, I think that </w:t>
      </w:r>
      <w:r w:rsidRPr="00694F9B">
        <w:rPr>
          <w:rStyle w:val="StyleUnderline"/>
          <w:highlight w:val="green"/>
        </w:rPr>
        <w:t xml:space="preserve">Black studies has a </w:t>
      </w:r>
      <w:r w:rsidRPr="00694F9B">
        <w:rPr>
          <w:rStyle w:val="Emphasis"/>
          <w:highlight w:val="green"/>
        </w:rPr>
        <w:t>fundamental</w:t>
      </w:r>
      <w:r w:rsidRPr="00694F9B">
        <w:rPr>
          <w:rStyle w:val="StyleUnderline"/>
          <w:highlight w:val="green"/>
        </w:rPr>
        <w:t xml:space="preserve"> and </w:t>
      </w:r>
      <w:r w:rsidRPr="00694F9B">
        <w:rPr>
          <w:rStyle w:val="Emphasis"/>
          <w:highlight w:val="green"/>
        </w:rPr>
        <w:t>specific</w:t>
      </w:r>
      <w:r w:rsidRPr="009A5533">
        <w:rPr>
          <w:rStyle w:val="StyleUnderline"/>
        </w:rPr>
        <w:t xml:space="preserve">, though </w:t>
      </w:r>
      <w:r w:rsidRPr="007C702D">
        <w:rPr>
          <w:rStyle w:val="Emphasis"/>
        </w:rPr>
        <w:t xml:space="preserve">not necessarily exclusive </w:t>
      </w:r>
      <w:r w:rsidRPr="00694F9B">
        <w:rPr>
          <w:rStyle w:val="Emphasis"/>
          <w:highlight w:val="green"/>
        </w:rPr>
        <w:t>mission</w:t>
      </w:r>
      <w:r w:rsidRPr="009A5533">
        <w:rPr>
          <w:rStyle w:val="StyleUnderline"/>
        </w:rPr>
        <w:t xml:space="preserve">, and that mission </w:t>
      </w:r>
      <w:r w:rsidRPr="007C702D">
        <w:rPr>
          <w:rStyle w:val="StyleUnderline"/>
        </w:rPr>
        <w:t xml:space="preserve">is to </w:t>
      </w:r>
      <w:r w:rsidRPr="007C702D">
        <w:rPr>
          <w:rStyle w:val="Emphasis"/>
        </w:rPr>
        <w:t>try to save the Earth</w:t>
      </w:r>
      <w:r w:rsidRPr="007C702D">
        <w:rPr>
          <w:rStyle w:val="StyleUnderline"/>
        </w:rPr>
        <w:t>, or at least</w:t>
      </w:r>
      <w:r w:rsidRPr="00723C06">
        <w:t xml:space="preserve"> to try to save, not, well, </w:t>
      </w:r>
      <w:r w:rsidRPr="009A5533">
        <w:rPr>
          <w:rStyle w:val="StyleUnderline"/>
        </w:rPr>
        <w:t xml:space="preserve">on the </w:t>
      </w:r>
      <w:r w:rsidRPr="007C702D">
        <w:rPr>
          <w:rStyle w:val="Emphasis"/>
        </w:rPr>
        <w:t>most fundamental level</w:t>
      </w:r>
      <w:r w:rsidRPr="009A5533">
        <w:rPr>
          <w:rStyle w:val="StyleUnderline"/>
        </w:rPr>
        <w:t xml:space="preserve"> to </w:t>
      </w:r>
      <w:r w:rsidRPr="007C702D">
        <w:rPr>
          <w:rStyle w:val="Emphasis"/>
        </w:rPr>
        <w:t>save the Earth</w:t>
      </w:r>
      <w:r w:rsidRPr="009A5533">
        <w:rPr>
          <w:rStyle w:val="StyleUnderline"/>
        </w:rPr>
        <w:t xml:space="preserve">, and on a secondary level, to try </w:t>
      </w:r>
      <w:r w:rsidRPr="00694F9B">
        <w:rPr>
          <w:rStyle w:val="StyleUnderline"/>
          <w:highlight w:val="green"/>
        </w:rPr>
        <w:t xml:space="preserve">to </w:t>
      </w:r>
      <w:r w:rsidRPr="00694F9B">
        <w:rPr>
          <w:rStyle w:val="Emphasis"/>
          <w:highlight w:val="green"/>
        </w:rPr>
        <w:t>save the possibility of human existence</w:t>
      </w:r>
      <w:r w:rsidRPr="007C702D">
        <w:rPr>
          <w:rStyle w:val="Emphasis"/>
        </w:rPr>
        <w:t xml:space="preserve"> on the Earth</w:t>
      </w:r>
      <w:r w:rsidRPr="00723C06">
        <w:t xml:space="preserve">. Um, and I know that’s a big statement, and I don’t </w:t>
      </w:r>
      <w:proofErr w:type="spellStart"/>
      <w:r w:rsidRPr="00723C06">
        <w:t>wanna</w:t>
      </w:r>
      <w:proofErr w:type="spellEnd"/>
      <w:r w:rsidRPr="00723C06">
        <w:t xml:space="preserve">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4F7B88C7" w14:textId="77777777" w:rsidR="000E3509" w:rsidRPr="00723C06" w:rsidRDefault="000E3509" w:rsidP="000E3509">
      <w:r w:rsidRPr="00723C06">
        <w:t xml:space="preserve">KELLEY: Okay, well, </w:t>
      </w:r>
      <w:proofErr w:type="gramStart"/>
      <w:r w:rsidRPr="00723C06">
        <w:t>actually I</w:t>
      </w:r>
      <w:proofErr w:type="gramEnd"/>
      <w:r w:rsidRPr="00723C06">
        <w:t xml:space="preserve"> </w:t>
      </w:r>
      <w:proofErr w:type="spellStart"/>
      <w:r w:rsidRPr="00723C06">
        <w:t>wanna</w:t>
      </w:r>
      <w:proofErr w:type="spellEnd"/>
      <w:r w:rsidRPr="00723C06">
        <w:t xml:space="preserve">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t>
      </w:r>
      <w:proofErr w:type="gramStart"/>
      <w:r w:rsidRPr="00723C06">
        <w:t>wasn’t</w:t>
      </w:r>
      <w:proofErr w:type="gramEnd"/>
      <w:r w:rsidRPr="00723C06">
        <w:t xml:space="preserve"> what it was, in its inception. Um, and, I was also dealing with, or </w:t>
      </w:r>
      <w:r w:rsidRPr="009A5533">
        <w:rPr>
          <w:rStyle w:val="StyleUnderline"/>
        </w:rPr>
        <w:t>many of us were</w:t>
      </w:r>
      <w:r w:rsidRPr="00723C06">
        <w:t xml:space="preserve"> also </w:t>
      </w:r>
      <w:r w:rsidRPr="009A5533">
        <w:rPr>
          <w:rStyle w:val="StyleUnderline"/>
        </w:rPr>
        <w:t>dealing with</w:t>
      </w:r>
      <w:r w:rsidRPr="00723C06">
        <w:t xml:space="preserve">, uh, a culture of, and I hate to put it this way, but </w:t>
      </w:r>
      <w:r w:rsidRPr="009A5533">
        <w:rPr>
          <w:rStyle w:val="StyleUnderline"/>
        </w:rPr>
        <w:t xml:space="preserve">a </w:t>
      </w:r>
      <w:r w:rsidRPr="007C702D">
        <w:rPr>
          <w:rStyle w:val="Emphasis"/>
        </w:rPr>
        <w:t>culture of anti-intellectualism</w:t>
      </w:r>
      <w:r w:rsidRPr="00723C06">
        <w:t xml:space="preserve"> in, in a different sort of way. I mean, </w:t>
      </w:r>
      <w:r w:rsidRPr="00694F9B">
        <w:rPr>
          <w:rStyle w:val="StyleUnderline"/>
          <w:highlight w:val="green"/>
        </w:rPr>
        <w:t>universities are often anti-intellectual, in that they</w:t>
      </w:r>
      <w:r w:rsidRPr="00723C06">
        <w:t xml:space="preserve"> </w:t>
      </w:r>
      <w:proofErr w:type="gramStart"/>
      <w:r w:rsidRPr="00723C06">
        <w:t xml:space="preserve">actually </w:t>
      </w:r>
      <w:r w:rsidRPr="00694F9B">
        <w:rPr>
          <w:rStyle w:val="Emphasis"/>
          <w:highlight w:val="green"/>
        </w:rPr>
        <w:t>disavow</w:t>
      </w:r>
      <w:proofErr w:type="gramEnd"/>
      <w:r w:rsidRPr="007C702D">
        <w:rPr>
          <w:rStyle w:val="Emphasis"/>
        </w:rPr>
        <w:t xml:space="preserve"> </w:t>
      </w:r>
      <w:r w:rsidRPr="00694F9B">
        <w:rPr>
          <w:rStyle w:val="Emphasis"/>
          <w:highlight w:val="green"/>
        </w:rPr>
        <w:t>certain forms of knowledge</w:t>
      </w:r>
      <w:r w:rsidRPr="009A5533">
        <w:rPr>
          <w:rStyle w:val="StyleUnderline"/>
        </w:rPr>
        <w:t xml:space="preserve"> and put other knowledge above that</w:t>
      </w:r>
      <w:r w:rsidRPr="00723C06">
        <w:t xml:space="preserve">, which is an anti-intellectual position by the way. Um, </w:t>
      </w:r>
      <w:r w:rsidRPr="009A5533">
        <w:rPr>
          <w:rStyle w:val="StyleUnderline"/>
        </w:rPr>
        <w:t>but then when you’re assaulted by that all the time</w:t>
      </w:r>
      <w:r w:rsidRPr="00723C06">
        <w:t xml:space="preserve">, uh, </w:t>
      </w:r>
      <w:r w:rsidRPr="009A5533">
        <w:rPr>
          <w:rStyle w:val="StyleUnderline"/>
        </w:rPr>
        <w:t xml:space="preserve">sometimes </w:t>
      </w:r>
      <w:r w:rsidRPr="00694F9B">
        <w:rPr>
          <w:rStyle w:val="StyleUnderline"/>
          <w:highlight w:val="green"/>
        </w:rPr>
        <w:t>you</w:t>
      </w:r>
      <w:r w:rsidRPr="009A5533">
        <w:rPr>
          <w:rStyle w:val="StyleUnderline"/>
        </w:rPr>
        <w:t xml:space="preserve"> </w:t>
      </w:r>
      <w:r w:rsidRPr="00694F9B">
        <w:rPr>
          <w:rStyle w:val="StyleUnderline"/>
          <w:highlight w:val="green"/>
        </w:rPr>
        <w:t xml:space="preserve">end up </w:t>
      </w:r>
      <w:r w:rsidRPr="00694F9B">
        <w:rPr>
          <w:rStyle w:val="Emphasis"/>
          <w:highlight w:val="green"/>
        </w:rPr>
        <w:t>mirroring that culture</w:t>
      </w:r>
      <w:r w:rsidRPr="009A5533">
        <w:rPr>
          <w:rStyle w:val="StyleUnderline"/>
        </w:rPr>
        <w:t xml:space="preserve">. And you’re saying “well I’m not </w:t>
      </w:r>
      <w:proofErr w:type="spellStart"/>
      <w:r w:rsidRPr="009A5533">
        <w:rPr>
          <w:rStyle w:val="StyleUnderline"/>
        </w:rPr>
        <w:t>gonna</w:t>
      </w:r>
      <w:proofErr w:type="spellEnd"/>
      <w:r w:rsidRPr="009A5533">
        <w:rPr>
          <w:rStyle w:val="StyleUnderline"/>
        </w:rPr>
        <w:t xml:space="preserve"> read this, I’m not </w:t>
      </w:r>
      <w:proofErr w:type="spellStart"/>
      <w:r w:rsidRPr="009A5533">
        <w:rPr>
          <w:rStyle w:val="StyleUnderline"/>
        </w:rPr>
        <w:t>gonna</w:t>
      </w:r>
      <w:proofErr w:type="spellEnd"/>
      <w:r w:rsidRPr="009A5533">
        <w:rPr>
          <w:rStyle w:val="StyleUnderline"/>
        </w:rPr>
        <w:t xml:space="preserve"> read that, because so-and-so wrote it,” as opposed to saying that there’s </w:t>
      </w:r>
      <w:r w:rsidRPr="007C702D">
        <w:rPr>
          <w:rStyle w:val="Emphasis"/>
        </w:rPr>
        <w:t>nothing off the table</w:t>
      </w:r>
      <w:r w:rsidRPr="00723C06">
        <w:t xml:space="preserve">, uh, </w:t>
      </w:r>
      <w:r w:rsidRPr="009A5533">
        <w:rPr>
          <w:rStyle w:val="StyleUnderline"/>
        </w:rPr>
        <w:t xml:space="preserve">that </w:t>
      </w:r>
      <w:r w:rsidRPr="00694F9B">
        <w:rPr>
          <w:rStyle w:val="StyleUnderline"/>
          <w:highlight w:val="green"/>
        </w:rPr>
        <w:t>Black studies</w:t>
      </w:r>
      <w:r w:rsidRPr="00723C06">
        <w:t xml:space="preserve">, and Fred knows this </w:t>
      </w:r>
      <w:proofErr w:type="spellStart"/>
      <w:r w:rsidRPr="00723C06">
        <w:t>‘cause</w:t>
      </w:r>
      <w:proofErr w:type="spellEnd"/>
      <w:r w:rsidRPr="00723C06">
        <w:t xml:space="preserve"> he repeats it more than I do, that our mutual, uh, teacher, Cedric Robinson, who paraphrased C. L. R. James, said you know, Black studies </w:t>
      </w:r>
      <w:r w:rsidRPr="00694F9B">
        <w:rPr>
          <w:rStyle w:val="StyleUnderline"/>
          <w:highlight w:val="green"/>
        </w:rPr>
        <w:t xml:space="preserve">is a </w:t>
      </w:r>
      <w:r w:rsidRPr="00694F9B">
        <w:rPr>
          <w:rStyle w:val="Emphasis"/>
          <w:highlight w:val="green"/>
        </w:rPr>
        <w:t>critique of Western civilization</w:t>
      </w:r>
      <w:r w:rsidRPr="009A5533">
        <w:rPr>
          <w:rStyle w:val="StyleUnderline"/>
        </w:rPr>
        <w:t xml:space="preserve">, and if that is the case, then </w:t>
      </w:r>
      <w:r w:rsidRPr="00694F9B">
        <w:rPr>
          <w:rStyle w:val="StyleUnderline"/>
          <w:highlight w:val="green"/>
        </w:rPr>
        <w:t xml:space="preserve">we </w:t>
      </w:r>
      <w:r w:rsidRPr="00694F9B">
        <w:rPr>
          <w:rStyle w:val="Emphasis"/>
          <w:highlight w:val="green"/>
        </w:rPr>
        <w:t>both</w:t>
      </w:r>
      <w:r w:rsidRPr="00694F9B">
        <w:rPr>
          <w:rStyle w:val="StyleUnderline"/>
          <w:highlight w:val="green"/>
        </w:rPr>
        <w:t xml:space="preserve"> have to </w:t>
      </w:r>
      <w:r w:rsidRPr="00694F9B">
        <w:rPr>
          <w:rStyle w:val="Emphasis"/>
          <w:highlight w:val="green"/>
        </w:rPr>
        <w:t>dismantle it</w:t>
      </w:r>
      <w:r w:rsidRPr="009A5533">
        <w:rPr>
          <w:rStyle w:val="StyleUnderline"/>
        </w:rPr>
        <w:t xml:space="preserve">, </w:t>
      </w:r>
      <w:r w:rsidRPr="007C702D">
        <w:rPr>
          <w:rStyle w:val="Emphasis"/>
        </w:rPr>
        <w:t>recognize the weak edifice</w:t>
      </w:r>
      <w:r w:rsidRPr="009A5533">
        <w:rPr>
          <w:rStyle w:val="StyleUnderline"/>
        </w:rPr>
        <w:t xml:space="preserve"> upon which it’s built, </w:t>
      </w:r>
      <w:r w:rsidRPr="00694F9B">
        <w:rPr>
          <w:rStyle w:val="StyleUnderline"/>
          <w:highlight w:val="green"/>
        </w:rPr>
        <w:t xml:space="preserve">but also </w:t>
      </w:r>
      <w:r w:rsidRPr="00694F9B">
        <w:rPr>
          <w:rStyle w:val="Emphasis"/>
          <w:highlight w:val="green"/>
        </w:rPr>
        <w:t>know everything that’s happening within it</w:t>
      </w:r>
      <w:r w:rsidRPr="00723C06">
        <w:t xml:space="preserve">. But anyway, let me just back up, um, so, I just, so the three points I </w:t>
      </w:r>
      <w:proofErr w:type="spellStart"/>
      <w:r w:rsidRPr="00723C06">
        <w:t>wanna</w:t>
      </w:r>
      <w:proofErr w:type="spellEnd"/>
      <w:r w:rsidRPr="00723C06">
        <w:t xml:space="preserve"> make in reference to the question, one is that, uh, social movements have always been the catalyst for Black studies. When Fred was talking about, you know, Black studies as, as, uh, </w:t>
      </w:r>
      <w:proofErr w:type="spellStart"/>
      <w:r w:rsidRPr="00723C06">
        <w:t>kinda</w:t>
      </w:r>
      <w:proofErr w:type="spellEnd"/>
      <w:r w:rsidRPr="00723C06">
        <w:t xml:space="preserve">, </w:t>
      </w:r>
      <w:proofErr w:type="spellStart"/>
      <w:r w:rsidRPr="00723C06">
        <w:t>kinda</w:t>
      </w:r>
      <w:proofErr w:type="spellEnd"/>
      <w:r w:rsidRPr="00723C06">
        <w:t xml:space="preserve">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694F9B">
        <w:rPr>
          <w:rStyle w:val="StyleUnderline"/>
          <w:highlight w:val="green"/>
        </w:rPr>
        <w:t xml:space="preserve">liberation is an </w:t>
      </w:r>
      <w:r w:rsidRPr="00694F9B">
        <w:rPr>
          <w:rStyle w:val="Emphasis"/>
          <w:highlight w:val="green"/>
        </w:rPr>
        <w:t>ongoing project</w:t>
      </w:r>
      <w:r w:rsidRPr="00723C06">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9A5533">
        <w:rPr>
          <w:rStyle w:val="StyleUnderline"/>
        </w:rPr>
        <w:t>it reminds us that</w:t>
      </w:r>
      <w:r w:rsidRPr="00723C06">
        <w:t xml:space="preserve">, you know, it’s not about, um, </w:t>
      </w:r>
      <w:r w:rsidRPr="009A5533">
        <w:rPr>
          <w:rStyle w:val="StyleUnderline"/>
        </w:rPr>
        <w:t xml:space="preserve">it’s </w:t>
      </w:r>
      <w:r w:rsidRPr="007C702D">
        <w:rPr>
          <w:rStyle w:val="Emphasis"/>
        </w:rPr>
        <w:t>not about a body</w:t>
      </w:r>
      <w:r w:rsidRPr="009A5533">
        <w:rPr>
          <w:rStyle w:val="StyleUnderline"/>
        </w:rPr>
        <w:t xml:space="preserve">. It’s </w:t>
      </w:r>
      <w:r w:rsidRPr="007C702D">
        <w:rPr>
          <w:rStyle w:val="Emphasis"/>
        </w:rPr>
        <w:t>not about bodies</w:t>
      </w:r>
      <w:r w:rsidRPr="007C702D">
        <w:rPr>
          <w:rStyle w:val="StyleUnderline"/>
        </w:rPr>
        <w:t xml:space="preserve">. </w:t>
      </w:r>
      <w:r w:rsidRPr="009A5533">
        <w:rPr>
          <w:rStyle w:val="StyleUnderline"/>
        </w:rPr>
        <w:t xml:space="preserve">It’s about </w:t>
      </w:r>
      <w:r w:rsidRPr="007C702D">
        <w:rPr>
          <w:rStyle w:val="Emphasis"/>
        </w:rPr>
        <w:t>ideas</w:t>
      </w:r>
      <w:r w:rsidRPr="009A5533">
        <w:rPr>
          <w:rStyle w:val="StyleUnderline"/>
        </w:rPr>
        <w:t xml:space="preserve">, and </w:t>
      </w:r>
      <w:r w:rsidRPr="00694F9B">
        <w:rPr>
          <w:rStyle w:val="StyleUnderline"/>
          <w:highlight w:val="green"/>
        </w:rPr>
        <w:t xml:space="preserve">about the </w:t>
      </w:r>
      <w:r w:rsidRPr="00694F9B">
        <w:rPr>
          <w:rStyle w:val="Emphasis"/>
          <w:highlight w:val="green"/>
        </w:rPr>
        <w:t>future</w:t>
      </w:r>
      <w:r w:rsidRPr="00694F9B">
        <w:rPr>
          <w:highlight w:val="green"/>
        </w:rPr>
        <w:t xml:space="preserve">, </w:t>
      </w:r>
      <w:r w:rsidRPr="00694F9B">
        <w:t xml:space="preserve">you know. </w:t>
      </w:r>
      <w:r w:rsidRPr="00694F9B">
        <w:rPr>
          <w:rStyle w:val="StyleUnderline"/>
        </w:rPr>
        <w:t>It’s</w:t>
      </w:r>
      <w:r w:rsidRPr="009A5533">
        <w:rPr>
          <w:rStyle w:val="StyleUnderline"/>
        </w:rPr>
        <w:t xml:space="preserve"> about </w:t>
      </w:r>
      <w:r w:rsidRPr="007C702D">
        <w:rPr>
          <w:rStyle w:val="Emphasis"/>
        </w:rPr>
        <w:t>recognizing the past</w:t>
      </w:r>
      <w:r w:rsidRPr="009A5533">
        <w:rPr>
          <w:rStyle w:val="StyleUnderline"/>
        </w:rPr>
        <w:t xml:space="preserve"> and the </w:t>
      </w:r>
      <w:r w:rsidRPr="007C702D">
        <w:rPr>
          <w:rStyle w:val="Emphasis"/>
        </w:rPr>
        <w:t>construction of a new future</w:t>
      </w:r>
      <w:r w:rsidRPr="00723C06">
        <w:t xml:space="preserve">. And so I think, in that respect, in order to understand the future of Black studies, we </w:t>
      </w:r>
      <w:proofErr w:type="spellStart"/>
      <w:r w:rsidRPr="00723C06">
        <w:t>gotta</w:t>
      </w:r>
      <w:proofErr w:type="spellEnd"/>
      <w:r w:rsidRPr="00723C06">
        <w:t xml:space="preserve">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694F9B">
        <w:rPr>
          <w:rStyle w:val="StyleUnderline"/>
          <w:highlight w:val="green"/>
        </w:rPr>
        <w:t>there's a lot of scholarship that</w:t>
      </w:r>
      <w:r w:rsidRPr="009A5533">
        <w:rPr>
          <w:rStyle w:val="StyleUnderline"/>
        </w:rPr>
        <w:t xml:space="preserve"> goes on that </w:t>
      </w:r>
      <w:r w:rsidRPr="00694F9B">
        <w:rPr>
          <w:rStyle w:val="StyleUnderline"/>
          <w:highlight w:val="green"/>
        </w:rPr>
        <w:t xml:space="preserve">has </w:t>
      </w:r>
      <w:r w:rsidRPr="00694F9B">
        <w:rPr>
          <w:rStyle w:val="Emphasis"/>
          <w:highlight w:val="green"/>
        </w:rPr>
        <w:t>no relationship at all</w:t>
      </w:r>
      <w:r w:rsidRPr="00694F9B">
        <w:rPr>
          <w:rStyle w:val="StyleUnderline"/>
          <w:highlight w:val="green"/>
        </w:rPr>
        <w:t xml:space="preserve"> to</w:t>
      </w:r>
      <w:r w:rsidRPr="009A5533">
        <w:rPr>
          <w:rStyle w:val="StyleUnderline"/>
        </w:rPr>
        <w:t xml:space="preserve"> the </w:t>
      </w:r>
      <w:r w:rsidRPr="007C702D">
        <w:rPr>
          <w:rStyle w:val="Emphasis"/>
        </w:rPr>
        <w:t xml:space="preserve">project of </w:t>
      </w:r>
      <w:r w:rsidRPr="00694F9B">
        <w:rPr>
          <w:rStyle w:val="Emphasis"/>
          <w:highlight w:val="green"/>
        </w:rPr>
        <w:t>transformation</w:t>
      </w:r>
      <w:r w:rsidRPr="009A5533">
        <w:rPr>
          <w:rStyle w:val="StyleUnderline"/>
        </w:rPr>
        <w:t xml:space="preserve">, or to </w:t>
      </w:r>
      <w:r w:rsidRPr="007C702D">
        <w:rPr>
          <w:rStyle w:val="Emphasis"/>
        </w:rPr>
        <w:t>people</w:t>
      </w:r>
      <w:r w:rsidRPr="009A5533">
        <w:rPr>
          <w:rStyle w:val="StyleUnderline"/>
        </w:rPr>
        <w:t xml:space="preserve">, </w:t>
      </w:r>
      <w:r w:rsidRPr="00694F9B">
        <w:rPr>
          <w:rStyle w:val="StyleUnderline"/>
          <w:highlight w:val="green"/>
        </w:rPr>
        <w:t xml:space="preserve">to </w:t>
      </w:r>
      <w:r w:rsidRPr="00694F9B">
        <w:rPr>
          <w:rStyle w:val="Emphasis"/>
          <w:highlight w:val="green"/>
        </w:rPr>
        <w:t>actual people in community</w:t>
      </w:r>
      <w:r w:rsidRPr="00723C06">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w:t>
      </w:r>
      <w:r w:rsidRPr="007C702D">
        <w:rPr>
          <w:rStyle w:val="StyleUnderline"/>
        </w:rPr>
        <w:t>lack studies</w:t>
      </w:r>
      <w:r w:rsidRPr="00723C06">
        <w:t xml:space="preserve"> comes from. Uh, and </w:t>
      </w:r>
      <w:r w:rsidRPr="007C702D">
        <w:t xml:space="preserve">so it </w:t>
      </w:r>
      <w:r w:rsidRPr="009A5533">
        <w:rPr>
          <w:rStyle w:val="StyleUnderline"/>
        </w:rPr>
        <w:t>moves into the university</w:t>
      </w:r>
      <w:r w:rsidRPr="00723C06">
        <w:t xml:space="preserve"> as a, </w:t>
      </w:r>
      <w:r w:rsidRPr="009A5533">
        <w:rPr>
          <w:rStyle w:val="StyleUnderline"/>
        </w:rPr>
        <w:t xml:space="preserve">as a </w:t>
      </w:r>
      <w:r w:rsidRPr="007C702D">
        <w:rPr>
          <w:rStyle w:val="Emphasis"/>
        </w:rPr>
        <w:t>transformative project</w:t>
      </w:r>
      <w:r w:rsidRPr="00723C06">
        <w:t>. Um, it's not—</w:t>
      </w:r>
      <w:r w:rsidRPr="009A5533">
        <w:rPr>
          <w:rStyle w:val="StyleUnderline"/>
        </w:rPr>
        <w:t>and that's why</w:t>
      </w:r>
      <w:r w:rsidRPr="00723C06">
        <w:t xml:space="preserve"> I think </w:t>
      </w:r>
      <w:r w:rsidRPr="009A5533">
        <w:rPr>
          <w:rStyle w:val="StyleUnderline"/>
        </w:rPr>
        <w:t xml:space="preserve">there was a </w:t>
      </w:r>
      <w:r w:rsidRPr="007C702D">
        <w:rPr>
          <w:rStyle w:val="Emphasis"/>
        </w:rPr>
        <w:t>disconnect</w:t>
      </w:r>
      <w:r w:rsidRPr="009A5533">
        <w:rPr>
          <w:rStyle w:val="StyleUnderline"/>
        </w:rPr>
        <w:t xml:space="preserve"> between</w:t>
      </w:r>
      <w:r w:rsidRPr="00723C06">
        <w:t xml:space="preserve"> some of the, the </w:t>
      </w:r>
      <w:r w:rsidRPr="009A5533">
        <w:rPr>
          <w:rStyle w:val="StyleUnderline"/>
        </w:rPr>
        <w:t>protests and what was happening in the academy</w:t>
      </w:r>
      <w:r w:rsidRPr="00723C06">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w:t>
      </w:r>
      <w:proofErr w:type="gramStart"/>
      <w:r w:rsidRPr="00723C06">
        <w:t>actually look</w:t>
      </w:r>
      <w:proofErr w:type="gramEnd"/>
      <w:r w:rsidRPr="00723C06">
        <w:t xml:space="preserve">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9A5533">
        <w:rPr>
          <w:rStyle w:val="StyleUnderline"/>
        </w:rPr>
        <w:t xml:space="preserve">if we don't have Black studies as a </w:t>
      </w:r>
      <w:r w:rsidRPr="00B95240">
        <w:rPr>
          <w:rStyle w:val="Emphasis"/>
        </w:rPr>
        <w:t>critique in response to the neoliberal neofascist turn</w:t>
      </w:r>
      <w:r w:rsidRPr="009A5533">
        <w:rPr>
          <w:rStyle w:val="StyleUnderline"/>
        </w:rPr>
        <w:t>, then it's</w:t>
      </w:r>
      <w:r w:rsidRPr="00723C06">
        <w:t xml:space="preserve"> sort of </w:t>
      </w:r>
      <w:r w:rsidRPr="00B95240">
        <w:rPr>
          <w:rStyle w:val="Emphasis"/>
        </w:rPr>
        <w:t>worthless</w:t>
      </w:r>
      <w:r w:rsidRPr="00723C06">
        <w:t xml:space="preserve">. You know, </w:t>
      </w:r>
      <w:r w:rsidRPr="009A5533">
        <w:rPr>
          <w:rStyle w:val="StyleUnderline"/>
        </w:rPr>
        <w:t>it's going to continue to exist. Maybe not in the academy though</w:t>
      </w:r>
      <w:r w:rsidRPr="00723C06">
        <w:t xml:space="preserve">. </w:t>
      </w:r>
      <w:proofErr w:type="gramStart"/>
      <w:r w:rsidRPr="00723C06">
        <w:t>So</w:t>
      </w:r>
      <w:proofErr w:type="gramEnd"/>
      <w:r w:rsidRPr="00723C06">
        <w:t xml:space="preserve"> I'll just stop there. </w:t>
      </w:r>
    </w:p>
    <w:p w14:paraId="513B2B36" w14:textId="77777777" w:rsidR="000E3509" w:rsidRPr="00723C06" w:rsidRDefault="000E3509" w:rsidP="000E3509">
      <w:r w:rsidRPr="00723C06">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65F58630" w14:textId="77777777" w:rsidR="000E3509" w:rsidRDefault="000E3509" w:rsidP="000E3509">
      <w:r w:rsidRPr="00723C06">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3330E5">
        <w:rPr>
          <w:rStyle w:val="StyleUnderline"/>
        </w:rPr>
        <w:t xml:space="preserve">the conditions of what people call </w:t>
      </w:r>
      <w:r w:rsidRPr="00694F9B">
        <w:rPr>
          <w:rStyle w:val="Emphasis"/>
        </w:rPr>
        <w:t>modernity</w:t>
      </w:r>
      <w:r w:rsidRPr="00723C06">
        <w:t xml:space="preserve">, um, in, in, in, in, or global modernity, that </w:t>
      </w:r>
      <w:r w:rsidRPr="003330E5">
        <w:rPr>
          <w:rStyle w:val="StyleUnderline"/>
        </w:rPr>
        <w:t xml:space="preserve">the </w:t>
      </w:r>
      <w:r w:rsidRPr="00B95240">
        <w:rPr>
          <w:rStyle w:val="Emphasis"/>
        </w:rPr>
        <w:t>fundamental conditions</w:t>
      </w:r>
      <w:r w:rsidRPr="003330E5">
        <w:rPr>
          <w:rStyle w:val="StyleUnderline"/>
        </w:rPr>
        <w:t xml:space="preserve"> that make that up are</w:t>
      </w:r>
      <w:r w:rsidRPr="00723C06">
        <w:t xml:space="preserve">, you know, </w:t>
      </w:r>
      <w:r w:rsidRPr="00B95240">
        <w:rPr>
          <w:rStyle w:val="Emphasis"/>
        </w:rPr>
        <w:t>settler colonialism</w:t>
      </w:r>
      <w:r w:rsidRPr="003330E5">
        <w:rPr>
          <w:rStyle w:val="StyleUnderline"/>
        </w:rPr>
        <w:t>. And</w:t>
      </w:r>
      <w:r w:rsidRPr="00723C06">
        <w:t xml:space="preserve"> I think </w:t>
      </w:r>
      <w:r w:rsidRPr="003330E5">
        <w:rPr>
          <w:rStyle w:val="StyleUnderline"/>
        </w:rPr>
        <w:t xml:space="preserve">we can talk about settler colonialism in ways that are </w:t>
      </w:r>
      <w:r w:rsidRPr="00B95240">
        <w:rPr>
          <w:rStyle w:val="Emphasis"/>
        </w:rPr>
        <w:t>broader</w:t>
      </w:r>
      <w:r w:rsidRPr="003330E5">
        <w:rPr>
          <w:rStyle w:val="StyleUnderline"/>
        </w:rPr>
        <w:t xml:space="preserve"> than the normal way that we usually think of them as a </w:t>
      </w:r>
      <w:r w:rsidRPr="00B95240">
        <w:rPr>
          <w:rStyle w:val="Emphasis"/>
        </w:rPr>
        <w:t>set of violent</w:t>
      </w:r>
      <w:r w:rsidRPr="003330E5">
        <w:rPr>
          <w:rStyle w:val="StyleUnderline"/>
        </w:rPr>
        <w:t xml:space="preserve"> and </w:t>
      </w:r>
      <w:r w:rsidRPr="00B95240">
        <w:rPr>
          <w:rStyle w:val="Emphasis"/>
        </w:rPr>
        <w:t>brutal relations</w:t>
      </w:r>
      <w:r w:rsidRPr="003330E5">
        <w:rPr>
          <w:rStyle w:val="StyleUnderline"/>
        </w:rPr>
        <w:t xml:space="preserve"> between Europe and the rest of the world</w:t>
      </w:r>
      <w:r w:rsidRPr="00723C06">
        <w:t xml:space="preserve">. Because I think it's </w:t>
      </w:r>
      <w:proofErr w:type="gramStart"/>
      <w:r w:rsidRPr="00723C06">
        <w:t>really important</w:t>
      </w:r>
      <w:proofErr w:type="gramEnd"/>
      <w:r w:rsidRPr="00723C06">
        <w:t xml:space="preserve">.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w:t>
      </w:r>
      <w:r w:rsidRPr="00B95240">
        <w:t xml:space="preserve">if we understand that </w:t>
      </w:r>
      <w:r w:rsidRPr="00694F9B">
        <w:rPr>
          <w:rStyle w:val="Emphasis"/>
          <w:highlight w:val="green"/>
        </w:rPr>
        <w:t>settler colonialism</w:t>
      </w:r>
      <w:r w:rsidRPr="003330E5">
        <w:rPr>
          <w:rStyle w:val="StyleUnderline"/>
        </w:rPr>
        <w:t xml:space="preserve">, that </w:t>
      </w:r>
      <w:r w:rsidRPr="00694F9B">
        <w:rPr>
          <w:rStyle w:val="StyleUnderline"/>
          <w:highlight w:val="green"/>
        </w:rPr>
        <w:t xml:space="preserve">the </w:t>
      </w:r>
      <w:r w:rsidRPr="00694F9B">
        <w:rPr>
          <w:rStyle w:val="Emphasis"/>
          <w:highlight w:val="green"/>
        </w:rPr>
        <w:t>transatlantic slave</w:t>
      </w:r>
      <w:r w:rsidRPr="00B95240">
        <w:rPr>
          <w:rStyle w:val="Emphasis"/>
        </w:rPr>
        <w:t xml:space="preserve"> </w:t>
      </w:r>
      <w:r w:rsidRPr="00694F9B">
        <w:rPr>
          <w:rStyle w:val="Emphasis"/>
          <w:highlight w:val="green"/>
        </w:rPr>
        <w:t>trade</w:t>
      </w:r>
      <w:r w:rsidRPr="00723C06">
        <w:t xml:space="preserve">, um, </w:t>
      </w:r>
      <w:r w:rsidRPr="00694F9B">
        <w:rPr>
          <w:rStyle w:val="StyleUnderline"/>
          <w:highlight w:val="green"/>
        </w:rPr>
        <w:t>and</w:t>
      </w:r>
      <w:r w:rsidRPr="00723C06">
        <w:t xml:space="preserve"> that, you know, </w:t>
      </w:r>
      <w:r w:rsidRPr="003330E5">
        <w:rPr>
          <w:rStyle w:val="StyleUnderline"/>
        </w:rPr>
        <w:t xml:space="preserve">the </w:t>
      </w:r>
      <w:r w:rsidRPr="00694F9B">
        <w:rPr>
          <w:rStyle w:val="StyleUnderline"/>
          <w:highlight w:val="green"/>
        </w:rPr>
        <w:t>emergence of</w:t>
      </w:r>
      <w:r w:rsidRPr="003330E5">
        <w:rPr>
          <w:rStyle w:val="StyleUnderline"/>
        </w:rPr>
        <w:t xml:space="preserve"> a </w:t>
      </w:r>
      <w:r w:rsidRPr="00B95240">
        <w:rPr>
          <w:rStyle w:val="Emphasis"/>
        </w:rPr>
        <w:t xml:space="preserve">set of </w:t>
      </w:r>
      <w:r w:rsidRPr="00694F9B">
        <w:rPr>
          <w:rStyle w:val="Emphasis"/>
          <w:highlight w:val="green"/>
        </w:rPr>
        <w:t>philosophical formulations</w:t>
      </w:r>
      <w:r w:rsidRPr="00B95240">
        <w:t xml:space="preserve"> that </w:t>
      </w:r>
      <w:r w:rsidRPr="003330E5">
        <w:rPr>
          <w:rStyle w:val="StyleUnderline"/>
        </w:rPr>
        <w:t xml:space="preserve">essentially </w:t>
      </w:r>
      <w:r w:rsidRPr="00694F9B">
        <w:rPr>
          <w:rStyle w:val="StyleUnderline"/>
          <w:highlight w:val="green"/>
        </w:rPr>
        <w:t xml:space="preserve">provide for us </w:t>
      </w:r>
      <w:r w:rsidRPr="00694F9B">
        <w:rPr>
          <w:rStyle w:val="Emphasis"/>
          <w:highlight w:val="green"/>
        </w:rPr>
        <w:t>some modern conception of self</w:t>
      </w:r>
      <w:r w:rsidRPr="003330E5">
        <w:rPr>
          <w:rStyle w:val="StyleUnderline"/>
        </w:rPr>
        <w:t xml:space="preserve"> that has as its basis a kind of </w:t>
      </w:r>
      <w:r w:rsidRPr="00B95240">
        <w:rPr>
          <w:rStyle w:val="Emphasis"/>
        </w:rPr>
        <w:t>possessive</w:t>
      </w:r>
      <w:r w:rsidRPr="003330E5">
        <w:rPr>
          <w:rStyle w:val="StyleUnderline"/>
        </w:rPr>
        <w:t xml:space="preserve">, </w:t>
      </w:r>
      <w:r w:rsidRPr="00B95240">
        <w:rPr>
          <w:rStyle w:val="Emphasis"/>
        </w:rPr>
        <w:t>heteronormative</w:t>
      </w:r>
      <w:r w:rsidRPr="003330E5">
        <w:rPr>
          <w:rStyle w:val="StyleUnderline"/>
        </w:rPr>
        <w:t xml:space="preserve">, </w:t>
      </w:r>
      <w:r w:rsidRPr="00B95240">
        <w:rPr>
          <w:rStyle w:val="Emphasis"/>
        </w:rPr>
        <w:t>patriarchal individuation</w:t>
      </w:r>
      <w:r w:rsidRPr="003330E5">
        <w:rPr>
          <w:rStyle w:val="StyleUnderline"/>
        </w:rPr>
        <w:t xml:space="preserve">, right? That's </w:t>
      </w:r>
      <w:r w:rsidRPr="00B95240">
        <w:rPr>
          <w:rStyle w:val="Emphasis"/>
        </w:rPr>
        <w:t>what it is to be yourself</w:t>
      </w:r>
      <w:r w:rsidRPr="003330E5">
        <w:rPr>
          <w:rStyle w:val="StyleUnderline"/>
        </w:rPr>
        <w:t xml:space="preserve"> on the </w:t>
      </w:r>
      <w:r w:rsidRPr="00B95240">
        <w:rPr>
          <w:rStyle w:val="Emphasis"/>
        </w:rPr>
        <w:t>most fundamental level</w:t>
      </w:r>
      <w:r w:rsidRPr="00723C06">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694F9B">
        <w:rPr>
          <w:rStyle w:val="StyleUnderline"/>
          <w:highlight w:val="green"/>
        </w:rPr>
        <w:t xml:space="preserve">for </w:t>
      </w:r>
      <w:r w:rsidRPr="00694F9B">
        <w:rPr>
          <w:rStyle w:val="Emphasis"/>
          <w:highlight w:val="green"/>
        </w:rPr>
        <w:t>everybody</w:t>
      </w:r>
      <w:r w:rsidRPr="00B95240">
        <w:rPr>
          <w:rStyle w:val="Emphasis"/>
        </w:rPr>
        <w:t xml:space="preserve"> who lives in the world</w:t>
      </w:r>
      <w:r w:rsidRPr="003330E5">
        <w:rPr>
          <w:rStyle w:val="StyleUnderline"/>
        </w:rPr>
        <w:t xml:space="preserve">, although most of the people in live in the world are actually able to both recognize this and say this, </w:t>
      </w:r>
      <w:r w:rsidRPr="00694F9B">
        <w:rPr>
          <w:rStyle w:val="StyleUnderline"/>
          <w:highlight w:val="green"/>
        </w:rPr>
        <w:t>that</w:t>
      </w:r>
      <w:r w:rsidRPr="003330E5">
        <w:rPr>
          <w:rStyle w:val="StyleUnderline"/>
        </w:rPr>
        <w:t xml:space="preserve"> modernity </w:t>
      </w:r>
      <w:r w:rsidRPr="00694F9B">
        <w:rPr>
          <w:rStyle w:val="StyleUnderline"/>
          <w:highlight w:val="green"/>
        </w:rPr>
        <w:t xml:space="preserve">is a </w:t>
      </w:r>
      <w:r w:rsidRPr="00694F9B">
        <w:rPr>
          <w:rStyle w:val="Emphasis"/>
          <w:highlight w:val="green"/>
        </w:rPr>
        <w:t>social</w:t>
      </w:r>
      <w:r w:rsidRPr="00694F9B">
        <w:rPr>
          <w:rStyle w:val="StyleUnderline"/>
          <w:highlight w:val="green"/>
        </w:rPr>
        <w:t xml:space="preserve"> and </w:t>
      </w:r>
      <w:r w:rsidRPr="00694F9B">
        <w:rPr>
          <w:rStyle w:val="Emphasis"/>
          <w:highlight w:val="green"/>
        </w:rPr>
        <w:t>ecological disaster</w:t>
      </w:r>
      <w:r w:rsidRPr="003330E5">
        <w:rPr>
          <w:rStyle w:val="StyleUnderline"/>
        </w:rPr>
        <w:t xml:space="preserve"> that we live, that we now </w:t>
      </w:r>
      <w:r w:rsidRPr="00B95240">
        <w:rPr>
          <w:rStyle w:val="Emphasis"/>
        </w:rPr>
        <w:t>attempt to survive</w:t>
      </w:r>
      <w:r w:rsidRPr="00723C06">
        <w:t xml:space="preserve">. Okay? And if we take that up, then </w:t>
      </w:r>
      <w:r w:rsidRPr="00694F9B">
        <w:rPr>
          <w:rStyle w:val="StyleUnderline"/>
          <w:highlight w:val="green"/>
        </w:rPr>
        <w:t>part of what's at stake is</w:t>
      </w:r>
      <w:r w:rsidRPr="003330E5">
        <w:rPr>
          <w:rStyle w:val="StyleUnderline"/>
        </w:rPr>
        <w:t xml:space="preserve"> that we recognize that </w:t>
      </w:r>
      <w:r w:rsidRPr="00694F9B">
        <w:rPr>
          <w:rStyle w:val="Emphasis"/>
          <w:highlight w:val="green"/>
        </w:rPr>
        <w:t>feminist</w:t>
      </w:r>
      <w:r w:rsidRPr="00694F9B">
        <w:rPr>
          <w:rStyle w:val="StyleUnderline"/>
          <w:highlight w:val="green"/>
        </w:rPr>
        <w:t xml:space="preserve"> and </w:t>
      </w:r>
      <w:r w:rsidRPr="00694F9B">
        <w:rPr>
          <w:rStyle w:val="Emphasis"/>
          <w:highlight w:val="green"/>
        </w:rPr>
        <w:t>queer interventions against heteronormative patriarchy</w:t>
      </w:r>
      <w:r w:rsidRPr="00694F9B">
        <w:rPr>
          <w:rStyle w:val="StyleUnderline"/>
          <w:highlight w:val="green"/>
        </w:rPr>
        <w:t>,</w:t>
      </w:r>
      <w:r w:rsidRPr="003330E5">
        <w:rPr>
          <w:rStyle w:val="StyleUnderline"/>
        </w:rPr>
        <w:t xml:space="preserve"> that </w:t>
      </w:r>
      <w:r w:rsidRPr="00694F9B">
        <w:rPr>
          <w:rStyle w:val="Emphasis"/>
          <w:highlight w:val="green"/>
        </w:rPr>
        <w:t>Black interventions against</w:t>
      </w:r>
      <w:r w:rsidRPr="00B95240">
        <w:rPr>
          <w:rStyle w:val="Emphasis"/>
        </w:rPr>
        <w:t xml:space="preserve"> the theory</w:t>
      </w:r>
      <w:r w:rsidRPr="003330E5">
        <w:rPr>
          <w:rStyle w:val="StyleUnderline"/>
        </w:rPr>
        <w:t xml:space="preserve"> and </w:t>
      </w:r>
      <w:r w:rsidRPr="00B95240">
        <w:rPr>
          <w:rStyle w:val="Emphasis"/>
        </w:rPr>
        <w:t xml:space="preserve">practice of </w:t>
      </w:r>
      <w:r w:rsidRPr="00694F9B">
        <w:rPr>
          <w:rStyle w:val="Emphasis"/>
          <w:highlight w:val="green"/>
        </w:rPr>
        <w:t>slavery</w:t>
      </w:r>
      <w:r w:rsidRPr="003330E5">
        <w:rPr>
          <w:rStyle w:val="StyleUnderline"/>
        </w:rPr>
        <w:t xml:space="preserve">, which is </w:t>
      </w:r>
      <w:r w:rsidRPr="00B95240">
        <w:rPr>
          <w:rStyle w:val="Emphasis"/>
        </w:rPr>
        <w:t>ongoing</w:t>
      </w:r>
      <w:r w:rsidRPr="003330E5">
        <w:rPr>
          <w:rStyle w:val="StyleUnderline"/>
        </w:rPr>
        <w:t xml:space="preserve">, that </w:t>
      </w:r>
      <w:r w:rsidRPr="00694F9B">
        <w:rPr>
          <w:rStyle w:val="Emphasis"/>
          <w:highlight w:val="green"/>
        </w:rPr>
        <w:t>indigenous interventions against settler colonialism</w:t>
      </w:r>
      <w:r w:rsidRPr="003330E5">
        <w:rPr>
          <w:rStyle w:val="StyleUnderline"/>
        </w:rPr>
        <w:t xml:space="preserve"> constitute the </w:t>
      </w:r>
      <w:r w:rsidRPr="00694F9B">
        <w:rPr>
          <w:rStyle w:val="StyleUnderline"/>
        </w:rPr>
        <w:t>general</w:t>
      </w:r>
      <w:r w:rsidRPr="003330E5">
        <w:rPr>
          <w:rStyle w:val="StyleUnderline"/>
        </w:rPr>
        <w:t xml:space="preserve"> both </w:t>
      </w:r>
      <w:r w:rsidRPr="00694F9B">
        <w:rPr>
          <w:rStyle w:val="Emphasis"/>
          <w:highlight w:val="green"/>
        </w:rPr>
        <w:t>practical</w:t>
      </w:r>
      <w:r w:rsidRPr="00694F9B">
        <w:rPr>
          <w:rStyle w:val="StyleUnderline"/>
          <w:highlight w:val="green"/>
        </w:rPr>
        <w:t xml:space="preserve"> and </w:t>
      </w:r>
      <w:r w:rsidRPr="00694F9B">
        <w:rPr>
          <w:rStyle w:val="Emphasis"/>
          <w:highlight w:val="green"/>
        </w:rPr>
        <w:t>intellectual basis</w:t>
      </w:r>
      <w:r w:rsidRPr="00694F9B">
        <w:rPr>
          <w:rStyle w:val="StyleUnderline"/>
          <w:highlight w:val="green"/>
        </w:rPr>
        <w:t xml:space="preserve"> for</w:t>
      </w:r>
      <w:r w:rsidRPr="003330E5">
        <w:rPr>
          <w:rStyle w:val="StyleUnderline"/>
        </w:rPr>
        <w:t xml:space="preserve"> not only our </w:t>
      </w:r>
      <w:r w:rsidRPr="00694F9B">
        <w:rPr>
          <w:rStyle w:val="Emphasis"/>
          <w:highlight w:val="green"/>
        </w:rPr>
        <w:t>attempts to survive</w:t>
      </w:r>
      <w:r w:rsidRPr="003330E5">
        <w:rPr>
          <w:rStyle w:val="StyleUnderline"/>
        </w:rPr>
        <w:t>, but also our attempts to</w:t>
      </w:r>
      <w:r w:rsidRPr="00723C06">
        <w:t xml:space="preserve">, as I said before, </w:t>
      </w:r>
      <w:r w:rsidRPr="00B95240">
        <w:rPr>
          <w:rStyle w:val="Emphasis"/>
        </w:rPr>
        <w:t>save the Earth</w:t>
      </w:r>
      <w:r w:rsidRPr="00B95240">
        <w:rPr>
          <w:rStyle w:val="StyleUnderline"/>
        </w:rPr>
        <w:t>.</w:t>
      </w:r>
      <w:r w:rsidRPr="00723C06">
        <w:t xml:space="preserve"> And, and I put it in terms that the great poet Ed Roberson puts it; </w:t>
      </w:r>
      <w:r w:rsidRPr="00B95240">
        <w:rPr>
          <w:rStyle w:val="Emphasis"/>
        </w:rPr>
        <w:t>not just to save the Earth</w:t>
      </w:r>
      <w:r w:rsidRPr="003330E5">
        <w:rPr>
          <w:rStyle w:val="StyleUnderline"/>
        </w:rPr>
        <w:t xml:space="preserve">, but to </w:t>
      </w:r>
      <w:r w:rsidRPr="00B95240">
        <w:rPr>
          <w:rStyle w:val="Emphasis"/>
        </w:rPr>
        <w:t>see the Earth before the end of the world</w:t>
      </w:r>
      <w:r w:rsidRPr="00723C06">
        <w:t xml:space="preserve">. And </w:t>
      </w:r>
      <w:r w:rsidRPr="00694F9B">
        <w:rPr>
          <w:rStyle w:val="StyleUnderline"/>
          <w:highlight w:val="green"/>
        </w:rPr>
        <w:t xml:space="preserve">this is an </w:t>
      </w:r>
      <w:r w:rsidRPr="00694F9B">
        <w:rPr>
          <w:rStyle w:val="Emphasis"/>
          <w:highlight w:val="green"/>
        </w:rPr>
        <w:t>emergency</w:t>
      </w:r>
      <w:r w:rsidRPr="00B95240">
        <w:rPr>
          <w:rStyle w:val="StyleUnderline"/>
        </w:rPr>
        <w:t xml:space="preserve"> that we're in </w:t>
      </w:r>
      <w:r w:rsidRPr="00B95240">
        <w:rPr>
          <w:rStyle w:val="Emphasis"/>
        </w:rPr>
        <w:t>now</w:t>
      </w:r>
      <w:r w:rsidRPr="003330E5">
        <w:rPr>
          <w:rStyle w:val="StyleUnderline"/>
        </w:rPr>
        <w:t xml:space="preserve"> and </w:t>
      </w:r>
      <w:r w:rsidRPr="00694F9B">
        <w:rPr>
          <w:rStyle w:val="StyleUnderline"/>
          <w:highlight w:val="green"/>
        </w:rPr>
        <w:t xml:space="preserve">it's </w:t>
      </w:r>
      <w:r w:rsidRPr="00694F9B">
        <w:rPr>
          <w:rStyle w:val="Emphasis"/>
          <w:highlight w:val="green"/>
        </w:rPr>
        <w:t>urgent</w:t>
      </w:r>
      <w:r w:rsidRPr="00723C06">
        <w:t xml:space="preserve">. Um, and I believe that </w:t>
      </w:r>
      <w:r w:rsidRPr="003330E5">
        <w:rPr>
          <w:rStyle w:val="StyleUnderline"/>
        </w:rPr>
        <w:t xml:space="preserve">there’s a </w:t>
      </w:r>
      <w:r w:rsidRPr="00B95240">
        <w:rPr>
          <w:rStyle w:val="Emphasis"/>
        </w:rPr>
        <w:t>specific convergence</w:t>
      </w:r>
      <w:r w:rsidRPr="003330E5">
        <w:rPr>
          <w:rStyle w:val="StyleUnderline"/>
        </w:rPr>
        <w:t xml:space="preserve"> of black thought and indigenous thought that situates itself </w:t>
      </w:r>
      <w:r w:rsidRPr="00B95240">
        <w:rPr>
          <w:rStyle w:val="Emphasis"/>
        </w:rPr>
        <w:t>precisely in relation to</w:t>
      </w:r>
      <w:r w:rsidRPr="003330E5">
        <w:rPr>
          <w:rStyle w:val="StyleUnderline"/>
        </w:rPr>
        <w:t xml:space="preserve">, and is </w:t>
      </w:r>
      <w:r w:rsidRPr="00B95240">
        <w:rPr>
          <w:rStyle w:val="Emphasis"/>
        </w:rPr>
        <w:t>articulated through</w:t>
      </w:r>
      <w:r w:rsidRPr="003330E5">
        <w:rPr>
          <w:rStyle w:val="StyleUnderline"/>
        </w:rPr>
        <w:t xml:space="preserve">, the </w:t>
      </w:r>
      <w:r w:rsidRPr="00B95240">
        <w:rPr>
          <w:rStyle w:val="Emphasis"/>
        </w:rPr>
        <w:t>interventions of queer thought</w:t>
      </w:r>
      <w:r w:rsidRPr="003330E5">
        <w:rPr>
          <w:rStyle w:val="StyleUnderline"/>
        </w:rPr>
        <w:t xml:space="preserve"> and </w:t>
      </w:r>
      <w:r w:rsidRPr="00B95240">
        <w:rPr>
          <w:rStyle w:val="Emphasis"/>
        </w:rPr>
        <w:t>feminist thought</w:t>
      </w:r>
      <w:r w:rsidRPr="003330E5">
        <w:rPr>
          <w:rStyle w:val="StyleUnderline"/>
        </w:rPr>
        <w:t xml:space="preserve"> that we want to take up</w:t>
      </w:r>
      <w:r w:rsidRPr="00723C06">
        <w:t xml:space="preserve">. And, and it, and it strikes me as, for me at least, it's, it's a way of taking up a kind an—it's, </w:t>
      </w:r>
      <w:r w:rsidRPr="003330E5">
        <w:rPr>
          <w:rStyle w:val="StyleUnderline"/>
        </w:rPr>
        <w:t>it’s a way of imagining</w:t>
      </w:r>
      <w:r w:rsidRPr="00723C06">
        <w:t xml:space="preserve"> how one might be able to, </w:t>
      </w:r>
      <w:r w:rsidRPr="003330E5">
        <w:rPr>
          <w:rStyle w:val="StyleUnderline"/>
        </w:rPr>
        <w:t xml:space="preserve">how we might be able to </w:t>
      </w:r>
      <w:r w:rsidRPr="00B95240">
        <w:rPr>
          <w:rStyle w:val="Emphasis"/>
        </w:rPr>
        <w:t>walk more lightly on the Earth</w:t>
      </w:r>
      <w:r w:rsidRPr="003330E5">
        <w:rPr>
          <w:rStyle w:val="StyleUnderline"/>
        </w:rPr>
        <w:t xml:space="preserve">. To </w:t>
      </w:r>
      <w:r w:rsidRPr="00B95240">
        <w:rPr>
          <w:rStyle w:val="Emphasis"/>
        </w:rPr>
        <w:t>honor the Earth</w:t>
      </w:r>
      <w:r w:rsidRPr="003330E5">
        <w:rPr>
          <w:rStyle w:val="StyleUnderline"/>
        </w:rPr>
        <w:t xml:space="preserve"> as we walk on it, as we stand on it. To </w:t>
      </w:r>
      <w:r w:rsidRPr="00B95240">
        <w:rPr>
          <w:rStyle w:val="Emphasis"/>
        </w:rPr>
        <w:t>not stomp on it</w:t>
      </w:r>
      <w:r w:rsidRPr="003330E5">
        <w:rPr>
          <w:rStyle w:val="StyleUnderline"/>
        </w:rPr>
        <w:t xml:space="preserve">, to </w:t>
      </w:r>
      <w:r w:rsidRPr="00B95240">
        <w:rPr>
          <w:rStyle w:val="Emphasis"/>
        </w:rPr>
        <w:t>not stomp all over it</w:t>
      </w:r>
      <w:r w:rsidRPr="003330E5">
        <w:rPr>
          <w:rStyle w:val="StyleUnderline"/>
        </w:rPr>
        <w:t xml:space="preserve">, where </w:t>
      </w:r>
      <w:r w:rsidRPr="00B95240">
        <w:rPr>
          <w:rStyle w:val="Emphasis"/>
        </w:rPr>
        <w:t>every step you take is a claim of ownership</w:t>
      </w:r>
      <w:r w:rsidRPr="00723C06">
        <w:t xml:space="preserve">. And, and this is one way to put it, would be to not so presumptuously imagine that the Earth can be reduced to something so paltry and so viciously understood as what we usually call home. This is part of the reason why the queer and the feminist critique </w:t>
      </w:r>
      <w:proofErr w:type="gramStart"/>
      <w:r w:rsidRPr="00723C06">
        <w:t>is</w:t>
      </w:r>
      <w:proofErr w:type="gramEnd"/>
      <w:r w:rsidRPr="00723C06">
        <w:t xml:space="preserve"> so important. It's a critique of a general problematic notion of domesticity. </w:t>
      </w:r>
      <w:r w:rsidRPr="003330E5">
        <w:rPr>
          <w:rStyle w:val="StyleUnderline"/>
        </w:rPr>
        <w:t xml:space="preserve">It's like </w:t>
      </w:r>
      <w:r w:rsidRPr="00B95240">
        <w:rPr>
          <w:rStyle w:val="Emphasis"/>
        </w:rPr>
        <w:t>another way of being on the Earth</w:t>
      </w:r>
      <w:r w:rsidRPr="003330E5">
        <w:rPr>
          <w:rStyle w:val="StyleUnderline"/>
        </w:rPr>
        <w:t xml:space="preserve"> that </w:t>
      </w:r>
      <w:r w:rsidRPr="00B95240">
        <w:rPr>
          <w:rStyle w:val="Emphasis"/>
        </w:rPr>
        <w:t>doesn't allow you</w:t>
      </w:r>
      <w:r w:rsidRPr="003330E5">
        <w:rPr>
          <w:rStyle w:val="StyleUnderline"/>
        </w:rPr>
        <w:t xml:space="preserve"> in some </w:t>
      </w:r>
      <w:r w:rsidRPr="00B95240">
        <w:rPr>
          <w:rStyle w:val="Emphasis"/>
        </w:rPr>
        <w:t>vicious</w:t>
      </w:r>
      <w:r w:rsidRPr="003330E5">
        <w:rPr>
          <w:rStyle w:val="StyleUnderline"/>
        </w:rPr>
        <w:t xml:space="preserve"> and </w:t>
      </w:r>
      <w:r w:rsidRPr="00B95240">
        <w:rPr>
          <w:rStyle w:val="Emphasis"/>
        </w:rPr>
        <w:t>brutal way</w:t>
      </w:r>
      <w:r w:rsidRPr="003330E5">
        <w:rPr>
          <w:rStyle w:val="StyleUnderline"/>
        </w:rPr>
        <w:t xml:space="preserve"> to claim that it is yours</w:t>
      </w:r>
      <w:r w:rsidRPr="00723C06">
        <w:t xml:space="preserve">, right? Um, this is </w:t>
      </w:r>
      <w:proofErr w:type="gramStart"/>
      <w:r w:rsidRPr="00723C06">
        <w:t>important</w:t>
      </w:r>
      <w:proofErr w:type="gramEnd"/>
      <w:r w:rsidRPr="00723C06">
        <w:t xml:space="preserve">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5F63ECB8" w14:textId="4DC162B6" w:rsidR="000E3509" w:rsidRPr="006507BD" w:rsidRDefault="000E3509" w:rsidP="000E3509">
      <w:pPr>
        <w:pStyle w:val="Heading4"/>
      </w:pPr>
      <w:r>
        <w:t xml:space="preserve">Like, </w:t>
      </w:r>
      <w:proofErr w:type="gramStart"/>
      <w:r>
        <w:t>really bad</w:t>
      </w:r>
      <w:proofErr w:type="gramEnd"/>
      <w:r>
        <w:t xml:space="preserve">. I promise. </w:t>
      </w:r>
    </w:p>
    <w:p w14:paraId="177D3D4A" w14:textId="77777777" w:rsidR="000E3509" w:rsidRPr="0021181E" w:rsidRDefault="000E3509" w:rsidP="000E3509">
      <w:r>
        <w:t xml:space="preserve">---you can agree with their ontological descriptions about the world writ large without agreeing with their </w:t>
      </w:r>
      <w:r>
        <w:rPr>
          <w:u w:val="single"/>
        </w:rPr>
        <w:t>response</w:t>
      </w:r>
      <w:r>
        <w:t xml:space="preserve">—preventing extinction isn’t liberal futurity or naïve optimism—-pessimism doesn’t justify </w:t>
      </w:r>
      <w:r>
        <w:rPr>
          <w:u w:val="single"/>
        </w:rPr>
        <w:t>fatalism</w:t>
      </w:r>
      <w:r>
        <w:t xml:space="preserve"> in the context of </w:t>
      </w:r>
      <w:r>
        <w:rPr>
          <w:u w:val="single"/>
        </w:rPr>
        <w:t>nuclear geopolitics</w:t>
      </w:r>
      <w:r>
        <w:t xml:space="preserve">  </w:t>
      </w:r>
    </w:p>
    <w:p w14:paraId="3AA50FAF" w14:textId="77777777" w:rsidR="000E3509" w:rsidRPr="00476C37" w:rsidRDefault="000E3509" w:rsidP="000E3509">
      <w:r w:rsidRPr="0021181E">
        <w:rPr>
          <w:rStyle w:val="Style13ptBold"/>
        </w:rPr>
        <w:t>Stevens, 18</w:t>
      </w:r>
      <w:r>
        <w:t xml:space="preserve">—Lecturer in Global Security, King’s College London (Tim, “Exeunt </w:t>
      </w:r>
      <w:proofErr w:type="spellStart"/>
      <w:r>
        <w:t>Omnes</w:t>
      </w:r>
      <w:proofErr w:type="spellEnd"/>
      <w:r>
        <w:t xml:space="preserve">? Survival, Pessimism and Time in the Work of John H. </w:t>
      </w:r>
      <w:proofErr w:type="spellStart"/>
      <w:r>
        <w:t>Herz</w:t>
      </w:r>
      <w:proofErr w:type="spellEnd"/>
      <w:r>
        <w:t xml:space="preserve">,” Millennium: Journal of International Studies, Vol. 46, No. 3, pp. 283-302, </w:t>
      </w:r>
      <w:proofErr w:type="spellStart"/>
      <w:r>
        <w:t>dml</w:t>
      </w:r>
      <w:proofErr w:type="spellEnd"/>
      <w:r>
        <w:t>) [ableist language modifications denoted by brackets]</w:t>
      </w:r>
    </w:p>
    <w:p w14:paraId="69577135" w14:textId="77777777" w:rsidR="000E3509" w:rsidRDefault="000E3509" w:rsidP="000E3509"/>
    <w:p w14:paraId="5A9EE6C7" w14:textId="77777777" w:rsidR="000E3509" w:rsidRPr="00C10657" w:rsidRDefault="000E3509" w:rsidP="000E3509">
      <w:r w:rsidRPr="00C10657">
        <w:t xml:space="preserve">As </w:t>
      </w:r>
      <w:proofErr w:type="spellStart"/>
      <w:r w:rsidRPr="00C10657">
        <w:t>Herz</w:t>
      </w:r>
      <w:proofErr w:type="spellEnd"/>
      <w:r w:rsidRPr="00C10657">
        <w:t xml:space="preserve"> </w:t>
      </w:r>
      <w:proofErr w:type="spellStart"/>
      <w:r w:rsidRPr="00C10657">
        <w:t>recognised</w:t>
      </w:r>
      <w:proofErr w:type="spellEnd"/>
      <w:r w:rsidRPr="00C10657">
        <w:t xml:space="preserve">, </w:t>
      </w:r>
      <w:r w:rsidRPr="00C10657">
        <w:rPr>
          <w:rStyle w:val="StyleUnderline"/>
        </w:rPr>
        <w:t xml:space="preserve">it was one thing to develop an ethics of survival but quite another to </w:t>
      </w:r>
      <w:r w:rsidRPr="001A4678">
        <w:rPr>
          <w:rStyle w:val="Emphasis"/>
        </w:rPr>
        <w:t>translate theory into practice</w:t>
      </w:r>
      <w:r w:rsidRPr="00C10657">
        <w:rPr>
          <w:rStyle w:val="StyleUnderline"/>
        </w:rPr>
        <w:t xml:space="preserve">. What was required was a </w:t>
      </w:r>
      <w:r w:rsidRPr="001A4678">
        <w:rPr>
          <w:rStyle w:val="Emphasis"/>
        </w:rPr>
        <w:t>collective</w:t>
      </w:r>
      <w:r w:rsidRPr="00C10657">
        <w:rPr>
          <w:rStyle w:val="StyleUnderline"/>
        </w:rPr>
        <w:t xml:space="preserve">, </w:t>
      </w:r>
      <w:r w:rsidRPr="001A4678">
        <w:rPr>
          <w:rStyle w:val="Emphasis"/>
        </w:rPr>
        <w:t>transnational</w:t>
      </w:r>
      <w:r w:rsidRPr="00C10657">
        <w:rPr>
          <w:rStyle w:val="StyleUnderline"/>
        </w:rPr>
        <w:t xml:space="preserve"> and </w:t>
      </w:r>
      <w:r w:rsidRPr="001A4678">
        <w:rPr>
          <w:rStyle w:val="Emphasis"/>
        </w:rPr>
        <w:t>inherently interdisciplinary effort</w:t>
      </w:r>
      <w:r w:rsidRPr="00C10657">
        <w:rPr>
          <w:rStyle w:val="StyleUnderline"/>
        </w:rPr>
        <w:t xml:space="preserve"> to address </w:t>
      </w:r>
      <w:r w:rsidRPr="001A4678">
        <w:rPr>
          <w:rStyle w:val="Emphasis"/>
        </w:rPr>
        <w:t>nuclear</w:t>
      </w:r>
      <w:r w:rsidRPr="00C10657">
        <w:t xml:space="preserve"> and environmental </w:t>
      </w:r>
      <w:r w:rsidRPr="001A4678">
        <w:rPr>
          <w:rStyle w:val="Emphasis"/>
        </w:rPr>
        <w:t>issues</w:t>
      </w:r>
      <w:r w:rsidRPr="001A4678">
        <w:rPr>
          <w:rStyle w:val="StyleUnderline"/>
        </w:rPr>
        <w:t xml:space="preserve"> </w:t>
      </w:r>
      <w:r w:rsidRPr="00C10657">
        <w:rPr>
          <w:rStyle w:val="StyleUnderline"/>
        </w:rPr>
        <w:t>and to problematize notions of security</w:t>
      </w:r>
      <w:r w:rsidRPr="00C10657">
        <w:t xml:space="preserve">, sustainability and survival </w:t>
      </w:r>
      <w:r w:rsidRPr="00C10657">
        <w:rPr>
          <w:rStyle w:val="StyleUnderline"/>
        </w:rPr>
        <w:t xml:space="preserve">in the context of </w:t>
      </w:r>
      <w:r w:rsidRPr="001A4678">
        <w:rPr>
          <w:rStyle w:val="Emphasis"/>
        </w:rPr>
        <w:t>nuclear geopolitics</w:t>
      </w:r>
      <w:r w:rsidRPr="00C10657">
        <w:t xml:space="preserve"> and the technological transformation of society. </w:t>
      </w:r>
      <w:proofErr w:type="spellStart"/>
      <w:r w:rsidRPr="00C10657">
        <w:t>Herz</w:t>
      </w:r>
      <w:proofErr w:type="spellEnd"/>
      <w:r w:rsidRPr="00C10657">
        <w:t xml:space="preserve"> proposed various practical ways in which young people </w:t>
      </w:r>
      <w:proofErr w:type="gramStart"/>
      <w:r w:rsidRPr="00C10657">
        <w:t>in particular could</w:t>
      </w:r>
      <w:proofErr w:type="gramEnd"/>
      <w:r w:rsidRPr="00C10657">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Research’.68 </w:t>
      </w:r>
    </w:p>
    <w:p w14:paraId="1D08490C" w14:textId="77777777" w:rsidR="000E3509" w:rsidRPr="00C10657" w:rsidRDefault="000E3509" w:rsidP="000E3509">
      <w:r w:rsidRPr="00C10657">
        <w:t xml:space="preserve">Informed by the survival ethic outlined above, and within the overarching framework of his realist liberal internationalism, Survival Research emerged as </w:t>
      </w:r>
      <w:proofErr w:type="spellStart"/>
      <w:r w:rsidRPr="00C10657">
        <w:t>Herz’s</w:t>
      </w:r>
      <w:proofErr w:type="spellEnd"/>
      <w:r w:rsidRPr="00C10657">
        <w:t xml:space="preserve"> solution to the shortcomings of academic research, public education and policy development in the face of global catastrophe.69 It was also </w:t>
      </w:r>
      <w:proofErr w:type="spellStart"/>
      <w:r w:rsidRPr="00C10657">
        <w:t>Herz’s</w:t>
      </w:r>
      <w:proofErr w:type="spellEnd"/>
      <w:r w:rsidRPr="00C10657">
        <w:t xml:space="preserve"> plea to scholars to venture beyond the ivory tower and become – excusing the gendered language of the time – ‘homme </w:t>
      </w:r>
      <w:proofErr w:type="spellStart"/>
      <w:r w:rsidRPr="00C10657">
        <w:t>engagé</w:t>
      </w:r>
      <w:proofErr w:type="spellEnd"/>
      <w:r w:rsidRPr="00C10657">
        <w:t xml:space="preserve">, if not homme révolté’.70 His proposals for Survival Research were far from systematic but they reiterated his life-long concerns with nuclear and environmental issues, and with the necessity to act in the face of threats to human survival. </w:t>
      </w:r>
      <w:r w:rsidRPr="00C10657">
        <w:rPr>
          <w:rStyle w:val="StyleUnderline"/>
        </w:rPr>
        <w:t xml:space="preserve">The </w:t>
      </w:r>
      <w:r w:rsidRPr="001A4678">
        <w:rPr>
          <w:rStyle w:val="Emphasis"/>
        </w:rPr>
        <w:t>principal responsibilities</w:t>
      </w:r>
      <w:r w:rsidRPr="00C10657">
        <w:rPr>
          <w:rStyle w:val="StyleUnderline"/>
        </w:rPr>
        <w:t xml:space="preserve"> of</w:t>
      </w:r>
      <w:r w:rsidRPr="00C10657">
        <w:t xml:space="preserve"> survival </w:t>
      </w:r>
      <w:r w:rsidRPr="00557665">
        <w:rPr>
          <w:rStyle w:val="Emphasis"/>
          <w:highlight w:val="yellow"/>
        </w:rPr>
        <w:t>researchers</w:t>
      </w:r>
      <w:r w:rsidRPr="00C10657">
        <w:rPr>
          <w:rStyle w:val="StyleUnderline"/>
        </w:rPr>
        <w:t xml:space="preserve"> were two-fold. One, to </w:t>
      </w:r>
      <w:r w:rsidRPr="00557665">
        <w:rPr>
          <w:rStyle w:val="Emphasis"/>
          <w:highlight w:val="yellow"/>
        </w:rPr>
        <w:t>raise awareness</w:t>
      </w:r>
      <w:r w:rsidRPr="00C10657">
        <w:rPr>
          <w:rStyle w:val="StyleUnderline"/>
        </w:rPr>
        <w:t xml:space="preserve"> of survival issues </w:t>
      </w:r>
      <w:r w:rsidRPr="00557665">
        <w:rPr>
          <w:rStyle w:val="StyleUnderline"/>
          <w:highlight w:val="yellow"/>
        </w:rPr>
        <w:t xml:space="preserve">in the minds of </w:t>
      </w:r>
      <w:proofErr w:type="gramStart"/>
      <w:r w:rsidRPr="00557665">
        <w:rPr>
          <w:rStyle w:val="Emphasis"/>
          <w:highlight w:val="yellow"/>
        </w:rPr>
        <w:t>policy-makers</w:t>
      </w:r>
      <w:proofErr w:type="gramEnd"/>
      <w:r w:rsidRPr="00557665">
        <w:rPr>
          <w:rStyle w:val="StyleUnderline"/>
          <w:highlight w:val="yellow"/>
        </w:rPr>
        <w:t xml:space="preserve"> and the </w:t>
      </w:r>
      <w:r w:rsidRPr="00557665">
        <w:rPr>
          <w:rStyle w:val="Emphasis"/>
          <w:highlight w:val="yellow"/>
        </w:rPr>
        <w:t>public</w:t>
      </w:r>
      <w:r w:rsidRPr="00C10657">
        <w:rPr>
          <w:rStyle w:val="StyleUnderline"/>
        </w:rPr>
        <w:t xml:space="preserve">, and </w:t>
      </w:r>
      <w:r w:rsidRPr="00557665">
        <w:rPr>
          <w:rStyle w:val="StyleUnderline"/>
          <w:highlight w:val="yellow"/>
        </w:rPr>
        <w:t xml:space="preserve">to </w:t>
      </w:r>
      <w:r w:rsidRPr="00557665">
        <w:rPr>
          <w:rStyle w:val="Emphasis"/>
          <w:highlight w:val="yellow"/>
        </w:rPr>
        <w:t>demonstrate the link between political inaction</w:t>
      </w:r>
      <w:r w:rsidRPr="001A4678">
        <w:rPr>
          <w:rStyle w:val="Emphasis"/>
        </w:rPr>
        <w:t xml:space="preserve"> now</w:t>
      </w:r>
      <w:r w:rsidRPr="00C10657">
        <w:rPr>
          <w:rStyle w:val="StyleUnderline"/>
        </w:rPr>
        <w:t xml:space="preserve"> </w:t>
      </w:r>
      <w:r w:rsidRPr="00557665">
        <w:rPr>
          <w:rStyle w:val="StyleUnderline"/>
          <w:highlight w:val="yellow"/>
        </w:rPr>
        <w:t>and</w:t>
      </w:r>
      <w:r w:rsidRPr="00C10657">
        <w:rPr>
          <w:rStyle w:val="StyleUnderline"/>
        </w:rPr>
        <w:t xml:space="preserve"> its effect on </w:t>
      </w:r>
      <w:r w:rsidRPr="001A4678">
        <w:rPr>
          <w:rStyle w:val="Emphasis"/>
        </w:rPr>
        <w:t xml:space="preserve">subsequent human </w:t>
      </w:r>
      <w:r w:rsidRPr="00557665">
        <w:rPr>
          <w:rStyle w:val="Emphasis"/>
          <w:highlight w:val="yellow"/>
        </w:rPr>
        <w:t>survival</w:t>
      </w:r>
      <w:r w:rsidRPr="00C10657">
        <w:rPr>
          <w:rStyle w:val="StyleUnderline"/>
        </w:rPr>
        <w:t xml:space="preserve">. Two, </w:t>
      </w:r>
      <w:r w:rsidRPr="00557665">
        <w:rPr>
          <w:rStyle w:val="StyleUnderline"/>
          <w:highlight w:val="yellow"/>
        </w:rPr>
        <w:t xml:space="preserve">to </w:t>
      </w:r>
      <w:r w:rsidRPr="00557665">
        <w:rPr>
          <w:rStyle w:val="Emphasis"/>
          <w:highlight w:val="yellow"/>
        </w:rPr>
        <w:t>suggest</w:t>
      </w:r>
      <w:r w:rsidRPr="00C10657">
        <w:rPr>
          <w:rStyle w:val="StyleUnderline"/>
        </w:rPr>
        <w:t xml:space="preserve"> and </w:t>
      </w:r>
      <w:r w:rsidRPr="001A4678">
        <w:rPr>
          <w:rStyle w:val="Emphasis"/>
        </w:rPr>
        <w:t xml:space="preserve">shape </w:t>
      </w:r>
      <w:r w:rsidRPr="00557665">
        <w:rPr>
          <w:rStyle w:val="Emphasis"/>
          <w:highlight w:val="yellow"/>
        </w:rPr>
        <w:t>new attitudes</w:t>
      </w:r>
      <w:r w:rsidRPr="00C10657">
        <w:rPr>
          <w:rStyle w:val="StyleUnderline"/>
        </w:rPr>
        <w:t xml:space="preserve"> more ‘appropriate to the solution of new and unfamiliar survival problems’, </w:t>
      </w:r>
      <w:r w:rsidRPr="00557665">
        <w:rPr>
          <w:rStyle w:val="StyleUnderline"/>
          <w:highlight w:val="yellow"/>
        </w:rPr>
        <w:t xml:space="preserve">rather than </w:t>
      </w:r>
      <w:r w:rsidRPr="00557665">
        <w:rPr>
          <w:rStyle w:val="Emphasis"/>
          <w:highlight w:val="yellow"/>
        </w:rPr>
        <w:t>relying on ingrained modes of thought</w:t>
      </w:r>
      <w:r w:rsidRPr="00C10657">
        <w:rPr>
          <w:rStyle w:val="StyleUnderline"/>
        </w:rPr>
        <w:t xml:space="preserve"> and </w:t>
      </w:r>
      <w:r w:rsidRPr="001A4678">
        <w:rPr>
          <w:rStyle w:val="Emphasis"/>
        </w:rPr>
        <w:t>practice</w:t>
      </w:r>
      <w:r w:rsidRPr="00C10657">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10657">
        <w:rPr>
          <w:rStyle w:val="StyleUnderline"/>
        </w:rPr>
        <w:t xml:space="preserve">‘In our age of global survival concerns, it should be the </w:t>
      </w:r>
      <w:r w:rsidRPr="001A4678">
        <w:rPr>
          <w:rStyle w:val="Emphasis"/>
        </w:rPr>
        <w:t>primary responsibility of scholars</w:t>
      </w:r>
      <w:r w:rsidRPr="00C10657">
        <w:rPr>
          <w:rStyle w:val="StyleUnderline"/>
        </w:rPr>
        <w:t xml:space="preserve"> to engage in survival issues’</w:t>
      </w:r>
      <w:r w:rsidRPr="00C10657">
        <w:t xml:space="preserve">.72 </w:t>
      </w:r>
      <w:proofErr w:type="spellStart"/>
      <w:r w:rsidRPr="00C10657">
        <w:t>Herz</w:t>
      </w:r>
      <w:proofErr w:type="spellEnd"/>
      <w:r w:rsidRPr="00C10657">
        <w:t xml:space="preserve"> considered </w:t>
      </w:r>
      <w:r w:rsidRPr="00C10657">
        <w:rPr>
          <w:rStyle w:val="StyleUnderline"/>
        </w:rPr>
        <w:t>IR</w:t>
      </w:r>
      <w:r w:rsidRPr="00C10657">
        <w:t xml:space="preserve"> an essential disciplinary contributor to this </w:t>
      </w:r>
      <w:proofErr w:type="spellStart"/>
      <w:r w:rsidRPr="00C10657">
        <w:t>endeavour</w:t>
      </w:r>
      <w:proofErr w:type="spellEnd"/>
      <w:r w:rsidRPr="00C10657">
        <w:t xml:space="preserve">, one that should be promiscuous across the social and natural sciences. It </w:t>
      </w:r>
      <w:r w:rsidRPr="001A4678">
        <w:rPr>
          <w:rStyle w:val="Emphasis"/>
        </w:rPr>
        <w:t>should not be afraid to think the worst</w:t>
      </w:r>
      <w:r w:rsidRPr="00C10657">
        <w:rPr>
          <w:rStyle w:val="StyleUnderline"/>
        </w:rPr>
        <w:t xml:space="preserve">, if the worst is at all possible, and to </w:t>
      </w:r>
      <w:r w:rsidRPr="001A4678">
        <w:rPr>
          <w:rStyle w:val="Emphasis"/>
        </w:rPr>
        <w:t>establish the various requirements</w:t>
      </w:r>
      <w:r w:rsidRPr="00C10657">
        <w:t xml:space="preserve"> – social, economic, political – </w:t>
      </w:r>
      <w:r w:rsidRPr="00C10657">
        <w:rPr>
          <w:rStyle w:val="StyleUnderline"/>
        </w:rPr>
        <w:t xml:space="preserve">of ‘a </w:t>
      </w:r>
      <w:r w:rsidRPr="001A4678">
        <w:rPr>
          <w:rStyle w:val="Emphasis"/>
        </w:rPr>
        <w:t>livable world</w:t>
      </w:r>
      <w:r w:rsidRPr="00C10657">
        <w:rPr>
          <w:rStyle w:val="StyleUnderline"/>
        </w:rPr>
        <w:t>’.</w:t>
      </w:r>
      <w:r w:rsidRPr="00C10657">
        <w:t xml:space="preserve">73 How this long-term project would translate into global policy is not specified but, consistent with his previous work, </w:t>
      </w:r>
      <w:proofErr w:type="spellStart"/>
      <w:r w:rsidRPr="00C10657">
        <w:t>Herz</w:t>
      </w:r>
      <w:proofErr w:type="spellEnd"/>
      <w:r w:rsidRPr="00C10657">
        <w:t xml:space="preserve"> identified the need for shifts in attitudes to and awareness of global problems and solutions. Only then would it be possible for ‘a turn round that demands leadership to persuade millions to change lifestyles and make the sacrifices needed for survival’.74 </w:t>
      </w:r>
    </w:p>
    <w:p w14:paraId="61E70249" w14:textId="77777777" w:rsidR="000E3509" w:rsidRPr="00C10657" w:rsidRDefault="000E3509" w:rsidP="000E3509">
      <w:r w:rsidRPr="00C10657">
        <w:t xml:space="preserve">Productive pessimism and temporality </w:t>
      </w:r>
    </w:p>
    <w:p w14:paraId="764F9BCF" w14:textId="77777777" w:rsidR="000E3509" w:rsidRPr="00C10657" w:rsidRDefault="000E3509" w:rsidP="000E3509">
      <w:r w:rsidRPr="00C10657">
        <w:t xml:space="preserve">In 1976, shortly before he began compiling the ideas that would become Survival Research, </w:t>
      </w:r>
      <w:proofErr w:type="spellStart"/>
      <w:r w:rsidRPr="00C10657">
        <w:t>Herz</w:t>
      </w:r>
      <w:proofErr w:type="spellEnd"/>
      <w:r w:rsidRPr="00C10657">
        <w:t xml:space="preserve"> wrote:</w:t>
      </w:r>
    </w:p>
    <w:p w14:paraId="6719469D" w14:textId="77777777" w:rsidR="000E3509" w:rsidRPr="00C10657" w:rsidRDefault="000E3509" w:rsidP="000E3509">
      <w:r w:rsidRPr="00C10657">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C10657">
        <w:t>déluge</w:t>
      </w:r>
      <w:proofErr w:type="spellEnd"/>
      <w:r w:rsidRPr="00C10657">
        <w:t xml:space="preserve"> might not work because the </w:t>
      </w:r>
      <w:proofErr w:type="spellStart"/>
      <w:r w:rsidRPr="00C10657">
        <w:t>déluge</w:t>
      </w:r>
      <w:proofErr w:type="spellEnd"/>
      <w:r w:rsidRPr="00C10657">
        <w:t xml:space="preserve"> may well overtake ourselves, the living.75 </w:t>
      </w:r>
    </w:p>
    <w:p w14:paraId="4FB6DCF6" w14:textId="77777777" w:rsidR="000E3509" w:rsidRPr="00C10657" w:rsidRDefault="000E3509" w:rsidP="000E3509">
      <w:r w:rsidRPr="00C10657">
        <w:rPr>
          <w:rStyle w:val="StyleUnderline"/>
        </w:rPr>
        <w:t xml:space="preserve">Of significance here is </w:t>
      </w:r>
      <w:r w:rsidRPr="001A4678">
        <w:rPr>
          <w:rStyle w:val="Emphasis"/>
        </w:rPr>
        <w:t>not the appeal to futurism per se</w:t>
      </w:r>
      <w:r w:rsidRPr="00C10657">
        <w:t xml:space="preserve">, although this is important, </w:t>
      </w:r>
      <w:r w:rsidRPr="00C10657">
        <w:rPr>
          <w:rStyle w:val="StyleUnderline"/>
        </w:rPr>
        <w:t xml:space="preserve">but the suggestion this is ‘the </w:t>
      </w:r>
      <w:r w:rsidRPr="001A4678">
        <w:rPr>
          <w:rStyle w:val="Emphasis"/>
        </w:rPr>
        <w:t>first time</w:t>
      </w:r>
      <w:r w:rsidRPr="00C10657">
        <w:rPr>
          <w:rStyle w:val="StyleUnderline"/>
        </w:rPr>
        <w:t xml:space="preserve">’ futurism is </w:t>
      </w:r>
      <w:r w:rsidRPr="001A4678">
        <w:rPr>
          <w:rStyle w:val="Emphasis"/>
        </w:rPr>
        <w:t>necessary to ensuring human survival</w:t>
      </w:r>
      <w:r w:rsidRPr="00C10657">
        <w:rPr>
          <w:rStyle w:val="StyleUnderline"/>
        </w:rPr>
        <w:t>. This is</w:t>
      </w:r>
      <w:r w:rsidRPr="00C10657">
        <w:t xml:space="preserve"> </w:t>
      </w:r>
      <w:proofErr w:type="spellStart"/>
      <w:r w:rsidRPr="00C10657">
        <w:t>Herz</w:t>
      </w:r>
      <w:proofErr w:type="spellEnd"/>
      <w:r w:rsidRPr="00C10657">
        <w:t xml:space="preserve"> the realist declaring a break with conventional realism: </w:t>
      </w:r>
      <w:proofErr w:type="spellStart"/>
      <w:r w:rsidRPr="00C10657">
        <w:t>Herz</w:t>
      </w:r>
      <w:proofErr w:type="spellEnd"/>
      <w:r w:rsidRPr="00C10657">
        <w:t xml:space="preserve"> is </w:t>
      </w:r>
      <w:r w:rsidRPr="001A4678">
        <w:rPr>
          <w:rStyle w:val="Emphasis"/>
        </w:rPr>
        <w:t>not bound to a cyclical vision</w:t>
      </w:r>
      <w:r w:rsidRPr="00C10657">
        <w:rPr>
          <w:rStyle w:val="StyleUnderline"/>
        </w:rPr>
        <w:t xml:space="preserve"> of political or historical time in which events and processes reoccur over and again</w:t>
      </w:r>
      <w:r w:rsidRPr="00C10657">
        <w:t xml:space="preserve">. His </w:t>
      </w:r>
      <w:r w:rsidRPr="00C10657">
        <w:rPr>
          <w:rStyle w:val="StyleUnderline"/>
        </w:rPr>
        <w:t>identification of nuclear weapons</w:t>
      </w:r>
      <w:r w:rsidRPr="00C10657">
        <w:t xml:space="preserve"> as an ‘absolute novum’ in international politics </w:t>
      </w:r>
      <w:r w:rsidRPr="00C10657">
        <w:rPr>
          <w:rStyle w:val="StyleUnderline"/>
        </w:rPr>
        <w:t xml:space="preserve">demonstrates this belief in the </w:t>
      </w:r>
      <w:r w:rsidRPr="001A4678">
        <w:rPr>
          <w:rStyle w:val="Emphasis"/>
        </w:rPr>
        <w:t>non-cyclical nature of humankind’s unfolding temporality</w:t>
      </w:r>
      <w:r w:rsidRPr="00C10657">
        <w:t xml:space="preserve">.76 As </w:t>
      </w:r>
      <w:proofErr w:type="spellStart"/>
      <w:r w:rsidRPr="00C10657">
        <w:t>Sylvest</w:t>
      </w:r>
      <w:proofErr w:type="spellEnd"/>
      <w:r w:rsidRPr="00C10657">
        <w:t xml:space="preserve"> observes of </w:t>
      </w:r>
      <w:proofErr w:type="spellStart"/>
      <w:r w:rsidRPr="00C10657">
        <w:t>Herz’s</w:t>
      </w:r>
      <w:proofErr w:type="spellEnd"/>
      <w:r w:rsidRPr="00C10657">
        <w:t xml:space="preserve"> attitude to the nuclear revolution, </w:t>
      </w:r>
      <w:r w:rsidRPr="00C10657">
        <w:rPr>
          <w:rStyle w:val="StyleUnderline"/>
        </w:rPr>
        <w:t xml:space="preserve">‘the horizons of meaning it produced installed a </w:t>
      </w:r>
      <w:r w:rsidRPr="001A4678">
        <w:rPr>
          <w:rStyle w:val="Emphasis"/>
        </w:rPr>
        <w:t>temporal break</w:t>
      </w:r>
      <w:r w:rsidRPr="00C10657">
        <w:rPr>
          <w:rStyle w:val="StyleUnderline"/>
        </w:rPr>
        <w:t xml:space="preserve"> with the past, and simultaneously carried a </w:t>
      </w:r>
      <w:r w:rsidRPr="001A4678">
        <w:rPr>
          <w:rStyle w:val="Emphasis"/>
        </w:rPr>
        <w:t>promise for the future</w:t>
      </w:r>
      <w:r w:rsidRPr="00C10657">
        <w:rPr>
          <w:rStyle w:val="StyleUnderline"/>
        </w:rPr>
        <w:t>’</w:t>
      </w:r>
      <w:r w:rsidRPr="00C10657">
        <w:t xml:space="preserve">.77 </w:t>
      </w:r>
    </w:p>
    <w:p w14:paraId="3547A0BC" w14:textId="77777777" w:rsidR="000E3509" w:rsidRPr="00C10657" w:rsidRDefault="000E3509" w:rsidP="000E3509">
      <w:r w:rsidRPr="00C10657">
        <w:rPr>
          <w:rStyle w:val="StyleUnderline"/>
        </w:rPr>
        <w:t xml:space="preserve">This ‘promise for the future’ was </w:t>
      </w:r>
      <w:r w:rsidRPr="001A4678">
        <w:rPr>
          <w:rStyle w:val="Emphasis"/>
        </w:rPr>
        <w:t>not</w:t>
      </w:r>
      <w:r w:rsidRPr="00C10657">
        <w:rPr>
          <w:rStyle w:val="StyleUnderline"/>
        </w:rPr>
        <w:t xml:space="preserve">, however, a </w:t>
      </w:r>
      <w:r w:rsidRPr="001A4678">
        <w:rPr>
          <w:rStyle w:val="Emphasis"/>
        </w:rPr>
        <w:t>simple liberal view</w:t>
      </w:r>
      <w:r w:rsidRPr="00C10657">
        <w:rPr>
          <w:rStyle w:val="StyleUnderline"/>
        </w:rPr>
        <w:t xml:space="preserve"> of a </w:t>
      </w:r>
      <w:r w:rsidRPr="001A4678">
        <w:rPr>
          <w:rStyle w:val="Emphasis"/>
        </w:rPr>
        <w:t>better future consonant with human progress</w:t>
      </w:r>
      <w:r w:rsidRPr="00C10657">
        <w:t xml:space="preserve">. His autobiography is clear that his </w:t>
      </w:r>
      <w:r w:rsidRPr="00C10657">
        <w:rPr>
          <w:rStyle w:val="StyleUnderline"/>
        </w:rPr>
        <w:t xml:space="preserve">experiences of </w:t>
      </w:r>
      <w:r w:rsidRPr="001A4678">
        <w:rPr>
          <w:rStyle w:val="Emphasis"/>
        </w:rPr>
        <w:t>Nazism</w:t>
      </w:r>
      <w:r w:rsidRPr="00C10657">
        <w:rPr>
          <w:rStyle w:val="StyleUnderline"/>
        </w:rPr>
        <w:t xml:space="preserve"> and the </w:t>
      </w:r>
      <w:r w:rsidRPr="001A4678">
        <w:rPr>
          <w:rStyle w:val="Emphasis"/>
        </w:rPr>
        <w:t>Holocaust</w:t>
      </w:r>
      <w:r w:rsidRPr="00C10657">
        <w:rPr>
          <w:rStyle w:val="StyleUnderline"/>
        </w:rPr>
        <w:t xml:space="preserve"> destroyed all remnants of any original belief in ‘</w:t>
      </w:r>
      <w:r w:rsidRPr="001A4678">
        <w:rPr>
          <w:rStyle w:val="Emphasis"/>
        </w:rPr>
        <w:t>inevitable progress</w:t>
      </w:r>
      <w:r w:rsidRPr="00C10657">
        <w:rPr>
          <w:rStyle w:val="StyleUnderline"/>
        </w:rPr>
        <w:t>’</w:t>
      </w:r>
      <w:r w:rsidRPr="00C10657">
        <w:t xml:space="preserve">.78 His </w:t>
      </w:r>
      <w:r w:rsidRPr="006507BD">
        <w:rPr>
          <w:rStyle w:val="StyleUnderline"/>
        </w:rPr>
        <w:t xml:space="preserve">frustration at scientism, technocratic deception, and the brutal rationality of twentieth-century killing, all but </w:t>
      </w:r>
      <w:r w:rsidRPr="006507BD">
        <w:rPr>
          <w:rStyle w:val="Emphasis"/>
        </w:rPr>
        <w:t>demanded a rejection</w:t>
      </w:r>
      <w:r w:rsidRPr="006507BD">
        <w:rPr>
          <w:rStyle w:val="StyleUnderline"/>
        </w:rPr>
        <w:t xml:space="preserve"> of the </w:t>
      </w:r>
      <w:r w:rsidRPr="006507BD">
        <w:rPr>
          <w:rStyle w:val="Emphasis"/>
        </w:rPr>
        <w:t>liberal dream</w:t>
      </w:r>
      <w:r w:rsidRPr="006507BD">
        <w:rPr>
          <w:rStyle w:val="StyleUnderline"/>
        </w:rPr>
        <w:t xml:space="preserve"> and the </w:t>
      </w:r>
      <w:r w:rsidRPr="006507BD">
        <w:rPr>
          <w:rStyle w:val="Emphasis"/>
        </w:rPr>
        <w:t>inevitability of its consummation</w:t>
      </w:r>
      <w:r w:rsidRPr="006507BD">
        <w:rPr>
          <w:rStyle w:val="StyleUnderline"/>
        </w:rPr>
        <w:t>. If the ‘new age’ ushered in by nuclear weapons</w:t>
      </w:r>
      <w:r w:rsidRPr="006507BD">
        <w:t xml:space="preserve">, he wrote, </w:t>
      </w:r>
      <w:r w:rsidRPr="006507BD">
        <w:rPr>
          <w:rStyle w:val="StyleUnderline"/>
        </w:rPr>
        <w:t xml:space="preserve">is </w:t>
      </w:r>
      <w:proofErr w:type="spellStart"/>
      <w:r w:rsidRPr="006507BD">
        <w:rPr>
          <w:rStyle w:val="StyleUnderline"/>
        </w:rPr>
        <w:t>characterised</w:t>
      </w:r>
      <w:proofErr w:type="spellEnd"/>
      <w:r w:rsidRPr="006507BD">
        <w:rPr>
          <w:rStyle w:val="StyleUnderline"/>
        </w:rPr>
        <w:t xml:space="preserve"> by anything, it is by its ‘</w:t>
      </w:r>
      <w:r w:rsidRPr="006507BD">
        <w:rPr>
          <w:rStyle w:val="Emphasis"/>
        </w:rPr>
        <w:t>indefiniteness of the age</w:t>
      </w:r>
      <w:r w:rsidRPr="006507BD">
        <w:rPr>
          <w:rStyle w:val="StyleUnderline"/>
        </w:rPr>
        <w:t xml:space="preserve"> and the </w:t>
      </w:r>
      <w:r w:rsidRPr="006507BD">
        <w:rPr>
          <w:rStyle w:val="Emphasis"/>
        </w:rPr>
        <w:t>uncertainties of the future</w:t>
      </w:r>
      <w:r w:rsidRPr="006507BD">
        <w:rPr>
          <w:rStyle w:val="StyleUnderline"/>
        </w:rPr>
        <w:t xml:space="preserve">’; it was </w:t>
      </w:r>
      <w:r w:rsidRPr="006507BD">
        <w:rPr>
          <w:rStyle w:val="Emphasis"/>
        </w:rPr>
        <w:t>impossible</w:t>
      </w:r>
      <w:r w:rsidRPr="006507BD">
        <w:rPr>
          <w:rStyle w:val="StyleUnderline"/>
        </w:rPr>
        <w:t xml:space="preserve"> under these conditions to </w:t>
      </w:r>
      <w:r w:rsidRPr="006507BD">
        <w:rPr>
          <w:rStyle w:val="Emphasis"/>
        </w:rPr>
        <w:t>draw firm conclusions</w:t>
      </w:r>
      <w:r w:rsidRPr="006507BD">
        <w:rPr>
          <w:rStyle w:val="StyleUnderline"/>
        </w:rPr>
        <w:t xml:space="preserve"> about the future course of</w:t>
      </w:r>
      <w:r w:rsidRPr="00C10657">
        <w:rPr>
          <w:rStyle w:val="StyleUnderline"/>
        </w:rPr>
        <w:t xml:space="preserve"> international politics</w:t>
      </w:r>
      <w:r w:rsidRPr="00C10657">
        <w:t xml:space="preserve">.79 Instead, he </w:t>
      </w:r>
      <w:proofErr w:type="spellStart"/>
      <w:r w:rsidRPr="00C10657">
        <w:t>recognised</w:t>
      </w:r>
      <w:proofErr w:type="spellEnd"/>
      <w:r w:rsidRPr="00C10657">
        <w:t xml:space="preserve"> the contingency, precarity and fragility of international politics, and the ghastly tensions inherent to the structural core of international politics, the security dilemma.80 </w:t>
      </w:r>
    </w:p>
    <w:p w14:paraId="17EE1E32" w14:textId="77777777" w:rsidR="000E3509" w:rsidRPr="00C10657" w:rsidRDefault="000E3509" w:rsidP="000E3509">
      <w:proofErr w:type="spellStart"/>
      <w:r w:rsidRPr="00C10657">
        <w:t>Herz</w:t>
      </w:r>
      <w:proofErr w:type="spellEnd"/>
      <w:r w:rsidRPr="00C10657">
        <w:t xml:space="preserve"> was uneasy with </w:t>
      </w:r>
      <w:r w:rsidRPr="00C10657">
        <w:rPr>
          <w:rStyle w:val="StyleUnderline"/>
        </w:rPr>
        <w:t xml:space="preserve">both </w:t>
      </w:r>
      <w:r w:rsidRPr="001A4678">
        <w:rPr>
          <w:rStyle w:val="Emphasis"/>
        </w:rPr>
        <w:t>cyclical</w:t>
      </w:r>
      <w:r w:rsidRPr="00C10657">
        <w:rPr>
          <w:rStyle w:val="StyleUnderline"/>
        </w:rPr>
        <w:t xml:space="preserve"> and </w:t>
      </w:r>
      <w:r w:rsidRPr="001A4678">
        <w:rPr>
          <w:rStyle w:val="Emphasis"/>
        </w:rPr>
        <w:t>linear-progressive ways</w:t>
      </w:r>
      <w:r w:rsidRPr="00C10657">
        <w:rPr>
          <w:rStyle w:val="StyleUnderline"/>
        </w:rPr>
        <w:t xml:space="preserve"> of perceiving historical time</w:t>
      </w:r>
      <w:r w:rsidRPr="00C10657">
        <w:t xml:space="preserve">. The former ‘closed’ temporalities are endemic to versions of realist IR, the latter to post-Enlightenment narratives feeding liberal-utopian visions of international relations and those of Marxism.81 In their own ways, </w:t>
      </w:r>
      <w:r w:rsidRPr="00C10657">
        <w:rPr>
          <w:rStyle w:val="StyleUnderline"/>
        </w:rPr>
        <w:t xml:space="preserve">each </w:t>
      </w:r>
      <w:proofErr w:type="spellStart"/>
      <w:r w:rsidRPr="001A4678">
        <w:rPr>
          <w:rStyle w:val="Emphasis"/>
        </w:rPr>
        <w:t>marginalises</w:t>
      </w:r>
      <w:proofErr w:type="spellEnd"/>
      <w:r w:rsidRPr="00C10657">
        <w:rPr>
          <w:rStyle w:val="StyleUnderline"/>
        </w:rPr>
        <w:t xml:space="preserve"> and </w:t>
      </w:r>
      <w:r w:rsidRPr="001A4678">
        <w:rPr>
          <w:rStyle w:val="Emphasis"/>
        </w:rPr>
        <w:t>diminishes</w:t>
      </w:r>
      <w:r w:rsidRPr="00C10657">
        <w:rPr>
          <w:rStyle w:val="StyleUnderline"/>
        </w:rPr>
        <w:t xml:space="preserve"> the contingency of the social world in and through time, and the </w:t>
      </w:r>
      <w:r w:rsidRPr="001A4678">
        <w:rPr>
          <w:rStyle w:val="Emphasis"/>
        </w:rPr>
        <w:t>agency of political actors</w:t>
      </w:r>
      <w:r w:rsidRPr="00C10657">
        <w:rPr>
          <w:rStyle w:val="StyleUnderline"/>
        </w:rPr>
        <w:t xml:space="preserve"> in effecting change</w:t>
      </w:r>
      <w:r w:rsidRPr="00C10657">
        <w:t xml:space="preserve">. Simultaneously, </w:t>
      </w:r>
      <w:r w:rsidRPr="00C10657">
        <w:rPr>
          <w:rStyle w:val="StyleUnderline"/>
        </w:rPr>
        <w:t xml:space="preserve">each </w:t>
      </w:r>
      <w:r w:rsidRPr="001A4678">
        <w:rPr>
          <w:rStyle w:val="Emphasis"/>
        </w:rPr>
        <w:t>shapes the futures that may be imagined</w:t>
      </w:r>
      <w:r w:rsidRPr="00C10657">
        <w:rPr>
          <w:rStyle w:val="StyleUnderline"/>
        </w:rPr>
        <w:t xml:space="preserve"> and </w:t>
      </w:r>
      <w:r w:rsidRPr="001A4678">
        <w:rPr>
          <w:rStyle w:val="Emphasis"/>
        </w:rPr>
        <w:t>brought into being</w:t>
      </w:r>
      <w:r w:rsidRPr="00C10657">
        <w:t xml:space="preserve">. </w:t>
      </w:r>
      <w:proofErr w:type="spellStart"/>
      <w:r w:rsidRPr="00C10657">
        <w:t>Herz</w:t>
      </w:r>
      <w:proofErr w:type="spellEnd"/>
      <w:r w:rsidRPr="00C10657">
        <w:t xml:space="preserve"> </w:t>
      </w:r>
      <w:proofErr w:type="spellStart"/>
      <w:r w:rsidRPr="00C10657">
        <w:t>recognised</w:t>
      </w:r>
      <w:proofErr w:type="spellEnd"/>
      <w:r w:rsidRPr="00C10657">
        <w:t xml:space="preserve"> this danger. Whilst drawing attention to his own gloomy disposition, he warns that </w:t>
      </w:r>
      <w:r w:rsidRPr="00C10657">
        <w:rPr>
          <w:rStyle w:val="StyleUnderline"/>
        </w:rPr>
        <w:t xml:space="preserve">without care and attention, ‘the </w:t>
      </w:r>
      <w:r w:rsidRPr="001A4678">
        <w:rPr>
          <w:rStyle w:val="Emphasis"/>
        </w:rPr>
        <w:t>assumption may determine the event</w:t>
      </w:r>
      <w:r w:rsidRPr="00C10657">
        <w:rPr>
          <w:rStyle w:val="StyleUnderline"/>
        </w:rPr>
        <w:t>’</w:t>
      </w:r>
      <w:r w:rsidRPr="00C10657">
        <w:t xml:space="preserve">.82 As a pessimist, </w:t>
      </w:r>
      <w:proofErr w:type="spellStart"/>
      <w:r w:rsidRPr="00C10657">
        <w:t>Herz</w:t>
      </w:r>
      <w:proofErr w:type="spellEnd"/>
      <w:r w:rsidRPr="00C10657">
        <w:t xml:space="preserve"> was alert to the hazard of succumbing to negativity, cynicism or resignation. E.H. </w:t>
      </w:r>
      <w:proofErr w:type="spellStart"/>
      <w:r w:rsidRPr="00C10657">
        <w:t>Carr</w:t>
      </w:r>
      <w:proofErr w:type="spellEnd"/>
      <w:r w:rsidRPr="00C10657">
        <w:t xml:space="preserve"> </w:t>
      </w:r>
      <w:proofErr w:type="spellStart"/>
      <w:r w:rsidRPr="00C10657">
        <w:t>recognised</w:t>
      </w:r>
      <w:proofErr w:type="spellEnd"/>
      <w:r w:rsidRPr="00C10657">
        <w:t xml:space="preserve"> this also, in </w:t>
      </w:r>
      <w:r w:rsidRPr="00C10657">
        <w:rPr>
          <w:rStyle w:val="StyleUnderline"/>
        </w:rPr>
        <w:t>the difference between</w:t>
      </w:r>
      <w:r w:rsidRPr="00C10657">
        <w:t xml:space="preserve"> the </w:t>
      </w:r>
      <w:r w:rsidRPr="00C10657">
        <w:rPr>
          <w:rStyle w:val="StyleUnderline"/>
        </w:rPr>
        <w:t>‘</w:t>
      </w:r>
      <w:r w:rsidRPr="001A4678">
        <w:rPr>
          <w:rStyle w:val="Emphasis"/>
        </w:rPr>
        <w:t>deterministic pessimism</w:t>
      </w:r>
      <w:r w:rsidRPr="00C10657">
        <w:rPr>
          <w:rStyle w:val="StyleUnderline"/>
        </w:rPr>
        <w:t>’</w:t>
      </w:r>
      <w:r w:rsidRPr="00C10657">
        <w:t xml:space="preserve"> of ‘pure’ realism </w:t>
      </w:r>
      <w:r w:rsidRPr="00C10657">
        <w:rPr>
          <w:rStyle w:val="StyleUnderline"/>
        </w:rPr>
        <w:t>and</w:t>
      </w:r>
      <w:r w:rsidRPr="00C10657">
        <w:t xml:space="preserve"> those </w:t>
      </w:r>
      <w:r w:rsidRPr="001A4678">
        <w:rPr>
          <w:rStyle w:val="Emphasis"/>
        </w:rPr>
        <w:t>realists</w:t>
      </w:r>
      <w:r w:rsidRPr="00C10657">
        <w:t xml:space="preserve"> ‘who have made their mark on history’; </w:t>
      </w:r>
      <w:r w:rsidRPr="00C10657">
        <w:rPr>
          <w:rStyle w:val="StyleUnderline"/>
        </w:rPr>
        <w:t xml:space="preserve">the latter </w:t>
      </w:r>
      <w:r w:rsidRPr="001A4678">
        <w:rPr>
          <w:rStyle w:val="Emphasis"/>
        </w:rPr>
        <w:t>may be pessimists</w:t>
      </w:r>
      <w:r w:rsidRPr="00C10657">
        <w:rPr>
          <w:rStyle w:val="StyleUnderline"/>
        </w:rPr>
        <w:t xml:space="preserve"> but they still believe ‘human affairs can be </w:t>
      </w:r>
      <w:r w:rsidRPr="001A4678">
        <w:rPr>
          <w:rStyle w:val="Emphasis"/>
        </w:rPr>
        <w:t>directed</w:t>
      </w:r>
      <w:r w:rsidRPr="00C10657">
        <w:rPr>
          <w:rStyle w:val="StyleUnderline"/>
        </w:rPr>
        <w:t xml:space="preserve"> and </w:t>
      </w:r>
      <w:r w:rsidRPr="001A4678">
        <w:rPr>
          <w:rStyle w:val="Emphasis"/>
        </w:rPr>
        <w:t>modified</w:t>
      </w:r>
      <w:r w:rsidRPr="00C10657">
        <w:rPr>
          <w:rStyle w:val="StyleUnderline"/>
        </w:rPr>
        <w:t xml:space="preserve"> by human action and human thought’</w:t>
      </w:r>
      <w:r w:rsidRPr="00C10657">
        <w:t xml:space="preserve">.83 </w:t>
      </w:r>
      <w:proofErr w:type="spellStart"/>
      <w:r w:rsidRPr="00C10657">
        <w:t>Herz</w:t>
      </w:r>
      <w:proofErr w:type="spellEnd"/>
      <w:r w:rsidRPr="00C10657">
        <w:t xml:space="preserve"> would share this anti-deterministic perspective with </w:t>
      </w:r>
      <w:proofErr w:type="spellStart"/>
      <w:r w:rsidRPr="00C10657">
        <w:t>Carr</w:t>
      </w:r>
      <w:proofErr w:type="spellEnd"/>
      <w:r w:rsidRPr="00C10657">
        <w:t xml:space="preserve">. Moreover, </w:t>
      </w:r>
      <w:r w:rsidRPr="00C10657">
        <w:rPr>
          <w:rStyle w:val="StyleUnderline"/>
        </w:rPr>
        <w:t xml:space="preserve">the </w:t>
      </w:r>
      <w:r w:rsidRPr="001A4678">
        <w:rPr>
          <w:rStyle w:val="Emphasis"/>
        </w:rPr>
        <w:t>possibility of agency</w:t>
      </w:r>
      <w:r w:rsidRPr="00C10657">
        <w:rPr>
          <w:rStyle w:val="StyleUnderline"/>
        </w:rPr>
        <w:t xml:space="preserve"> is a product of a temporality ‘neither </w:t>
      </w:r>
      <w:r w:rsidRPr="001A4678">
        <w:rPr>
          <w:rStyle w:val="Emphasis"/>
        </w:rPr>
        <w:t>temporally closed</w:t>
      </w:r>
      <w:r w:rsidRPr="00C10657">
        <w:rPr>
          <w:rStyle w:val="StyleUnderline"/>
        </w:rPr>
        <w:t xml:space="preserve"> nor </w:t>
      </w:r>
      <w:r w:rsidRPr="001A4678">
        <w:rPr>
          <w:rStyle w:val="Emphasis"/>
        </w:rPr>
        <w:t>deterministic</w:t>
      </w:r>
      <w:r w:rsidRPr="00C10657">
        <w:rPr>
          <w:rStyle w:val="StyleUnderline"/>
        </w:rPr>
        <w:t xml:space="preserve">, neither </w:t>
      </w:r>
      <w:r w:rsidRPr="001A4678">
        <w:rPr>
          <w:rStyle w:val="Emphasis"/>
        </w:rPr>
        <w:t>cyclical</w:t>
      </w:r>
      <w:r w:rsidRPr="00C10657">
        <w:rPr>
          <w:rStyle w:val="StyleUnderline"/>
        </w:rPr>
        <w:t xml:space="preserve"> nor </w:t>
      </w:r>
      <w:r w:rsidRPr="001A4678">
        <w:rPr>
          <w:rStyle w:val="Emphasis"/>
        </w:rPr>
        <w:t>linear-progressive</w:t>
      </w:r>
      <w:r w:rsidRPr="00C10657">
        <w:rPr>
          <w:rStyle w:val="StyleUnderline"/>
        </w:rPr>
        <w:t xml:space="preserve">; it is </w:t>
      </w:r>
      <w:r w:rsidRPr="001A4678">
        <w:rPr>
          <w:rStyle w:val="Emphasis"/>
        </w:rPr>
        <w:t>rooted in contingency</w:t>
      </w:r>
      <w:r w:rsidRPr="00C10657">
        <w:rPr>
          <w:rStyle w:val="StyleUnderline"/>
        </w:rPr>
        <w:t>’</w:t>
      </w:r>
      <w:r w:rsidRPr="00C10657">
        <w:t xml:space="preserve">.84 </w:t>
      </w:r>
    </w:p>
    <w:p w14:paraId="25092C19" w14:textId="77777777" w:rsidR="000E3509" w:rsidRPr="001A4678" w:rsidRDefault="000E3509" w:rsidP="000E3509">
      <w:pPr>
        <w:rPr>
          <w:sz w:val="10"/>
          <w:szCs w:val="10"/>
        </w:rPr>
      </w:pPr>
      <w:proofErr w:type="gramStart"/>
      <w:r w:rsidRPr="001A4678">
        <w:rPr>
          <w:sz w:val="10"/>
          <w:szCs w:val="10"/>
        </w:rPr>
        <w:t>Again</w:t>
      </w:r>
      <w:proofErr w:type="gramEnd"/>
      <w:r w:rsidRPr="001A4678">
        <w:rPr>
          <w:sz w:val="10"/>
          <w:szCs w:val="10"/>
        </w:rPr>
        <w:t xml:space="preserve"> quoting from his autobiographical account of the impact of Nazism, </w:t>
      </w:r>
      <w:proofErr w:type="spellStart"/>
      <w:r w:rsidRPr="001A4678">
        <w:rPr>
          <w:sz w:val="10"/>
          <w:szCs w:val="10"/>
        </w:rPr>
        <w:t>Herz</w:t>
      </w:r>
      <w:proofErr w:type="spellEnd"/>
      <w:r w:rsidRPr="001A4678">
        <w:rPr>
          <w:sz w:val="10"/>
          <w:szCs w:val="10"/>
        </w:rPr>
        <w:t xml:space="preserve"> described the relationship between his early pessimism and his developing intellectual stance: The world became a theatre of the absurd. Suicide would probably have been the logical next move, and I considered it from time to time. But I was still too young for such a radical step. One thing, however, emerged: a growing interest in domestic and, above all, international politics. My complete resignation was no longer appropriate. If not from within, fascism might perhaps still be destroyed from without. To my continuing interest in theory, therefore, was added a practical interest in action.85 </w:t>
      </w:r>
      <w:proofErr w:type="spellStart"/>
      <w:r w:rsidRPr="001A4678">
        <w:rPr>
          <w:sz w:val="10"/>
          <w:szCs w:val="10"/>
        </w:rPr>
        <w:t>Channelling</w:t>
      </w:r>
      <w:proofErr w:type="spellEnd"/>
      <w:r w:rsidRPr="001A4678">
        <w:rPr>
          <w:sz w:val="10"/>
          <w:szCs w:val="10"/>
        </w:rPr>
        <w:t xml:space="preserve"> the spirit of E.H. </w:t>
      </w:r>
      <w:proofErr w:type="spellStart"/>
      <w:r w:rsidRPr="001A4678">
        <w:rPr>
          <w:sz w:val="10"/>
          <w:szCs w:val="10"/>
        </w:rPr>
        <w:t>Carr</w:t>
      </w:r>
      <w:proofErr w:type="spellEnd"/>
      <w:r w:rsidRPr="001A4678">
        <w:rPr>
          <w:sz w:val="10"/>
          <w:szCs w:val="10"/>
        </w:rPr>
        <w:t xml:space="preserve">, he wrote of this ‘brutal awakening’ to the nature of power politics in the 1930s that, ‘Study could no longer be “pure” research; it had to become research committed to warn of the deadly peril and show the way to the necessary action.’86 His commitment to active engagement was an early one, gestated during his personal experiences of Nazism in the 1930s.87 This desire to combat Nazism from the outside was manifest in his activities for the Allies during and after World War II but it </w:t>
      </w:r>
      <w:proofErr w:type="spellStart"/>
      <w:r w:rsidRPr="001A4678">
        <w:rPr>
          <w:sz w:val="10"/>
          <w:szCs w:val="10"/>
        </w:rPr>
        <w:t>coloured</w:t>
      </w:r>
      <w:proofErr w:type="spellEnd"/>
      <w:r w:rsidRPr="001A4678">
        <w:rPr>
          <w:sz w:val="10"/>
          <w:szCs w:val="10"/>
        </w:rPr>
        <w:t xml:space="preserve"> his scholarly life also. </w:t>
      </w:r>
      <w:proofErr w:type="spellStart"/>
      <w:r w:rsidRPr="001A4678">
        <w:rPr>
          <w:sz w:val="10"/>
          <w:szCs w:val="10"/>
        </w:rPr>
        <w:t>Herz</w:t>
      </w:r>
      <w:proofErr w:type="spellEnd"/>
      <w:r w:rsidRPr="001A4678">
        <w:rPr>
          <w:sz w:val="10"/>
          <w:szCs w:val="10"/>
        </w:rPr>
        <w:t xml:space="preserve"> </w:t>
      </w:r>
      <w:proofErr w:type="spellStart"/>
      <w:r w:rsidRPr="001A4678">
        <w:rPr>
          <w:sz w:val="10"/>
          <w:szCs w:val="10"/>
        </w:rPr>
        <w:t>recognised</w:t>
      </w:r>
      <w:proofErr w:type="spellEnd"/>
      <w:r w:rsidRPr="001A4678">
        <w:rPr>
          <w:sz w:val="10"/>
          <w:szCs w:val="10"/>
        </w:rPr>
        <w:t xml:space="preserve"> pessimism was a powerful force in his life but, rather than overcome or mask it, he used it to propel his intellectual project further, and to engage with, not withdraw from, the world. He was, as van Munster and </w:t>
      </w:r>
      <w:proofErr w:type="spellStart"/>
      <w:r w:rsidRPr="001A4678">
        <w:rPr>
          <w:sz w:val="10"/>
          <w:szCs w:val="10"/>
        </w:rPr>
        <w:t>Sylvest</w:t>
      </w:r>
      <w:proofErr w:type="spellEnd"/>
      <w:r w:rsidRPr="001A4678">
        <w:rPr>
          <w:sz w:val="10"/>
          <w:szCs w:val="10"/>
        </w:rPr>
        <w:t xml:space="preserve"> relate, ‘[d]</w:t>
      </w:r>
      <w:proofErr w:type="spellStart"/>
      <w:r w:rsidRPr="001A4678">
        <w:rPr>
          <w:sz w:val="10"/>
          <w:szCs w:val="10"/>
        </w:rPr>
        <w:t>eeply</w:t>
      </w:r>
      <w:proofErr w:type="spellEnd"/>
      <w:r w:rsidRPr="001A4678">
        <w:rPr>
          <w:sz w:val="10"/>
          <w:szCs w:val="10"/>
        </w:rPr>
        <w:t xml:space="preserve"> pessimistic yet a committed social thinker’.88 </w:t>
      </w:r>
    </w:p>
    <w:p w14:paraId="6BED7CF1" w14:textId="77777777" w:rsidR="000E3509" w:rsidRPr="00C10657" w:rsidRDefault="000E3509" w:rsidP="000E3509">
      <w:proofErr w:type="spellStart"/>
      <w:r w:rsidRPr="00C10657">
        <w:t>Herz</w:t>
      </w:r>
      <w:proofErr w:type="spellEnd"/>
      <w:r w:rsidRPr="00C10657">
        <w:t xml:space="preserve"> was explicit about this: </w:t>
      </w:r>
      <w:r w:rsidRPr="00C10657">
        <w:rPr>
          <w:rStyle w:val="StyleUnderline"/>
        </w:rPr>
        <w:t xml:space="preserve">a </w:t>
      </w:r>
      <w:r w:rsidRPr="006507BD">
        <w:rPr>
          <w:rStyle w:val="Emphasis"/>
          <w:highlight w:val="yellow"/>
        </w:rPr>
        <w:t>realistic</w:t>
      </w:r>
      <w:r w:rsidRPr="006507BD">
        <w:rPr>
          <w:rStyle w:val="StyleUnderline"/>
          <w:highlight w:val="yellow"/>
        </w:rPr>
        <w:t xml:space="preserve"> and </w:t>
      </w:r>
      <w:r w:rsidRPr="006507BD">
        <w:rPr>
          <w:rStyle w:val="Emphasis"/>
          <w:highlight w:val="yellow"/>
        </w:rPr>
        <w:t>consistent pessimism</w:t>
      </w:r>
      <w:r w:rsidRPr="006507BD">
        <w:rPr>
          <w:rStyle w:val="StyleUnderline"/>
          <w:highlight w:val="yellow"/>
        </w:rPr>
        <w:t xml:space="preserve"> can clarify where we are</w:t>
      </w:r>
      <w:r w:rsidRPr="00C10657">
        <w:rPr>
          <w:rStyle w:val="StyleUnderline"/>
        </w:rPr>
        <w:t xml:space="preserve"> and prepare us to do what is necessary</w:t>
      </w:r>
      <w:r w:rsidRPr="00C10657">
        <w:t xml:space="preserve">.89 </w:t>
      </w:r>
      <w:r w:rsidRPr="006507BD">
        <w:rPr>
          <w:rStyle w:val="StyleUnderline"/>
          <w:highlight w:val="yellow"/>
        </w:rPr>
        <w:t xml:space="preserve">Pessimism is a </w:t>
      </w:r>
      <w:r w:rsidRPr="006507BD">
        <w:rPr>
          <w:rStyle w:val="Emphasis"/>
          <w:highlight w:val="yellow"/>
        </w:rPr>
        <w:t>necessary component</w:t>
      </w:r>
      <w:r w:rsidRPr="006507BD">
        <w:rPr>
          <w:rStyle w:val="StyleUnderline"/>
          <w:highlight w:val="yellow"/>
        </w:rPr>
        <w:t xml:space="preserve"> of a realistic view</w:t>
      </w:r>
      <w:r w:rsidRPr="00C10657">
        <w:rPr>
          <w:rStyle w:val="StyleUnderline"/>
        </w:rPr>
        <w:t xml:space="preserve"> of the world, upon which </w:t>
      </w:r>
      <w:r w:rsidRPr="0021181E">
        <w:rPr>
          <w:rStyle w:val="Emphasis"/>
        </w:rPr>
        <w:t>proper</w:t>
      </w:r>
      <w:r w:rsidRPr="00C10657">
        <w:rPr>
          <w:rStyle w:val="StyleUnderline"/>
        </w:rPr>
        <w:t xml:space="preserve"> and </w:t>
      </w:r>
      <w:r w:rsidRPr="0021181E">
        <w:rPr>
          <w:rStyle w:val="Emphasis"/>
        </w:rPr>
        <w:t>reasoned action can be founded</w:t>
      </w:r>
      <w:r w:rsidRPr="00C10657">
        <w:t xml:space="preserve">. In this sense, </w:t>
      </w:r>
      <w:r w:rsidRPr="006507BD">
        <w:rPr>
          <w:rStyle w:val="StyleUnderline"/>
          <w:highlight w:val="yellow"/>
        </w:rPr>
        <w:t xml:space="preserve">pessimism can be </w:t>
      </w:r>
      <w:r w:rsidRPr="006507BD">
        <w:rPr>
          <w:rStyle w:val="Emphasis"/>
          <w:highlight w:val="yellow"/>
        </w:rPr>
        <w:t>productive</w:t>
      </w:r>
      <w:r w:rsidRPr="006507BD">
        <w:rPr>
          <w:rStyle w:val="StyleUnderline"/>
          <w:highlight w:val="yellow"/>
        </w:rPr>
        <w:t xml:space="preserve">. It </w:t>
      </w:r>
      <w:r w:rsidRPr="006507BD">
        <w:rPr>
          <w:rStyle w:val="Emphasis"/>
          <w:highlight w:val="yellow"/>
        </w:rPr>
        <w:t>produces positive outcomes through action</w:t>
      </w:r>
      <w:r w:rsidRPr="006507BD">
        <w:rPr>
          <w:rStyle w:val="StyleUnderline"/>
          <w:highlight w:val="yellow"/>
        </w:rPr>
        <w:t xml:space="preserve">, rather than </w:t>
      </w:r>
      <w:r w:rsidRPr="006507BD">
        <w:rPr>
          <w:rStyle w:val="Emphasis"/>
          <w:highlight w:val="yellow"/>
        </w:rPr>
        <w:t>negative ones through inaction</w:t>
      </w:r>
      <w:r w:rsidRPr="00C10657">
        <w:rPr>
          <w:rStyle w:val="StyleUnderline"/>
        </w:rPr>
        <w:t xml:space="preserve"> or </w:t>
      </w:r>
      <w:r w:rsidRPr="0021181E">
        <w:rPr>
          <w:rStyle w:val="Emphasis"/>
        </w:rPr>
        <w:t>resignation</w:t>
      </w:r>
      <w:r w:rsidRPr="00C10657">
        <w:rPr>
          <w:rStyle w:val="StyleUnderline"/>
        </w:rPr>
        <w:t xml:space="preserve">. </w:t>
      </w:r>
      <w:r w:rsidRPr="006507BD">
        <w:rPr>
          <w:rStyle w:val="StyleUnderline"/>
          <w:highlight w:val="yellow"/>
        </w:rPr>
        <w:t xml:space="preserve">These are </w:t>
      </w:r>
      <w:r w:rsidRPr="006507BD">
        <w:rPr>
          <w:rStyle w:val="Emphasis"/>
          <w:highlight w:val="yellow"/>
        </w:rPr>
        <w:t>subjective value-judgements</w:t>
      </w:r>
      <w:r w:rsidRPr="00C10657">
        <w:t xml:space="preserve">, to be sure, </w:t>
      </w:r>
      <w:r w:rsidRPr="00C10657">
        <w:rPr>
          <w:rStyle w:val="StyleUnderline"/>
        </w:rPr>
        <w:t xml:space="preserve">but are </w:t>
      </w:r>
      <w:r w:rsidRPr="006507BD">
        <w:rPr>
          <w:rStyle w:val="StyleUnderline"/>
          <w:highlight w:val="yellow"/>
        </w:rPr>
        <w:t xml:space="preserve">obtained through a </w:t>
      </w:r>
      <w:r w:rsidRPr="006507BD">
        <w:rPr>
          <w:rStyle w:val="Emphasis"/>
          <w:highlight w:val="yellow"/>
        </w:rPr>
        <w:t>process of realist engagement with the world</w:t>
      </w:r>
      <w:r w:rsidRPr="006507BD">
        <w:rPr>
          <w:rStyle w:val="StyleUnderline"/>
          <w:highlight w:val="yellow"/>
        </w:rPr>
        <w:t>, rather than</w:t>
      </w:r>
      <w:r w:rsidRPr="00C10657">
        <w:t xml:space="preserve"> blind </w:t>
      </w:r>
      <w:r>
        <w:rPr>
          <w:rStyle w:val="StyleUnderline"/>
        </w:rPr>
        <w:t xml:space="preserve">[mere] </w:t>
      </w:r>
      <w:r w:rsidRPr="0021181E">
        <w:rPr>
          <w:rStyle w:val="Emphasis"/>
        </w:rPr>
        <w:t>fumbling</w:t>
      </w:r>
      <w:r w:rsidRPr="00C10657">
        <w:rPr>
          <w:rStyle w:val="StyleUnderline"/>
        </w:rPr>
        <w:t xml:space="preserve"> or </w:t>
      </w:r>
      <w:r w:rsidRPr="006507BD">
        <w:rPr>
          <w:rStyle w:val="Emphasis"/>
          <w:highlight w:val="yellow"/>
        </w:rPr>
        <w:t>ideological railroading</w:t>
      </w:r>
      <w:r w:rsidRPr="006507BD">
        <w:rPr>
          <w:highlight w:val="yellow"/>
        </w:rPr>
        <w:t>.</w:t>
      </w:r>
      <w:r w:rsidRPr="00C10657">
        <w:t xml:space="preserve"> </w:t>
      </w:r>
      <w:r w:rsidRPr="00C10657">
        <w:rPr>
          <w:rStyle w:val="StyleUnderline"/>
        </w:rPr>
        <w:t>Survival</w:t>
      </w:r>
      <w:r w:rsidRPr="00C10657">
        <w:t xml:space="preserve"> Research </w:t>
      </w:r>
      <w:r w:rsidRPr="00C10657">
        <w:rPr>
          <w:rStyle w:val="StyleUnderline"/>
        </w:rPr>
        <w:t xml:space="preserve">was a </w:t>
      </w:r>
      <w:r w:rsidRPr="0021181E">
        <w:rPr>
          <w:rStyle w:val="Emphasis"/>
        </w:rPr>
        <w:t>response to</w:t>
      </w:r>
      <w:r w:rsidRPr="00C10657">
        <w:t xml:space="preserve"> </w:t>
      </w:r>
      <w:proofErr w:type="spellStart"/>
      <w:r w:rsidRPr="00C10657">
        <w:t>Herz’s</w:t>
      </w:r>
      <w:proofErr w:type="spellEnd"/>
      <w:r w:rsidRPr="00C10657">
        <w:t xml:space="preserve"> </w:t>
      </w:r>
      <w:r w:rsidRPr="0021181E">
        <w:rPr>
          <w:rStyle w:val="Emphasis"/>
        </w:rPr>
        <w:t>pessimism</w:t>
      </w:r>
      <w:r w:rsidRPr="00C10657">
        <w:rPr>
          <w:rStyle w:val="StyleUnderline"/>
        </w:rPr>
        <w:t xml:space="preserve"> about the future, </w:t>
      </w:r>
      <w:r w:rsidRPr="0021181E">
        <w:rPr>
          <w:rStyle w:val="Emphasis"/>
        </w:rPr>
        <w:t>not a rejection of it</w:t>
      </w:r>
      <w:r w:rsidRPr="00C10657">
        <w:t>. This leads us to two observations about the relevance of pessimism to the study of international relations.</w:t>
      </w:r>
    </w:p>
    <w:p w14:paraId="10DF1CCB" w14:textId="77777777" w:rsidR="000E3509" w:rsidRPr="00C10657" w:rsidRDefault="000E3509" w:rsidP="000E3509">
      <w:r w:rsidRPr="00C10657">
        <w:t xml:space="preserve">The first is that </w:t>
      </w:r>
      <w:r w:rsidRPr="006507BD">
        <w:rPr>
          <w:rStyle w:val="StyleUnderline"/>
          <w:highlight w:val="yellow"/>
        </w:rPr>
        <w:t xml:space="preserve">pessimism </w:t>
      </w:r>
      <w:r w:rsidRPr="006507BD">
        <w:rPr>
          <w:rStyle w:val="Emphasis"/>
          <w:highlight w:val="yellow"/>
        </w:rPr>
        <w:t>does not imply disengagement</w:t>
      </w:r>
      <w:r w:rsidRPr="00C10657">
        <w:rPr>
          <w:rStyle w:val="StyleUnderline"/>
        </w:rPr>
        <w:t xml:space="preserve"> from the world</w:t>
      </w:r>
      <w:r w:rsidRPr="00C10657">
        <w:t xml:space="preserve">. If anything, the example of John </w:t>
      </w:r>
      <w:proofErr w:type="spellStart"/>
      <w:r w:rsidRPr="00C10657">
        <w:t>Herz</w:t>
      </w:r>
      <w:proofErr w:type="spellEnd"/>
      <w:r w:rsidRPr="00C10657">
        <w:t xml:space="preserve"> suggests the opposite. He was a pessimist, but his brand of </w:t>
      </w:r>
      <w:r w:rsidRPr="00C10657">
        <w:rPr>
          <w:rStyle w:val="StyleUnderline"/>
        </w:rPr>
        <w:t>pessimism was no ‘</w:t>
      </w:r>
      <w:r w:rsidRPr="0021181E">
        <w:rPr>
          <w:rStyle w:val="Emphasis"/>
        </w:rPr>
        <w:t>passive fatalism</w:t>
      </w:r>
      <w:r w:rsidRPr="00C10657">
        <w:rPr>
          <w:rStyle w:val="StyleUnderline"/>
        </w:rPr>
        <w:t>’</w:t>
      </w:r>
      <w:r w:rsidRPr="00C10657">
        <w:t xml:space="preserve">.90 As he recalled a few years before he died, ‘I consider myself a realist who comes sometimes </w:t>
      </w:r>
      <w:proofErr w:type="spellStart"/>
      <w:r w:rsidRPr="00C10657">
        <w:t>to</w:t>
      </w:r>
      <w:proofErr w:type="spellEnd"/>
      <w:r w:rsidRPr="00C10657">
        <w:t xml:space="preserve"> pessimistic conclusions, but never gives up looking for solutions if ever so difficult ones’.91 </w:t>
      </w:r>
      <w:r w:rsidRPr="006507BD">
        <w:rPr>
          <w:rStyle w:val="StyleUnderline"/>
          <w:highlight w:val="yellow"/>
        </w:rPr>
        <w:t xml:space="preserve">Pessimism can be a </w:t>
      </w:r>
      <w:r w:rsidRPr="006507BD">
        <w:rPr>
          <w:rStyle w:val="Emphasis"/>
          <w:highlight w:val="yellow"/>
        </w:rPr>
        <w:t>spur to thought</w:t>
      </w:r>
      <w:r w:rsidRPr="006507BD">
        <w:rPr>
          <w:rStyle w:val="StyleUnderline"/>
          <w:highlight w:val="yellow"/>
        </w:rPr>
        <w:t xml:space="preserve"> and</w:t>
      </w:r>
      <w:r w:rsidRPr="00C10657">
        <w:rPr>
          <w:rStyle w:val="StyleUnderline"/>
        </w:rPr>
        <w:t xml:space="preserve"> to </w:t>
      </w:r>
      <w:r w:rsidRPr="0021181E">
        <w:rPr>
          <w:rStyle w:val="Emphasis"/>
        </w:rPr>
        <w:t>action</w:t>
      </w:r>
      <w:r w:rsidRPr="00C10657">
        <w:rPr>
          <w:rStyle w:val="StyleUnderline"/>
        </w:rPr>
        <w:t xml:space="preserve"> and </w:t>
      </w:r>
      <w:r w:rsidRPr="006507BD">
        <w:rPr>
          <w:rStyle w:val="Emphasis"/>
          <w:highlight w:val="yellow"/>
        </w:rPr>
        <w:t>need not be a watchword for conservatism</w:t>
      </w:r>
      <w:r w:rsidRPr="00C10657">
        <w:rPr>
          <w:rStyle w:val="StyleUnderline"/>
        </w:rPr>
        <w:t xml:space="preserve"> in theory or practice</w:t>
      </w:r>
      <w:r w:rsidRPr="00C10657">
        <w:t xml:space="preserve">.92 This is not to say being a pessimist is easy. Morgenthau, for his part, ‘never flagged in efforts to use his conceptual skills to help improve the human condition’, despite his </w:t>
      </w:r>
      <w:r w:rsidRPr="00C10657">
        <w:rPr>
          <w:rStyle w:val="StyleUnderline"/>
        </w:rPr>
        <w:t>pessimism</w:t>
      </w:r>
      <w:r w:rsidRPr="00C10657">
        <w:t xml:space="preserve"> about the ability and will of people to take the long view on significant political issues.93 This </w:t>
      </w:r>
      <w:r w:rsidRPr="00C10657">
        <w:rPr>
          <w:rStyle w:val="StyleUnderline"/>
        </w:rPr>
        <w:t xml:space="preserve">required that scholars </w:t>
      </w:r>
      <w:r w:rsidRPr="0021181E">
        <w:rPr>
          <w:rStyle w:val="Emphasis"/>
        </w:rPr>
        <w:t>chart different paths</w:t>
      </w:r>
      <w:r w:rsidRPr="00C10657">
        <w:rPr>
          <w:rStyle w:val="StyleUnderline"/>
        </w:rPr>
        <w:t xml:space="preserve"> through troublesome times and </w:t>
      </w:r>
      <w:r w:rsidRPr="0021181E">
        <w:rPr>
          <w:rStyle w:val="Emphasis"/>
        </w:rPr>
        <w:t>articulate alternative visions</w:t>
      </w:r>
      <w:r w:rsidRPr="00C10657">
        <w:rPr>
          <w:rStyle w:val="StyleUnderline"/>
        </w:rPr>
        <w:t xml:space="preserve"> of international order, not to </w:t>
      </w:r>
      <w:r w:rsidRPr="0021181E">
        <w:rPr>
          <w:rStyle w:val="Emphasis"/>
        </w:rPr>
        <w:t>preclude political action</w:t>
      </w:r>
      <w:r w:rsidRPr="00C10657">
        <w:rPr>
          <w:rStyle w:val="StyleUnderline"/>
        </w:rPr>
        <w:t xml:space="preserve"> but to </w:t>
      </w:r>
      <w:r w:rsidRPr="0021181E">
        <w:rPr>
          <w:rStyle w:val="Emphasis"/>
        </w:rPr>
        <w:t>facilitate it</w:t>
      </w:r>
      <w:r w:rsidRPr="00C10657">
        <w:t xml:space="preserve">; not quite the conservative position realism is often assumed to occupy.94 </w:t>
      </w:r>
      <w:r w:rsidRPr="006507BD">
        <w:rPr>
          <w:rStyle w:val="StyleUnderline"/>
          <w:highlight w:val="yellow"/>
        </w:rPr>
        <w:t>In the face of worldly</w:t>
      </w:r>
      <w:r w:rsidRPr="00C10657">
        <w:rPr>
          <w:rStyle w:val="StyleUnderline"/>
        </w:rPr>
        <w:t xml:space="preserve"> frustrations and </w:t>
      </w:r>
      <w:r w:rsidRPr="006507BD">
        <w:rPr>
          <w:rStyle w:val="StyleUnderline"/>
          <w:highlight w:val="yellow"/>
        </w:rPr>
        <w:t xml:space="preserve">horrors, it is this </w:t>
      </w:r>
      <w:r w:rsidRPr="006507BD">
        <w:rPr>
          <w:rStyle w:val="Emphasis"/>
          <w:highlight w:val="yellow"/>
        </w:rPr>
        <w:t>attention to the</w:t>
      </w:r>
      <w:r w:rsidRPr="0021181E">
        <w:rPr>
          <w:rStyle w:val="Emphasis"/>
        </w:rPr>
        <w:t xml:space="preserve"> </w:t>
      </w:r>
      <w:r w:rsidRPr="006507BD">
        <w:rPr>
          <w:rStyle w:val="Emphasis"/>
          <w:highlight w:val="yellow"/>
        </w:rPr>
        <w:t>production of alternative futures</w:t>
      </w:r>
      <w:r w:rsidRPr="006507BD">
        <w:rPr>
          <w:rStyle w:val="StyleUnderline"/>
          <w:highlight w:val="yellow"/>
        </w:rPr>
        <w:t xml:space="preserve"> that prevents ‘pessimism from </w:t>
      </w:r>
      <w:r w:rsidRPr="006507BD">
        <w:rPr>
          <w:rStyle w:val="Emphasis"/>
          <w:highlight w:val="yellow"/>
        </w:rPr>
        <w:t>turning into fatalism</w:t>
      </w:r>
      <w:r w:rsidRPr="006507BD">
        <w:rPr>
          <w:rStyle w:val="StyleUnderline"/>
          <w:highlight w:val="yellow"/>
        </w:rPr>
        <w:t>’</w:t>
      </w:r>
      <w:r w:rsidRPr="00C10657">
        <w:t xml:space="preserve">.95 </w:t>
      </w:r>
    </w:p>
    <w:p w14:paraId="7E65FE53" w14:textId="29DAB096" w:rsidR="003A65B7" w:rsidRDefault="003A65B7" w:rsidP="003A65B7"/>
    <w:p w14:paraId="54EBCF7B" w14:textId="2931082B" w:rsidR="003A65B7" w:rsidRDefault="003A65B7" w:rsidP="003A65B7">
      <w:pPr>
        <w:pStyle w:val="Heading2"/>
      </w:pPr>
      <w:r>
        <w:t>1NC – State Good</w:t>
      </w:r>
    </w:p>
    <w:p w14:paraId="3F5A9FB1" w14:textId="77777777" w:rsidR="000E3509" w:rsidRPr="000D6D62" w:rsidRDefault="000E3509" w:rsidP="000E3509">
      <w:pPr>
        <w:pStyle w:val="Heading4"/>
        <w:rPr>
          <w:rFonts w:eastAsia="Times New Roman"/>
        </w:rPr>
      </w:pPr>
      <w:r w:rsidRPr="000D6D62">
        <w:rPr>
          <w:rFonts w:eastAsia="Times New Roman"/>
          <w:u w:val="single"/>
        </w:rPr>
        <w:t>Reformism is effective</w:t>
      </w:r>
      <w:r w:rsidRPr="000D6D62">
        <w:rPr>
          <w:rFonts w:eastAsia="Times New Roman"/>
        </w:rPr>
        <w:t> and brings revolutionary change closer rather than pushing it away</w:t>
      </w:r>
    </w:p>
    <w:p w14:paraId="12AD2192" w14:textId="77777777" w:rsidR="000E3509" w:rsidRPr="000D6D62" w:rsidRDefault="000E3509" w:rsidP="000E3509">
      <w:r w:rsidRPr="000D6D62">
        <w:t>Richard </w:t>
      </w:r>
      <w:r w:rsidRPr="00234DB0">
        <w:rPr>
          <w:rStyle w:val="Style13ptBold"/>
        </w:rPr>
        <w:t>Delgado 9,</w:t>
      </w:r>
      <w:r w:rsidRPr="000D6D62">
        <w:t xml:space="preserve">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16ED9078" w14:textId="77777777" w:rsidR="000E3509" w:rsidRPr="000D6D62" w:rsidRDefault="000E3509" w:rsidP="000E3509">
      <w:pPr>
        <w:shd w:val="clear" w:color="auto" w:fill="FFFFFF"/>
        <w:spacing w:after="0" w:line="240" w:lineRule="auto"/>
        <w:rPr>
          <w:rFonts w:eastAsia="Times New Roman"/>
          <w:color w:val="222222"/>
          <w:sz w:val="20"/>
          <w:szCs w:val="20"/>
        </w:rPr>
      </w:pPr>
    </w:p>
    <w:p w14:paraId="32CC0870" w14:textId="77777777" w:rsidR="000E3509" w:rsidRPr="00234DB0" w:rsidRDefault="000E3509" w:rsidP="000E3509">
      <w:r w:rsidRPr="00234DB0">
        <w:t xml:space="preserve">2. </w:t>
      </w:r>
      <w:r w:rsidRPr="00234DB0">
        <w:rPr>
          <w:rStyle w:val="StyleUnderline"/>
        </w:rPr>
        <w:t xml:space="preserve">The CLS critique of piecemeal reform </w:t>
      </w:r>
      <w:r w:rsidRPr="00C844C3">
        <w:rPr>
          <w:rStyle w:val="StyleUnderline"/>
          <w:highlight w:val="green"/>
        </w:rPr>
        <w:t>Critical scholars reject</w:t>
      </w:r>
      <w:r w:rsidRPr="00234DB0">
        <w:rPr>
          <w:rStyle w:val="StyleUnderline"/>
        </w:rPr>
        <w:t xml:space="preserve"> the idea of </w:t>
      </w:r>
      <w:r w:rsidRPr="00C844C3">
        <w:rPr>
          <w:rStyle w:val="StyleUnderline"/>
          <w:highlight w:val="green"/>
        </w:rPr>
        <w:t>piecemeal reform. Incremental change, they argue, merely postpones</w:t>
      </w:r>
      <w:r w:rsidRPr="00234DB0">
        <w:rPr>
          <w:rStyle w:val="StyleUnderline"/>
        </w:rPr>
        <w:t xml:space="preserve"> the </w:t>
      </w:r>
      <w:r w:rsidRPr="00C844C3">
        <w:rPr>
          <w:rStyle w:val="StyleUnderline"/>
          <w:highlight w:val="green"/>
        </w:rPr>
        <w:t xml:space="preserve">wholesale reformation </w:t>
      </w:r>
      <w:r w:rsidRPr="00234DB0">
        <w:rPr>
          <w:rStyle w:val="StyleUnderline"/>
        </w:rPr>
        <w:t xml:space="preserve">that must occur to create a decent society. Even worse, </w:t>
      </w:r>
      <w:r w:rsidRPr="00C844C3">
        <w:rPr>
          <w:rStyle w:val="StyleUnderline"/>
          <w:highlight w:val="green"/>
        </w:rPr>
        <w:t>an unfair</w:t>
      </w:r>
      <w:r w:rsidRPr="00234DB0">
        <w:rPr>
          <w:rStyle w:val="StyleUnderline"/>
        </w:rPr>
        <w:t xml:space="preserve"> social </w:t>
      </w:r>
      <w:r w:rsidRPr="00C844C3">
        <w:rPr>
          <w:rStyle w:val="StyleUnderline"/>
          <w:highlight w:val="green"/>
        </w:rPr>
        <w:t>system survives by using piecemeal reform to</w:t>
      </w:r>
      <w:r w:rsidRPr="00234DB0">
        <w:rPr>
          <w:rStyle w:val="StyleUnderline"/>
        </w:rPr>
        <w:t xml:space="preserve"> disguise and </w:t>
      </w:r>
      <w:r w:rsidRPr="00C844C3">
        <w:rPr>
          <w:rStyle w:val="StyleUnderline"/>
          <w:highlight w:val="green"/>
        </w:rPr>
        <w:t>legitimize oppression</w:t>
      </w:r>
      <w:r w:rsidRPr="00234DB0">
        <w:t xml:space="preserve">. Those who control the system weaken resistance by pointing to the occasional concession to, or periodic court victory of, a black plaintiff or worker as evidence that the system is fair and just. In fact, </w:t>
      </w:r>
      <w:proofErr w:type="spellStart"/>
      <w:r w:rsidRPr="00234DB0">
        <w:t>Crits</w:t>
      </w:r>
      <w:proofErr w:type="spellEnd"/>
      <w:r w:rsidRPr="00234DB0">
        <w:t xml:space="preserve"> believe that teaching the common law or using the case method in law school is a disguised means of preaching incrementalism and thereby maintaining the current power structure.“ </w:t>
      </w:r>
      <w:r w:rsidRPr="00234DB0">
        <w:rPr>
          <w:rStyle w:val="StyleUnderline"/>
        </w:rPr>
        <w:t xml:space="preserve">To avoid this, CLS scholars urge law professors to abandon the case method, give up the effort to ﬁnd rationality and order in the case law, and teach in an unabashedly political fashion. </w:t>
      </w:r>
      <w:r w:rsidRPr="00C844C3">
        <w:rPr>
          <w:rStyle w:val="StyleUnderline"/>
          <w:highlight w:val="green"/>
        </w:rPr>
        <w:t>The</w:t>
      </w:r>
      <w:r w:rsidRPr="00234DB0">
        <w:rPr>
          <w:rStyle w:val="StyleUnderline"/>
        </w:rPr>
        <w:t xml:space="preserve"> CLS </w:t>
      </w:r>
      <w:r w:rsidRPr="00C844C3">
        <w:rPr>
          <w:rStyle w:val="StyleUnderline"/>
          <w:highlight w:val="green"/>
        </w:rPr>
        <w:t>critique of</w:t>
      </w:r>
      <w:r w:rsidRPr="00234DB0">
        <w:rPr>
          <w:rStyle w:val="StyleUnderline"/>
        </w:rPr>
        <w:t xml:space="preserve"> piecemeal </w:t>
      </w:r>
      <w:r w:rsidRPr="00C844C3">
        <w:rPr>
          <w:rStyle w:val="StyleUnderline"/>
          <w:highlight w:val="green"/>
        </w:rPr>
        <w:t>reform is</w:t>
      </w:r>
      <w:r w:rsidRPr="00234DB0">
        <w:rPr>
          <w:rStyle w:val="StyleUnderline"/>
        </w:rPr>
        <w:t xml:space="preserve"> familiar, </w:t>
      </w:r>
      <w:r w:rsidRPr="00C844C3">
        <w:rPr>
          <w:rStyle w:val="StyleUnderline"/>
          <w:highlight w:val="green"/>
        </w:rPr>
        <w:t>imperialistic and wrong</w:t>
      </w:r>
      <w:r w:rsidRPr="00234DB0">
        <w:rPr>
          <w:rStyle w:val="StyleUnderline"/>
        </w:rPr>
        <w:t xml:space="preserve">. </w:t>
      </w:r>
      <w:r w:rsidRPr="00234DB0">
        <w:t xml:space="preserve">Minorities know from bitter experience that occasional court victories do not mean the Promised Land is at hand. </w:t>
      </w:r>
      <w:r w:rsidRPr="00C844C3">
        <w:rPr>
          <w:rStyle w:val="StyleUnderline"/>
          <w:highlight w:val="green"/>
        </w:rPr>
        <w:t>The critique</w:t>
      </w:r>
      <w:r w:rsidRPr="00234DB0">
        <w:rPr>
          <w:rStyle w:val="StyleUnderline"/>
        </w:rPr>
        <w:t xml:space="preserve"> is imperialistic in that it </w:t>
      </w:r>
      <w:r w:rsidRPr="00C844C3">
        <w:rPr>
          <w:rStyle w:val="StyleUnderline"/>
          <w:highlight w:val="green"/>
        </w:rPr>
        <w:t>tells minorities</w:t>
      </w:r>
      <w:r w:rsidRPr="00234DB0">
        <w:rPr>
          <w:rStyle w:val="StyleUnderline"/>
        </w:rPr>
        <w:t xml:space="preserve"> and other oppressed peoples </w:t>
      </w:r>
      <w:r w:rsidRPr="00C844C3">
        <w:rPr>
          <w:rStyle w:val="StyleUnderline"/>
          <w:highlight w:val="green"/>
        </w:rPr>
        <w:t>how they should interpret events affecting them. A court order directing</w:t>
      </w:r>
      <w:r w:rsidRPr="00234DB0">
        <w:rPr>
          <w:rStyle w:val="StyleUnderline"/>
        </w:rPr>
        <w:t xml:space="preserve"> a housing </w:t>
      </w:r>
      <w:r w:rsidRPr="00C844C3">
        <w:rPr>
          <w:rStyle w:val="StyleUnderline"/>
          <w:highlight w:val="green"/>
        </w:rPr>
        <w:t xml:space="preserve">authority to disburse funds for heating in </w:t>
      </w:r>
      <w:r w:rsidRPr="00234DB0">
        <w:rPr>
          <w:rStyle w:val="StyleUnderline"/>
        </w:rPr>
        <w:t xml:space="preserve">subsidized </w:t>
      </w:r>
      <w:r w:rsidRPr="00C844C3">
        <w:rPr>
          <w:rStyle w:val="StyleUnderline"/>
          <w:highlight w:val="green"/>
        </w:rPr>
        <w:t>housing may postpone the revolution, or it may not. In the meantime, the order keeps</w:t>
      </w:r>
      <w:r w:rsidRPr="00234DB0">
        <w:rPr>
          <w:rStyle w:val="StyleUnderline"/>
        </w:rPr>
        <w:t xml:space="preserve"> </w:t>
      </w:r>
      <w:proofErr w:type="gramStart"/>
      <w:r w:rsidRPr="00234DB0">
        <w:rPr>
          <w:rStyle w:val="StyleUnderline"/>
        </w:rPr>
        <w:t>a number of</w:t>
      </w:r>
      <w:proofErr w:type="gramEnd"/>
      <w:r w:rsidRPr="00234DB0">
        <w:rPr>
          <w:rStyle w:val="StyleUnderline"/>
        </w:rPr>
        <w:t xml:space="preserve"> poor </w:t>
      </w:r>
      <w:r w:rsidRPr="00C844C3">
        <w:rPr>
          <w:rStyle w:val="StyleUnderline"/>
          <w:highlight w:val="green"/>
        </w:rPr>
        <w:t>families warm</w:t>
      </w:r>
      <w:r w:rsidRPr="00234DB0">
        <w:rPr>
          <w:rStyle w:val="StyleUnderline"/>
        </w:rPr>
        <w:t>.</w:t>
      </w:r>
      <w:r w:rsidRPr="00234DB0">
        <w:t xml:space="preserve"> This may mean more to them than it does to a comfortable academic working in a warm office. </w:t>
      </w:r>
      <w:r w:rsidRPr="00C844C3">
        <w:rPr>
          <w:rStyle w:val="StyleUnderline"/>
          <w:highlight w:val="green"/>
        </w:rPr>
        <w:t>It s</w:t>
      </w:r>
      <w:r w:rsidRPr="00234DB0">
        <w:rPr>
          <w:rStyle w:val="StyleUnderline"/>
        </w:rPr>
        <w:t xml:space="preserve">macks of </w:t>
      </w:r>
      <w:r w:rsidRPr="00C844C3">
        <w:rPr>
          <w:rStyle w:val="StyleUnderline"/>
          <w:highlight w:val="green"/>
        </w:rPr>
        <w:t>paternalism to assert that the possibility of revolution later outweighs</w:t>
      </w:r>
      <w:r w:rsidRPr="00234DB0">
        <w:rPr>
          <w:rStyle w:val="StyleUnderline"/>
        </w:rPr>
        <w:t xml:space="preserve"> the certainty of </w:t>
      </w:r>
      <w:r w:rsidRPr="00C844C3">
        <w:rPr>
          <w:rStyle w:val="StyleUnderline"/>
          <w:highlight w:val="green"/>
        </w:rPr>
        <w:t>heat now</w:t>
      </w:r>
      <w:r w:rsidRPr="00234DB0">
        <w:rPr>
          <w:rStyle w:val="StyleUnderline"/>
        </w:rPr>
        <w:t>, unless there is evidence for that possibility.</w:t>
      </w:r>
      <w:r w:rsidRPr="00234DB0">
        <w:t xml:space="preserve"> The </w:t>
      </w:r>
      <w:proofErr w:type="spellStart"/>
      <w:r w:rsidRPr="00234DB0">
        <w:t>Crits</w:t>
      </w:r>
      <w:proofErr w:type="spellEnd"/>
      <w:r w:rsidRPr="00234DB0">
        <w:t xml:space="preserve"> do not offer such evidence. </w:t>
      </w:r>
      <w:r w:rsidRPr="00234DB0">
        <w:rPr>
          <w:rStyle w:val="StyleUnderline"/>
        </w:rPr>
        <w:t xml:space="preserve">Indeed, some </w:t>
      </w:r>
      <w:r w:rsidRPr="00C844C3">
        <w:rPr>
          <w:rStyle w:val="StyleUnderline"/>
          <w:highlight w:val="green"/>
        </w:rPr>
        <w:t>incremental changes may bring revolutionary changes closer</w:t>
      </w:r>
      <w:r w:rsidRPr="00234DB0">
        <w:rPr>
          <w:rStyle w:val="StyleUnderline"/>
        </w:rPr>
        <w:t xml:space="preserve">, not push them further away. </w:t>
      </w:r>
      <w:r w:rsidRPr="00C844C3">
        <w:rPr>
          <w:rStyle w:val="StyleUnderline"/>
          <w:highlight w:val="green"/>
        </w:rPr>
        <w:t>Not all</w:t>
      </w:r>
      <w:r w:rsidRPr="00234DB0">
        <w:rPr>
          <w:rStyle w:val="StyleUnderline"/>
        </w:rPr>
        <w:t xml:space="preserve"> small </w:t>
      </w:r>
      <w:r w:rsidRPr="00C844C3">
        <w:rPr>
          <w:rStyle w:val="StyleUnderline"/>
          <w:highlight w:val="green"/>
        </w:rPr>
        <w:t>reforms induce complacency; some</w:t>
      </w:r>
      <w:r w:rsidRPr="00234DB0">
        <w:rPr>
          <w:rStyle w:val="StyleUnderline"/>
        </w:rPr>
        <w:t xml:space="preserve"> may </w:t>
      </w:r>
      <w:r w:rsidRPr="00C844C3">
        <w:rPr>
          <w:rStyle w:val="StyleUnderline"/>
          <w:highlight w:val="green"/>
        </w:rPr>
        <w:t>whet the appetite for further combat</w:t>
      </w:r>
      <w:r w:rsidRPr="00234DB0">
        <w:rPr>
          <w:rStyle w:val="StyleUnderline"/>
        </w:rPr>
        <w:t xml:space="preserve">. The welfare family may hold a </w:t>
      </w:r>
      <w:proofErr w:type="gramStart"/>
      <w:r w:rsidRPr="00234DB0">
        <w:rPr>
          <w:rStyle w:val="StyleUnderline"/>
        </w:rPr>
        <w:t>tenants‘ union</w:t>
      </w:r>
      <w:proofErr w:type="gramEnd"/>
      <w:r w:rsidRPr="00234DB0">
        <w:rPr>
          <w:rStyle w:val="StyleUnderline"/>
        </w:rPr>
        <w:t xml:space="preserve"> meeting in their heated living room. CLS </w:t>
      </w:r>
      <w:proofErr w:type="gramStart"/>
      <w:r w:rsidRPr="00234DB0">
        <w:rPr>
          <w:rStyle w:val="StyleUnderline"/>
        </w:rPr>
        <w:t xml:space="preserve">scholars‘ </w:t>
      </w:r>
      <w:r w:rsidRPr="00C844C3">
        <w:rPr>
          <w:rStyle w:val="StyleUnderline"/>
          <w:highlight w:val="green"/>
        </w:rPr>
        <w:t>critique</w:t>
      </w:r>
      <w:proofErr w:type="gramEnd"/>
      <w:r w:rsidRPr="00C844C3">
        <w:rPr>
          <w:rStyle w:val="StyleUnderline"/>
          <w:highlight w:val="green"/>
        </w:rPr>
        <w:t xml:space="preserve"> of</w:t>
      </w:r>
      <w:r w:rsidRPr="00234DB0">
        <w:rPr>
          <w:rStyle w:val="StyleUnderline"/>
        </w:rPr>
        <w:t xml:space="preserve"> piecemeal </w:t>
      </w:r>
      <w:r w:rsidRPr="00C844C3">
        <w:rPr>
          <w:rStyle w:val="StyleUnderline"/>
          <w:highlight w:val="green"/>
        </w:rPr>
        <w:t>reform</w:t>
      </w:r>
      <w:r w:rsidRPr="00234DB0">
        <w:rPr>
          <w:rStyle w:val="StyleUnderline"/>
        </w:rPr>
        <w:t xml:space="preserve"> often </w:t>
      </w:r>
      <w:r w:rsidRPr="00C844C3">
        <w:rPr>
          <w:rStyle w:val="StyleUnderline"/>
          <w:highlight w:val="green"/>
        </w:rPr>
        <w:t>misses these possibilities, and neglects the question of whether total change, when it comes, will be what we want</w:t>
      </w:r>
      <w:r w:rsidRPr="00234DB0">
        <w:t>.</w:t>
      </w:r>
    </w:p>
    <w:p w14:paraId="7DB2FBF8" w14:textId="77777777" w:rsidR="000E3509" w:rsidRPr="000D6D62" w:rsidRDefault="000E3509" w:rsidP="000E3509">
      <w:pPr>
        <w:keepNext/>
        <w:keepLines/>
        <w:spacing w:before="40" w:after="0"/>
        <w:outlineLvl w:val="3"/>
        <w:rPr>
          <w:rFonts w:eastAsiaTheme="majorEastAsia" w:cstheme="majorBidi"/>
          <w:b/>
          <w:iCs/>
          <w:sz w:val="26"/>
        </w:rPr>
      </w:pPr>
      <w:r w:rsidRPr="000D6D62">
        <w:rPr>
          <w:rFonts w:eastAsiaTheme="majorEastAsia" w:cstheme="majorBidi"/>
          <w:b/>
          <w:iCs/>
          <w:sz w:val="26"/>
        </w:rPr>
        <w:t>Saying the government is failing to abide by legal rules doesn’t justify those – undermines legitimacy</w:t>
      </w:r>
    </w:p>
    <w:p w14:paraId="5679644F" w14:textId="77777777" w:rsidR="000E3509" w:rsidRPr="000D6D62" w:rsidRDefault="000E3509" w:rsidP="000E3509">
      <w:pPr>
        <w:contextualSpacing/>
        <w:rPr>
          <w:rFonts w:eastAsia="Calibri" w:cs="Times New Roman"/>
        </w:rPr>
      </w:pPr>
      <w:r w:rsidRPr="000D6D62">
        <w:rPr>
          <w:rFonts w:eastAsia="Calibri" w:cs="Times New Roman"/>
        </w:rPr>
        <w:t xml:space="preserve">Saul </w:t>
      </w:r>
      <w:r w:rsidRPr="000D6D62">
        <w:rPr>
          <w:rFonts w:eastAsia="Calibri" w:cs="Times New Roman"/>
          <w:b/>
          <w:bCs/>
          <w:sz w:val="24"/>
        </w:rPr>
        <w:t>Newman 10</w:t>
      </w:r>
      <w:r w:rsidRPr="000D6D62">
        <w:rPr>
          <w:rFonts w:eastAsia="Calibri" w:cs="Times New Roman"/>
        </w:rPr>
        <w:t>, Reader in Political Theory at Goldsmiths, U of London, Theory &amp; Event Volume 13, Issue 2</w:t>
      </w:r>
    </w:p>
    <w:p w14:paraId="0A0A176C" w14:textId="77777777" w:rsidR="000E3509" w:rsidRPr="000D6D62" w:rsidRDefault="000E3509" w:rsidP="000E3509">
      <w:pPr>
        <w:contextualSpacing/>
        <w:rPr>
          <w:rFonts w:eastAsia="Calibri" w:cs="Times New Roman"/>
          <w:sz w:val="14"/>
          <w:szCs w:val="20"/>
        </w:rPr>
      </w:pPr>
      <w:r w:rsidRPr="000D6D62">
        <w:rPr>
          <w:rFonts w:eastAsia="Calibri" w:cs="Times New Roman"/>
          <w:sz w:val="14"/>
        </w:rPr>
        <w:t>There are two aspects that I would like to address here. Firstly,</w:t>
      </w:r>
      <w:r w:rsidRPr="000D6D62">
        <w:rPr>
          <w:rFonts w:eastAsia="Calibri" w:cs="Times New Roman"/>
          <w:color w:val="222222"/>
          <w:sz w:val="14"/>
          <w:szCs w:val="12"/>
        </w:rPr>
        <w:t> </w:t>
      </w:r>
      <w:r w:rsidRPr="000D6D62">
        <w:rPr>
          <w:rFonts w:eastAsia="Calibri" w:cs="Times New Roman"/>
          <w:szCs w:val="20"/>
          <w:u w:val="single"/>
        </w:rPr>
        <w:t>the notion of demand:</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making</w:t>
      </w:r>
      <w:r w:rsidRPr="00C844C3">
        <w:rPr>
          <w:rFonts w:eastAsia="Calibri" w:cs="Times New Roman"/>
          <w:color w:val="222222"/>
          <w:szCs w:val="20"/>
          <w:highlight w:val="green"/>
        </w:rPr>
        <w:t> </w:t>
      </w:r>
      <w:r w:rsidRPr="00C844C3">
        <w:rPr>
          <w:rFonts w:eastAsia="Calibri" w:cs="Times New Roman"/>
          <w:szCs w:val="20"/>
          <w:highlight w:val="green"/>
          <w:u w:val="single"/>
        </w:rPr>
        <w:t>certain</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demands on</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 xml:space="preserve">the state – </w:t>
      </w:r>
      <w:r w:rsidRPr="00C844C3">
        <w:rPr>
          <w:rFonts w:eastAsia="Calibri" w:cs="Times New Roman"/>
          <w:bCs/>
          <w:sz w:val="20"/>
          <w:highlight w:val="green"/>
          <w:u w:val="single"/>
        </w:rPr>
        <w:t>say for</w:t>
      </w:r>
      <w:r w:rsidRPr="000D6D62">
        <w:rPr>
          <w:rFonts w:eastAsia="Calibri" w:cs="Times New Roman"/>
          <w:color w:val="222222"/>
          <w:sz w:val="14"/>
          <w:szCs w:val="12"/>
        </w:rPr>
        <w:t> </w:t>
      </w:r>
      <w:r w:rsidRPr="000D6D62">
        <w:rPr>
          <w:rFonts w:eastAsia="Calibri" w:cs="Times New Roman"/>
          <w:sz w:val="14"/>
        </w:rPr>
        <w:t>higher wages, equal rights for excluded groups, to not go to war, or</w:t>
      </w:r>
      <w:r w:rsidRPr="000D6D62">
        <w:rPr>
          <w:rFonts w:eastAsia="Calibri" w:cs="Times New Roman"/>
          <w:color w:val="222222"/>
          <w:sz w:val="14"/>
          <w:szCs w:val="12"/>
        </w:rPr>
        <w:t> </w:t>
      </w:r>
      <w:r w:rsidRPr="00C844C3">
        <w:rPr>
          <w:rFonts w:eastAsia="Calibri" w:cs="Times New Roman"/>
          <w:bCs/>
          <w:sz w:val="20"/>
          <w:highlight w:val="green"/>
          <w:u w:val="single"/>
        </w:rPr>
        <w:t>an end to draconian policing – is</w:t>
      </w:r>
      <w:r w:rsidRPr="000D6D62">
        <w:rPr>
          <w:rFonts w:eastAsia="Calibri" w:cs="Times New Roman"/>
          <w:color w:val="222222"/>
          <w:sz w:val="14"/>
          <w:szCs w:val="20"/>
        </w:rPr>
        <w:t> </w:t>
      </w:r>
      <w:r w:rsidRPr="000D6D62">
        <w:rPr>
          <w:rFonts w:eastAsia="Calibri" w:cs="Times New Roman"/>
          <w:sz w:val="14"/>
          <w:szCs w:val="20"/>
        </w:rPr>
        <w:t xml:space="preserve">one of </w:t>
      </w:r>
      <w:r w:rsidRPr="00C844C3">
        <w:rPr>
          <w:rFonts w:eastAsia="Calibri" w:cs="Times New Roman"/>
          <w:bCs/>
          <w:sz w:val="20"/>
          <w:highlight w:val="green"/>
          <w:u w:val="single"/>
        </w:rPr>
        <w:t>the basic strategies of social movements</w:t>
      </w:r>
      <w:r w:rsidRPr="000D6D62">
        <w:rPr>
          <w:rFonts w:eastAsia="Calibri" w:cs="Times New Roman"/>
          <w:color w:val="222222"/>
          <w:sz w:val="14"/>
          <w:szCs w:val="20"/>
        </w:rPr>
        <w:t> </w:t>
      </w:r>
      <w:r w:rsidRPr="000D6D62">
        <w:rPr>
          <w:rFonts w:eastAsia="Calibri" w:cs="Times New Roman"/>
          <w:sz w:val="14"/>
          <w:szCs w:val="20"/>
        </w:rPr>
        <w:t>and radical groups.</w:t>
      </w:r>
      <w:r w:rsidRPr="000D6D62">
        <w:rPr>
          <w:rFonts w:eastAsia="Calibri" w:cs="Times New Roman"/>
          <w:color w:val="222222"/>
          <w:sz w:val="14"/>
          <w:szCs w:val="20"/>
        </w:rPr>
        <w:t> </w:t>
      </w:r>
      <w:r w:rsidRPr="00C844C3">
        <w:rPr>
          <w:rFonts w:eastAsia="Calibri" w:cs="Times New Roman"/>
          <w:bCs/>
          <w:sz w:val="20"/>
          <w:highlight w:val="green"/>
          <w:u w:val="single"/>
        </w:rPr>
        <w:t>Making such demands </w:t>
      </w:r>
      <w:r w:rsidRPr="00C844C3">
        <w:rPr>
          <w:rFonts w:eastAsia="Calibri" w:cs="Times New Roman"/>
          <w:b/>
          <w:iCs/>
          <w:sz w:val="20"/>
          <w:highlight w:val="green"/>
          <w:u w:val="single"/>
          <w:bdr w:val="single" w:sz="18" w:space="0" w:color="auto"/>
        </w:rPr>
        <w:t>does not</w:t>
      </w:r>
      <w:r w:rsidRPr="00A96908">
        <w:t xml:space="preserve"> </w:t>
      </w:r>
      <w:r w:rsidRPr="000D6D62">
        <w:rPr>
          <w:rFonts w:eastAsia="Calibri" w:cs="Times New Roman"/>
          <w:b/>
          <w:iCs/>
          <w:sz w:val="20"/>
          <w:u w:val="single"/>
          <w:bdr w:val="single" w:sz="18" w:space="0" w:color="auto"/>
        </w:rPr>
        <w:t>necessarily</w:t>
      </w:r>
      <w:r w:rsidRPr="000D6D62">
        <w:rPr>
          <w:rFonts w:eastAsia="Calibri" w:cs="Times New Roman"/>
          <w:i/>
          <w:iCs/>
          <w:color w:val="222222"/>
          <w:sz w:val="14"/>
          <w:szCs w:val="20"/>
        </w:rPr>
        <w:t> </w:t>
      </w:r>
      <w:r w:rsidRPr="00C844C3">
        <w:rPr>
          <w:rFonts w:eastAsia="Calibri" w:cs="Times New Roman"/>
          <w:b/>
          <w:iCs/>
          <w:sz w:val="20"/>
          <w:highlight w:val="green"/>
          <w:u w:val="single"/>
          <w:bdr w:val="single" w:sz="18" w:space="0" w:color="auto"/>
        </w:rPr>
        <w:t>mean working within the state or reaffirming its legitimacy</w:t>
      </w:r>
      <w:r w:rsidRPr="000D6D62">
        <w:rPr>
          <w:rFonts w:eastAsia="Calibri" w:cs="Times New Roman"/>
          <w:szCs w:val="20"/>
          <w:u w:val="single"/>
        </w:rPr>
        <w:t>. On the contrary,</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 xml:space="preserve">demands are made from a </w:t>
      </w:r>
      <w:r w:rsidRPr="00C844C3">
        <w:rPr>
          <w:rFonts w:eastAsia="Calibri" w:cs="Times New Roman"/>
          <w:b/>
          <w:iCs/>
          <w:sz w:val="20"/>
          <w:highlight w:val="green"/>
          <w:u w:val="single"/>
          <w:bdr w:val="single" w:sz="18" w:space="0" w:color="auto"/>
        </w:rPr>
        <w:t xml:space="preserve">position outside the political order, </w:t>
      </w:r>
      <w:r w:rsidRPr="000D6D62">
        <w:rPr>
          <w:rFonts w:eastAsia="Calibri" w:cs="Times New Roman"/>
          <w:b/>
          <w:iCs/>
          <w:sz w:val="20"/>
          <w:u w:val="single"/>
          <w:bdr w:val="single" w:sz="18" w:space="0" w:color="auto"/>
        </w:rPr>
        <w:t>and</w:t>
      </w:r>
      <w:r w:rsidRPr="000D6D62">
        <w:rPr>
          <w:rFonts w:eastAsia="Calibri" w:cs="Times New Roman"/>
          <w:i/>
          <w:iCs/>
          <w:color w:val="222222"/>
          <w:szCs w:val="20"/>
        </w:rPr>
        <w:t> </w:t>
      </w:r>
      <w:r w:rsidRPr="000D6D62">
        <w:rPr>
          <w:rFonts w:eastAsia="Calibri" w:cs="Times New Roman"/>
          <w:b/>
          <w:iCs/>
          <w:sz w:val="20"/>
          <w:u w:val="single"/>
          <w:bdr w:val="single" w:sz="18" w:space="0" w:color="auto"/>
        </w:rPr>
        <w:t>they often exceed the question of the implementation</w:t>
      </w:r>
      <w:r w:rsidRPr="000D6D62">
        <w:rPr>
          <w:rFonts w:eastAsia="Calibri" w:cs="Times New Roman"/>
          <w:i/>
          <w:iCs/>
          <w:color w:val="222222"/>
          <w:szCs w:val="20"/>
        </w:rPr>
        <w:t> </w:t>
      </w:r>
      <w:r w:rsidRPr="000D6D62">
        <w:rPr>
          <w:rFonts w:eastAsia="Calibri" w:cs="Times New Roman"/>
          <w:b/>
          <w:iCs/>
          <w:sz w:val="20"/>
          <w:u w:val="single"/>
          <w:bdr w:val="single" w:sz="18" w:space="0" w:color="auto"/>
        </w:rPr>
        <w:t>of this or that specific measure.</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They</w:t>
      </w:r>
      <w:r w:rsidRPr="000D6D62">
        <w:rPr>
          <w:rFonts w:eastAsia="Calibri" w:cs="Times New Roman"/>
          <w:color w:val="222222"/>
          <w:szCs w:val="20"/>
        </w:rPr>
        <w:t> </w:t>
      </w:r>
      <w:r w:rsidRPr="000D6D62">
        <w:rPr>
          <w:rFonts w:eastAsia="Calibri" w:cs="Times New Roman"/>
          <w:szCs w:val="20"/>
          <w:u w:val="single"/>
        </w:rPr>
        <w:t>implicitly</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call into question</w:t>
      </w:r>
      <w:r w:rsidRPr="00C844C3">
        <w:rPr>
          <w:rFonts w:eastAsia="Calibri" w:cs="Times New Roman"/>
          <w:color w:val="222222"/>
          <w:szCs w:val="20"/>
          <w:highlight w:val="green"/>
        </w:rPr>
        <w:t> </w:t>
      </w:r>
      <w:r w:rsidRPr="00A96908">
        <w:rPr>
          <w:rFonts w:eastAsia="Calibri" w:cs="Times New Roman"/>
          <w:szCs w:val="20"/>
          <w:highlight w:val="green"/>
          <w:u w:val="single"/>
          <w:shd w:val="clear" w:color="auto" w:fill="FFFF00"/>
        </w:rPr>
        <w:t>the legitimacy</w:t>
      </w:r>
      <w:r w:rsidRPr="00A96908">
        <w:t xml:space="preserve"> </w:t>
      </w:r>
      <w:r w:rsidRPr="000D6D62">
        <w:rPr>
          <w:rFonts w:eastAsia="Calibri" w:cs="Times New Roman"/>
          <w:szCs w:val="20"/>
          <w:u w:val="single"/>
        </w:rPr>
        <w:t xml:space="preserve">and even the sovereignty </w:t>
      </w:r>
      <w:r w:rsidRPr="00C844C3">
        <w:rPr>
          <w:rFonts w:eastAsia="Calibri" w:cs="Times New Roman"/>
          <w:szCs w:val="20"/>
          <w:highlight w:val="green"/>
          <w:u w:val="single"/>
        </w:rPr>
        <w:t>of the state</w:t>
      </w:r>
      <w:r w:rsidRPr="00C844C3">
        <w:rPr>
          <w:rFonts w:eastAsia="Calibri" w:cs="Times New Roman"/>
          <w:color w:val="222222"/>
          <w:szCs w:val="20"/>
          <w:highlight w:val="green"/>
        </w:rPr>
        <w:t> </w:t>
      </w:r>
      <w:r w:rsidRPr="00C844C3">
        <w:rPr>
          <w:rFonts w:eastAsia="Calibri" w:cs="Times New Roman"/>
          <w:szCs w:val="20"/>
          <w:highlight w:val="green"/>
          <w:u w:val="single"/>
          <w:shd w:val="clear" w:color="auto" w:fill="FFFF00"/>
        </w:rPr>
        <w:t>by highlighting</w:t>
      </w:r>
      <w:r w:rsidRPr="000D6D62">
        <w:rPr>
          <w:rFonts w:eastAsia="Calibri" w:cs="Times New Roman"/>
          <w:color w:val="222222"/>
          <w:szCs w:val="20"/>
        </w:rPr>
        <w:t> </w:t>
      </w:r>
      <w:r w:rsidRPr="000D6D62">
        <w:rPr>
          <w:rFonts w:eastAsia="Calibri" w:cs="Times New Roman"/>
          <w:szCs w:val="20"/>
          <w:u w:val="single"/>
        </w:rPr>
        <w:t>fundamental</w:t>
      </w:r>
      <w:r w:rsidRPr="000D6D62">
        <w:rPr>
          <w:rFonts w:eastAsia="Calibri" w:cs="Times New Roman"/>
          <w:color w:val="222222"/>
          <w:szCs w:val="20"/>
        </w:rPr>
        <w:t> </w:t>
      </w:r>
      <w:r w:rsidRPr="00C844C3">
        <w:rPr>
          <w:rFonts w:eastAsia="Calibri" w:cs="Times New Roman"/>
          <w:szCs w:val="20"/>
          <w:highlight w:val="green"/>
          <w:u w:val="single"/>
          <w:shd w:val="clear" w:color="auto" w:fill="FFFF00"/>
        </w:rPr>
        <w:t>inconsistencies</w:t>
      </w:r>
      <w:r w:rsidRPr="00C844C3">
        <w:rPr>
          <w:rFonts w:eastAsia="Calibri" w:cs="Times New Roman"/>
          <w:color w:val="222222"/>
          <w:szCs w:val="20"/>
          <w:highlight w:val="green"/>
        </w:rPr>
        <w:t> </w:t>
      </w:r>
      <w:r w:rsidRPr="000D6D62">
        <w:rPr>
          <w:rFonts w:eastAsia="Calibri" w:cs="Times New Roman"/>
          <w:szCs w:val="20"/>
          <w:u w:val="single"/>
        </w:rPr>
        <w:t>between</w:t>
      </w:r>
      <w:r w:rsidRPr="000D6D62">
        <w:rPr>
          <w:rFonts w:eastAsia="Calibri" w:cs="Times New Roman"/>
          <w:sz w:val="14"/>
        </w:rPr>
        <w:t>, for instance,</w:t>
      </w:r>
      <w:r w:rsidRPr="000D6D62">
        <w:rPr>
          <w:rFonts w:eastAsia="Calibri" w:cs="Times New Roman"/>
          <w:color w:val="222222"/>
          <w:sz w:val="14"/>
          <w:szCs w:val="12"/>
        </w:rPr>
        <w:t> </w:t>
      </w:r>
      <w:r w:rsidRPr="000D6D62">
        <w:rPr>
          <w:rFonts w:eastAsia="Calibri" w:cs="Times New Roman"/>
          <w:szCs w:val="20"/>
          <w:u w:val="single"/>
        </w:rPr>
        <w:t>a formal constitutional order which guarantees certain rights and equalities, and state practices which in reality violate and deny them</w:t>
      </w:r>
      <w:r w:rsidRPr="000D6D62">
        <w:rPr>
          <w:rFonts w:eastAsia="Calibri" w:cs="Times New Roman"/>
          <w:sz w:val="14"/>
        </w:rPr>
        <w:t>.</w:t>
      </w:r>
    </w:p>
    <w:p w14:paraId="59131018" w14:textId="4B5D4495" w:rsidR="003A65B7" w:rsidRDefault="003A65B7" w:rsidP="003A65B7"/>
    <w:p w14:paraId="714F8D32" w14:textId="0C77751D" w:rsidR="003A65B7" w:rsidRDefault="003A65B7" w:rsidP="003A65B7">
      <w:pPr>
        <w:pStyle w:val="Heading2"/>
      </w:pPr>
      <w:r>
        <w:t xml:space="preserve">1NC – Performance Bad </w:t>
      </w:r>
    </w:p>
    <w:p w14:paraId="541CD621" w14:textId="77777777" w:rsidR="003A65B7" w:rsidRPr="003A65B7" w:rsidRDefault="003A65B7" w:rsidP="003A65B7"/>
    <w:p w14:paraId="45B53CD7" w14:textId="77777777" w:rsidR="003A65B7" w:rsidRPr="003A65B7" w:rsidRDefault="003A65B7" w:rsidP="003A65B7"/>
    <w:p w14:paraId="7EDF56B2" w14:textId="77777777" w:rsidR="003A65B7" w:rsidRPr="00E44A4E" w:rsidRDefault="003A65B7" w:rsidP="00E44A4E"/>
    <w:sectPr w:rsidR="003A65B7" w:rsidRPr="00E44A4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44A4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3509"/>
    <w:rsid w:val="00100B28"/>
    <w:rsid w:val="00117316"/>
    <w:rsid w:val="001209B4"/>
    <w:rsid w:val="0014502F"/>
    <w:rsid w:val="00171B82"/>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25D84"/>
    <w:rsid w:val="00330E13"/>
    <w:rsid w:val="003346FA"/>
    <w:rsid w:val="00335A23"/>
    <w:rsid w:val="00340707"/>
    <w:rsid w:val="00341C61"/>
    <w:rsid w:val="0034380E"/>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65B7"/>
    <w:rsid w:val="003A7344"/>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31A0"/>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766BC"/>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A4E"/>
    <w:rsid w:val="00E47013"/>
    <w:rsid w:val="00E541F9"/>
    <w:rsid w:val="00E57B79"/>
    <w:rsid w:val="00E63419"/>
    <w:rsid w:val="00E64496"/>
    <w:rsid w:val="00E71B78"/>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DEB0E"/>
  <w14:defaultImageDpi w14:val="300"/>
  <w15:docId w15:val="{45BE1FD2-935F-2645-B9B8-0839E902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5D8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325D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5D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5D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3"/>
    <w:unhideWhenUsed/>
    <w:qFormat/>
    <w:rsid w:val="00325D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25D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5D84"/>
  </w:style>
  <w:style w:type="character" w:customStyle="1" w:styleId="Heading1Char">
    <w:name w:val="Heading 1 Char"/>
    <w:aliases w:val="Pocket Char"/>
    <w:basedOn w:val="DefaultParagraphFont"/>
    <w:link w:val="Heading1"/>
    <w:rsid w:val="00325D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5D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5D84"/>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325D8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25D8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325D84"/>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325D8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25D8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25D84"/>
    <w:rPr>
      <w:color w:val="auto"/>
      <w:u w:val="none"/>
    </w:rPr>
  </w:style>
  <w:style w:type="paragraph" w:styleId="DocumentMap">
    <w:name w:val="Document Map"/>
    <w:basedOn w:val="Normal"/>
    <w:link w:val="DocumentMapChar"/>
    <w:uiPriority w:val="99"/>
    <w:semiHidden/>
    <w:unhideWhenUsed/>
    <w:rsid w:val="00E44A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4A4E"/>
    <w:rPr>
      <w:rFonts w:ascii="Lucida Grande" w:hAnsi="Lucida Grande" w:cs="Lucida Grande"/>
    </w:rPr>
  </w:style>
  <w:style w:type="paragraph" w:customStyle="1" w:styleId="textbold">
    <w:name w:val="text bold"/>
    <w:basedOn w:val="Normal"/>
    <w:link w:val="Emphasis"/>
    <w:uiPriority w:val="7"/>
    <w:qFormat/>
    <w:rsid w:val="003A65B7"/>
    <w:pPr>
      <w:spacing w:after="0" w:line="256" w:lineRule="auto"/>
      <w:ind w:left="720"/>
      <w:contextualSpacing/>
      <w:jc w:val="both"/>
    </w:pPr>
    <w:rPr>
      <w:rFonts w:eastAsiaTheme="minorEastAsia"/>
      <w:b/>
      <w:iCs/>
      <w:szCs w:val="24"/>
      <w:u w:val="single"/>
    </w:rPr>
  </w:style>
  <w:style w:type="paragraph" w:customStyle="1" w:styleId="Emphasize">
    <w:name w:val="Emphasize"/>
    <w:basedOn w:val="Normal"/>
    <w:autoRedefine/>
    <w:uiPriority w:val="7"/>
    <w:qFormat/>
    <w:rsid w:val="000E3509"/>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styleId="UnresolvedMention">
    <w:name w:val="Unresolved Mention"/>
    <w:basedOn w:val="DefaultParagraphFont"/>
    <w:uiPriority w:val="99"/>
    <w:semiHidden/>
    <w:unhideWhenUsed/>
    <w:rsid w:val="00723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fP-2F9MXjR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termark.silverchair.com/ohv002.pdf?token=AQECAHi208BE49Ooan9kkhW_Ercy7Dm3ZL_9Cf3qfKAc485ysgAAAiswggInBgkqhkiG9w0BBwagggIYMIICFAIBADCCAg0GCSqGSIb3DQEHATAeBglghkgBZQMEAS4wEQQMav47OZ8irYAbcnLnAgEQgIIB3rcwFSvpNknCYJJA4yiWLFhGmHtALPm1CHb2yVAmTzGR9uNooXLDSlTREu82cuWsf1pr9IzTCCRRGTynl6MYJ5S4NrlwRY3Pro_ytvl6vg2hgsiQy5DgFCqoko0a4TBauVlV6FFgdyAXN2hvubxVcAcJShWx7wsuWkDzU_iTXK6gbOp0XB4KsJb5j--UEJsf_Ol_vLddphqU06LEkp3toYQUM56HyMYhTm3sx75bpjepCK6NA1KkwFTUXNbOilmbZdd7_PcR5oqntbayzrDdh_PAbW3lsvOP6KJqBaxhjDVGbI58bC3WB5UKhDcCbjj4qI6Tw-4hxTUjsXnoVYRZUUraEOkpJiullXtTAka3D5bwwGdNllVYCkT6eMczHGcJ8a8gH_jdbCb_ok53QZLM7VuzaUqTMtqh3tPzBRxizMtvwWGQ71dLxJSmhAZcTy2LYCNwWjywP4iFU3IwALsixHSZ5bzRYKKdtqrJ36fOF2s8cREtK2BNieTFkWQfyP2U086p5jTey92ogEGkzIK_dLypY9eP4JNkpSY63LKOt0nb2dxkXOIk_sRKKrv5787Kf08Y4dbD0xRfDEHYtr41bEIGTMaMwhkS89HHC5FR9M7q6SIG4lo5yAaej7ApQg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ericanquarterly.or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americanquarterly.org/" TargetMode="External"/><Relationship Id="rId4" Type="http://schemas.openxmlformats.org/officeDocument/2006/relationships/customXml" Target="../customXml/item4.xml"/><Relationship Id="rId9" Type="http://schemas.openxmlformats.org/officeDocument/2006/relationships/hyperlink" Target="http://www.palgrave.com/it/book/978113751751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7D3A3DB-2AA8-4EA8-A872-DAF9A922E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45</TotalTime>
  <Pages>1</Pages>
  <Words>45845</Words>
  <Characters>261318</Characters>
  <Application>Microsoft Office Word</Application>
  <DocSecurity>0</DocSecurity>
  <Lines>2177</Lines>
  <Paragraphs>613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306550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Eric Gottlieb</cp:lastModifiedBy>
  <cp:revision>7</cp:revision>
  <dcterms:created xsi:type="dcterms:W3CDTF">2019-07-24T01:53:00Z</dcterms:created>
  <dcterms:modified xsi:type="dcterms:W3CDTF">2019-07-24T16:13:00Z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