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6b08f57d4e3d4f58" Type="http://schemas.microsoft.com/office/2007/relationships/ui/extensibility" Target="customUI/customUI14.xml"/><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070022" w:rsidR="00070022" w:rsidP="4ADB31D6" w:rsidRDefault="00070022" w14:paraId="08154D06" w14:textId="112A463D">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rPr>
          <w:rFonts w:eastAsia="" w:cs="" w:eastAsiaTheme="majorEastAsia" w:cstheme="majorBidi"/>
          <w:b w:val="1"/>
          <w:bCs w:val="1"/>
          <w:sz w:val="52"/>
          <w:szCs w:val="52"/>
        </w:rPr>
      </w:pPr>
      <w:bookmarkStart w:name="_GoBack" w:id="0"/>
      <w:bookmarkEnd w:id="0"/>
      <w:r w:rsidRPr="4ADB31D6" w:rsidR="4ADB31D6">
        <w:rPr>
          <w:rFonts w:eastAsia="" w:cs="" w:eastAsiaTheme="majorEastAsia" w:cstheme="majorBidi"/>
          <w:b w:val="1"/>
          <w:bCs w:val="1"/>
          <w:sz w:val="52"/>
          <w:szCs w:val="52"/>
        </w:rPr>
        <w:t>]</w:t>
      </w:r>
      <w:r w:rsidRPr="4ADB31D6" w:rsidR="4ADB31D6">
        <w:rPr>
          <w:rFonts w:eastAsia="" w:cs="" w:eastAsiaTheme="majorEastAsia" w:cstheme="majorBidi"/>
          <w:b w:val="1"/>
          <w:bCs w:val="1"/>
          <w:sz w:val="52"/>
          <w:szCs w:val="52"/>
        </w:rPr>
        <w:t>AFF</w:t>
      </w:r>
    </w:p>
    <w:p w:rsidRPr="00070022" w:rsidR="00070022" w:rsidP="00070022" w:rsidRDefault="00070022" w14:paraId="3438817F" w14:textId="77777777">
      <w:pPr>
        <w:keepNext/>
        <w:keepLines/>
        <w:pageBreakBefore/>
        <w:spacing w:before="40" w:after="0"/>
        <w:jc w:val="center"/>
        <w:outlineLvl w:val="1"/>
        <w:rPr>
          <w:rFonts w:eastAsiaTheme="majorEastAsia" w:cstheme="majorBidi"/>
          <w:b/>
          <w:sz w:val="44"/>
          <w:szCs w:val="26"/>
          <w:u w:val="double"/>
        </w:rPr>
      </w:pPr>
      <w:r w:rsidRPr="00070022">
        <w:rPr>
          <w:rFonts w:eastAsiaTheme="majorEastAsia" w:cstheme="majorBidi"/>
          <w:b/>
          <w:sz w:val="44"/>
          <w:szCs w:val="26"/>
          <w:u w:val="double"/>
        </w:rPr>
        <w:lastRenderedPageBreak/>
        <w:t>Plan</w:t>
      </w:r>
    </w:p>
    <w:p w:rsidRPr="00070022" w:rsidR="00070022" w:rsidP="09A460BD" w:rsidRDefault="00070022" w14:paraId="5B0F9A72" w14:textId="58CDDDBA">
      <w:pPr>
        <w:keepNext/>
        <w:keepLines/>
        <w:spacing w:before="40" w:after="0"/>
        <w:outlineLvl w:val="3"/>
        <w:rPr>
          <w:rFonts w:eastAsia="" w:cs="" w:eastAsiaTheme="majorEastAsia" w:cstheme="majorBidi"/>
          <w:b w:val="1"/>
          <w:bCs w:val="1"/>
          <w:sz w:val="26"/>
          <w:szCs w:val="26"/>
        </w:rPr>
      </w:pPr>
      <w:r w:rsidRPr="09A460BD" w:rsidR="09A460BD">
        <w:rPr>
          <w:rFonts w:eastAsia="" w:cs="" w:eastAsiaTheme="majorEastAsia" w:cstheme="majorBidi"/>
          <w:b w:val="1"/>
          <w:bCs w:val="1"/>
          <w:sz w:val="26"/>
          <w:szCs w:val="26"/>
        </w:rPr>
        <w:t>The United Stat</w:t>
      </w:r>
      <w:r w:rsidRPr="09A460BD" w:rsidR="09A460BD">
        <w:rPr>
          <w:rFonts w:eastAsia="" w:cs="" w:eastAsiaTheme="majorEastAsia" w:cstheme="majorBidi"/>
          <w:b w:val="1"/>
          <w:bCs w:val="1"/>
          <w:sz w:val="26"/>
          <w:szCs w:val="26"/>
        </w:rPr>
        <w:t>navigat</w:t>
      </w:r>
      <w:r w:rsidRPr="09A460BD" w:rsidR="09A460BD">
        <w:rPr>
          <w:rFonts w:eastAsia="" w:cs="" w:eastAsiaTheme="majorEastAsia" w:cstheme="majorBidi"/>
          <w:b w:val="1"/>
          <w:bCs w:val="1"/>
          <w:sz w:val="26"/>
          <w:szCs w:val="26"/>
        </w:rPr>
        <w:t xml:space="preserve">es federal government should bar foreign military sales and suspend direct commercial sales licenses to the Kingdom of Saudi Arabia and the United Arab Emirates. </w:t>
      </w:r>
    </w:p>
    <w:p w:rsidRPr="00070022" w:rsidR="00070022" w:rsidP="00070022" w:rsidRDefault="00070022" w14:paraId="0C62FC98" w14:textId="77777777">
      <w:pPr>
        <w:keepNext/>
        <w:keepLines/>
        <w:pageBreakBefore/>
        <w:spacing w:before="40" w:after="0"/>
        <w:jc w:val="center"/>
        <w:outlineLvl w:val="1"/>
        <w:rPr>
          <w:rFonts w:eastAsiaTheme="majorEastAsia" w:cstheme="majorBidi"/>
          <w:b/>
          <w:sz w:val="44"/>
          <w:szCs w:val="26"/>
          <w:u w:val="double"/>
        </w:rPr>
      </w:pPr>
      <w:r w:rsidRPr="00070022">
        <w:rPr>
          <w:rFonts w:eastAsiaTheme="majorEastAsia" w:cstheme="majorBidi"/>
          <w:b/>
          <w:sz w:val="44"/>
          <w:szCs w:val="26"/>
          <w:u w:val="double"/>
        </w:rPr>
        <w:lastRenderedPageBreak/>
        <w:t>Advantage 1 – Entrapment</w:t>
      </w:r>
    </w:p>
    <w:p w:rsidRPr="00070022" w:rsidR="00070022" w:rsidP="00070022" w:rsidRDefault="00070022" w14:paraId="4C81111C" w14:textId="77777777"/>
    <w:p w:rsidRPr="00070022" w:rsidR="00070022" w:rsidP="00070022" w:rsidRDefault="00070022" w14:paraId="0E7A3A5D"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Despite political complications, Trump is ramping of arms sales to Saudi Arabia now with plans for more </w:t>
      </w:r>
    </w:p>
    <w:p w:rsidRPr="00070022" w:rsidR="00070022" w:rsidP="00070022" w:rsidRDefault="00070022" w14:paraId="021DB770" w14:textId="77777777">
      <w:r w:rsidRPr="00070022">
        <w:rPr>
          <w:b/>
          <w:bCs/>
          <w:sz w:val="26"/>
        </w:rPr>
        <w:t>BURNS 7/19</w:t>
      </w:r>
      <w:r w:rsidRPr="00070022">
        <w:t xml:space="preserve"> – [Robert, AP, “Officials: US putting troops back in Saudi Arabia,” 7/19/2019, </w:t>
      </w:r>
      <w:hyperlink w:history="1" r:id="rId6">
        <w:r w:rsidRPr="00070022">
          <w:t>https://www.apnews.com/77e55a52a6ae4389bddd7731bb803be5</w:t>
        </w:r>
      </w:hyperlink>
      <w:r w:rsidRPr="00070022">
        <w:t>, DKP]</w:t>
      </w:r>
    </w:p>
    <w:p w:rsidRPr="00070022" w:rsidR="00070022" w:rsidP="00070022" w:rsidRDefault="00070022" w14:paraId="4912F943" w14:textId="77777777">
      <w:pPr>
        <w:spacing w:line="240" w:lineRule="auto"/>
        <w:contextualSpacing/>
        <w:rPr>
          <w:sz w:val="16"/>
        </w:rPr>
      </w:pPr>
      <w:r w:rsidRPr="00070022">
        <w:rPr>
          <w:sz w:val="16"/>
        </w:rPr>
        <w:t xml:space="preserve">WASHINGTON (AP) — With Iranian military threats in mind, </w:t>
      </w:r>
      <w:r w:rsidRPr="00070022">
        <w:rPr>
          <w:b/>
          <w:iCs/>
          <w:u w:val="single"/>
          <w:bdr w:val="single" w:color="auto" w:sz="8" w:space="0"/>
        </w:rPr>
        <w:t>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is sending American forces</w:t>
      </w:r>
      <w:r w:rsidRPr="00070022">
        <w:rPr>
          <w:sz w:val="16"/>
        </w:rPr>
        <w:t xml:space="preserve">, </w:t>
      </w:r>
      <w:r w:rsidRPr="00070022">
        <w:rPr>
          <w:u w:val="single"/>
        </w:rPr>
        <w:t xml:space="preserve">including fighter aircraft, air defense missiles and likely more than 500 troops, </w:t>
      </w:r>
      <w:r w:rsidRPr="00070022">
        <w:rPr>
          <w:b/>
          <w:iCs/>
          <w:u w:val="single"/>
          <w:bdr w:val="single" w:color="auto" w:sz="8" w:space="0"/>
        </w:rPr>
        <w:t xml:space="preserve">to a Saudi air base </w:t>
      </w:r>
      <w:r w:rsidRPr="00070022">
        <w:rPr>
          <w:sz w:val="16"/>
        </w:rPr>
        <w:t>that became a hub of American air power in the Middle East in the 1990s but was abandoned by Washington after it toppled Iraqi strongman Saddam Hussein in 2003.</w:t>
      </w:r>
    </w:p>
    <w:p w:rsidRPr="00070022" w:rsidR="00070022" w:rsidP="00070022" w:rsidRDefault="00070022" w14:paraId="77F1544F" w14:textId="77777777">
      <w:pPr>
        <w:spacing w:line="240" w:lineRule="auto"/>
        <w:contextualSpacing/>
        <w:rPr>
          <w:sz w:val="16"/>
          <w:szCs w:val="16"/>
        </w:rPr>
      </w:pPr>
      <w:r w:rsidRPr="00070022">
        <w:rPr>
          <w:sz w:val="16"/>
          <w:szCs w:val="16"/>
        </w:rPr>
        <w:t>The Saudi Foreign Ministry announced the basing agreement Friday without mentioning details.</w:t>
      </w:r>
    </w:p>
    <w:p w:rsidRPr="00070022" w:rsidR="00070022" w:rsidP="00070022" w:rsidRDefault="00070022" w14:paraId="003C4ACC" w14:textId="77777777">
      <w:pPr>
        <w:spacing w:line="240" w:lineRule="auto"/>
        <w:contextualSpacing/>
        <w:rPr>
          <w:sz w:val="16"/>
        </w:rPr>
      </w:pPr>
      <w:r w:rsidRPr="00070022">
        <w:rPr>
          <w:sz w:val="16"/>
        </w:rPr>
        <w:t xml:space="preserve">Senior American defense officials said some </w:t>
      </w:r>
      <w:r w:rsidRPr="00070022">
        <w:rPr>
          <w:u w:val="single"/>
        </w:rPr>
        <w:t xml:space="preserve">U.S. troops and Patriot air defense missile systems have already arrived </w:t>
      </w:r>
      <w:r w:rsidRPr="00070022">
        <w:rPr>
          <w:sz w:val="16"/>
        </w:rPr>
        <w:t xml:space="preserve">at Prince Sultan Air Base, south of Riyadh, </w:t>
      </w:r>
      <w:r w:rsidRPr="00070022">
        <w:rPr>
          <w:u w:val="single"/>
        </w:rPr>
        <w:t>where the troops have been preparing for the arrival of aircraft later this summer as well as additional troops.</w:t>
      </w:r>
      <w:r w:rsidRPr="00070022">
        <w:rPr>
          <w:sz w:val="16"/>
        </w:rPr>
        <w:t xml:space="preserve"> The officials spoke on condition of anonymity in order to provide details not publicly announced.</w:t>
      </w:r>
    </w:p>
    <w:p w:rsidRPr="00070022" w:rsidR="00070022" w:rsidP="00070022" w:rsidRDefault="00070022" w14:paraId="240E1D66" w14:textId="77777777">
      <w:pPr>
        <w:spacing w:line="240" w:lineRule="auto"/>
        <w:contextualSpacing/>
        <w:rPr>
          <w:sz w:val="16"/>
          <w:szCs w:val="16"/>
        </w:rPr>
      </w:pPr>
      <w:r w:rsidRPr="00070022">
        <w:rPr>
          <w:sz w:val="16"/>
          <w:szCs w:val="16"/>
        </w:rPr>
        <w:t>The agreement has been in the works for many weeks and is not a response specifically to Friday’s seizure by Iran of a British tanker in the Persian Gulf. Tensions with Iran have spiked since May when the Trump administration said it had detected increased Iranian preparations for possible attacks on U.S. forces and interests in the Gulf area.</w:t>
      </w:r>
    </w:p>
    <w:p w:rsidRPr="00070022" w:rsidR="00070022" w:rsidP="00070022" w:rsidRDefault="00070022" w14:paraId="4C8A88C1" w14:textId="77777777">
      <w:pPr>
        <w:spacing w:line="240" w:lineRule="auto"/>
        <w:contextualSpacing/>
        <w:rPr>
          <w:sz w:val="16"/>
          <w:szCs w:val="16"/>
        </w:rPr>
      </w:pPr>
      <w:r w:rsidRPr="00070022">
        <w:rPr>
          <w:sz w:val="16"/>
          <w:szCs w:val="16"/>
        </w:rPr>
        <w:t>In a written statement Friday evening, U.S. Central Command said the deployments to Saudi Arabia had been approved by the Pentagon.</w:t>
      </w:r>
    </w:p>
    <w:p w:rsidRPr="00070022" w:rsidR="00070022" w:rsidP="00070022" w:rsidRDefault="00070022" w14:paraId="79AD2CE6" w14:textId="77777777">
      <w:pPr>
        <w:spacing w:line="240" w:lineRule="auto"/>
        <w:contextualSpacing/>
        <w:rPr>
          <w:sz w:val="16"/>
          <w:szCs w:val="16"/>
        </w:rPr>
      </w:pPr>
      <w:r w:rsidRPr="00070022">
        <w:rPr>
          <w:sz w:val="16"/>
          <w:szCs w:val="16"/>
        </w:rPr>
        <w:t>“This movement of forces provides an additional deterrent, and ensures our ability to defend our forces and interests in the region from emergent, credible threats,” Central Command said. “This movement creates improvement of operational depth and logistical networks. U.S. Central Command continually assesses force posture in the region and is working with Kingdom of Saudi Arabia authorities to base U.S. assets at the appropriate locations.”</w:t>
      </w:r>
    </w:p>
    <w:p w:rsidRPr="00070022" w:rsidR="00070022" w:rsidP="00070022" w:rsidRDefault="00070022" w14:paraId="03A07D21" w14:textId="77777777">
      <w:pPr>
        <w:spacing w:line="240" w:lineRule="auto"/>
        <w:contextualSpacing/>
        <w:rPr>
          <w:sz w:val="16"/>
        </w:rPr>
      </w:pPr>
      <w:r w:rsidRPr="00070022">
        <w:rPr>
          <w:u w:val="single"/>
        </w:rPr>
        <w:t>Putting U.S. combat forces back in Saudi Arabia</w:t>
      </w:r>
      <w:r w:rsidRPr="00070022">
        <w:rPr>
          <w:sz w:val="16"/>
        </w:rPr>
        <w:t>, after an absence of more than a decade, adds depth to the regional alignment of U.S. military power, which is mostly in locations on the Persian Gulf that are more vulnerable to Iranian missile attack.</w:t>
      </w:r>
    </w:p>
    <w:p w:rsidRPr="00070022" w:rsidR="00070022" w:rsidP="00070022" w:rsidRDefault="00070022" w14:paraId="3EECFAFC" w14:textId="77777777">
      <w:pPr>
        <w:spacing w:line="240" w:lineRule="auto"/>
        <w:contextualSpacing/>
        <w:rPr>
          <w:sz w:val="16"/>
        </w:rPr>
      </w:pPr>
      <w:r w:rsidRPr="00070022">
        <w:rPr>
          <w:sz w:val="16"/>
        </w:rPr>
        <w:t xml:space="preserve">But it also </w:t>
      </w:r>
      <w:r w:rsidRPr="00070022">
        <w:rPr>
          <w:u w:val="single"/>
        </w:rPr>
        <w:t xml:space="preserve">introduces a </w:t>
      </w:r>
      <w:r w:rsidRPr="00070022">
        <w:rPr>
          <w:b/>
          <w:iCs/>
          <w:u w:val="single"/>
          <w:bdr w:val="single" w:color="auto" w:sz="8" w:space="0"/>
        </w:rPr>
        <w:t>political and diplomatic complication</w:t>
      </w:r>
      <w:r w:rsidRPr="00070022">
        <w:rPr>
          <w:u w:val="single"/>
        </w:rPr>
        <w:t xml:space="preserve"> for</w:t>
      </w:r>
      <w:r w:rsidRPr="00070022">
        <w:rPr>
          <w:sz w:val="16"/>
        </w:rPr>
        <w:t xml:space="preserve"> the</w:t>
      </w:r>
      <w:r w:rsidRPr="00070022">
        <w:rPr>
          <w:u w:val="single"/>
        </w:rPr>
        <w:t xml:space="preserve"> Trump</w:t>
      </w:r>
      <w:r w:rsidRPr="00070022">
        <w:rPr>
          <w:sz w:val="16"/>
        </w:rPr>
        <w:t xml:space="preserve"> administration, </w:t>
      </w:r>
      <w:r w:rsidRPr="00070022">
        <w:rPr>
          <w:u w:val="single"/>
        </w:rPr>
        <w:t xml:space="preserve">accused </w:t>
      </w:r>
      <w:r w:rsidRPr="00070022">
        <w:rPr>
          <w:sz w:val="16"/>
        </w:rPr>
        <w:t xml:space="preserve">by critics </w:t>
      </w:r>
      <w:r w:rsidRPr="00070022">
        <w:rPr>
          <w:u w:val="single"/>
        </w:rPr>
        <w:t xml:space="preserve">of </w:t>
      </w:r>
      <w:r w:rsidRPr="00070022">
        <w:rPr>
          <w:b/>
          <w:iCs/>
          <w:u w:val="single"/>
          <w:bdr w:val="single" w:color="auto" w:sz="8" w:space="0"/>
        </w:rPr>
        <w:t>coddling</w:t>
      </w:r>
      <w:r w:rsidRPr="00070022">
        <w:rPr>
          <w:u w:val="single"/>
        </w:rPr>
        <w:t xml:space="preserve"> the Saudis </w:t>
      </w:r>
      <w:r w:rsidRPr="00070022">
        <w:rPr>
          <w:sz w:val="16"/>
        </w:rPr>
        <w:t xml:space="preserve">even after the murder last fall of dissident writer Jamal Khashoggi by Saudi agents. </w:t>
      </w:r>
      <w:r w:rsidRPr="00070022">
        <w:rPr>
          <w:u w:val="single"/>
        </w:rPr>
        <w:t xml:space="preserve">Many in Congress now </w:t>
      </w:r>
      <w:r w:rsidRPr="00070022">
        <w:rPr>
          <w:sz w:val="16"/>
        </w:rPr>
        <w:t>question the decades-old U.S.-Saudi security alliance and</w:t>
      </w:r>
      <w:r w:rsidRPr="00070022">
        <w:rPr>
          <w:b/>
          <w:iCs/>
          <w:u w:val="single"/>
          <w:bdr w:val="single" w:color="auto" w:sz="8" w:space="0"/>
        </w:rPr>
        <w:t xml:space="preserve"> oppose major new arms sales</w:t>
      </w:r>
      <w:r w:rsidRPr="00070022">
        <w:rPr>
          <w:sz w:val="16"/>
        </w:rPr>
        <w:t xml:space="preserve"> to the kingdom.</w:t>
      </w:r>
    </w:p>
    <w:p w:rsidRPr="00070022" w:rsidR="00070022" w:rsidP="00070022" w:rsidRDefault="00070022" w14:paraId="24655E87" w14:textId="77777777"/>
    <w:p w:rsidRPr="00070022" w:rsidR="00070022" w:rsidP="00070022" w:rsidRDefault="00070022" w14:paraId="5FE837BC"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Squo policymakers view the alliance as too big to fail – crushes diplomatic flexibility and causes military draw in </w:t>
      </w:r>
    </w:p>
    <w:p w:rsidRPr="00070022" w:rsidR="00070022" w:rsidP="00070022" w:rsidRDefault="00070022" w14:paraId="6AAF0734" w14:textId="77777777">
      <w:pPr>
        <w:rPr>
          <w:sz w:val="16"/>
          <w:szCs w:val="16"/>
        </w:rPr>
      </w:pPr>
      <w:r w:rsidRPr="00070022">
        <w:rPr>
          <w:b/>
          <w:bCs/>
          <w:sz w:val="26"/>
        </w:rPr>
        <w:t>DePetris 18</w:t>
      </w:r>
      <w:r w:rsidRPr="00070022">
        <w:t xml:space="preserve"> – </w:t>
      </w:r>
      <w:r w:rsidRPr="00070022">
        <w:rPr>
          <w:sz w:val="16"/>
          <w:szCs w:val="16"/>
        </w:rPr>
        <w:t xml:space="preserve">fellow at Defense Priorities, a nonpartisan foreign-policy organization focused on promoting security, stability and peace [Daniel, “Three Ways to Rethink the U.S.-Saudi Arabian Alliance,” 12/6/2018, </w:t>
      </w:r>
      <w:hyperlink w:history="1" r:id="rId7">
        <w:r w:rsidRPr="00070022">
          <w:rPr>
            <w:sz w:val="16"/>
            <w:szCs w:val="16"/>
          </w:rPr>
          <w:t>https://nationalinterest.org/feature/three-ways-rethink-us-saudi-arabian-alliance-38052</w:t>
        </w:r>
      </w:hyperlink>
      <w:r w:rsidRPr="00070022">
        <w:rPr>
          <w:sz w:val="16"/>
          <w:szCs w:val="16"/>
        </w:rPr>
        <w:t>, DKP]</w:t>
      </w:r>
    </w:p>
    <w:p w:rsidRPr="00070022" w:rsidR="00070022" w:rsidP="00070022" w:rsidRDefault="00070022" w14:paraId="57B442E9" w14:textId="77777777">
      <w:pPr>
        <w:spacing w:line="240" w:lineRule="auto"/>
        <w:contextualSpacing/>
        <w:rPr>
          <w:b/>
          <w:iCs/>
          <w:u w:val="single"/>
          <w:bdr w:val="single" w:color="auto" w:sz="8" w:space="0"/>
        </w:rPr>
      </w:pPr>
      <w:r w:rsidRPr="00070022">
        <w:rPr>
          <w:sz w:val="16"/>
        </w:rPr>
        <w:t xml:space="preserve">Amidst all of these developments, Washington can no longer drag its feet or offer more explanations to excuse the Kingdom’s poor judgment. A bipartisan majority in the U.S. Senate is finally coming around to that judgment, having voted last week to move forward with a bill that would remove U.S. military forces from Yemen’s civil war. The vote in the Senate came several weeks after the Trump administration’s recent decision to terminate mid-air refueling support to Saudi jets in Yemen, is a long overdue but welcome change of course. But </w:t>
      </w:r>
      <w:r w:rsidRPr="00070022">
        <w:rPr>
          <w:b/>
          <w:iCs/>
          <w:u w:val="single"/>
          <w:bdr w:val="single" w:color="auto" w:sz="8" w:space="0"/>
        </w:rPr>
        <w:t>U.S. policy would benefit from a hard-nosed</w:t>
      </w:r>
      <w:r w:rsidRPr="00070022">
        <w:rPr>
          <w:u w:val="single"/>
        </w:rPr>
        <w:t xml:space="preserve">, uncensored </w:t>
      </w:r>
      <w:r w:rsidRPr="00070022">
        <w:rPr>
          <w:b/>
          <w:iCs/>
          <w:u w:val="single"/>
          <w:bdr w:val="single" w:color="auto" w:sz="8" w:space="0"/>
        </w:rPr>
        <w:t>reappraisal of the</w:t>
      </w:r>
      <w:r w:rsidRPr="00070022">
        <w:rPr>
          <w:u w:val="single"/>
        </w:rPr>
        <w:t xml:space="preserve"> entire decades-old </w:t>
      </w:r>
      <w:r w:rsidRPr="00070022">
        <w:rPr>
          <w:b/>
          <w:iCs/>
          <w:u w:val="single"/>
          <w:bdr w:val="single" w:color="auto" w:sz="8" w:space="0"/>
        </w:rPr>
        <w:t>U.S.-Saudi relationship.</w:t>
      </w:r>
    </w:p>
    <w:p w:rsidRPr="00070022" w:rsidR="00070022" w:rsidP="00070022" w:rsidRDefault="00070022" w14:paraId="3977C980" w14:textId="77777777">
      <w:pPr>
        <w:spacing w:line="240" w:lineRule="auto"/>
        <w:contextualSpacing/>
        <w:rPr>
          <w:sz w:val="16"/>
        </w:rPr>
      </w:pPr>
      <w:r w:rsidRPr="00070022">
        <w:rPr>
          <w:sz w:val="16"/>
        </w:rPr>
        <w:t xml:space="preserve">First, President </w:t>
      </w:r>
      <w:r w:rsidRPr="00070022">
        <w:rPr>
          <w:u w:val="single"/>
        </w:rPr>
        <w:t>Trump must stop posing as the unofficial spokesperson to Crown Prince Mohammed, a man who has done more damage to the Kingdom’s international reputation than</w:t>
      </w:r>
      <w:r w:rsidRPr="00070022">
        <w:rPr>
          <w:sz w:val="16"/>
        </w:rPr>
        <w:t xml:space="preserve"> the fifteen Saudi nationals who executed </w:t>
      </w:r>
      <w:r w:rsidRPr="00070022">
        <w:rPr>
          <w:u w:val="single"/>
        </w:rPr>
        <w:t>the 9/11 terrorist attacks</w:t>
      </w:r>
      <w:r w:rsidRPr="00070022">
        <w:rPr>
          <w:sz w:val="16"/>
        </w:rPr>
        <w:t xml:space="preserve"> on America. </w:t>
      </w:r>
      <w:r w:rsidRPr="00070022">
        <w:rPr>
          <w:u w:val="single"/>
        </w:rPr>
        <w:t>While cutting diplomatic</w:t>
      </w:r>
      <w:r w:rsidRPr="00070022">
        <w:rPr>
          <w:sz w:val="16"/>
        </w:rPr>
        <w:t xml:space="preserve">, intelligence, and trade </w:t>
      </w:r>
      <w:r w:rsidRPr="00070022">
        <w:rPr>
          <w:u w:val="single"/>
        </w:rPr>
        <w:t xml:space="preserve">ties </w:t>
      </w:r>
      <w:r w:rsidRPr="00070022">
        <w:rPr>
          <w:sz w:val="16"/>
        </w:rPr>
        <w:t xml:space="preserve">with Riyadh </w:t>
      </w:r>
      <w:r w:rsidRPr="00070022">
        <w:rPr>
          <w:u w:val="single"/>
        </w:rPr>
        <w:t>would</w:t>
      </w:r>
      <w:r w:rsidRPr="00070022">
        <w:rPr>
          <w:sz w:val="16"/>
        </w:rPr>
        <w:t xml:space="preserve"> certainly </w:t>
      </w:r>
      <w:r w:rsidRPr="00070022">
        <w:rPr>
          <w:u w:val="single"/>
        </w:rPr>
        <w:t xml:space="preserve">be a mistake, so would continuing to cast MbS as a reformer </w:t>
      </w:r>
      <w:r w:rsidRPr="00070022">
        <w:rPr>
          <w:sz w:val="16"/>
        </w:rPr>
        <w:t>in an otherwise dark region.</w:t>
      </w:r>
    </w:p>
    <w:p w:rsidRPr="00070022" w:rsidR="00070022" w:rsidP="00070022" w:rsidRDefault="00070022" w14:paraId="4379F9B5" w14:textId="77777777">
      <w:pPr>
        <w:spacing w:line="240" w:lineRule="auto"/>
        <w:contextualSpacing/>
        <w:rPr>
          <w:b/>
          <w:iCs/>
          <w:u w:val="single"/>
          <w:bdr w:val="single" w:color="auto" w:sz="4" w:space="0"/>
        </w:rPr>
      </w:pPr>
      <w:r w:rsidRPr="00070022">
        <w:rPr>
          <w:sz w:val="16"/>
        </w:rPr>
        <w:t xml:space="preserve">Second, the administration must put its relationship with Riyadh in a more accurate context. Preserving conditional ties with the Saudis may be prudent, but </w:t>
      </w:r>
      <w:r w:rsidRPr="00070022">
        <w:rPr>
          <w:b/>
          <w:iCs/>
          <w:u w:val="single"/>
          <w:bdr w:val="single" w:color="auto" w:sz="8" w:space="0"/>
        </w:rPr>
        <w:t>viewing U.S.-Saudi relations as too big to fail is a gross misreading of the situation. Tying American power</w:t>
      </w:r>
      <w:r w:rsidRPr="00070022">
        <w:rPr>
          <w:sz w:val="16"/>
        </w:rPr>
        <w:t xml:space="preserve"> and prestige </w:t>
      </w:r>
      <w:r w:rsidRPr="00070022">
        <w:rPr>
          <w:b/>
          <w:iCs/>
          <w:u w:val="single"/>
          <w:bdr w:val="single" w:color="auto" w:sz="8" w:space="0"/>
        </w:rPr>
        <w:t>to</w:t>
      </w:r>
      <w:r w:rsidRPr="00070022">
        <w:rPr>
          <w:sz w:val="16"/>
        </w:rPr>
        <w:t xml:space="preserve"> the hip of </w:t>
      </w:r>
      <w:r w:rsidRPr="00070022">
        <w:rPr>
          <w:b/>
          <w:iCs/>
          <w:u w:val="single"/>
          <w:bdr w:val="single" w:color="auto" w:sz="8" w:space="0"/>
        </w:rPr>
        <w:t>Saudi Arabia severely diminishes America’s diplomatic flexibility.</w:t>
      </w:r>
      <w:r w:rsidRPr="00070022">
        <w:rPr>
          <w:sz w:val="16"/>
        </w:rPr>
        <w:t xml:space="preserve"> Additionally, </w:t>
      </w:r>
      <w:r w:rsidRPr="00070022">
        <w:rPr>
          <w:u w:val="single"/>
        </w:rPr>
        <w:t xml:space="preserve">viewing Riyadh in such a light gifts Saudi Arabia with far more leverage than it is entitled to. </w:t>
      </w:r>
      <w:r w:rsidRPr="00070022">
        <w:rPr>
          <w:b/>
          <w:iCs/>
          <w:u w:val="single"/>
          <w:bdr w:val="single" w:color="auto" w:sz="8" w:space="0"/>
        </w:rPr>
        <w:t>That leverage opens up Washington to military interventions in the region—like the civil war in Yemen—that 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has no national security justification participating in.</w:t>
      </w:r>
    </w:p>
    <w:p w:rsidRPr="00070022" w:rsidR="00070022" w:rsidP="00070022" w:rsidRDefault="00070022" w14:paraId="396D7629" w14:textId="77777777">
      <w:pPr>
        <w:spacing w:line="240" w:lineRule="auto"/>
        <w:contextualSpacing/>
        <w:rPr>
          <w:sz w:val="16"/>
        </w:rPr>
      </w:pPr>
      <w:r w:rsidRPr="00070022">
        <w:rPr>
          <w:sz w:val="16"/>
        </w:rPr>
        <w:lastRenderedPageBreak/>
        <w:t xml:space="preserve">Third, President Trump must view the Kingdom for what it is rather than what he wishes it to be. It’s not an ally on the same threshold as the United Kingdom, France, Canada, or Australia, and it shouldn’t be given the distinction of being one. Bluntly put, </w:t>
      </w:r>
      <w:r w:rsidRPr="00070022">
        <w:rPr>
          <w:b/>
          <w:iCs/>
          <w:u w:val="single"/>
          <w:bdr w:val="single" w:color="auto" w:sz="8" w:space="0"/>
        </w:rPr>
        <w:t>Saudi Arabia is</w:t>
      </w:r>
      <w:r w:rsidRPr="00070022">
        <w:rPr>
          <w:sz w:val="16"/>
        </w:rPr>
        <w:t xml:space="preserve"> a country like most of its neighbors: </w:t>
      </w:r>
      <w:r w:rsidRPr="00070022">
        <w:rPr>
          <w:b/>
          <w:iCs/>
          <w:u w:val="single"/>
          <w:bdr w:val="single" w:color="auto" w:sz="8" w:space="0"/>
        </w:rPr>
        <w:t>despotic</w:t>
      </w:r>
      <w:r w:rsidRPr="00070022">
        <w:rPr>
          <w:u w:val="single"/>
        </w:rPr>
        <w:t xml:space="preserve"> and</w:t>
      </w:r>
      <w:r w:rsidRPr="00070022">
        <w:rPr>
          <w:sz w:val="16"/>
        </w:rPr>
        <w:t xml:space="preserve"> highly </w:t>
      </w:r>
      <w:r w:rsidRPr="00070022">
        <w:rPr>
          <w:b/>
          <w:iCs/>
          <w:u w:val="single"/>
          <w:bdr w:val="single" w:color="auto" w:sz="8" w:space="0"/>
        </w:rPr>
        <w:t>repressive</w:t>
      </w:r>
      <w:r w:rsidRPr="00070022">
        <w:rPr>
          <w:sz w:val="16"/>
        </w:rPr>
        <w:t xml:space="preserve"> to all forms of dissent, but one the United States may have to collaborate within certain instances.</w:t>
      </w:r>
    </w:p>
    <w:p w:rsidRPr="00070022" w:rsidR="00070022" w:rsidP="00070022" w:rsidRDefault="00070022" w14:paraId="375AE1D4" w14:textId="77777777">
      <w:pPr>
        <w:spacing w:line="240" w:lineRule="auto"/>
        <w:contextualSpacing/>
        <w:rPr>
          <w:sz w:val="16"/>
        </w:rPr>
      </w:pPr>
      <w:r w:rsidRPr="00070022">
        <w:rPr>
          <w:sz w:val="16"/>
        </w:rPr>
        <w:t xml:space="preserve">If there is any good that can come out of Mohammed bin Salman’s disastrous reign as Saudi Arabia’s de facto ruler, it’s that the Crown Prince’s bungling and extremely poor judgment will shock U.S. lawmakers and policymakers into reality. </w:t>
      </w:r>
      <w:r w:rsidRPr="00070022">
        <w:rPr>
          <w:b/>
          <w:iCs/>
          <w:u w:val="single"/>
          <w:bdr w:val="single" w:color="auto" w:sz="8" w:space="0"/>
        </w:rPr>
        <w:t>The sooner Washington recalibrates its relationship</w:t>
      </w:r>
      <w:r w:rsidRPr="00070022">
        <w:rPr>
          <w:sz w:val="16"/>
        </w:rPr>
        <w:t xml:space="preserve"> with the Kingdom, </w:t>
      </w:r>
      <w:r w:rsidRPr="00070022">
        <w:rPr>
          <w:b/>
          <w:iCs/>
          <w:u w:val="single"/>
          <w:bdr w:val="single" w:color="auto" w:sz="8" w:space="0"/>
        </w:rPr>
        <w:t xml:space="preserve">the better </w:t>
      </w:r>
      <w:r w:rsidRPr="00070022">
        <w:rPr>
          <w:sz w:val="16"/>
        </w:rPr>
        <w:t>off America—and the region—will be.</w:t>
      </w:r>
    </w:p>
    <w:p w:rsidRPr="00070022" w:rsidR="00070022" w:rsidP="00070022" w:rsidRDefault="00070022" w14:paraId="3496612D" w14:textId="77777777">
      <w:pPr>
        <w:spacing w:line="240" w:lineRule="auto"/>
        <w:contextualSpacing/>
        <w:rPr>
          <w:sz w:val="16"/>
        </w:rPr>
      </w:pPr>
    </w:p>
    <w:p w:rsidRPr="00070022" w:rsidR="00070022" w:rsidP="00070022" w:rsidRDefault="00070022" w14:paraId="081AC90D"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Placing so many eggs in the MBS basket is a moral hazard that makes curtails policy towards Saudi Arabia and risks US embroilment in Middle East conflict </w:t>
      </w:r>
    </w:p>
    <w:p w:rsidRPr="00070022" w:rsidR="00070022" w:rsidP="00070022" w:rsidRDefault="00070022" w14:paraId="069FB910" w14:textId="77777777">
      <w:pPr>
        <w:spacing w:line="240" w:lineRule="auto"/>
        <w:contextualSpacing/>
      </w:pPr>
      <w:r w:rsidRPr="00070022">
        <w:rPr>
          <w:b/>
          <w:bCs/>
          <w:sz w:val="26"/>
        </w:rPr>
        <w:t>PILLAR 18</w:t>
      </w:r>
      <w:r w:rsidRPr="00070022">
        <w:t xml:space="preserve"> – Nonresident Senior Fellow at the Center for Security Studies at Georgetown University and Nonresident Senior Fellow in Foreign Policy at the Brookings Institution, MA and PhD in Security Studies @ Princeton [Paul, the National Interest, “Saudi Arabia: The Choice the United States Has to Make,”  12/16/2018, </w:t>
      </w:r>
      <w:hyperlink w:history="1" r:id="rId8">
        <w:r w:rsidRPr="00070022">
          <w:t>https://nationalinterest.org/feature/saudi-arabia-choice-united-states-has-make-38822m</w:t>
        </w:r>
      </w:hyperlink>
      <w:r w:rsidRPr="00070022">
        <w:t xml:space="preserve"> DKP]</w:t>
      </w:r>
    </w:p>
    <w:p w:rsidRPr="00070022" w:rsidR="00070022" w:rsidP="00070022" w:rsidRDefault="00070022" w14:paraId="388B5D46" w14:textId="77777777">
      <w:pPr>
        <w:spacing w:line="240" w:lineRule="auto"/>
        <w:contextualSpacing/>
      </w:pPr>
    </w:p>
    <w:p w:rsidRPr="00070022" w:rsidR="00070022" w:rsidP="00070022" w:rsidRDefault="00070022" w14:paraId="558624B0" w14:textId="77777777">
      <w:pPr>
        <w:spacing w:line="240" w:lineRule="auto"/>
        <w:contextualSpacing/>
        <w:rPr>
          <w:sz w:val="16"/>
        </w:rPr>
      </w:pPr>
      <w:r w:rsidRPr="00070022">
        <w:rPr>
          <w:u w:val="single"/>
        </w:rPr>
        <w:t>The administration</w:t>
      </w:r>
      <w:r w:rsidRPr="00070022">
        <w:rPr>
          <w:sz w:val="16"/>
        </w:rPr>
        <w:t xml:space="preserve"> is unlikely to waver. Its </w:t>
      </w:r>
      <w:r w:rsidRPr="00070022">
        <w:rPr>
          <w:u w:val="single"/>
        </w:rPr>
        <w:t xml:space="preserve">anti-Iran focus is so central </w:t>
      </w:r>
      <w:r w:rsidRPr="00070022">
        <w:rPr>
          <w:sz w:val="16"/>
        </w:rPr>
        <w:t xml:space="preserve">to its policies in the Middle East </w:t>
      </w:r>
      <w:r w:rsidRPr="00070022">
        <w:rPr>
          <w:u w:val="single"/>
        </w:rPr>
        <w:t>that it is even more committed than previous administrations to avoiding serious damage to the U.S.-Saudi relationship. It will keep talking about arms sales, oil and counterterrorism in addition to confronting Iran</w:t>
      </w:r>
      <w:r w:rsidRPr="00070022">
        <w:rPr>
          <w:sz w:val="16"/>
        </w:rPr>
        <w:t xml:space="preserve"> as rationales for this course.</w:t>
      </w:r>
    </w:p>
    <w:p w:rsidRPr="00070022" w:rsidR="00070022" w:rsidP="00070022" w:rsidRDefault="00070022" w14:paraId="163A611C" w14:textId="77777777">
      <w:pPr>
        <w:spacing w:line="240" w:lineRule="auto"/>
        <w:contextualSpacing/>
        <w:rPr>
          <w:sz w:val="16"/>
        </w:rPr>
      </w:pPr>
      <w:r w:rsidRPr="00070022">
        <w:rPr>
          <w:b/>
          <w:iCs/>
          <w:u w:val="single"/>
          <w:bdr w:val="single" w:color="auto" w:sz="8" w:space="0"/>
        </w:rPr>
        <w:t>Such talk obscures who really has leverage</w:t>
      </w:r>
      <w:r w:rsidRPr="00070022">
        <w:rPr>
          <w:sz w:val="16"/>
        </w:rPr>
        <w:t xml:space="preserve"> over whom, </w:t>
      </w:r>
      <w:r w:rsidRPr="00070022">
        <w:rPr>
          <w:b/>
          <w:iCs/>
          <w:u w:val="single"/>
          <w:bdr w:val="single" w:color="auto" w:sz="8" w:space="0"/>
        </w:rPr>
        <w:t>and how Saudi Arabia depends on 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for its security and economic development much more than 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 xml:space="preserve">depends on the Saudis. </w:t>
      </w:r>
      <w:r w:rsidRPr="00070022">
        <w:rPr>
          <w:u w:val="single"/>
        </w:rPr>
        <w:t>The crown prince’s program of economic diversification relies heavily on American management experience and technology. U.S. military power has protected Saudi territory from external threat</w:t>
      </w:r>
      <w:r w:rsidRPr="00070022">
        <w:rPr>
          <w:sz w:val="16"/>
        </w:rPr>
        <w:t xml:space="preserve"> (as it did most notably in 1990–1991, after Saddam Hussein seized Kuwait), </w:t>
      </w:r>
      <w:r w:rsidRPr="00070022">
        <w:rPr>
          <w:u w:val="single"/>
        </w:rPr>
        <w:t>while Saudi power does nothing</w:t>
      </w:r>
      <w:r w:rsidRPr="00070022">
        <w:rPr>
          <w:sz w:val="16"/>
        </w:rPr>
        <w:t xml:space="preserve"> to protect U.S. territory. </w:t>
      </w:r>
      <w:r w:rsidRPr="00070022">
        <w:rPr>
          <w:u w:val="single"/>
        </w:rPr>
        <w:t>The Saudi military would have much difficulty turning away from its existing commitment to U.S. doctrine</w:t>
      </w:r>
      <w:r w:rsidRPr="00070022">
        <w:rPr>
          <w:sz w:val="16"/>
        </w:rPr>
        <w:t>, training and supply lines.</w:t>
      </w:r>
    </w:p>
    <w:p w:rsidRPr="00070022" w:rsidR="00070022" w:rsidP="00070022" w:rsidRDefault="00070022" w14:paraId="58AC3B99" w14:textId="77777777">
      <w:pPr>
        <w:spacing w:line="240" w:lineRule="auto"/>
        <w:contextualSpacing/>
        <w:rPr>
          <w:sz w:val="16"/>
        </w:rPr>
      </w:pPr>
      <w:r w:rsidRPr="00070022">
        <w:rPr>
          <w:b/>
          <w:iCs/>
          <w:u w:val="single"/>
          <w:bdr w:val="single" w:color="auto" w:sz="8" w:space="0"/>
        </w:rPr>
        <w:t>Trump’s repeated references to a supposed $110 billion in arms sales</w:t>
      </w:r>
      <w:r w:rsidRPr="00070022">
        <w:rPr>
          <w:sz w:val="16"/>
        </w:rPr>
        <w:t xml:space="preserve"> and some huge number of jobs at stake </w:t>
      </w:r>
      <w:r w:rsidRPr="00070022">
        <w:rPr>
          <w:b/>
          <w:iCs/>
          <w:u w:val="single"/>
          <w:bdr w:val="single" w:color="auto" w:sz="8" w:space="0"/>
        </w:rPr>
        <w:t>are misleading factually as well as in terms of where leverage lies</w:t>
      </w:r>
      <w:r w:rsidRPr="00070022">
        <w:rPr>
          <w:u w:val="single"/>
        </w:rPr>
        <w:t xml:space="preserve">. Most of that figure represents not actual sales but </w:t>
      </w:r>
      <w:r w:rsidRPr="00070022">
        <w:rPr>
          <w:b/>
          <w:iCs/>
          <w:u w:val="single"/>
          <w:bdr w:val="single" w:color="auto" w:sz="8" w:space="0"/>
        </w:rPr>
        <w:t>only statements of intent</w:t>
      </w:r>
      <w:r w:rsidRPr="00070022">
        <w:rPr>
          <w:u w:val="single"/>
        </w:rPr>
        <w:t>,</w:t>
      </w:r>
      <w:r w:rsidRPr="00070022">
        <w:rPr>
          <w:sz w:val="16"/>
        </w:rPr>
        <w:t xml:space="preserve"> with most of those statements having been made during the Obama presidency. </w:t>
      </w:r>
      <w:r w:rsidRPr="00070022">
        <w:rPr>
          <w:u w:val="single"/>
        </w:rPr>
        <w:t>To the extent sales materialize, they often involve assembly overseas, with jobs more likely to go to Saudis</w:t>
      </w:r>
      <w:r w:rsidRPr="00070022">
        <w:rPr>
          <w:sz w:val="16"/>
        </w:rPr>
        <w:t xml:space="preserve"> than to Americans. It is worth remembering that the joint statements about intended future arms sales were part of what the Obama administration offered as a concession to the Saudis to reassure them as the nuclear agreement with Iran was being negotiated.</w:t>
      </w:r>
    </w:p>
    <w:p w:rsidRPr="00070022" w:rsidR="00070022" w:rsidP="00070022" w:rsidRDefault="00070022" w14:paraId="627740E9" w14:textId="77777777">
      <w:pPr>
        <w:spacing w:line="240" w:lineRule="auto"/>
        <w:contextualSpacing/>
        <w:rPr>
          <w:sz w:val="16"/>
        </w:rPr>
      </w:pPr>
      <w:r w:rsidRPr="00070022">
        <w:rPr>
          <w:u w:val="single"/>
        </w:rPr>
        <w:t>Too often overlooked is what the Saudis would be doing anyway for their own interests without any special deference from the U</w:t>
      </w:r>
      <w:r w:rsidRPr="00070022">
        <w:rPr>
          <w:sz w:val="16"/>
        </w:rPr>
        <w:t xml:space="preserve">nited </w:t>
      </w:r>
      <w:r w:rsidRPr="00070022">
        <w:rPr>
          <w:u w:val="single"/>
        </w:rPr>
        <w:t>S</w:t>
      </w:r>
      <w:r w:rsidRPr="00070022">
        <w:rPr>
          <w:sz w:val="16"/>
        </w:rPr>
        <w:t xml:space="preserve">tates. </w:t>
      </w:r>
      <w:r w:rsidRPr="00070022">
        <w:rPr>
          <w:u w:val="single"/>
        </w:rPr>
        <w:t>Regarding oil, the adage that suppliers cannot drink their own stuff is more applicable than ever, with prior Saudi leverage having been reduced by the fracking revolution, the decrease in U.S. oil imports and overall diversification</w:t>
      </w:r>
      <w:r w:rsidRPr="00070022">
        <w:rPr>
          <w:sz w:val="16"/>
        </w:rPr>
        <w:t xml:space="preserve"> of the oil market</w:t>
      </w:r>
      <w:r w:rsidRPr="00070022">
        <w:rPr>
          <w:u w:val="single"/>
        </w:rPr>
        <w:t xml:space="preserve">. Regarding terrorism, it wasn’t until after an Islamist attack in Riyadh </w:t>
      </w:r>
      <w:r w:rsidRPr="00070022">
        <w:rPr>
          <w:sz w:val="16"/>
        </w:rPr>
        <w:t xml:space="preserve">in 2003 (in which the specific targets were Western military contractors) </w:t>
      </w:r>
      <w:r w:rsidRPr="00070022">
        <w:rPr>
          <w:u w:val="single"/>
        </w:rPr>
        <w:t>that the Saudi regime started to become part of the solution and not just</w:t>
      </w:r>
      <w:r w:rsidRPr="00070022">
        <w:rPr>
          <w:sz w:val="16"/>
        </w:rPr>
        <w:t xml:space="preserve"> a big part of </w:t>
      </w:r>
      <w:r w:rsidRPr="00070022">
        <w:rPr>
          <w:u w:val="single"/>
        </w:rPr>
        <w:t xml:space="preserve">the problem. </w:t>
      </w:r>
      <w:r w:rsidRPr="00070022">
        <w:rPr>
          <w:sz w:val="16"/>
        </w:rPr>
        <w:t xml:space="preserve">But even today, </w:t>
      </w:r>
      <w:r w:rsidRPr="00070022">
        <w:rPr>
          <w:u w:val="single"/>
        </w:rPr>
        <w:t>any terrorists the U</w:t>
      </w:r>
      <w:r w:rsidRPr="00070022">
        <w:rPr>
          <w:sz w:val="16"/>
        </w:rPr>
        <w:t xml:space="preserve">nited </w:t>
      </w:r>
      <w:r w:rsidRPr="00070022">
        <w:rPr>
          <w:u w:val="single"/>
        </w:rPr>
        <w:t>S</w:t>
      </w:r>
      <w:r w:rsidRPr="00070022">
        <w:rPr>
          <w:sz w:val="16"/>
        </w:rPr>
        <w:t xml:space="preserve">tates </w:t>
      </w:r>
      <w:r w:rsidRPr="00070022">
        <w:rPr>
          <w:u w:val="single"/>
        </w:rPr>
        <w:t>might want Saudi Arabia to act against would be ones the Saudis would have their own reasons to quash.</w:t>
      </w:r>
    </w:p>
    <w:p w:rsidRPr="00070022" w:rsidR="00070022" w:rsidP="00070022" w:rsidRDefault="00070022" w14:paraId="14020CCE" w14:textId="77777777">
      <w:pPr>
        <w:spacing w:line="240" w:lineRule="auto"/>
        <w:contextualSpacing/>
        <w:rPr>
          <w:sz w:val="16"/>
        </w:rPr>
      </w:pPr>
      <w:r w:rsidRPr="00070022">
        <w:rPr>
          <w:u w:val="single"/>
        </w:rPr>
        <w:t>As for confrontation with Iran, it is Saudi Arabia, not the U</w:t>
      </w:r>
      <w:r w:rsidRPr="00070022">
        <w:rPr>
          <w:sz w:val="16"/>
        </w:rPr>
        <w:t xml:space="preserve">nited </w:t>
      </w:r>
      <w:r w:rsidRPr="00070022">
        <w:rPr>
          <w:u w:val="single"/>
        </w:rPr>
        <w:t>S</w:t>
      </w:r>
      <w:r w:rsidRPr="00070022">
        <w:rPr>
          <w:sz w:val="16"/>
        </w:rPr>
        <w:t xml:space="preserve">tates, </w:t>
      </w:r>
      <w:r w:rsidRPr="00070022">
        <w:rPr>
          <w:u w:val="single"/>
        </w:rPr>
        <w:t>that is a Persian Gulf state in a local rivalry with Iran. Rapprochement between Tehran and Riyadh</w:t>
      </w:r>
      <w:r w:rsidRPr="00070022">
        <w:rPr>
          <w:sz w:val="16"/>
        </w:rPr>
        <w:t xml:space="preserve">, as has happened at times in the four decades since the Iranian revolution, </w:t>
      </w:r>
      <w:r w:rsidRPr="00070022">
        <w:rPr>
          <w:u w:val="single"/>
        </w:rPr>
        <w:t>would be in the interests of all concerned and in the interests of peace</w:t>
      </w:r>
      <w:r w:rsidRPr="00070022">
        <w:rPr>
          <w:sz w:val="16"/>
        </w:rPr>
        <w:t xml:space="preserve"> and stability </w:t>
      </w:r>
      <w:r w:rsidRPr="00070022">
        <w:rPr>
          <w:u w:val="single"/>
        </w:rPr>
        <w:t>in the Gulf</w:t>
      </w:r>
      <w:r w:rsidRPr="00070022">
        <w:rPr>
          <w:sz w:val="16"/>
        </w:rPr>
        <w:t xml:space="preserve"> region. But a new rapprochement is not about to break out—not with MBS likening the Iranian supreme leader to Hitler and talking about taking the battle “inside Iran.” The governments of Saudi Arabia and Israel are not being dragged into confrontation with Iran; they are doing the dragging.</w:t>
      </w:r>
    </w:p>
    <w:p w:rsidRPr="00070022" w:rsidR="00070022" w:rsidP="00070022" w:rsidRDefault="00070022" w14:paraId="2DB1EC5D" w14:textId="77777777">
      <w:pPr>
        <w:spacing w:line="240" w:lineRule="auto"/>
        <w:contextualSpacing/>
        <w:rPr>
          <w:sz w:val="16"/>
        </w:rPr>
      </w:pPr>
      <w:r w:rsidRPr="00070022">
        <w:rPr>
          <w:b/>
          <w:iCs/>
          <w:u w:val="single"/>
          <w:bdr w:val="single" w:color="auto" w:sz="8" w:space="0"/>
        </w:rPr>
        <w:t>A SOUND U.S. policy toward Saudi Arabia would be truly transactional, while stripping away the personal ties, historical baggage and old habits of rigidly dividing the region into good guys and bad.</w:t>
      </w:r>
      <w:r w:rsidRPr="00070022">
        <w:rPr>
          <w:sz w:val="16"/>
        </w:rPr>
        <w:t xml:space="preserve"> </w:t>
      </w:r>
      <w:r w:rsidRPr="00070022">
        <w:rPr>
          <w:b/>
          <w:iCs/>
          <w:u w:val="single"/>
          <w:bdr w:val="single" w:color="auto" w:sz="8" w:space="0"/>
        </w:rPr>
        <w:t xml:space="preserve">Such a policy would recognize that embroilment in other people’s local rivalries is not in America's interests. It would recognize the U.S.-Saudi relationship as important, but not something </w:t>
      </w:r>
      <w:r w:rsidRPr="00070022">
        <w:rPr>
          <w:b/>
          <w:iCs/>
          <w:u w:val="single"/>
          <w:bdr w:val="single" w:color="auto" w:sz="8" w:space="0"/>
        </w:rPr>
        <w:lastRenderedPageBreak/>
        <w:t>that requires special deference</w:t>
      </w:r>
      <w:r w:rsidRPr="00070022">
        <w:rPr>
          <w:sz w:val="16"/>
        </w:rPr>
        <w:t xml:space="preserve"> in which even major transgressions are excused. It should be a normal relationship, with all the diplomatic engagement normality implies (including conducting business through a U.S. ambassador in Riyadh, a post that Trump only recently filled).</w:t>
      </w:r>
    </w:p>
    <w:p w:rsidRPr="00070022" w:rsidR="00070022" w:rsidP="00070022" w:rsidRDefault="00070022" w14:paraId="1DC58819" w14:textId="77777777">
      <w:pPr>
        <w:spacing w:line="240" w:lineRule="auto"/>
        <w:contextualSpacing/>
        <w:rPr>
          <w:u w:val="single"/>
        </w:rPr>
      </w:pPr>
      <w:r w:rsidRPr="00070022">
        <w:rPr>
          <w:sz w:val="16"/>
        </w:rPr>
        <w:t xml:space="preserve">The administration’s confrontation with Iran gets rationalized as opposition to a power doing nefarious, destabilizing things in the region. But </w:t>
      </w:r>
      <w:r w:rsidRPr="00070022">
        <w:rPr>
          <w:u w:val="single"/>
        </w:rPr>
        <w:t>Saudi Arabia has dallied with terrorist groups in the course of stoking rebellion in Syria, and it has rolled tanks across the causeway into Bahrain</w:t>
      </w:r>
      <w:r w:rsidRPr="00070022">
        <w:rPr>
          <w:sz w:val="16"/>
        </w:rPr>
        <w:t xml:space="preserve"> to put down popular protests against an unpopular regime. </w:t>
      </w:r>
      <w:r w:rsidRPr="00070022">
        <w:rPr>
          <w:b/>
          <w:iCs/>
          <w:u w:val="single"/>
          <w:bdr w:val="single" w:color="auto" w:sz="8" w:space="0"/>
        </w:rPr>
        <w:t>Under MBS it has prosecuted a hugely devastating war in Yemen</w:t>
      </w:r>
      <w:r w:rsidRPr="00070022">
        <w:rPr>
          <w:u w:val="single"/>
        </w:rPr>
        <w:t>, has kidnapped the prime minister of Lebanon</w:t>
      </w:r>
      <w:r w:rsidRPr="00070022">
        <w:rPr>
          <w:sz w:val="16"/>
        </w:rPr>
        <w:t xml:space="preserve"> to try to foment a governmental crisis in his home country </w:t>
      </w:r>
      <w:r w:rsidRPr="00070022">
        <w:rPr>
          <w:u w:val="single"/>
        </w:rPr>
        <w:t>and has conducted overseas assassinations</w:t>
      </w:r>
      <w:r w:rsidRPr="00070022">
        <w:rPr>
          <w:sz w:val="16"/>
        </w:rPr>
        <w:t xml:space="preserve"> as part of its persecution of dissidents</w:t>
      </w:r>
      <w:r w:rsidRPr="00070022">
        <w:rPr>
          <w:u w:val="single"/>
        </w:rPr>
        <w:t>. U.S. policy is not sound when</w:t>
      </w:r>
      <w:r w:rsidRPr="00070022">
        <w:rPr>
          <w:sz w:val="16"/>
        </w:rPr>
        <w:t xml:space="preserve">, in the name of opposing someone else’s supposedly destabilizing behavior, </w:t>
      </w:r>
      <w:r w:rsidRPr="00070022">
        <w:rPr>
          <w:u w:val="single"/>
        </w:rPr>
        <w:t>it gives a pass to behavior that is at least as destabilizing as anything the targeted country is doing.</w:t>
      </w:r>
    </w:p>
    <w:p w:rsidRPr="00070022" w:rsidR="00070022" w:rsidP="00070022" w:rsidRDefault="00070022" w14:paraId="3E02F888" w14:textId="77777777">
      <w:pPr>
        <w:spacing w:line="240" w:lineRule="auto"/>
        <w:contextualSpacing/>
        <w:rPr>
          <w:sz w:val="16"/>
        </w:rPr>
      </w:pPr>
      <w:r w:rsidRPr="00070022">
        <w:rPr>
          <w:sz w:val="16"/>
        </w:rPr>
        <w:t xml:space="preserve">Khashoggi’s murder provides an occasion for steps that should have been taken earlier in response to the disaster in Yemen. </w:t>
      </w:r>
      <w:r w:rsidRPr="00070022">
        <w:rPr>
          <w:b/>
          <w:iCs/>
          <w:u w:val="single"/>
          <w:bdr w:val="single" w:color="auto" w:sz="8" w:space="0"/>
        </w:rPr>
        <w:t>This ought to include ending U.S. logistical and operational support to the Saudi-led air war. It also should include curtailment of current shipments of U.S. munitions</w:t>
      </w:r>
      <w:r w:rsidRPr="00070022">
        <w:rPr>
          <w:sz w:val="16"/>
        </w:rPr>
        <w:t xml:space="preserve">, some of which are being used in that war. </w:t>
      </w:r>
      <w:r w:rsidRPr="00070022">
        <w:rPr>
          <w:b/>
          <w:iCs/>
          <w:u w:val="single"/>
          <w:bdr w:val="single" w:color="auto" w:sz="8" w:space="0"/>
        </w:rPr>
        <w:t>Taking such steps</w:t>
      </w:r>
      <w:r w:rsidRPr="00070022">
        <w:rPr>
          <w:sz w:val="16"/>
        </w:rPr>
        <w:t xml:space="preserve"> now, although belated, </w:t>
      </w:r>
      <w:r w:rsidRPr="00070022">
        <w:rPr>
          <w:b/>
          <w:iCs/>
          <w:u w:val="single"/>
          <w:bdr w:val="single" w:color="auto" w:sz="8" w:space="0"/>
        </w:rPr>
        <w:t>would send the further message that</w:t>
      </w:r>
      <w:r w:rsidRPr="00070022">
        <w:rPr>
          <w:sz w:val="16"/>
        </w:rPr>
        <w:t xml:space="preserve"> any </w:t>
      </w:r>
      <w:r w:rsidRPr="00070022">
        <w:rPr>
          <w:b/>
          <w:iCs/>
          <w:u w:val="single"/>
          <w:bdr w:val="single" w:color="auto" w:sz="8" w:space="0"/>
        </w:rPr>
        <w:t>behavior</w:t>
      </w:r>
      <w:r w:rsidRPr="00070022">
        <w:rPr>
          <w:sz w:val="16"/>
        </w:rPr>
        <w:t xml:space="preserve"> comparable to what was done to Khashoggi </w:t>
      </w:r>
      <w:r w:rsidRPr="00070022">
        <w:rPr>
          <w:b/>
          <w:iCs/>
          <w:u w:val="single"/>
          <w:bdr w:val="single" w:color="auto" w:sz="8" w:space="0"/>
        </w:rPr>
        <w:t>is unacceptable.</w:t>
      </w:r>
    </w:p>
    <w:p w:rsidRPr="00070022" w:rsidR="00070022" w:rsidP="00070022" w:rsidRDefault="00070022" w14:paraId="13053DE5" w14:textId="77777777">
      <w:pPr>
        <w:spacing w:line="240" w:lineRule="auto"/>
        <w:contextualSpacing/>
        <w:rPr>
          <w:b/>
          <w:iCs/>
          <w:u w:val="single"/>
          <w:bdr w:val="single" w:color="auto" w:sz="8" w:space="0"/>
        </w:rPr>
      </w:pPr>
      <w:r w:rsidRPr="00070022">
        <w:rPr>
          <w:sz w:val="16"/>
        </w:rPr>
        <w:t xml:space="preserve">The Trump administration, for the reasons mentioned earlier, is unlikely to make any such major course correction. </w:t>
      </w:r>
      <w:r w:rsidRPr="00070022">
        <w:rPr>
          <w:b/>
          <w:iCs/>
          <w:u w:val="single"/>
          <w:bdr w:val="single" w:color="auto" w:sz="8" w:space="0"/>
        </w:rPr>
        <w:t xml:space="preserve">The current course carries the risk of giving a green light to the Saudi regime to do even more destabilizing things, possibly including the sparking of a U.S.-Iranian military confrontation </w:t>
      </w:r>
      <w:r w:rsidRPr="00070022">
        <w:rPr>
          <w:sz w:val="16"/>
        </w:rPr>
        <w:t xml:space="preserve">to divert remaining attention from the Khashoggi matter. </w:t>
      </w:r>
      <w:r w:rsidRPr="00070022">
        <w:rPr>
          <w:b/>
          <w:iCs/>
          <w:u w:val="single"/>
          <w:bdr w:val="single" w:color="auto" w:sz="8" w:space="0"/>
        </w:rPr>
        <w:t>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also is sending an unhelpful message to others of blatantly applying double standards and of giving higher priority to arms sales than to human rights in Saudi Arabia or even to the most basic norms of international behavior. Over the longer term, placing so many U.S. eggs in the MBS basket carries the risk of that basket proving to be fragile.</w:t>
      </w:r>
      <w:r w:rsidRPr="00070022">
        <w:rPr>
          <w:sz w:val="16"/>
        </w:rPr>
        <w:t xml:space="preserve"> </w:t>
      </w:r>
      <w:r w:rsidRPr="00070022">
        <w:rPr>
          <w:u w:val="single"/>
        </w:rPr>
        <w:t xml:space="preserve">The young prince’s daring and ruthless power play—abandoning a half century of Saudi policymaking </w:t>
      </w:r>
      <w:r w:rsidRPr="00070022">
        <w:rPr>
          <w:sz w:val="16"/>
        </w:rPr>
        <w:t>in which consensus within the royal family had been important—</w:t>
      </w:r>
      <w:r w:rsidRPr="00070022">
        <w:rPr>
          <w:u w:val="single"/>
        </w:rPr>
        <w:t xml:space="preserve">is apt to have </w:t>
      </w:r>
      <w:r w:rsidRPr="00070022">
        <w:rPr>
          <w:b/>
          <w:iCs/>
          <w:u w:val="single"/>
          <w:bdr w:val="single" w:color="auto" w:sz="8" w:space="0"/>
        </w:rPr>
        <w:t>kingdom-shaking repercussions.</w:t>
      </w:r>
    </w:p>
    <w:p w:rsidRPr="00070022" w:rsidR="00070022" w:rsidP="00070022" w:rsidRDefault="00070022" w14:paraId="4B242E6B" w14:textId="77777777">
      <w:pPr>
        <w:spacing w:line="240" w:lineRule="auto"/>
        <w:contextualSpacing/>
        <w:rPr>
          <w:sz w:val="16"/>
        </w:rPr>
      </w:pPr>
    </w:p>
    <w:p w:rsidRPr="00070022" w:rsidR="00070022" w:rsidP="00070022" w:rsidRDefault="00070022" w14:paraId="46158980" w14:textId="77777777">
      <w:pPr>
        <w:spacing w:line="240" w:lineRule="auto"/>
        <w:contextualSpacing/>
        <w:rPr>
          <w:sz w:val="16"/>
        </w:rPr>
      </w:pPr>
    </w:p>
    <w:p w:rsidRPr="00070022" w:rsidR="00070022" w:rsidP="00070022" w:rsidRDefault="00070022" w14:paraId="4348CA0B" w14:textId="77777777">
      <w:pPr>
        <w:keepNext/>
        <w:keepLines/>
        <w:spacing w:before="40" w:after="0"/>
        <w:outlineLvl w:val="3"/>
        <w:rPr>
          <w:rFonts w:eastAsiaTheme="majorEastAsia" w:cstheme="majorBidi"/>
          <w:sz w:val="26"/>
        </w:rPr>
      </w:pPr>
      <w:r w:rsidRPr="00070022">
        <w:rPr>
          <w:rFonts w:eastAsiaTheme="majorEastAsia" w:cstheme="majorBidi"/>
          <w:b/>
          <w:iCs/>
          <w:sz w:val="26"/>
        </w:rPr>
        <w:t xml:space="preserve">Brink is now – following on with MBS policies risks war with Iran </w:t>
      </w:r>
    </w:p>
    <w:p w:rsidRPr="00070022" w:rsidR="00070022" w:rsidP="00070022" w:rsidRDefault="00070022" w14:paraId="5A7BD9F7" w14:textId="77777777">
      <w:pPr>
        <w:spacing w:line="240" w:lineRule="auto"/>
        <w:contextualSpacing/>
        <w:rPr>
          <w:sz w:val="16"/>
          <w:szCs w:val="16"/>
        </w:rPr>
      </w:pPr>
      <w:r w:rsidRPr="00070022">
        <w:rPr>
          <w:rFonts w:eastAsiaTheme="majorEastAsia" w:cstheme="majorBidi"/>
          <w:b/>
          <w:iCs/>
          <w:sz w:val="26"/>
        </w:rPr>
        <w:t>MILLER and SOKOLSKY 19</w:t>
      </w:r>
      <w:r w:rsidRPr="00070022">
        <w:t xml:space="preserve"> </w:t>
      </w:r>
      <w:r w:rsidRPr="00070022">
        <w:rPr>
          <w:sz w:val="16"/>
          <w:szCs w:val="16"/>
        </w:rPr>
        <w:t xml:space="preserve">– *Distinguished Scholar at the Woodrow Wilson International Center for Scholars, Ph.D. in American Diplomatic and Middle East History from the University of Michigan, Global Affairs Analyst with CNN, **nonresident senior fellow in Carnegie’s Russia and Eurasia Program @ the Carnegie Endowment for International Peace, MA @ John Hopkins School of Advanced International Studies [Aaron, Richard, CNN, “Saudi Arabia and Israel are pushing US to confront Iran. Trump shouldn't take the bait,” 5/21/2019, </w:t>
      </w:r>
      <w:hyperlink w:history="1" r:id="rId9">
        <w:r w:rsidRPr="00070022">
          <w:rPr>
            <w:sz w:val="16"/>
            <w:szCs w:val="16"/>
          </w:rPr>
          <w:t>https://www.cnn.com/2019/05/21/opinions/israel-saudi-arabia-iran-opinion-miller-sokolsky/index.html</w:t>
        </w:r>
      </w:hyperlink>
      <w:r w:rsidRPr="00070022">
        <w:rPr>
          <w:sz w:val="16"/>
          <w:szCs w:val="16"/>
        </w:rPr>
        <w:t>, DKP]</w:t>
      </w:r>
    </w:p>
    <w:p w:rsidRPr="00070022" w:rsidR="00070022" w:rsidP="00070022" w:rsidRDefault="00070022" w14:paraId="5C65CDFE" w14:textId="77777777">
      <w:pPr>
        <w:spacing w:line="240" w:lineRule="auto"/>
        <w:contextualSpacing/>
      </w:pPr>
    </w:p>
    <w:p w:rsidRPr="00070022" w:rsidR="00070022" w:rsidP="00070022" w:rsidRDefault="00070022" w14:paraId="489C6D61" w14:textId="77777777">
      <w:pPr>
        <w:spacing w:line="240" w:lineRule="auto"/>
        <w:contextualSpacing/>
        <w:rPr>
          <w:sz w:val="16"/>
          <w:szCs w:val="16"/>
        </w:rPr>
      </w:pPr>
      <w:r w:rsidRPr="00070022">
        <w:rPr>
          <w:sz w:val="16"/>
          <w:szCs w:val="16"/>
        </w:rPr>
        <w:t>(CNN)In February, as a Middle East meeting hosted by the Poles and orchestrated by the Trump administration kicked off, Israeli Prime Minister Benjamin Netanyahu posted an ominous tweet, saying that the gathering was to "advance the common interest of war with Iran."</w:t>
      </w:r>
    </w:p>
    <w:p w:rsidRPr="00070022" w:rsidR="00070022" w:rsidP="00070022" w:rsidRDefault="00070022" w14:paraId="341CEF7E" w14:textId="77777777">
      <w:pPr>
        <w:spacing w:line="240" w:lineRule="auto"/>
        <w:contextualSpacing/>
        <w:rPr>
          <w:u w:val="single"/>
        </w:rPr>
      </w:pPr>
      <w:r w:rsidRPr="00070022">
        <w:rPr>
          <w:sz w:val="16"/>
        </w:rPr>
        <w:t xml:space="preserve">The tweet was soon after deleted and reposted to read "combatting Iran" -- but the implication remained. Meanwhile, a recent Saudi news outlet reportedly close to Saudi Crown Prince Mohammad bin Salman </w:t>
      </w:r>
      <w:r w:rsidRPr="00070022">
        <w:rPr>
          <w:b/>
          <w:iCs/>
          <w:u w:val="single"/>
          <w:bdr w:val="single" w:color="auto" w:sz="8" w:space="0"/>
        </w:rPr>
        <w:t>(MBS) urged the US to launch surgical strikes against Iran</w:t>
      </w:r>
      <w:r w:rsidRPr="00070022">
        <w:rPr>
          <w:u w:val="single"/>
        </w:rPr>
        <w:t xml:space="preserve"> after the kingdom accused Tehran of a drone strike that closed down a Saudi oil pipeline.</w:t>
      </w:r>
    </w:p>
    <w:p w:rsidRPr="00070022" w:rsidR="00070022" w:rsidP="00070022" w:rsidRDefault="00070022" w14:paraId="551C72AA" w14:textId="77777777">
      <w:pPr>
        <w:spacing w:line="240" w:lineRule="auto"/>
        <w:contextualSpacing/>
        <w:rPr>
          <w:sz w:val="16"/>
        </w:rPr>
      </w:pPr>
      <w:r w:rsidRPr="00070022">
        <w:rPr>
          <w:u w:val="single"/>
        </w:rPr>
        <w:t>At present, the US-Iranian relationship is balanced precariously between</w:t>
      </w:r>
      <w:r w:rsidRPr="00070022">
        <w:rPr>
          <w:sz w:val="16"/>
        </w:rPr>
        <w:t xml:space="preserve"> situations of </w:t>
      </w:r>
      <w:r w:rsidRPr="00070022">
        <w:rPr>
          <w:u w:val="single"/>
        </w:rPr>
        <w:t>no peace and no war.</w:t>
      </w:r>
      <w:r w:rsidRPr="00070022">
        <w:rPr>
          <w:sz w:val="16"/>
        </w:rPr>
        <w:t xml:space="preserve"> The </w:t>
      </w:r>
      <w:r w:rsidRPr="00070022">
        <w:rPr>
          <w:u w:val="single"/>
        </w:rPr>
        <w:t>Trump</w:t>
      </w:r>
      <w:r w:rsidRPr="00070022">
        <w:rPr>
          <w:sz w:val="16"/>
        </w:rPr>
        <w:t xml:space="preserve"> administration's unilateral </w:t>
      </w:r>
      <w:r w:rsidRPr="00070022">
        <w:rPr>
          <w:u w:val="single"/>
        </w:rPr>
        <w:t>withdrawal from the</w:t>
      </w:r>
      <w:r w:rsidRPr="00070022">
        <w:rPr>
          <w:sz w:val="16"/>
        </w:rPr>
        <w:t xml:space="preserve"> 2015 </w:t>
      </w:r>
      <w:r w:rsidRPr="00070022">
        <w:rPr>
          <w:u w:val="single"/>
        </w:rPr>
        <w:t>Iran</w:t>
      </w:r>
      <w:r w:rsidRPr="00070022">
        <w:rPr>
          <w:sz w:val="16"/>
        </w:rPr>
        <w:t xml:space="preserve"> nuclear </w:t>
      </w:r>
      <w:r w:rsidRPr="00070022">
        <w:rPr>
          <w:u w:val="single"/>
        </w:rPr>
        <w:t>deal and its</w:t>
      </w:r>
      <w:r w:rsidRPr="00070022">
        <w:rPr>
          <w:sz w:val="16"/>
        </w:rPr>
        <w:t xml:space="preserve"> campaign of maximum </w:t>
      </w:r>
      <w:r w:rsidRPr="00070022">
        <w:rPr>
          <w:u w:val="single"/>
        </w:rPr>
        <w:t xml:space="preserve">economic pressure on Iran has ushered in a period of uncertainty that leaves both sides in a potentially </w:t>
      </w:r>
      <w:r w:rsidRPr="00070022">
        <w:rPr>
          <w:b/>
          <w:iCs/>
          <w:u w:val="single"/>
          <w:bdr w:val="single" w:color="auto" w:sz="8" w:space="0"/>
        </w:rPr>
        <w:t>dangerous cycle</w:t>
      </w:r>
      <w:r w:rsidRPr="00070022">
        <w:rPr>
          <w:u w:val="single"/>
        </w:rPr>
        <w:t xml:space="preserve">, each taking escalatory steps that </w:t>
      </w:r>
      <w:r w:rsidRPr="00070022">
        <w:rPr>
          <w:b/>
          <w:iCs/>
          <w:u w:val="single"/>
          <w:bdr w:val="single" w:color="auto" w:sz="8" w:space="0"/>
        </w:rPr>
        <w:t>increase the odds of a military conflict</w:t>
      </w:r>
      <w:r w:rsidRPr="00070022">
        <w:rPr>
          <w:u w:val="single"/>
        </w:rPr>
        <w:t>,</w:t>
      </w:r>
      <w:r w:rsidRPr="00070022">
        <w:rPr>
          <w:sz w:val="16"/>
        </w:rPr>
        <w:t xml:space="preserve"> particularly in the absence of a direct channel for deescalation.</w:t>
      </w:r>
    </w:p>
    <w:p w:rsidRPr="00070022" w:rsidR="00070022" w:rsidP="00070022" w:rsidRDefault="00070022" w14:paraId="3F67BEF2" w14:textId="77777777">
      <w:pPr>
        <w:spacing w:line="240" w:lineRule="auto"/>
        <w:contextualSpacing/>
        <w:rPr>
          <w:sz w:val="16"/>
        </w:rPr>
      </w:pPr>
      <w:r w:rsidRPr="00070022">
        <w:rPr>
          <w:sz w:val="16"/>
        </w:rPr>
        <w:t xml:space="preserve">When it comes to Iran, Jerusalem and </w:t>
      </w:r>
      <w:r w:rsidRPr="00070022">
        <w:rPr>
          <w:u w:val="single"/>
        </w:rPr>
        <w:t>Riyadh</w:t>
      </w:r>
      <w:r w:rsidRPr="00070022">
        <w:rPr>
          <w:sz w:val="16"/>
        </w:rPr>
        <w:t xml:space="preserve"> are hardly objective observers; while both would be at risk in a US war with Iran, </w:t>
      </w:r>
      <w:r w:rsidRPr="00070022">
        <w:rPr>
          <w:u w:val="single"/>
        </w:rPr>
        <w:t xml:space="preserve">they have consistently advocated hardline US policies. That's precisely why </w:t>
      </w:r>
      <w:r w:rsidRPr="00070022">
        <w:rPr>
          <w:b/>
          <w:iCs/>
          <w:u w:val="single"/>
          <w:bdr w:val="single" w:color="auto" w:sz="8" w:space="0"/>
        </w:rPr>
        <w:t>the US should reject their advice. We should not follow</w:t>
      </w:r>
      <w:r w:rsidRPr="00070022">
        <w:rPr>
          <w:sz w:val="16"/>
        </w:rPr>
        <w:t xml:space="preserve"> Israeli and Saudi </w:t>
      </w:r>
      <w:r w:rsidRPr="00070022">
        <w:rPr>
          <w:b/>
          <w:iCs/>
          <w:u w:val="single"/>
          <w:bdr w:val="single" w:color="auto" w:sz="8" w:space="0"/>
        </w:rPr>
        <w:t>policies that raise risks of war with Iran</w:t>
      </w:r>
      <w:r w:rsidRPr="00070022">
        <w:rPr>
          <w:sz w:val="16"/>
        </w:rPr>
        <w:t>, especially since their interests don't always align with our own.</w:t>
      </w:r>
    </w:p>
    <w:p w:rsidRPr="00070022" w:rsidR="00070022" w:rsidP="00070022" w:rsidRDefault="00070022" w14:paraId="0A1525EE" w14:textId="77777777">
      <w:pPr>
        <w:spacing w:line="240" w:lineRule="auto"/>
        <w:contextualSpacing/>
        <w:rPr>
          <w:sz w:val="16"/>
          <w:szCs w:val="16"/>
        </w:rPr>
      </w:pPr>
      <w:r w:rsidRPr="00070022">
        <w:rPr>
          <w:sz w:val="16"/>
          <w:szCs w:val="16"/>
        </w:rPr>
        <w:t>They believed the Iran nuclear deal was a disaster. It wasn't.</w:t>
      </w:r>
    </w:p>
    <w:p w:rsidRPr="00070022" w:rsidR="00070022" w:rsidP="00070022" w:rsidRDefault="00070022" w14:paraId="685CD108" w14:textId="77777777">
      <w:pPr>
        <w:spacing w:line="240" w:lineRule="auto"/>
        <w:contextualSpacing/>
        <w:rPr>
          <w:sz w:val="16"/>
          <w:szCs w:val="16"/>
        </w:rPr>
      </w:pPr>
      <w:r w:rsidRPr="00070022">
        <w:rPr>
          <w:sz w:val="16"/>
          <w:szCs w:val="16"/>
        </w:rPr>
        <w:t>The nuclear deal with Iran would have prevented Tehran from developing a nuclear weapon until at least 2030 and subjected its nuclear program to the most stringent verification regime in the history of arms control. Like many arms control agreements, it was flawed but highly functional and probably the best agreement that could have been negotiated at the time. It served America's paramount objective of preventing a nuclear-armed Iran from dominating the region, and thus heading off US or Israeli military strikes on Iran's nuclear infrastructure.</w:t>
      </w:r>
    </w:p>
    <w:p w:rsidRPr="00070022" w:rsidR="00070022" w:rsidP="00070022" w:rsidRDefault="00070022" w14:paraId="4BCC1B3D" w14:textId="77777777">
      <w:pPr>
        <w:spacing w:line="240" w:lineRule="auto"/>
        <w:contextualSpacing/>
        <w:rPr>
          <w:sz w:val="16"/>
          <w:szCs w:val="16"/>
        </w:rPr>
      </w:pPr>
      <w:r w:rsidRPr="00070022">
        <w:rPr>
          <w:sz w:val="16"/>
          <w:szCs w:val="16"/>
        </w:rPr>
        <w:lastRenderedPageBreak/>
        <w:t>The Israeli and Saudi governments, however, hated the agreement and did everything they could to tank it. Saudi Arabia seemed more concerned with Iran's geopolitical ambitions in the Gulf while Israel focused on the existential threat of a nuclear-armed Iran. In short, for Jerusalem and Riyadh the US outreach to Iran heralded an increase in Iran's threatening influence and a growing US-Iranian reconciliation that would have jeopardized their clout with Washington and their influence and security.</w:t>
      </w:r>
    </w:p>
    <w:p w:rsidRPr="00070022" w:rsidR="00070022" w:rsidP="00070022" w:rsidRDefault="00070022" w14:paraId="703DCC3F" w14:textId="77777777">
      <w:pPr>
        <w:spacing w:line="240" w:lineRule="auto"/>
        <w:contextualSpacing/>
        <w:rPr>
          <w:u w:val="single"/>
        </w:rPr>
      </w:pPr>
      <w:r w:rsidRPr="00070022">
        <w:rPr>
          <w:sz w:val="16"/>
        </w:rPr>
        <w:t xml:space="preserve">In successfully helping to persuade the Trump administration to leave the nuclear deal in 2018, Saudi Arabia and Israel took care of their own needs and interests. The US, in contrast, left itself with no alternative framework to constrain Iran's nuclear program and no dialogue to engage Tehran. The default option became a campaign of sanctions that, while successful in squeezing Iran's economy, has not offered a way to rein in Iran's nuclear ambitions or regional influence, let alone renegotiate a new deal. </w:t>
      </w:r>
      <w:r w:rsidRPr="00070022">
        <w:rPr>
          <w:u w:val="single"/>
        </w:rPr>
        <w:t>The dangerous tensions we are witnessing with Iran today are direct outgrowths of the unraveling of the nuclear agreement.</w:t>
      </w:r>
    </w:p>
    <w:p w:rsidRPr="00070022" w:rsidR="00070022" w:rsidP="00070022" w:rsidRDefault="00070022" w14:paraId="0DD18BF8" w14:textId="77777777">
      <w:pPr>
        <w:spacing w:line="240" w:lineRule="auto"/>
        <w:contextualSpacing/>
      </w:pPr>
      <w:r w:rsidRPr="00070022">
        <w:t>Saudi Arabia and Israel aren't ideal allies for countering Iran</w:t>
      </w:r>
    </w:p>
    <w:p w:rsidRPr="00070022" w:rsidR="00070022" w:rsidP="00070022" w:rsidRDefault="00070022" w14:paraId="3AF35EF8" w14:textId="77777777">
      <w:pPr>
        <w:spacing w:line="240" w:lineRule="auto"/>
        <w:contextualSpacing/>
        <w:rPr>
          <w:sz w:val="16"/>
        </w:rPr>
      </w:pPr>
      <w:r w:rsidRPr="00070022">
        <w:rPr>
          <w:sz w:val="16"/>
        </w:rPr>
        <w:t xml:space="preserve">Last November President </w:t>
      </w:r>
      <w:r w:rsidRPr="00070022">
        <w:rPr>
          <w:u w:val="single"/>
        </w:rPr>
        <w:t>Trump applauded Saudi Arabia as a "great ally</w:t>
      </w:r>
      <w:r w:rsidRPr="00070022">
        <w:rPr>
          <w:sz w:val="16"/>
        </w:rPr>
        <w:t xml:space="preserve"> in our very important fight against Iran."</w:t>
      </w:r>
    </w:p>
    <w:p w:rsidRPr="00070022" w:rsidR="00070022" w:rsidP="00070022" w:rsidRDefault="00070022" w14:paraId="258F1A93" w14:textId="77777777">
      <w:pPr>
        <w:spacing w:line="240" w:lineRule="auto"/>
        <w:contextualSpacing/>
        <w:rPr>
          <w:sz w:val="16"/>
        </w:rPr>
      </w:pPr>
      <w:r w:rsidRPr="00070022">
        <w:rPr>
          <w:b/>
          <w:iCs/>
          <w:u w:val="single"/>
          <w:bdr w:val="single" w:color="auto" w:sz="8" w:space="0"/>
        </w:rPr>
        <w:t xml:space="preserve">What </w:t>
      </w:r>
      <w:r w:rsidRPr="00070022">
        <w:rPr>
          <w:sz w:val="16"/>
        </w:rPr>
        <w:t xml:space="preserve">exactly </w:t>
      </w:r>
      <w:r w:rsidRPr="00070022">
        <w:rPr>
          <w:b/>
          <w:iCs/>
          <w:u w:val="single"/>
          <w:bdr w:val="single" w:color="auto" w:sz="8" w:space="0"/>
        </w:rPr>
        <w:t>was Trump talking about? Far from taking coherent steps to combat Iran's influence in the region, the reckless policies of MBS</w:t>
      </w:r>
      <w:r w:rsidRPr="00070022">
        <w:rPr>
          <w:sz w:val="16"/>
        </w:rPr>
        <w:t xml:space="preserve">, the de facto architect of Saudi foreign policy, </w:t>
      </w:r>
      <w:r w:rsidRPr="00070022">
        <w:rPr>
          <w:b/>
          <w:iCs/>
          <w:u w:val="single"/>
          <w:bdr w:val="single" w:color="auto" w:sz="8" w:space="0"/>
        </w:rPr>
        <w:t>has expanded Iran's influence</w:t>
      </w:r>
      <w:r w:rsidRPr="00070022">
        <w:rPr>
          <w:sz w:val="16"/>
        </w:rPr>
        <w:t xml:space="preserve">, not contracted it -- </w:t>
      </w:r>
      <w:r w:rsidRPr="00070022">
        <w:rPr>
          <w:b/>
          <w:iCs/>
          <w:u w:val="single"/>
          <w:bdr w:val="single" w:color="auto" w:sz="8" w:space="0"/>
        </w:rPr>
        <w:t xml:space="preserve">all with the help of </w:t>
      </w:r>
      <w:r w:rsidRPr="00070022">
        <w:rPr>
          <w:sz w:val="16"/>
        </w:rPr>
        <w:t xml:space="preserve">the </w:t>
      </w:r>
      <w:r w:rsidRPr="00070022">
        <w:rPr>
          <w:b/>
          <w:iCs/>
          <w:u w:val="single"/>
          <w:bdr w:val="single" w:color="auto" w:sz="8" w:space="0"/>
        </w:rPr>
        <w:t>Trump</w:t>
      </w:r>
      <w:r w:rsidRPr="00070022">
        <w:rPr>
          <w:sz w:val="16"/>
        </w:rPr>
        <w:t xml:space="preserve"> administration.</w:t>
      </w:r>
    </w:p>
    <w:p w:rsidRPr="00070022" w:rsidR="00070022" w:rsidP="00070022" w:rsidRDefault="00070022" w14:paraId="7DFB4201" w14:textId="77777777">
      <w:pPr>
        <w:spacing w:line="240" w:lineRule="auto"/>
        <w:contextualSpacing/>
        <w:rPr>
          <w:sz w:val="16"/>
        </w:rPr>
      </w:pPr>
      <w:r w:rsidRPr="00070022">
        <w:rPr>
          <w:u w:val="single"/>
        </w:rPr>
        <w:t>The</w:t>
      </w:r>
      <w:r w:rsidRPr="00070022">
        <w:rPr>
          <w:sz w:val="16"/>
        </w:rPr>
        <w:t xml:space="preserve"> Saudi-led </w:t>
      </w:r>
      <w:r w:rsidRPr="00070022">
        <w:rPr>
          <w:u w:val="single"/>
        </w:rPr>
        <w:t xml:space="preserve">MBS </w:t>
      </w:r>
      <w:r w:rsidRPr="00070022">
        <w:rPr>
          <w:sz w:val="16"/>
        </w:rPr>
        <w:t xml:space="preserve">economic </w:t>
      </w:r>
      <w:r w:rsidRPr="00070022">
        <w:rPr>
          <w:u w:val="single"/>
        </w:rPr>
        <w:t>war against Qatar has</w:t>
      </w:r>
      <w:r w:rsidRPr="00070022">
        <w:rPr>
          <w:sz w:val="16"/>
        </w:rPr>
        <w:t xml:space="preserve"> actually </w:t>
      </w:r>
      <w:r w:rsidRPr="00070022">
        <w:rPr>
          <w:b/>
          <w:iCs/>
          <w:u w:val="single"/>
          <w:bdr w:val="single" w:color="auto" w:sz="8" w:space="0"/>
        </w:rPr>
        <w:t>deepened Iran's influence</w:t>
      </w:r>
      <w:r w:rsidRPr="00070022">
        <w:rPr>
          <w:sz w:val="16"/>
        </w:rPr>
        <w:t xml:space="preserve"> there; </w:t>
      </w:r>
      <w:r w:rsidRPr="00070022">
        <w:rPr>
          <w:u w:val="single"/>
        </w:rPr>
        <w:t>and the</w:t>
      </w:r>
      <w:r w:rsidRPr="00070022">
        <w:rPr>
          <w:sz w:val="16"/>
        </w:rPr>
        <w:t xml:space="preserve"> Saudis' inhumane </w:t>
      </w:r>
      <w:r w:rsidRPr="00070022">
        <w:rPr>
          <w:u w:val="single"/>
        </w:rPr>
        <w:t>war against</w:t>
      </w:r>
      <w:r w:rsidRPr="00070022">
        <w:rPr>
          <w:sz w:val="16"/>
        </w:rPr>
        <w:t xml:space="preserve"> Iranian-backed </w:t>
      </w:r>
      <w:r w:rsidRPr="00070022">
        <w:rPr>
          <w:u w:val="single"/>
        </w:rPr>
        <w:t xml:space="preserve">Houthi rebels with US military support has helped to </w:t>
      </w:r>
      <w:r w:rsidRPr="00070022">
        <w:rPr>
          <w:b/>
          <w:iCs/>
          <w:u w:val="single"/>
          <w:bdr w:val="single" w:color="auto" w:sz="8" w:space="0"/>
        </w:rPr>
        <w:t>devastate Yemen</w:t>
      </w:r>
      <w:r w:rsidRPr="00070022">
        <w:rPr>
          <w:u w:val="single"/>
        </w:rPr>
        <w:t xml:space="preserve">, hand Iran a propaganda victory, </w:t>
      </w:r>
      <w:r w:rsidRPr="00070022">
        <w:rPr>
          <w:b/>
          <w:iCs/>
          <w:u w:val="single"/>
          <w:bdr w:val="single" w:color="auto" w:sz="8" w:space="0"/>
        </w:rPr>
        <w:t>strengthen al Qaeda</w:t>
      </w:r>
      <w:r w:rsidRPr="00070022">
        <w:rPr>
          <w:u w:val="single"/>
        </w:rPr>
        <w:t xml:space="preserve"> and </w:t>
      </w:r>
      <w:r w:rsidRPr="00070022">
        <w:rPr>
          <w:b/>
          <w:iCs/>
          <w:u w:val="single"/>
          <w:bdr w:val="single" w:color="auto" w:sz="8" w:space="0"/>
        </w:rPr>
        <w:t>the Islamic State</w:t>
      </w:r>
      <w:r w:rsidRPr="00070022">
        <w:rPr>
          <w:sz w:val="16"/>
        </w:rPr>
        <w:t xml:space="preserve"> in Yemen, and blacken the US image -- </w:t>
      </w:r>
      <w:r w:rsidRPr="00070022">
        <w:rPr>
          <w:b/>
          <w:iCs/>
          <w:u w:val="single"/>
          <w:bdr w:val="single" w:color="auto" w:sz="8" w:space="0"/>
        </w:rPr>
        <w:t>all without constraining Tehran</w:t>
      </w:r>
      <w:r w:rsidRPr="00070022">
        <w:rPr>
          <w:sz w:val="16"/>
        </w:rPr>
        <w:t>'s influence.</w:t>
      </w:r>
    </w:p>
    <w:p w:rsidRPr="00070022" w:rsidR="00070022" w:rsidP="00070022" w:rsidRDefault="00070022" w14:paraId="2B2020F1" w14:textId="77777777">
      <w:pPr>
        <w:spacing w:line="240" w:lineRule="auto"/>
        <w:contextualSpacing/>
        <w:rPr>
          <w:sz w:val="16"/>
          <w:szCs w:val="16"/>
        </w:rPr>
      </w:pPr>
      <w:r w:rsidRPr="00070022">
        <w:rPr>
          <w:sz w:val="16"/>
          <w:szCs w:val="16"/>
        </w:rPr>
        <w:t>The Israelis have been much more disciplined and effective than Saudi Arabia when it comes to checking Iran's influence in Syria without precipitating a larger conflict. But the situation there remains fraught. Iran is increasing its influence on the ground not only with the Assad regime but also through its proxies and has no intention of leaving Syria. And the Israeli government's policies toward the Palestinians in Gaza have played a role in increasing Iran's influence there, especially empowering Palestine Islamic Jihad, a pro-Iranian group that was responsible for triggering the recent escalation.</w:t>
      </w:r>
    </w:p>
    <w:p w:rsidRPr="00070022" w:rsidR="00070022" w:rsidP="00070022" w:rsidRDefault="00070022" w14:paraId="0A9C8BB4" w14:textId="77777777">
      <w:pPr>
        <w:spacing w:line="240" w:lineRule="auto"/>
        <w:contextualSpacing/>
        <w:rPr>
          <w:sz w:val="16"/>
          <w:szCs w:val="16"/>
        </w:rPr>
      </w:pPr>
      <w:r w:rsidRPr="00070022">
        <w:rPr>
          <w:sz w:val="16"/>
          <w:szCs w:val="16"/>
        </w:rPr>
        <w:t>They face an existential threat from Iran -- we don't</w:t>
      </w:r>
    </w:p>
    <w:p w:rsidRPr="00070022" w:rsidR="00070022" w:rsidP="00070022" w:rsidRDefault="00070022" w14:paraId="32A83D2D" w14:textId="77777777">
      <w:pPr>
        <w:spacing w:line="240" w:lineRule="auto"/>
        <w:contextualSpacing/>
        <w:rPr>
          <w:sz w:val="16"/>
        </w:rPr>
      </w:pPr>
      <w:r w:rsidRPr="00070022">
        <w:rPr>
          <w:u w:val="single"/>
        </w:rPr>
        <w:t>Iran doesn't present an existential threat to the U</w:t>
      </w:r>
      <w:r w:rsidRPr="00070022">
        <w:rPr>
          <w:sz w:val="16"/>
        </w:rPr>
        <w:t xml:space="preserve">nited </w:t>
      </w:r>
      <w:r w:rsidRPr="00070022">
        <w:rPr>
          <w:u w:val="single"/>
        </w:rPr>
        <w:t>S</w:t>
      </w:r>
      <w:r w:rsidRPr="00070022">
        <w:rPr>
          <w:sz w:val="16"/>
        </w:rPr>
        <w:t xml:space="preserve">tates. </w:t>
      </w:r>
      <w:r w:rsidRPr="00070022">
        <w:rPr>
          <w:u w:val="single"/>
        </w:rPr>
        <w:t>Israel and Saudi Arabia</w:t>
      </w:r>
      <w:r w:rsidRPr="00070022">
        <w:rPr>
          <w:sz w:val="16"/>
        </w:rPr>
        <w:t xml:space="preserve">, on the other hand, have legitimate reasons to worry about Iran's nuclear program and its activities in their neighborhood. It should not be surprising, therefore, that both countries </w:t>
      </w:r>
      <w:r w:rsidRPr="00070022">
        <w:rPr>
          <w:u w:val="single"/>
        </w:rPr>
        <w:t>want the US to take the point in confronting Iran</w:t>
      </w:r>
      <w:r w:rsidRPr="00070022">
        <w:rPr>
          <w:sz w:val="16"/>
        </w:rPr>
        <w:t>, although neither Jerusalem nor Riyadh want to be dragged into a US-Iranian war that might put them at risk. Saudi Arabia is extremely vulnerable to Iranian ballistic missiles and sabotage of its oil facilities, and Israel doesn't want to fight a war against Iranian- backed Hezbollah and its 130,000 high trajectory weapons</w:t>
      </w:r>
    </w:p>
    <w:p w:rsidRPr="00070022" w:rsidR="00070022" w:rsidP="00070022" w:rsidRDefault="00070022" w14:paraId="7B3FB771" w14:textId="77777777">
      <w:pPr>
        <w:spacing w:line="240" w:lineRule="auto"/>
        <w:contextualSpacing/>
        <w:rPr>
          <w:b/>
          <w:iCs/>
          <w:u w:val="single"/>
          <w:bdr w:val="single" w:color="auto" w:sz="8" w:space="0"/>
        </w:rPr>
      </w:pPr>
      <w:r w:rsidRPr="00070022">
        <w:rPr>
          <w:u w:val="single"/>
        </w:rPr>
        <w:t>The US shouldn't want to instigate a conflict either, not only for our sake but for Israel, Saudi Arabia and Iran's, too.</w:t>
      </w:r>
      <w:r w:rsidRPr="00070022">
        <w:rPr>
          <w:sz w:val="16"/>
        </w:rPr>
        <w:t xml:space="preserve"> </w:t>
      </w:r>
      <w:r w:rsidRPr="00070022">
        <w:rPr>
          <w:b/>
          <w:iCs/>
          <w:u w:val="single"/>
          <w:bdr w:val="single" w:color="auto" w:sz="8" w:space="0"/>
        </w:rPr>
        <w:t>America should avoid a war with Iran at all costs</w:t>
      </w:r>
      <w:r w:rsidRPr="00070022">
        <w:rPr>
          <w:sz w:val="16"/>
        </w:rPr>
        <w:t xml:space="preserve"> unless Tehran threatens core American interests: preventing terrorism against Americans abroad or against the homeland, preserving the uninterrupted flow of oil from the Persian Gulf, and preventing Iranian acquisition of a nuclear weapon. Israel and Saudi Arabia have understandable </w:t>
      </w:r>
      <w:r w:rsidRPr="00070022">
        <w:rPr>
          <w:b/>
          <w:iCs/>
          <w:u w:val="single"/>
          <w:bdr w:val="single" w:color="auto" w:sz="8" w:space="0"/>
        </w:rPr>
        <w:t>fears and insecurities about Iran</w:t>
      </w:r>
      <w:r w:rsidRPr="00070022">
        <w:rPr>
          <w:sz w:val="16"/>
        </w:rPr>
        <w:t xml:space="preserve">, even though they </w:t>
      </w:r>
      <w:r w:rsidRPr="00070022">
        <w:rPr>
          <w:b/>
          <w:iCs/>
          <w:u w:val="single"/>
          <w:bdr w:val="single" w:color="auto" w:sz="8" w:space="0"/>
        </w:rPr>
        <w:t>are often inflated.</w:t>
      </w:r>
      <w:r w:rsidRPr="00070022">
        <w:rPr>
          <w:sz w:val="16"/>
        </w:rPr>
        <w:t xml:space="preserve"> But </w:t>
      </w:r>
      <w:r w:rsidRPr="00070022">
        <w:rPr>
          <w:b/>
          <w:iCs/>
          <w:u w:val="single"/>
          <w:bdr w:val="single" w:color="auto" w:sz="8" w:space="0"/>
        </w:rPr>
        <w:t>it's dangerous to signal that the US shares these concerns, which only emboldens both countries, especially the Saudis, to engage in reckless and irresponsible behavior that inflames tensions and increases the risk of war.</w:t>
      </w:r>
    </w:p>
    <w:p w:rsidRPr="00070022" w:rsidR="00070022" w:rsidP="00070022" w:rsidRDefault="00070022" w14:paraId="566D70EC" w14:textId="77777777">
      <w:pPr>
        <w:spacing w:line="240" w:lineRule="auto"/>
        <w:contextualSpacing/>
        <w:rPr>
          <w:sz w:val="16"/>
        </w:rPr>
      </w:pPr>
      <w:r w:rsidRPr="00070022">
        <w:rPr>
          <w:sz w:val="16"/>
        </w:rPr>
        <w:t xml:space="preserve">Unlike Netanyahu and MBS, </w:t>
      </w:r>
      <w:r w:rsidRPr="00070022">
        <w:rPr>
          <w:b/>
          <w:iCs/>
          <w:u w:val="single"/>
          <w:bdr w:val="single" w:color="auto" w:sz="8" w:space="0"/>
        </w:rPr>
        <w:t>who have little interest in engaging Iran</w:t>
      </w:r>
      <w:r w:rsidRPr="00070022">
        <w:rPr>
          <w:sz w:val="16"/>
        </w:rPr>
        <w:t xml:space="preserve">, the Trump administration should make the effort to open direct contacts with Iran. And Trump has, in fact, expressed that he wants Iran to give him a call, but no such call has been received. If a conversation were to lead to a serious and sustained dialogue, it could help avoid escalating the tension or even probe other areas of possible negotiation, although prospects for any agreement are slim. </w:t>
      </w:r>
      <w:r w:rsidRPr="00070022">
        <w:rPr>
          <w:u w:val="single"/>
        </w:rPr>
        <w:t>The administration needs to stop taking Israel and Saudi advice on Iran and instead look to its own needs and interests.</w:t>
      </w:r>
      <w:r w:rsidRPr="00070022">
        <w:rPr>
          <w:sz w:val="16"/>
        </w:rPr>
        <w:t xml:space="preserve"> If the Trump administration can engage North Korea's Kim Jong Un, the world's most brutal dictator, it can certainly start talking to Iran.</w:t>
      </w:r>
    </w:p>
    <w:p w:rsidRPr="00070022" w:rsidR="00070022" w:rsidP="00070022" w:rsidRDefault="00070022" w14:paraId="3F91E5C7" w14:textId="77777777">
      <w:pPr>
        <w:spacing w:line="240" w:lineRule="auto"/>
        <w:contextualSpacing/>
      </w:pPr>
    </w:p>
    <w:p w:rsidRPr="00070022" w:rsidR="00070022" w:rsidP="00070022" w:rsidRDefault="00070022" w14:paraId="5B28C72D" w14:textId="77777777">
      <w:pPr>
        <w:keepNext/>
        <w:keepLines/>
        <w:spacing w:before="40" w:after="0"/>
        <w:outlineLvl w:val="3"/>
        <w:rPr>
          <w:rFonts w:eastAsiaTheme="majorEastAsia" w:cstheme="majorBidi"/>
          <w:b/>
          <w:iCs/>
          <w:sz w:val="16"/>
          <w:u w:val="single"/>
        </w:rPr>
      </w:pPr>
      <w:r w:rsidRPr="00070022">
        <w:rPr>
          <w:rFonts w:eastAsiaTheme="majorEastAsia" w:cstheme="majorBidi"/>
          <w:b/>
          <w:iCs/>
          <w:sz w:val="26"/>
        </w:rPr>
        <w:t xml:space="preserve">AND, Trump is clueless and advisors are pushing for conflict – even a limited military engagement </w:t>
      </w:r>
      <w:r w:rsidRPr="00070022">
        <w:rPr>
          <w:rFonts w:eastAsiaTheme="majorEastAsia" w:cstheme="majorBidi"/>
          <w:b/>
          <w:iCs/>
          <w:sz w:val="26"/>
          <w:u w:val="single"/>
        </w:rPr>
        <w:t xml:space="preserve">escalates to catastrophe </w:t>
      </w:r>
    </w:p>
    <w:p w:rsidRPr="00070022" w:rsidR="00070022" w:rsidP="00070022" w:rsidRDefault="00070022" w14:paraId="466DF8EA" w14:textId="77777777">
      <w:pPr>
        <w:spacing w:line="240" w:lineRule="auto"/>
        <w:contextualSpacing/>
      </w:pPr>
      <w:r w:rsidRPr="00070022">
        <w:rPr>
          <w:b/>
          <w:bCs/>
          <w:sz w:val="26"/>
        </w:rPr>
        <w:t>SIMON and SOKOLSKY 19</w:t>
      </w:r>
      <w:r w:rsidRPr="00070022">
        <w:t xml:space="preserve"> </w:t>
      </w:r>
      <w:r w:rsidRPr="00070022">
        <w:rPr>
          <w:sz w:val="16"/>
          <w:szCs w:val="16"/>
        </w:rPr>
        <w:t xml:space="preserve">- *Visiting Professor of History @ Amherst, former United States National Security Council senior director for the Middle East and North Africa, **nonresident senior fellow in Carnegie’s Russia and Eurasia Program @ the Carnegie Endowment for International Peace, MA @ John Hopkins School of Advanced International Studies [Steven, Richard, “How to Prevent an Accidental War With Iran,” 5/21/2019, </w:t>
      </w:r>
      <w:hyperlink w:history="1" r:id="rId10">
        <w:r w:rsidRPr="00070022">
          <w:rPr>
            <w:sz w:val="16"/>
            <w:szCs w:val="16"/>
          </w:rPr>
          <w:t>https://foreignpolicy.com/2019/05/21/how-to-prevent-an-accidental-war-with-iran/</w:t>
        </w:r>
      </w:hyperlink>
      <w:r w:rsidRPr="00070022">
        <w:rPr>
          <w:sz w:val="16"/>
          <w:szCs w:val="16"/>
        </w:rPr>
        <w:t>, DKP]</w:t>
      </w:r>
    </w:p>
    <w:p w:rsidRPr="00070022" w:rsidR="00070022" w:rsidP="00070022" w:rsidRDefault="00070022" w14:paraId="03F3149C" w14:textId="77777777">
      <w:pPr>
        <w:spacing w:line="240" w:lineRule="auto"/>
        <w:contextualSpacing/>
        <w:rPr>
          <w:sz w:val="16"/>
        </w:rPr>
      </w:pPr>
    </w:p>
    <w:p w:rsidRPr="00070022" w:rsidR="00070022" w:rsidP="00070022" w:rsidRDefault="00070022" w14:paraId="1F6A51DB" w14:textId="77777777">
      <w:pPr>
        <w:spacing w:line="240" w:lineRule="auto"/>
        <w:contextualSpacing/>
        <w:rPr>
          <w:u w:val="single"/>
        </w:rPr>
      </w:pPr>
      <w:r w:rsidRPr="00070022">
        <w:rPr>
          <w:sz w:val="16"/>
        </w:rPr>
        <w:t xml:space="preserve">Whatever the administration actually wants, </w:t>
      </w:r>
      <w:r w:rsidRPr="00070022">
        <w:rPr>
          <w:u w:val="single"/>
        </w:rPr>
        <w:t>there is one thing that the war avoiders and</w:t>
      </w:r>
      <w:r w:rsidRPr="00070022">
        <w:rPr>
          <w:sz w:val="16"/>
        </w:rPr>
        <w:t xml:space="preserve"> the </w:t>
      </w:r>
      <w:r w:rsidRPr="00070022">
        <w:rPr>
          <w:u w:val="single"/>
        </w:rPr>
        <w:t>warmongers should be able to agree on: the need to prevent</w:t>
      </w:r>
      <w:r w:rsidRPr="00070022">
        <w:rPr>
          <w:sz w:val="16"/>
        </w:rPr>
        <w:t xml:space="preserve"> an accidental or unintended </w:t>
      </w:r>
      <w:r w:rsidRPr="00070022">
        <w:rPr>
          <w:u w:val="single"/>
        </w:rPr>
        <w:t>conflict between the U</w:t>
      </w:r>
      <w:r w:rsidRPr="00070022">
        <w:rPr>
          <w:sz w:val="16"/>
        </w:rPr>
        <w:t xml:space="preserve">nited </w:t>
      </w:r>
      <w:r w:rsidRPr="00070022">
        <w:rPr>
          <w:u w:val="single"/>
        </w:rPr>
        <w:t>S</w:t>
      </w:r>
      <w:r w:rsidRPr="00070022">
        <w:rPr>
          <w:sz w:val="16"/>
        </w:rPr>
        <w:t xml:space="preserve">tates </w:t>
      </w:r>
      <w:r w:rsidRPr="00070022">
        <w:rPr>
          <w:u w:val="single"/>
        </w:rPr>
        <w:t xml:space="preserve">and Iran. But the administration’s actions are </w:t>
      </w:r>
      <w:r w:rsidRPr="00070022">
        <w:rPr>
          <w:b/>
          <w:iCs/>
          <w:u w:val="single"/>
          <w:bdr w:val="single" w:color="auto" w:sz="8" w:space="0"/>
        </w:rPr>
        <w:t>increasing</w:t>
      </w:r>
      <w:r w:rsidRPr="00070022">
        <w:rPr>
          <w:u w:val="single"/>
        </w:rPr>
        <w:t xml:space="preserve"> rather than lowering </w:t>
      </w:r>
      <w:r w:rsidRPr="00070022">
        <w:rPr>
          <w:b/>
          <w:iCs/>
          <w:u w:val="single"/>
          <w:bdr w:val="single" w:color="auto" w:sz="8" w:space="0"/>
        </w:rPr>
        <w:t>the risks</w:t>
      </w:r>
      <w:r w:rsidRPr="00070022">
        <w:rPr>
          <w:u w:val="single"/>
        </w:rPr>
        <w:t xml:space="preserve"> that the two countries will stumble into a conflict as a result of a </w:t>
      </w:r>
      <w:r w:rsidRPr="00070022">
        <w:rPr>
          <w:b/>
          <w:iCs/>
          <w:u w:val="single"/>
          <w:bdr w:val="single" w:color="auto" w:sz="8" w:space="0"/>
        </w:rPr>
        <w:t>miscalc</w:t>
      </w:r>
      <w:r w:rsidRPr="00070022">
        <w:rPr>
          <w:u w:val="single"/>
        </w:rPr>
        <w:t xml:space="preserve">ulation, </w:t>
      </w:r>
      <w:r w:rsidRPr="00070022">
        <w:rPr>
          <w:b/>
          <w:iCs/>
          <w:u w:val="single"/>
          <w:bdr w:val="single" w:color="auto" w:sz="8" w:space="0"/>
        </w:rPr>
        <w:t>misunderstanding</w:t>
      </w:r>
      <w:r w:rsidRPr="00070022">
        <w:rPr>
          <w:sz w:val="16"/>
        </w:rPr>
        <w:t>,</w:t>
      </w:r>
      <w:r w:rsidRPr="00070022">
        <w:rPr>
          <w:u w:val="single"/>
        </w:rPr>
        <w:t xml:space="preserve"> or miscommunication. And that is </w:t>
      </w:r>
      <w:r w:rsidRPr="00070022">
        <w:rPr>
          <w:b/>
          <w:iCs/>
          <w:u w:val="single"/>
          <w:bdr w:val="single" w:color="auto" w:sz="8" w:space="0"/>
        </w:rPr>
        <w:lastRenderedPageBreak/>
        <w:t>extremely dangerous</w:t>
      </w:r>
      <w:r w:rsidRPr="00070022">
        <w:rPr>
          <w:u w:val="single"/>
        </w:rPr>
        <w:t xml:space="preserve"> since Iran and the U</w:t>
      </w:r>
      <w:r w:rsidRPr="00070022">
        <w:rPr>
          <w:sz w:val="16"/>
        </w:rPr>
        <w:t xml:space="preserve">nited </w:t>
      </w:r>
      <w:r w:rsidRPr="00070022">
        <w:rPr>
          <w:u w:val="single"/>
        </w:rPr>
        <w:t>S</w:t>
      </w:r>
      <w:r w:rsidRPr="00070022">
        <w:rPr>
          <w:sz w:val="16"/>
        </w:rPr>
        <w:t xml:space="preserve">tates </w:t>
      </w:r>
      <w:r w:rsidRPr="00070022">
        <w:rPr>
          <w:u w:val="single"/>
        </w:rPr>
        <w:t xml:space="preserve">have </w:t>
      </w:r>
      <w:r w:rsidRPr="00070022">
        <w:rPr>
          <w:b/>
          <w:iCs/>
          <w:u w:val="single"/>
          <w:bdr w:val="single" w:color="auto" w:sz="8" w:space="0"/>
        </w:rPr>
        <w:t>no channels fo</w:t>
      </w:r>
      <w:r w:rsidRPr="00070022">
        <w:rPr>
          <w:u w:val="single"/>
        </w:rPr>
        <w:t>r direct</w:t>
      </w:r>
      <w:r w:rsidRPr="00070022">
        <w:rPr>
          <w:sz w:val="16"/>
        </w:rPr>
        <w:t xml:space="preserve"> and regular </w:t>
      </w:r>
      <w:r w:rsidRPr="00070022">
        <w:rPr>
          <w:b/>
          <w:iCs/>
          <w:u w:val="single"/>
          <w:bdr w:val="single" w:color="auto" w:sz="8" w:space="0"/>
        </w:rPr>
        <w:t>communication</w:t>
      </w:r>
      <w:r w:rsidRPr="00070022">
        <w:rPr>
          <w:u w:val="single"/>
        </w:rPr>
        <w:t xml:space="preserve"> or mechanisms to defuse a crisis or control escalation once an incident occurs.</w:t>
      </w:r>
    </w:p>
    <w:p w:rsidRPr="00070022" w:rsidR="00070022" w:rsidP="00070022" w:rsidRDefault="00070022" w14:paraId="4CD30657" w14:textId="77777777">
      <w:pPr>
        <w:spacing w:line="240" w:lineRule="auto"/>
        <w:contextualSpacing/>
        <w:rPr>
          <w:b/>
          <w:iCs/>
          <w:u w:val="single"/>
          <w:bdr w:val="single" w:color="auto" w:sz="8" w:space="0"/>
        </w:rPr>
      </w:pPr>
      <w:r w:rsidRPr="00070022">
        <w:rPr>
          <w:sz w:val="16"/>
        </w:rPr>
        <w:t xml:space="preserve">Trump does not appear to have an appetite for war with Iran, and he is reportedly miffed that National Security Advisor John Bolton and Secretary of State Mike Pompeo have gotten ahead of him in planning a military conflict with Iran. But </w:t>
      </w:r>
      <w:r w:rsidRPr="00070022">
        <w:rPr>
          <w:b/>
          <w:iCs/>
          <w:u w:val="single"/>
          <w:bdr w:val="single" w:color="auto" w:sz="8" w:space="0"/>
        </w:rPr>
        <w:t>war is not off the table. The president is notoriously mercurial.</w:t>
      </w:r>
      <w:r w:rsidRPr="00070022">
        <w:rPr>
          <w:sz w:val="16"/>
        </w:rPr>
        <w:t xml:space="preserve"> </w:t>
      </w:r>
      <w:r w:rsidRPr="00070022">
        <w:rPr>
          <w:u w:val="single"/>
        </w:rPr>
        <w:t>He approved all of the steps his hawkish advisors have taken that have brought the U</w:t>
      </w:r>
      <w:r w:rsidRPr="00070022">
        <w:rPr>
          <w:sz w:val="16"/>
        </w:rPr>
        <w:t xml:space="preserve">nited </w:t>
      </w:r>
      <w:r w:rsidRPr="00070022">
        <w:rPr>
          <w:u w:val="single"/>
        </w:rPr>
        <w:t>S</w:t>
      </w:r>
      <w:r w:rsidRPr="00070022">
        <w:rPr>
          <w:sz w:val="16"/>
        </w:rPr>
        <w:t xml:space="preserve">tates </w:t>
      </w:r>
      <w:r w:rsidRPr="00070022">
        <w:rPr>
          <w:u w:val="single"/>
        </w:rPr>
        <w:t>and Iran</w:t>
      </w:r>
      <w:r w:rsidRPr="00070022">
        <w:rPr>
          <w:sz w:val="16"/>
        </w:rPr>
        <w:t xml:space="preserve"> closer </w:t>
      </w:r>
      <w:r w:rsidRPr="00070022">
        <w:rPr>
          <w:u w:val="single"/>
        </w:rPr>
        <w:t xml:space="preserve">to the </w:t>
      </w:r>
      <w:r w:rsidRPr="00070022">
        <w:rPr>
          <w:b/>
          <w:iCs/>
          <w:u w:val="single"/>
          <w:bdr w:val="single" w:color="auto" w:sz="8" w:space="0"/>
        </w:rPr>
        <w:t xml:space="preserve">brink of war, </w:t>
      </w:r>
      <w:r w:rsidRPr="00070022">
        <w:rPr>
          <w:u w:val="single"/>
        </w:rPr>
        <w:t xml:space="preserve">and he presides over a totally broken interagency decision-making process that does not expose him to alternative views </w:t>
      </w:r>
      <w:r w:rsidRPr="00070022">
        <w:rPr>
          <w:sz w:val="16"/>
        </w:rPr>
        <w:t xml:space="preserve">and options. </w:t>
      </w:r>
      <w:r w:rsidRPr="00070022">
        <w:rPr>
          <w:b/>
          <w:iCs/>
          <w:u w:val="single"/>
          <w:bdr w:val="single" w:color="auto" w:sz="8" w:space="0"/>
        </w:rPr>
        <w:t>Meanwhile, the Saudis appear to be egging him on to conduct surgical strikes on Iran.</w:t>
      </w:r>
    </w:p>
    <w:p w:rsidRPr="00070022" w:rsidR="00070022" w:rsidP="00070022" w:rsidRDefault="00070022" w14:paraId="56A711E5" w14:textId="77777777">
      <w:pPr>
        <w:spacing w:line="240" w:lineRule="auto"/>
        <w:contextualSpacing/>
        <w:rPr>
          <w:b/>
          <w:iCs/>
          <w:u w:val="single"/>
          <w:bdr w:val="single" w:color="auto" w:sz="8" w:space="0"/>
        </w:rPr>
      </w:pPr>
      <w:r w:rsidRPr="00070022">
        <w:rPr>
          <w:u w:val="single"/>
        </w:rPr>
        <w:t>It is thus easy to imagine Bolton</w:t>
      </w:r>
      <w:r w:rsidRPr="00070022">
        <w:rPr>
          <w:b/>
          <w:iCs/>
          <w:u w:val="single"/>
          <w:bdr w:val="single" w:color="auto" w:sz="8" w:space="0"/>
        </w:rPr>
        <w:t>, the consummate bureaucratic street fighter</w:t>
      </w:r>
      <w:r w:rsidRPr="00070022">
        <w:rPr>
          <w:u w:val="single"/>
        </w:rPr>
        <w:t xml:space="preserve">, convincing a distracted and </w:t>
      </w:r>
      <w:r w:rsidRPr="00070022">
        <w:rPr>
          <w:b/>
          <w:iCs/>
          <w:u w:val="single"/>
          <w:bdr w:val="single" w:color="auto" w:sz="8" w:space="0"/>
        </w:rPr>
        <w:t>uninformed Trump</w:t>
      </w:r>
      <w:r w:rsidRPr="00070022">
        <w:rPr>
          <w:u w:val="single"/>
        </w:rPr>
        <w:t xml:space="preserve"> that the U</w:t>
      </w:r>
      <w:r w:rsidRPr="00070022">
        <w:rPr>
          <w:sz w:val="16"/>
        </w:rPr>
        <w:t xml:space="preserve">nited </w:t>
      </w:r>
      <w:r w:rsidRPr="00070022">
        <w:rPr>
          <w:u w:val="single"/>
        </w:rPr>
        <w:t>S</w:t>
      </w:r>
      <w:r w:rsidRPr="00070022">
        <w:rPr>
          <w:sz w:val="16"/>
        </w:rPr>
        <w:t xml:space="preserve">tates </w:t>
      </w:r>
      <w:r w:rsidRPr="00070022">
        <w:rPr>
          <w:u w:val="single"/>
        </w:rPr>
        <w:t xml:space="preserve">could conduct </w:t>
      </w:r>
      <w:r w:rsidRPr="00070022">
        <w:rPr>
          <w:sz w:val="16"/>
        </w:rPr>
        <w:t xml:space="preserve">limited </w:t>
      </w:r>
      <w:r w:rsidRPr="00070022">
        <w:rPr>
          <w:u w:val="single"/>
        </w:rPr>
        <w:t>military operations against Iran</w:t>
      </w:r>
      <w:r w:rsidRPr="00070022">
        <w:rPr>
          <w:sz w:val="16"/>
        </w:rPr>
        <w:t xml:space="preserve"> that would achieve U.S. goals at little or no cost or risk. Even if the administration has no desire for war, moreover, </w:t>
      </w:r>
      <w:r w:rsidRPr="00070022">
        <w:rPr>
          <w:b/>
          <w:iCs/>
          <w:u w:val="single"/>
          <w:bdr w:val="single" w:color="auto" w:sz="8" w:space="0"/>
        </w:rPr>
        <w:t xml:space="preserve">with tensions so high, Iranian uncertainty and confusion about American motives so great, and U.S. forces in such close proximity </w:t>
      </w:r>
      <w:r w:rsidRPr="00070022">
        <w:rPr>
          <w:sz w:val="16"/>
        </w:rPr>
        <w:t xml:space="preserve">to Iranian forces and proxies, </w:t>
      </w:r>
      <w:r w:rsidRPr="00070022">
        <w:rPr>
          <w:b/>
          <w:iCs/>
          <w:u w:val="single"/>
          <w:bdr w:val="single" w:color="auto" w:sz="8" w:space="0"/>
        </w:rPr>
        <w:t>it wouldn’t take much to ignite a conflict, with disastrous consequences for America and the region.</w:t>
      </w:r>
    </w:p>
    <w:p w:rsidRPr="00070022" w:rsidR="00070022" w:rsidP="00070022" w:rsidRDefault="00070022" w14:paraId="6266534F" w14:textId="77777777">
      <w:pPr>
        <w:spacing w:line="240" w:lineRule="auto"/>
        <w:contextualSpacing/>
        <w:rPr>
          <w:b/>
          <w:iCs/>
          <w:u w:val="single"/>
          <w:bdr w:val="single" w:color="auto" w:sz="8" w:space="0"/>
        </w:rPr>
      </w:pPr>
    </w:p>
    <w:p w:rsidRPr="00070022" w:rsidR="00070022" w:rsidP="00070022" w:rsidRDefault="00070022" w14:paraId="0A96E4BB"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US-Iran war on the brink – miscalculation and escalation would cause cyberwar, draw in regional and global powers, and collapse the international economy </w:t>
      </w:r>
    </w:p>
    <w:p w:rsidRPr="00070022" w:rsidR="00070022" w:rsidP="00070022" w:rsidRDefault="00070022" w14:paraId="59D1840B" w14:textId="77777777">
      <w:r w:rsidRPr="00070022">
        <w:rPr>
          <w:b/>
          <w:bCs/>
          <w:sz w:val="26"/>
        </w:rPr>
        <w:t>Ward 2019</w:t>
      </w:r>
      <w:r w:rsidRPr="00070022">
        <w:t xml:space="preserve"> (Alex Ward, staff writer covering international security and defense issues, "“</w:t>
      </w:r>
      <w:r w:rsidRPr="00070022">
        <w:rPr>
          <w:u w:val="single"/>
        </w:rPr>
        <w:t>A nasty, brutal fight”: what a US-Iran war would look like The bottom line: It’d be hell on earth</w:t>
      </w:r>
      <w:r w:rsidRPr="00070022">
        <w:t xml:space="preserve">.", Vox, July 8 2019, </w:t>
      </w:r>
      <w:hyperlink w:history="1" r:id="rId11">
        <w:r w:rsidRPr="00070022">
          <w:t>https://www.vox.com/world/2019/7/8/18693297/us-iran-war-trump-nuclear-iraq</w:t>
        </w:r>
      </w:hyperlink>
      <w:r w:rsidRPr="00070022">
        <w:t>, Accessed 7/26/2019, mmv)</w:t>
      </w:r>
    </w:p>
    <w:p w:rsidRPr="00070022" w:rsidR="00070022" w:rsidP="00070022" w:rsidRDefault="00070022" w14:paraId="55C376FB" w14:textId="77777777">
      <w:pPr>
        <w:rPr>
          <w:sz w:val="16"/>
        </w:rPr>
      </w:pPr>
      <w:r w:rsidRPr="00070022">
        <w:rPr>
          <w:sz w:val="16"/>
        </w:rPr>
        <w:t xml:space="preserve">A deadly opening attack. Nearly untraceable, ruthless proxies spreading chaos on multiple continents. </w:t>
      </w:r>
      <w:r w:rsidRPr="00070022">
        <w:rPr>
          <w:u w:val="single"/>
        </w:rPr>
        <w:t>Costly miscalculations. And</w:t>
      </w:r>
      <w:r w:rsidRPr="00070022">
        <w:rPr>
          <w:sz w:val="16"/>
        </w:rPr>
        <w:t xml:space="preserve"> thousands — perhaps </w:t>
      </w:r>
      <w:r w:rsidRPr="00070022">
        <w:rPr>
          <w:u w:val="single"/>
        </w:rPr>
        <w:t>hundreds of thousands — killed in a conflict that would dwarf the war in Iraq</w:t>
      </w:r>
      <w:r w:rsidRPr="00070022">
        <w:rPr>
          <w:sz w:val="16"/>
        </w:rPr>
        <w:t xml:space="preserve">. Welcome to the </w:t>
      </w:r>
      <w:r w:rsidRPr="00070022">
        <w:rPr>
          <w:u w:val="single"/>
        </w:rPr>
        <w:t>US-Iran war</w:t>
      </w:r>
      <w:r w:rsidRPr="00070022">
        <w:rPr>
          <w:sz w:val="16"/>
        </w:rPr>
        <w:t xml:space="preserve">, which has the potential to be </w:t>
      </w:r>
      <w:r w:rsidRPr="00070022">
        <w:rPr>
          <w:u w:val="single"/>
        </w:rPr>
        <w:t>one of the worst conflicts in history</w:t>
      </w:r>
      <w:r w:rsidRPr="00070022">
        <w:rPr>
          <w:sz w:val="16"/>
        </w:rPr>
        <w:t xml:space="preserve">. Washington and Tehran remain locked in a months-long standoff with no end in sight. The US has imposed crushing sanctions on Iran’s economy over its support for terrorism and its growing missile program, among other things, after withdrawing from the 2015 nuclear deal last year; Iran has fought back by violating parts of the nuclear agreement and downing an American military drone. To hear President Donald Trump tell it, that last incident brought the US within 10 minutes of launching warplanes and dropping bombs on Iran. Had Trump gone through with the planned strike, it’s possible both nations would now be engaged in a much more violent, much bloodier struggle. Importantly, both country’s leaders say they don’t want a war. But </w:t>
      </w:r>
      <w:r w:rsidRPr="00070022">
        <w:rPr>
          <w:u w:val="single"/>
        </w:rPr>
        <w:t>the possibility of one breaking out anyway shouldn’t be discounted, especially since an Iranian insult directed at Trump last month led him to threaten the Islamic Republic’s “obliteration” for an attack on “anything American</w:t>
      </w:r>
      <w:r w:rsidRPr="00070022">
        <w:rPr>
          <w:sz w:val="16"/>
        </w:rPr>
        <w:t xml:space="preserve">.” In other words, </w:t>
      </w:r>
      <w:r w:rsidRPr="00070022">
        <w:rPr>
          <w:u w:val="single"/>
        </w:rPr>
        <w:t>Tehran doesn’t have to kill any US troops, diplomats, or citizens to warrant a military response — it just has to try</w:t>
      </w:r>
      <w:r w:rsidRPr="00070022">
        <w:rPr>
          <w:sz w:val="16"/>
        </w:rPr>
        <w:t xml:space="preserve">. Which means </w:t>
      </w:r>
      <w:r w:rsidRPr="00070022">
        <w:rPr>
          <w:u w:val="single"/>
        </w:rPr>
        <w:t>the standstill between the US and Iran teeters on a knife edge, and it won’t take much to knock it off</w:t>
      </w:r>
      <w:r w:rsidRPr="00070022">
        <w:rPr>
          <w:sz w:val="16"/>
        </w:rPr>
        <w:t xml:space="preserve">. So to understand how bad it could get, I asked eight current and former White House, Pentagon, and intelligence officials, as well as Middle East experts, how a war between the US and Iran might play out. </w:t>
      </w:r>
      <w:r w:rsidRPr="00070022">
        <w:rPr>
          <w:u w:val="single"/>
        </w:rPr>
        <w:t xml:space="preserve">The bottom line: It would be hell on earth. </w:t>
      </w:r>
      <w:r w:rsidRPr="00070022">
        <w:rPr>
          <w:sz w:val="16"/>
        </w:rPr>
        <w:t xml:space="preserve">“This would be a violent convulsion similar to chaos of the Arab Spring inflicted on the region for years,” said Ilan Goldenberg, the Defense Department’s Iran team chief from 2009 to 2012, with the potential for it to get “so much worse than Iraq.” How the US-Iran war starts US-imposed sanctions have tanked Iran’s economy, and Tehran desperately wants them lifted. But with few options to compel the Trump administration to change course, Iranian leaders may choose a more violent tactic to make their point. </w:t>
      </w:r>
      <w:r w:rsidRPr="00070022">
        <w:rPr>
          <w:u w:val="single"/>
        </w:rPr>
        <w:t>Iranian forces could bomb an American oil tanker traveling through the Strait of Hormuz</w:t>
      </w:r>
      <w:r w:rsidRPr="00070022">
        <w:rPr>
          <w:sz w:val="16"/>
        </w:rPr>
        <w:t xml:space="preserve">, a vital waterway for the global energy trade aggressively patrolled by Tehran’s forces, </w:t>
      </w:r>
      <w:r w:rsidRPr="00070022">
        <w:rPr>
          <w:u w:val="single"/>
        </w:rPr>
        <w:t>causing loss of life or a catastrophic oil spill</w:t>
      </w:r>
      <w:r w:rsidRPr="00070022">
        <w:rPr>
          <w:sz w:val="16"/>
        </w:rPr>
        <w:t xml:space="preserve">. The </w:t>
      </w:r>
      <w:r w:rsidRPr="00070022">
        <w:rPr>
          <w:u w:val="single"/>
        </w:rPr>
        <w:t>country’s skillful hackers could launch a major cyberattack on regional allies like Saudi Arabia or the United Arab Emirates</w:t>
      </w:r>
      <w:r w:rsidRPr="00070022">
        <w:rPr>
          <w:sz w:val="16"/>
        </w:rPr>
        <w:t xml:space="preserve">. Israel could kill an Iranian nuclear scientist, leading Iran to strike back and drawing the US into the spat, especially if Tehran responds forcefully. Or Iranian-linked proxies could target and murder American troops and diplomats in Iraq. That last option is particularly likely, experts say. After all, Iran bombed US Marine barracks in Lebanon in 1983 and killed more than 600 US troops during the Iraq War. Taking this step may seem extreme, but “Iran could convince itself that it could do this,” Goldenberg, now at the Center for a New American Security think tank in Washington, told me. At that point, it’d be nearly impossible for the Trump administration not to respond in kind. The recommendations given to the president would correspond to whatever action Iran took. </w:t>
      </w:r>
      <w:r w:rsidRPr="00070022">
        <w:rPr>
          <w:u w:val="single"/>
        </w:rPr>
        <w:t xml:space="preserve">If Tehran destroyed an oil tanker, killing </w:t>
      </w:r>
      <w:r w:rsidRPr="00070022">
        <w:rPr>
          <w:u w:val="single"/>
        </w:rPr>
        <w:lastRenderedPageBreak/>
        <w:t>people and causing an oil spill, the US might destroy some of Iran’s ships</w:t>
      </w:r>
      <w:r w:rsidRPr="00070022">
        <w:rPr>
          <w:sz w:val="16"/>
        </w:rPr>
        <w:t xml:space="preserve">. If Iran took out another US military drone, the US might take out some of Iran’s air defenses. And if Iranian-backed militants killed Americans in Iraq, then US troops stationed there could retaliate, killing militia fighters and targeting their bases of operation in return. The US could even bomb certain training grounds inside Iran. It’s at this point that both sides would need to communicate their red lines to each other and how not to cross them. </w:t>
      </w:r>
      <w:r w:rsidRPr="00070022">
        <w:rPr>
          <w:u w:val="single"/>
        </w:rPr>
        <w:t>The problem is there are no direct channels between the two countries and they don’t particularly trust each other. So the situation could easily spiral out of control</w:t>
      </w:r>
      <w:r w:rsidRPr="00070022">
        <w:rPr>
          <w:sz w:val="16"/>
        </w:rPr>
        <w:t xml:space="preserve">. Messaging “is often more important than physical action,” Jasmine El-Gamal, formerly a Middle East adviser at the Pentagon, told me. “Action without corresponding messaging, public or private, could most certainly lead to escalation because the other side is free to interpret the action as they wish.” </w:t>
      </w:r>
      <w:r w:rsidRPr="00070022">
        <w:rPr>
          <w:u w:val="single"/>
        </w:rPr>
        <w:t xml:space="preserve">Which means the initial tit-for-tat would serve as the precursor to much more bloodshed. </w:t>
      </w:r>
      <w:r w:rsidRPr="00070022">
        <w:rPr>
          <w:sz w:val="16"/>
        </w:rPr>
        <w:t xml:space="preserve">“What are we going to be wrong about?” You may have heard the phrase “the fog of war.” It refers to how hard it is for opposing sides to know what’s going on in the heat of battle. It’s particularly difficult when they don’t talk to one another, as is the case with the US and Iran. Which means that the way the US and Iran interpret each other’s next moves would mainly come down to guesswork. Eric Brewer, who spent years in the intelligence community before joining Trump’s National Security Council to work on Iran, told me that’s when the Pentagon and other parts of the government rely heavily on their best-laid plans. The problem, he noted, is that wars rarely play out as even the smartest officials think they will. A guiding question for him, then, is “what are we going to be wrong about?” Here’s one scenario in which the US might get something wrong — and open up the door to chaos: </w:t>
      </w:r>
      <w:r w:rsidRPr="00070022">
        <w:rPr>
          <w:u w:val="single"/>
        </w:rPr>
        <w:t>After America launches its first set of retaliatory strikes, Iran decides to scatter its missiles to different parts of the country</w:t>
      </w:r>
      <w:r w:rsidRPr="00070022">
        <w:rPr>
          <w:sz w:val="16"/>
        </w:rPr>
        <w:t xml:space="preserve">. Now the Trump administration has to figure out why Iran did that. Some people in the administration might think it’s because Tehran plans to attack US embassies, troops, or allies in the region and is moving its missiles into position to do so. Others might believe that it was merely for defensive reasons, with Iran essentially trying to protect its missile arsenal from being taken out by future US strikes. Without a clear answer, which interpretation wins out comes down to which camp in the Trump administration is the most persuasive. And if the camp that believes Iran is about to launch missile strikes wins, they could convince the president to take preemptive action against Iran. That could be a good thing if they were right; after all, they’d have made sure Iran couldn’t carry out those planned attacks. But what if they were wrong? What if the other camp guessed correctly that Iran was merely moving its missiles around because it was scared the US would strike once more? In that case, the US would have bombed Iran again, this time for essentially no reason — thus looking like the aggressor. </w:t>
      </w:r>
      <w:r w:rsidRPr="00070022">
        <w:rPr>
          <w:u w:val="single"/>
        </w:rPr>
        <w:t xml:space="preserve">That could cause Iran to retaliate with a bigger attack, setting off a spiral that could end in full-scale war. </w:t>
      </w:r>
      <w:r w:rsidRPr="00070022">
        <w:rPr>
          <w:sz w:val="16"/>
        </w:rPr>
        <w:t xml:space="preserve">Iran could make a grave error too. Imagine Trump sends thousands of troops, say 25,000, along with advanced warplanes to the Middle East in the hope that they’ll deter Iran from escalating the conflict any further. </w:t>
      </w:r>
      <w:r w:rsidRPr="00070022">
        <w:rPr>
          <w:u w:val="single"/>
        </w:rPr>
        <w:t xml:space="preserve">Tehran could just as easily read that buildup as preparation for a US invasion. If that’s the case, Iranian forces could choose to strike first in an effort to complicate the perceived incursion. </w:t>
      </w:r>
      <w:r w:rsidRPr="00070022">
        <w:rPr>
          <w:sz w:val="16"/>
        </w:rPr>
        <w:t xml:space="preserve">Of course, cooler heads could prevail in those moments. But </w:t>
      </w:r>
      <w:r w:rsidRPr="00070022">
        <w:rPr>
          <w:u w:val="single"/>
        </w:rPr>
        <w:t>experts say the political pressures on both Washington and Tehran not to be attacked first — and not to be embarrassed or look weak — might be too strong for the countries’ leaders to ignore</w:t>
      </w:r>
      <w:r w:rsidRPr="00070022">
        <w:rPr>
          <w:sz w:val="16"/>
        </w:rPr>
        <w:t xml:space="preserve">. “Unintended civilian casualties or other collateral damage is always possible, and </w:t>
      </w:r>
      <w:r w:rsidRPr="00070022">
        <w:rPr>
          <w:u w:val="single"/>
        </w:rPr>
        <w:t>it is not clear that this administration — or any administration — understands what Iran’s own red lines are</w:t>
      </w:r>
      <w:r w:rsidRPr="00070022">
        <w:rPr>
          <w:sz w:val="16"/>
        </w:rPr>
        <w:t>,” El-Gamal, now at the Atlantic Council think tank in Washington, told me. “</w:t>
      </w:r>
      <w:r w:rsidRPr="00070022">
        <w:rPr>
          <w:u w:val="single"/>
        </w:rPr>
        <w:t>As such, the greatest risk of a full-blown war comes from one side miscalculating the other’s tolerance” for conflict</w:t>
      </w:r>
      <w:r w:rsidRPr="00070022">
        <w:rPr>
          <w:sz w:val="16"/>
        </w:rPr>
        <w:t xml:space="preserve">. If that proves true, and the US and Iran officially escalate their fighting to more than a few one-off attacks, it’s war. What the US-Iran war might look like At this point, it’s hard to be very precise about a hypothetical full-blown conflict. We know it would feature a series of moves and countermoves, we know it’d be very messy and confusing, and we know it’d be extremely deadly. But unlike with the path to war, it’s less useful to offer a play-by-play of what could happen. So with that in mind, it’s better to look at what the US and Iranian war plans would likely be — to better understand the devastation each could exact. How the US might try to win the war </w:t>
      </w:r>
      <w:r w:rsidRPr="00070022">
        <w:rPr>
          <w:u w:val="single"/>
        </w:rPr>
        <w:t>The US strategy would almost certainly involve using overwhelming air and naval power to beat Iran into submission early on.</w:t>
      </w:r>
      <w:r w:rsidRPr="00070022">
        <w:rPr>
          <w:sz w:val="16"/>
        </w:rPr>
        <w:t xml:space="preserve"> “You don’t poke the beehive, you take the whole thing down,” Goldenberg said. </w:t>
      </w:r>
      <w:r w:rsidRPr="00070022">
        <w:rPr>
          <w:u w:val="single"/>
        </w:rPr>
        <w:t>The US military would bomb Iranian ships, parked warplanes, missile sites, nuclear facilities, and training grounds, as well as launch cyberattacks on much of the country’s military infrastructure</w:t>
      </w:r>
      <w:r w:rsidRPr="00070022">
        <w:rPr>
          <w:sz w:val="16"/>
        </w:rPr>
        <w:t xml:space="preserve">. The goal would be to degrade Iran’s conventional forces within the first few days and weeks, making it even harder for Tehran to resist American strength. </w:t>
      </w:r>
      <w:r w:rsidRPr="00070022">
        <w:rPr>
          <w:u w:val="single"/>
        </w:rPr>
        <w:t>That plan definitely makes sense as an opening salvo</w:t>
      </w:r>
      <w:r w:rsidRPr="00070022">
        <w:rPr>
          <w:sz w:val="16"/>
        </w:rPr>
        <w:t xml:space="preserve">, experts say, </w:t>
      </w:r>
      <w:r w:rsidRPr="00070022">
        <w:rPr>
          <w:u w:val="single"/>
        </w:rPr>
        <w:t>but it will come nowhere close to winning the war</w:t>
      </w:r>
      <w:r w:rsidRPr="00070022">
        <w:rPr>
          <w:sz w:val="16"/>
        </w:rPr>
        <w:t>. “</w:t>
      </w:r>
      <w:r w:rsidRPr="00070022">
        <w:rPr>
          <w:u w:val="single"/>
        </w:rPr>
        <w:t>It’s very unlikely that the Iranians would capitulate</w:t>
      </w:r>
      <w:r w:rsidRPr="00070022">
        <w:rPr>
          <w:sz w:val="16"/>
        </w:rPr>
        <w:t>,” Michael Hanna, a Middle East expert at the Century Foundation in New York, told me. “</w:t>
      </w:r>
      <w:r w:rsidRPr="00070022">
        <w:rPr>
          <w:u w:val="single"/>
        </w:rPr>
        <w:t>It’s almost impossible to imagine that a massive air campaign will produce the desired result. It’s only going to produce escalation, not surrender.</w:t>
      </w:r>
      <w:r w:rsidRPr="00070022">
        <w:rPr>
          <w:sz w:val="16"/>
        </w:rPr>
        <w:t xml:space="preserve">” It won’t help that a sustained barrage of airstrikes will likely lead to hundreds of Iranians dead, among them innocent civilians. That, among other things, could galvanize Iranian society against the US and put it firmly behind the regime, even though it has in many ways treated the population horribly over decades in power. There’s another risk: A 2002 war game showed that Iran could sink an American ship and kill US sailors, even though the US Navy is far more powerful. If the Islamic Republic’s forces succeeded in doing that, it could provide a searing image that could serve as a propaganda coup for the Iranians. Washington won’t garner the same amount of enthusiasm for destroying Iranian warships — that’s what’s supposed to happen. Trump has already signaled he doesn’t want to send ground troops into Iran or even spend a long time fighting the country. That tracks with his own inclinations to keep the US out of foreign wars, particularly in the Middle East. But with hawkish aides at his side, like National Security Adviser John Bolton and Secretary of State Mike Pompeo, there’s a chance they could convince him not to look weak and to go </w:t>
      </w:r>
      <w:r w:rsidRPr="00070022">
        <w:rPr>
          <w:sz w:val="16"/>
        </w:rPr>
        <w:lastRenderedPageBreak/>
        <w:t xml:space="preserve">all-in and grasp victory. But the options facing the president at that point will be extremely problematic, experts say. </w:t>
      </w:r>
      <w:r w:rsidRPr="00070022">
        <w:rPr>
          <w:u w:val="single"/>
        </w:rPr>
        <w:t>The riskiest one</w:t>
      </w:r>
      <w:r w:rsidRPr="00070022">
        <w:rPr>
          <w:sz w:val="16"/>
        </w:rPr>
        <w:t xml:space="preserve"> — by far — </w:t>
      </w:r>
      <w:r w:rsidRPr="00070022">
        <w:rPr>
          <w:u w:val="single"/>
        </w:rPr>
        <w:t>would be to invade Iran</w:t>
      </w:r>
      <w:r w:rsidRPr="00070022">
        <w:rPr>
          <w:sz w:val="16"/>
        </w:rPr>
        <w:t xml:space="preserve">. The logistics alone boggle the mind, and any attempt to try it would be seen from miles away. “There’s no surprise invasion of Iran,” Brewer, who is now at the Center for Strategic and International Studies think tank in Washington, told me. Iran has nearly three times the amount of people Iraq did in 2003, when the war began, and is about three and a half times as big. In fact, it’s the world’s 17th-largest country, with territory greater than France, Germany, the Netherlands, Belgium, Spain, and Portugal combined. The geography is also treacherous. It has small mountain ranges along some of its borders. Entering from the Afghanistan side in the east would mean traversing two deserts. Trying to get in from the west could also prove difficult even with Turkey — a NATO ally — as a bordering nation. After all, Ankara wouldn’t let the US use Turkey to invade Iraq, and its relations with Washington have only soured since. The US could try to enter Iran the way Saddam Hussein did during the Iran-Iraq war, near a water pass bordering Iran’s southwest. But it’s swampy — the Tigris and Euphrates rivers meet there — and relatively easy to protect. Plus, an invading force would run up against the Zagros Mountains after passing through, just like Saddam’s forces did. </w:t>
      </w:r>
      <w:r w:rsidRPr="00070022">
        <w:rPr>
          <w:u w:val="single"/>
        </w:rPr>
        <w:t>It’s for these reasons that the private intelligence firm Stratfor called Iran a “fortress” back in 2011. If Trump chose to launch an incursion, he’d likely need around 1.6 million troops to take control of the capital and country, a force so big it would overwhelm America’s ability to host them in regional bases</w:t>
      </w:r>
      <w:r w:rsidRPr="00070022">
        <w:rPr>
          <w:sz w:val="16"/>
        </w:rPr>
        <w:t xml:space="preserve">. By contrast, America never had more than 180,000 service members in Iraq. And there’s the human cost. </w:t>
      </w:r>
      <w:r w:rsidRPr="00070022">
        <w:rPr>
          <w:u w:val="single"/>
        </w:rPr>
        <w:t>A US-Iran war would likely lead to thousands or hundreds of thousands of dead. Trying to forcibly remove the country’s leadership, experts say, might drive that total into the millions</w:t>
      </w:r>
      <w:r w:rsidRPr="00070022">
        <w:rPr>
          <w:sz w:val="16"/>
        </w:rPr>
        <w:t xml:space="preserve">. That helps explain why nations in the region hope they won’t see a fight. Goldenberg, who traveled last month to meet with officials in the Gulf, said that none of them wanted a US-Iran war. European nations will also worry greatly about millions of refugees streaming into the continent, which would put immense pressure on governments already dealing with the fallout of the Syrian refugee crisis. Israel also would worry about Iranian proxies targeting it (more on that below). </w:t>
      </w:r>
      <w:r w:rsidRPr="00070022">
        <w:rPr>
          <w:u w:val="single"/>
        </w:rPr>
        <w:t>Meanwhile, countries like Russia and China — both friendly to Iran — would try to curtail the fighting and exploit it at the same time</w:t>
      </w:r>
      <w:r w:rsidRPr="00070022">
        <w:rPr>
          <w:sz w:val="16"/>
        </w:rPr>
        <w:t xml:space="preserve">, the Century Foundation’s Hanna told me. </w:t>
      </w:r>
      <w:r w:rsidRPr="00070022">
        <w:rPr>
          <w:u w:val="single"/>
        </w:rPr>
        <w:t>China depends heavily on its goods traveling through the Strait of Hormuz, so it would probably call for calm and for Tehran not to close down the waterway. Russia would likely demand restraint as well, but use the opportunity to solidify its ties with the Islamic Republic</w:t>
      </w:r>
      <w:r w:rsidRPr="00070022">
        <w:rPr>
          <w:sz w:val="16"/>
        </w:rPr>
        <w:t xml:space="preserve">. </w:t>
      </w:r>
      <w:r w:rsidRPr="00070022">
        <w:rPr>
          <w:u w:val="single"/>
        </w:rPr>
        <w:t xml:space="preserve">And since both countries have veto power on the UN Security Council, they could ruin any political legitimacy for the war that the US may aim to gain through that body. </w:t>
      </w:r>
      <w:r w:rsidRPr="00070022">
        <w:rPr>
          <w:sz w:val="16"/>
        </w:rPr>
        <w:t>The hope for the Trump administration would therefore be that the conflict ends soon after the opening salvos begin. If it doesn’t, and Iran resists, all that’d really be left are a slew of bad options to make a horrid situation much, much worse. How Iran might try to win the war Retired Marine Lt. Gen. Vincent Stewart left his post as the No. 2 at US Cyber Command earlier this year, ending a decorated four-decade career. Toward the end of it, he spent his time at the forefront of the military intelligence and cybersecurity communities. If anyone has the most up-to-date information on how Iran may fight the US, then, it’s Stewart. “</w:t>
      </w:r>
      <w:r w:rsidRPr="00070022">
        <w:rPr>
          <w:u w:val="single"/>
        </w:rPr>
        <w:t>The Iranian strategy would be to avoid, where possible, direct conventional force-on-force operations</w:t>
      </w:r>
      <w:r w:rsidRPr="00070022">
        <w:rPr>
          <w:sz w:val="16"/>
        </w:rPr>
        <w:t>,” he wrote for the Cipher Brief on July 2. “</w:t>
      </w:r>
      <w:r w:rsidRPr="00070022">
        <w:rPr>
          <w:u w:val="single"/>
        </w:rPr>
        <w:t>They would attempt to impose cost on a global scale, striking at US interests through cyber operations and targeted terrorism with the intent of expanding the conflict, while encouraging the international community to restrain America’s actions</w:t>
      </w:r>
      <w:r w:rsidRPr="00070022">
        <w:rPr>
          <w:sz w:val="16"/>
        </w:rPr>
        <w:t xml:space="preserve">.” In other words, </w:t>
      </w:r>
      <w:r w:rsidRPr="00070022">
        <w:rPr>
          <w:u w:val="single"/>
        </w:rPr>
        <w:t>Tehran can’t match Washington’s firepower. But it can spread chaos in the Middle East and around the world, hoping that a war-weary US public, an intervention-skeptical president, and an angered international community cause America to stand down</w:t>
      </w:r>
      <w:r w:rsidRPr="00070022">
        <w:rPr>
          <w:sz w:val="16"/>
        </w:rPr>
        <w:t xml:space="preserve">. </w:t>
      </w:r>
      <w:r w:rsidRPr="00070022">
        <w:rPr>
          <w:u w:val="single"/>
        </w:rPr>
        <w:t>That may seem like a huge task</w:t>
      </w:r>
      <w:r w:rsidRPr="00070022">
        <w:rPr>
          <w:sz w:val="16"/>
        </w:rPr>
        <w:t xml:space="preserve"> — and it is — </w:t>
      </w:r>
      <w:r w:rsidRPr="00070022">
        <w:rPr>
          <w:u w:val="single"/>
        </w:rPr>
        <w:t>but experts believe the Islamic Republic has the capability, knowhow, and will to pull off such an ambitious campaign. “The Iranians can escalate the situation in a lot of different ways and in a lot of different places</w:t>
      </w:r>
      <w:r w:rsidRPr="00070022">
        <w:rPr>
          <w:sz w:val="16"/>
        </w:rPr>
        <w:t>,” Hanna told me. “</w:t>
      </w:r>
      <w:r w:rsidRPr="00070022">
        <w:rPr>
          <w:u w:val="single"/>
        </w:rPr>
        <w:t>They have the capacity to do a lot of damage</w:t>
      </w:r>
      <w:r w:rsidRPr="00070022">
        <w:rPr>
          <w:sz w:val="16"/>
        </w:rPr>
        <w:t xml:space="preserve">.” Take what it could do in the Middle East. Iran’s vast network of proxies and elite units — like the Islamic Revolutionary Guard Corps — could be activated to kill American troops, diplomats, and citizens throughout the region. US troops in Syria are poorly defended and have little support, making them easy targets, experts say. America also has thousands of civilians, troops, and contractors in Iraq, many of whom work in areas near where Iranian militias operate within the country. </w:t>
      </w:r>
      <w:r w:rsidRPr="00070022">
        <w:rPr>
          <w:u w:val="single"/>
        </w:rPr>
        <w:t>US allies would also be prime targets. Hezbollah, an Iran-backed terrorist group in Lebanon, might attack Israel with rockets and start its own brutal fight</w:t>
      </w:r>
      <w:r w:rsidRPr="00070022">
        <w:rPr>
          <w:sz w:val="16"/>
        </w:rPr>
        <w:t xml:space="preserve">. We’ve heard this story before: In 2006, they battled in a month-long war where the militant group fired more than 4,000 rockets into Israel, and Israeli forces fired around 7,000 bombs and missiles into Lebanon. About 160 Israelis troops and civilians died, according to the Israel Ministry of Foreign Affairs, and about 1,100 Lebanese — most of them civilians — perished, per Human Rights Watch, a US-headquartered advocacy organization. It also reports about 4,400 Lebanese were injured, and around 1 million people were displaced. But that’s not all. </w:t>
      </w:r>
      <w:r w:rsidRPr="00070022">
        <w:rPr>
          <w:u w:val="single"/>
        </w:rPr>
        <w:t>Iran could encourage terrorist organizations or other proxies to strike inside Saudi Arabia, the United Arab Emirates, and other Gulf nations</w:t>
      </w:r>
      <w:r w:rsidRPr="00070022">
        <w:rPr>
          <w:sz w:val="16"/>
        </w:rPr>
        <w:t xml:space="preserve">. Its support for Houthis rebels in Yemen would mostly certainly increase, offering them more weapons and funds to attack Saudi Arabia’s airports, military bases, and energy plants. Experts note that the Islamic Republic surely has sleeper cells in Europe and Latin America, and they could resurface in dramatic and violent ways. In 1994, for example, Iranian-linked terrorists bombed the hub of the Jewish community in Argentina’s capital, Buenos Aires, killing 85 people and injuring roughly 300 more. That remains the largest terrorist attack in Latin America’s history, and the possibility for an even bigger one exists. Last year, Argentina arrested two men suspected of having ties with Hezbollah. But Chris Musselman, formerly the </w:t>
      </w:r>
      <w:r w:rsidRPr="00070022">
        <w:rPr>
          <w:sz w:val="16"/>
        </w:rPr>
        <w:lastRenderedPageBreak/>
        <w:t xml:space="preserve">National Security Council’s counterterrorism director under Trump, told me </w:t>
      </w:r>
      <w:r w:rsidRPr="00070022">
        <w:rPr>
          <w:u w:val="single"/>
        </w:rPr>
        <w:t>the US and its allies may have the most trouble containing the proxy swarm in Western Africa</w:t>
      </w:r>
      <w:r w:rsidRPr="00070022">
        <w:rPr>
          <w:sz w:val="16"/>
        </w:rPr>
        <w:t>. “</w:t>
      </w:r>
      <w:r w:rsidRPr="00070022">
        <w:rPr>
          <w:u w:val="single"/>
        </w:rPr>
        <w:t>We could see a conflict that spread quickly to places the US may not be able to protect people, and it’s a fight that we are grossly unprepared for</w:t>
      </w:r>
      <w:r w:rsidRPr="00070022">
        <w:rPr>
          <w:sz w:val="16"/>
        </w:rPr>
        <w:t>,” he told me, adding that there’s a strong Hezbollah presence in the region and American embassy security there isn’t great. Making matters worse, he continued, the US isn’t particularly good at collecting intelligence there, meaning some militants could operate relatively under the radar. “</w:t>
      </w:r>
      <w:r w:rsidRPr="00070022">
        <w:rPr>
          <w:u w:val="single"/>
        </w:rPr>
        <w:t>This isn’t really a law enforcement function that US can take on a global scale</w:t>
      </w:r>
      <w:r w:rsidRPr="00070022">
        <w:rPr>
          <w:sz w:val="16"/>
        </w:rPr>
        <w:t xml:space="preserve">,” he said. </w:t>
      </w:r>
      <w:r w:rsidRPr="00070022">
        <w:rPr>
          <w:u w:val="single"/>
        </w:rPr>
        <w:t>It would require that countries unwittingly hosting proxies to lead on defeating the Iranian-linked fighters, with US support when needed</w:t>
      </w:r>
      <w:r w:rsidRPr="00070022">
        <w:rPr>
          <w:sz w:val="16"/>
        </w:rPr>
        <w:t xml:space="preserve">. </w:t>
      </w:r>
      <w:r w:rsidRPr="00070022">
        <w:rPr>
          <w:u w:val="single"/>
        </w:rPr>
        <w:t>The chaos would also extend into the cyber realm. Iran is a major threat to the US in cyberspace</w:t>
      </w:r>
      <w:r w:rsidRPr="00070022">
        <w:rPr>
          <w:sz w:val="16"/>
        </w:rPr>
        <w:t xml:space="preserve">. Starting in 2011, Iran attacked more than 40 American banks, including JPMorgan Chase and Bank of America. The attack made it so the banks had trouble serving its customers and customers had trouble using the bank’s services. In 2012, Iran released malware into the networks of Saudi Aramco, a major oil company, which erased documents, emails, and other files on around 75 percent of the company’s computers — replacing them with an image of a burning American flag. </w:t>
      </w:r>
      <w:r w:rsidRPr="00070022">
        <w:rPr>
          <w:u w:val="single"/>
        </w:rPr>
        <w:t xml:space="preserve">In the middle of a war, one could imagine Tehran’s hackers wreaking even more havoc. </w:t>
      </w:r>
      <w:r w:rsidRPr="00070022">
        <w:rPr>
          <w:sz w:val="16"/>
        </w:rPr>
        <w:t>“</w:t>
      </w:r>
      <w:r w:rsidRPr="00070022">
        <w:rPr>
          <w:u w:val="single"/>
        </w:rPr>
        <w:t>I would expect them to have begun selected targeting through socially-engineered phishing activities focused on the oil and gas sector, the financial sector and the electric power grid in that order</w:t>
      </w:r>
      <w:r w:rsidRPr="00070022">
        <w:rPr>
          <w:sz w:val="16"/>
        </w:rPr>
        <w:t>,” Stewart wrote. “</w:t>
      </w:r>
      <w:r w:rsidRPr="00070022">
        <w:rPr>
          <w:u w:val="single"/>
        </w:rPr>
        <w:t>There may be instances now where they already have some persistent access. If they do, I expect they would use it, or risk losing the access and employ that capability early in the escalation of the crisis</w:t>
      </w:r>
      <w:r w:rsidRPr="00070022">
        <w:rPr>
          <w:sz w:val="16"/>
        </w:rPr>
        <w:t xml:space="preserve">.” </w:t>
      </w:r>
      <w:r w:rsidRPr="00070022">
        <w:rPr>
          <w:u w:val="single"/>
        </w:rPr>
        <w:t>Recent reports indicate that Iranian cyberwarriors have stepped up their online operations, with a particular emphasis on preparing to attack US firms</w:t>
      </w:r>
      <w:r w:rsidRPr="00070022">
        <w:rPr>
          <w:sz w:val="16"/>
        </w:rPr>
        <w:t xml:space="preserve">. Among other moves, they’re aiming to trick employees at major businesses to hand over passwords and other vital information, giving them greater access to a firm’s networks. “When you combine this increase with past destructive attacks launched by Iranian-linked actors, we’re concerned enough about the potential for new destructive attacks to continue sounding the alarm,” Christopher Krebs, a top cybersecurity official at the Department of Homeland Security, told Foreign Policy on July 1. </w:t>
      </w:r>
      <w:r w:rsidRPr="00070022">
        <w:rPr>
          <w:u w:val="single"/>
        </w:rPr>
        <w:t>All of this — proxies striking around the world, cyberattacks on enterprise — would happen while Iran continued to resist conventional American forces.</w:t>
      </w:r>
      <w:r w:rsidRPr="00070022">
        <w:rPr>
          <w:b/>
          <w:u w:val="single"/>
        </w:rPr>
        <w:t xml:space="preserve"> </w:t>
      </w:r>
      <w:r w:rsidRPr="00070022">
        <w:rPr>
          <w:sz w:val="16"/>
        </w:rPr>
        <w:t xml:space="preserve">In the Strait of Hormuz, for instance, Iranian sailors could use speedboats to place bombs on oil tankers or place mines in the water to destroy US warships. The Islamic Republic’s submarines would also play a huge part in trying to sink an American vessel. And the nation’s anti-ship missiles and drones could prove constant and deadly nuisances. Should US troops try to enter Iranian territory on land, Iranian ground forces would also push back on them fiercely using insurgent-like tactics while the US painfully marches toward Tehran. Put together, Brewer notes succinctly, a US-Iran war would be “a nasty, brutal fight.” Aftermath: “The worst-case scenarios here are quite serious” </w:t>
      </w:r>
      <w:r w:rsidRPr="00070022">
        <w:rPr>
          <w:u w:val="single"/>
        </w:rPr>
        <w:t>Imagine, as we already have, that the earlier stages of strife escalate to a major war. That’s already bad enough. But assume for a moment not only that the fighting takes place, but that the US does the unlikely and near impossible: It invades and overthrows the Iranian regime</w:t>
      </w:r>
      <w:r w:rsidRPr="00070022">
        <w:rPr>
          <w:sz w:val="16"/>
        </w:rPr>
        <w:t xml:space="preserve"> (</w:t>
      </w:r>
      <w:r w:rsidRPr="00070022">
        <w:rPr>
          <w:u w:val="single"/>
        </w:rPr>
        <w:t>which National Security Adviser Bolton, at least, has openly called for in the past</w:t>
      </w:r>
      <w:r w:rsidRPr="00070022">
        <w:rPr>
          <w:sz w:val="16"/>
        </w:rPr>
        <w:t xml:space="preserve">). If that happens, it’s worth keeping two things in mind. </w:t>
      </w:r>
      <w:r w:rsidRPr="00070022">
        <w:rPr>
          <w:u w:val="single"/>
        </w:rPr>
        <w:t>First, experts say upward of a million people</w:t>
      </w:r>
      <w:r w:rsidRPr="00070022">
        <w:rPr>
          <w:sz w:val="16"/>
        </w:rPr>
        <w:t xml:space="preserve"> — troops from both sides as well as Iranian men, women, and children, and American diplomats and contractors — </w:t>
      </w:r>
      <w:r w:rsidRPr="00070022">
        <w:rPr>
          <w:u w:val="single"/>
        </w:rPr>
        <w:t>likely will have died by that point. Cities will burn and smolder. Those who survived the conflict will mainly live in a state of economic devastation for years and some, perhaps, will pick up arms and form insurgent groups to fight the invading US force</w:t>
      </w:r>
      <w:r w:rsidRPr="00070022">
        <w:rPr>
          <w:sz w:val="16"/>
        </w:rPr>
        <w:t xml:space="preserve">. </w:t>
      </w:r>
      <w:r w:rsidRPr="00070022">
        <w:rPr>
          <w:u w:val="single"/>
        </w:rPr>
        <w:t>Second, power abhors a vacuum. With no entrenched regime in place, multiple authority figures from Iran’s clerical and military circles, among others, will jockey for control</w:t>
      </w:r>
      <w:r w:rsidRPr="00070022">
        <w:rPr>
          <w:sz w:val="16"/>
        </w:rPr>
        <w:t xml:space="preserve">. Those sides could split into violent factions, initiating a civil war that would bring more carnage to the country. </w:t>
      </w:r>
      <w:r w:rsidRPr="00070022">
        <w:rPr>
          <w:u w:val="single"/>
        </w:rPr>
        <w:t>Millions more refugees might flock out of the country, overwhelming already taxed nations nearby, and ungoverned pockets will give terrorist groups new safe havens from which to operate</w:t>
      </w:r>
      <w:r w:rsidRPr="00070022">
        <w:rPr>
          <w:sz w:val="16"/>
        </w:rPr>
        <w:t xml:space="preserve">. </w:t>
      </w:r>
      <w:r w:rsidRPr="00070022">
        <w:rPr>
          <w:u w:val="single"/>
        </w:rPr>
        <w:t>Iran would be on the verge of being a failed state, if it wasn’t already by that point, and the US would be the main reason why. To turn the tide, America may feel compelled to help rebuild the country at the cost of billions of dollars, years of effort, and likely more dead. It could also choose to withdraw, leaving behind a gaping wound in the center of the Middle East.</w:t>
      </w:r>
      <w:r w:rsidRPr="00070022">
        <w:rPr>
          <w:b/>
          <w:u w:val="single"/>
        </w:rPr>
        <w:t xml:space="preserve"> </w:t>
      </w:r>
      <w:r w:rsidRPr="00070022">
        <w:rPr>
          <w:u w:val="single"/>
        </w:rPr>
        <w:t>In some ways, then, what comes after the war could be worse than the war itself. It should therefore not be lost on anyone: A US-Iran war would be a bloody hell during and after the fighting</w:t>
      </w:r>
      <w:r w:rsidRPr="00070022">
        <w:rPr>
          <w:sz w:val="16"/>
        </w:rPr>
        <w:t>. It’s a good thing neither Trump nor Iran’s leadership currently wants a conflict. But if they change their minds, only carnage follows. “The worst-case scenarios here are quite serious,” Hanna told me.</w:t>
      </w:r>
    </w:p>
    <w:p w:rsidRPr="00070022" w:rsidR="00070022" w:rsidP="00070022" w:rsidRDefault="00070022" w14:paraId="46B864FB" w14:textId="77777777">
      <w:pPr>
        <w:spacing w:line="240" w:lineRule="auto"/>
        <w:contextualSpacing/>
        <w:rPr>
          <w:b/>
          <w:iCs/>
          <w:u w:val="single"/>
          <w:bdr w:val="single" w:color="auto" w:sz="8" w:space="0"/>
        </w:rPr>
      </w:pPr>
    </w:p>
    <w:p w:rsidRPr="00070022" w:rsidR="00070022" w:rsidP="00070022" w:rsidRDefault="00070022" w14:paraId="2B06DD4F" w14:textId="77777777">
      <w:pPr>
        <w:keepNext/>
        <w:keepLines/>
        <w:spacing w:before="40" w:after="0"/>
        <w:outlineLvl w:val="3"/>
        <w:rPr>
          <w:rFonts w:cs="Calibri" w:eastAsiaTheme="majorEastAsia"/>
          <w:b/>
          <w:iCs/>
          <w:sz w:val="26"/>
        </w:rPr>
      </w:pPr>
      <w:r w:rsidRPr="00070022">
        <w:rPr>
          <w:rFonts w:cs="Calibri" w:eastAsiaTheme="majorEastAsia"/>
          <w:b/>
          <w:iCs/>
          <w:sz w:val="26"/>
        </w:rPr>
        <w:lastRenderedPageBreak/>
        <w:t>Independently, cyber-attacks cause nuclear escalation</w:t>
      </w:r>
    </w:p>
    <w:p w:rsidRPr="00070022" w:rsidR="00070022" w:rsidP="00070022" w:rsidRDefault="00070022" w14:paraId="4164D74C" w14:textId="77777777">
      <w:r w:rsidRPr="00070022">
        <w:rPr>
          <w:b/>
          <w:bCs/>
          <w:sz w:val="26"/>
        </w:rPr>
        <w:t>Unal and</w:t>
      </w:r>
      <w:r w:rsidRPr="00070022">
        <w:t xml:space="preserve"> </w:t>
      </w:r>
      <w:r w:rsidRPr="00070022">
        <w:rPr>
          <w:b/>
          <w:bCs/>
          <w:sz w:val="26"/>
        </w:rPr>
        <w:t>Lewis 18</w:t>
      </w:r>
      <w:r w:rsidRPr="00070022">
        <w:t xml:space="preserve"> </w:t>
      </w:r>
      <w:r w:rsidRPr="00070022">
        <w:rPr>
          <w:sz w:val="18"/>
          <w:szCs w:val="18"/>
        </w:rPr>
        <w:t xml:space="preserve">(Dr. Beyza Unal; a research fellow with the International Security Department at Chatham House. Dr Patricia Lewis; the research director of the International Security Department at Chatham House; January, 2018; “Cybersecurity of Nuclear Weapons Systems: Threats, Vulnerabilities and Consequences”; International Security Department; </w:t>
      </w:r>
      <w:hyperlink w:history="1" r:id="rId12">
        <w:r w:rsidRPr="00070022">
          <w:rPr>
            <w:sz w:val="18"/>
            <w:szCs w:val="18"/>
          </w:rPr>
          <w:t>https://www.chathamhouse.org/sites/default/files/publications/research/2018-01-11-cybersecurity-nuclear-weapons-unal-lewis-final.pdf</w:t>
        </w:r>
      </w:hyperlink>
      <w:r w:rsidRPr="00070022">
        <w:rPr>
          <w:sz w:val="18"/>
          <w:szCs w:val="18"/>
        </w:rPr>
        <w:t>)</w:t>
      </w:r>
    </w:p>
    <w:p w:rsidRPr="00070022" w:rsidR="00070022" w:rsidP="00070022" w:rsidRDefault="00070022" w14:paraId="54A44FE8" w14:textId="77777777">
      <w:pPr>
        <w:rPr>
          <w:b/>
          <w:iCs/>
          <w:u w:val="single"/>
          <w:bdr w:val="single" w:color="auto" w:sz="8" w:space="0"/>
        </w:rPr>
      </w:pPr>
      <w:r w:rsidRPr="00070022">
        <w:rPr>
          <w:u w:val="single"/>
        </w:rPr>
        <w:t xml:space="preserve">The reliance on digital technologies in modern weapons systems - particularly in nuclear weapons systems - has led to growing concerns that cyberattacks may pose </w:t>
      </w:r>
      <w:r w:rsidRPr="00070022">
        <w:rPr>
          <w:b/>
          <w:iCs/>
          <w:u w:val="single"/>
          <w:bdr w:val="single" w:color="auto" w:sz="8" w:space="0"/>
        </w:rPr>
        <w:t>additional risks at a time of escalating conflict</w:t>
      </w:r>
      <w:r w:rsidRPr="00070022">
        <w:rPr>
          <w:sz w:val="16"/>
        </w:rPr>
        <w:t xml:space="preserve">, which could undermine the confidence needed to make reliable decisions. Cyber risks in nuclear weapons systems have thus far received scant attention from the nuclear weapons policy community. </w:t>
      </w:r>
      <w:r w:rsidRPr="00070022">
        <w:rPr>
          <w:b/>
          <w:iCs/>
          <w:u w:val="single"/>
          <w:bdr w:val="single" w:color="auto" w:sz="8" w:space="0"/>
        </w:rPr>
        <w:t>The potential impacts of a cyberattack on nuclear weapons systems are enormous</w:t>
      </w:r>
      <w:r w:rsidRPr="00070022">
        <w:rPr>
          <w:u w:val="single"/>
        </w:rPr>
        <w:t xml:space="preserve">. </w:t>
      </w:r>
      <w:r w:rsidRPr="00070022">
        <w:rPr>
          <w:b/>
          <w:iCs/>
          <w:u w:val="single"/>
          <w:bdr w:val="single" w:color="auto" w:sz="8" w:space="0"/>
        </w:rPr>
        <w:t>Data hacks</w:t>
      </w:r>
      <w:r w:rsidRPr="00070022">
        <w:rPr>
          <w:u w:val="single"/>
        </w:rPr>
        <w:t xml:space="preserve"> can reveal sensitive information on facilities’ layouts, personnel details, and design and operational information. </w:t>
      </w:r>
      <w:r w:rsidRPr="00070022">
        <w:rPr>
          <w:b/>
          <w:iCs/>
          <w:u w:val="single"/>
          <w:bdr w:val="single" w:color="auto" w:sz="8" w:space="0"/>
        </w:rPr>
        <w:t>Cyber interference</w:t>
      </w:r>
      <w:r w:rsidRPr="00070022">
        <w:rPr>
          <w:u w:val="single"/>
        </w:rPr>
        <w:t xml:space="preserve"> could destroy industrial control systems within delivery' platforms, such as submarines, causing them to malfunction. In addition, clandestine attacks </w:t>
      </w:r>
      <w:r w:rsidRPr="00070022">
        <w:rPr>
          <w:sz w:val="16"/>
        </w:rPr>
        <w:t xml:space="preserve">could be conducted on targeting information or operational commands, which </w:t>
      </w:r>
      <w:r w:rsidRPr="00070022">
        <w:rPr>
          <w:u w:val="single"/>
        </w:rPr>
        <w:t>may not be discovered until the point of launch.</w:t>
      </w:r>
      <w:r w:rsidRPr="00070022">
        <w:rPr>
          <w:sz w:val="16"/>
        </w:rPr>
        <w:t xml:space="preserve"> </w:t>
      </w:r>
      <w:r w:rsidRPr="00070022">
        <w:rPr>
          <w:b/>
          <w:iCs/>
          <w:u w:val="single"/>
          <w:bdr w:val="single" w:color="auto" w:sz="8" w:space="0"/>
        </w:rPr>
        <w:t>These risks raise significant doubts as to the reliability and integrity of nuclear weapons systems in a time of crisis</w:t>
      </w:r>
      <w:r w:rsidRPr="00070022">
        <w:rPr>
          <w:sz w:val="16"/>
        </w:rPr>
        <w:t xml:space="preserve">, regarding the ability to: a) launch a weapon; b) prevent an inadvertent launch; c) maintain command and control of all military systems; d) transmit information and other communications; and e) the maintenance and reliability' of such systems. This paper will focus on cybersecurity and cyber vulnerabilities and argue that the digitization of systems and the use of emerging technologies - while providing several benefits - increase the vulnerabilities to cyberattacks in nuclear weapons systems. The first nuclear policies were instigated in the US decades ago and each country that has developed nuclear weapons has established individual doctrines and policies regarding their deployment and potential use. </w:t>
      </w:r>
      <w:r w:rsidRPr="00070022">
        <w:rPr>
          <w:u w:val="single"/>
        </w:rPr>
        <w:t>The risks associated with nuclear weapons, particularly given their capacity' for devastating explosive yields and long-term harmful radioactive impacts</w:t>
      </w:r>
      <w:r w:rsidRPr="00070022">
        <w:rPr>
          <w:sz w:val="16"/>
        </w:rPr>
        <w:t xml:space="preserve">, have been issues for discussion ever since.1 This paper does not claim that emerging technologies are the primary risk to consider in the nuclear field, or that the risks of nuclear weapons are new. Rather, the paper argues that while key risk areas have existed for a long time, new technology has exacerbated these risks. With each new digital component embedded in the nuclear weapons enterprise, new threat vectors may emerge. Solutions to these risks, therefore, should go beyond applying cybersecurity policies because, in this context, </w:t>
      </w:r>
      <w:r w:rsidRPr="00070022">
        <w:rPr>
          <w:u w:val="single"/>
        </w:rPr>
        <w:t xml:space="preserve">cyber risk reduction </w:t>
      </w:r>
      <w:proofErr w:type="gramStart"/>
      <w:r w:rsidRPr="00070022">
        <w:rPr>
          <w:u w:val="single"/>
        </w:rPr>
        <w:t>Is</w:t>
      </w:r>
      <w:proofErr w:type="gramEnd"/>
      <w:r w:rsidRPr="00070022">
        <w:rPr>
          <w:u w:val="single"/>
        </w:rPr>
        <w:t xml:space="preserve"> actually about nuclear risk reduction. With the potential for such catastrophic consequences from a nuclear weapons detonation attack it is crucial to have the most robust nuclear policies in place. The likelihood of attempted cyberattacks on nuclear weapons systems is </w:t>
      </w:r>
      <w:r w:rsidRPr="00070022">
        <w:rPr>
          <w:b/>
          <w:iCs/>
          <w:u w:val="single"/>
          <w:bdr w:val="single" w:color="auto" w:sz="8" w:space="0"/>
        </w:rPr>
        <w:t>relatively high and increasing</w:t>
      </w:r>
      <w:r w:rsidRPr="00070022">
        <w:rPr>
          <w:u w:val="single"/>
        </w:rPr>
        <w:t xml:space="preserve"> from advanced persistent threats from states and non-state groups.</w:t>
      </w:r>
      <w:r w:rsidRPr="00070022">
        <w:rPr>
          <w:sz w:val="16"/>
        </w:rPr>
        <w:t xml:space="preserve"> As an example of what is possible, the US Is reported to have infiltrated parts of North Korea’s missile systems and caused test failures.2 </w:t>
      </w:r>
      <w:r w:rsidRPr="00070022">
        <w:rPr>
          <w:u w:val="single"/>
        </w:rPr>
        <w:t>Recent cases of cyberattacks indicate that nuclear weapons systems could also be subject to interference, hacking, and sabotage</w:t>
      </w:r>
      <w:r w:rsidRPr="00070022">
        <w:rPr>
          <w:sz w:val="16"/>
        </w:rPr>
        <w:t xml:space="preserve"> through the use of malware or viruses, which could infect digital components of a system at any time. </w:t>
      </w:r>
      <w:r w:rsidRPr="00070022">
        <w:rPr>
          <w:u w:val="single"/>
        </w:rPr>
        <w:t xml:space="preserve">Minuteman silos, </w:t>
      </w:r>
      <w:r w:rsidRPr="00070022">
        <w:rPr>
          <w:sz w:val="16"/>
        </w:rPr>
        <w:t xml:space="preserve">for example, </w:t>
      </w:r>
      <w:r w:rsidRPr="00070022">
        <w:rPr>
          <w:u w:val="single"/>
        </w:rPr>
        <w:t>are believed to be particularly vulnerable to cyberattacks</w:t>
      </w:r>
      <w:r w:rsidRPr="00070022">
        <w:rPr>
          <w:sz w:val="16"/>
        </w:rPr>
        <w:t xml:space="preserve">.3 Some of the known methods that would affect the decision-making process for launching a nuclear weapon include data manipulation, cyber jamming communication channels, or cyber spoofing. In particular, </w:t>
      </w:r>
      <w:r w:rsidRPr="00070022">
        <w:rPr>
          <w:b/>
          <w:iCs/>
          <w:u w:val="single"/>
          <w:bdr w:val="single" w:color="auto" w:sz="8" w:space="0"/>
        </w:rPr>
        <w:t>successful cyber spoofing could hijack decision-making with potentially devastating consequences.</w:t>
      </w:r>
    </w:p>
    <w:p w:rsidRPr="00070022" w:rsidR="00070022" w:rsidP="00070022" w:rsidRDefault="00070022" w14:paraId="3E9A5431" w14:textId="77777777">
      <w:pPr>
        <w:spacing w:line="240" w:lineRule="auto"/>
        <w:contextualSpacing/>
        <w:rPr>
          <w:b/>
          <w:iCs/>
          <w:u w:val="single"/>
          <w:bdr w:val="single" w:color="auto" w:sz="8" w:space="0"/>
        </w:rPr>
      </w:pPr>
    </w:p>
    <w:p w:rsidRPr="00070022" w:rsidR="00070022" w:rsidP="00070022" w:rsidRDefault="00070022" w14:paraId="419CBEA2"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Moral hazard is global – constrains ability to respond to reckless and dangerous behavior and creates reverse leverage – the plan gives Washington a credible threat of abandonment </w:t>
      </w:r>
    </w:p>
    <w:p w:rsidRPr="00070022" w:rsidR="00070022" w:rsidP="00070022" w:rsidRDefault="00070022" w14:paraId="354A16BB" w14:textId="77777777">
      <w:pPr>
        <w:spacing w:line="240" w:lineRule="auto"/>
        <w:contextualSpacing/>
      </w:pPr>
      <w:r w:rsidRPr="00070022">
        <w:rPr>
          <w:b/>
          <w:bCs/>
          <w:sz w:val="26"/>
        </w:rPr>
        <w:t>PORTER 19</w:t>
      </w:r>
      <w:r w:rsidRPr="00070022">
        <w:t xml:space="preserve"> – Professor of International Security and Strategy @ the University of Birmingham [Patrick, the Washington Quarterly, “Advice for a Dark Age: Managing Great Power</w:t>
      </w:r>
    </w:p>
    <w:p w:rsidRPr="00070022" w:rsidR="00070022" w:rsidP="00070022" w:rsidRDefault="00070022" w14:paraId="7656E184" w14:textId="77777777">
      <w:pPr>
        <w:spacing w:line="240" w:lineRule="auto"/>
        <w:contextualSpacing/>
      </w:pPr>
      <w:r w:rsidRPr="00070022">
        <w:t>Competition,” spring 2019, 42:1, 7-25, DKP]</w:t>
      </w:r>
    </w:p>
    <w:p w:rsidRPr="00070022" w:rsidR="00070022" w:rsidP="00070022" w:rsidRDefault="00070022" w14:paraId="7E168022" w14:textId="77777777">
      <w:pPr>
        <w:spacing w:line="240" w:lineRule="auto"/>
        <w:contextualSpacing/>
        <w:rPr>
          <w:b/>
          <w:iCs/>
          <w:u w:val="single"/>
          <w:bdr w:val="single" w:color="auto" w:sz="8" w:space="0"/>
        </w:rPr>
      </w:pPr>
    </w:p>
    <w:p w:rsidRPr="00070022" w:rsidR="00070022" w:rsidP="00070022" w:rsidRDefault="00070022" w14:paraId="403E89DE" w14:textId="77777777">
      <w:pPr>
        <w:spacing w:line="240" w:lineRule="auto"/>
        <w:contextualSpacing/>
        <w:rPr>
          <w:sz w:val="16"/>
        </w:rPr>
      </w:pPr>
      <w:r w:rsidRPr="00070022">
        <w:rPr>
          <w:b/>
          <w:iCs/>
          <w:u w:val="single"/>
          <w:bdr w:val="single" w:color="auto" w:sz="8" w:space="0"/>
        </w:rPr>
        <w:t>Despite</w:t>
      </w:r>
      <w:r w:rsidRPr="00070022">
        <w:rPr>
          <w:sz w:val="16"/>
        </w:rPr>
        <w:t xml:space="preserve"> his</w:t>
      </w:r>
      <w:r w:rsidRPr="00070022">
        <w:rPr>
          <w:b/>
          <w:iCs/>
          <w:u w:val="single"/>
          <w:bdr w:val="single" w:color="auto" w:sz="8" w:space="0"/>
        </w:rPr>
        <w:t xml:space="preserve"> rhetoric</w:t>
      </w:r>
      <w:r w:rsidRPr="00070022">
        <w:rPr>
          <w:u w:val="single"/>
        </w:rPr>
        <w:t xml:space="preserve"> </w:t>
      </w:r>
      <w:r w:rsidRPr="00070022">
        <w:rPr>
          <w:sz w:val="16"/>
        </w:rPr>
        <w:t xml:space="preserve">to the contrary, </w:t>
      </w:r>
      <w:r w:rsidRPr="00070022">
        <w:rPr>
          <w:b/>
          <w:iCs/>
          <w:u w:val="single"/>
          <w:bdr w:val="single" w:color="auto" w:sz="8" w:space="0"/>
        </w:rPr>
        <w:t>Trump has materially increased American alliance commitments.</w:t>
      </w:r>
      <w:r w:rsidRPr="00070022">
        <w:rPr>
          <w:sz w:val="16"/>
        </w:rPr>
        <w:t xml:space="preserve"> U.S. troop deployments and investment in NATO have risen, </w:t>
      </w:r>
      <w:r w:rsidRPr="00070022">
        <w:rPr>
          <w:u w:val="single"/>
        </w:rPr>
        <w:t xml:space="preserve">troop deployments to the Middle East and arms sales to Gulf </w:t>
      </w:r>
      <w:r w:rsidRPr="00070022">
        <w:rPr>
          <w:u w:val="single"/>
        </w:rPr>
        <w:lastRenderedPageBreak/>
        <w:t>States have risen</w:t>
      </w:r>
      <w:r w:rsidRPr="00070022">
        <w:rPr>
          <w:sz w:val="16"/>
        </w:rPr>
        <w:t xml:space="preserve">, and the frequency of FONOPS in Asia has risen. If the United States maintains its </w:t>
      </w:r>
      <w:r w:rsidRPr="00070022">
        <w:rPr>
          <w:u w:val="single"/>
        </w:rPr>
        <w:t>alliances</w:t>
      </w:r>
      <w:r w:rsidRPr="00070022">
        <w:rPr>
          <w:sz w:val="16"/>
        </w:rPr>
        <w:t xml:space="preserve"> and refuses to revise that choice, then it must rediscover what its alliances are for. They </w:t>
      </w:r>
      <w:r w:rsidRPr="00070022">
        <w:rPr>
          <w:u w:val="single"/>
        </w:rPr>
        <w:t>are not “ends” in themselves, but means to an end</w:t>
      </w:r>
      <w:r w:rsidRPr="00070022">
        <w:rPr>
          <w:sz w:val="16"/>
        </w:rPr>
        <w:t xml:space="preserve">, namely protecting American security interests. </w:t>
      </w:r>
      <w:r w:rsidRPr="00070022">
        <w:rPr>
          <w:u w:val="single"/>
        </w:rPr>
        <w:t>To make alliances serve that purpose</w:t>
      </w:r>
      <w:r w:rsidRPr="00070022">
        <w:rPr>
          <w:sz w:val="16"/>
        </w:rPr>
        <w:t xml:space="preserve">, however, </w:t>
      </w:r>
      <w:r w:rsidRPr="00070022">
        <w:rPr>
          <w:u w:val="single"/>
        </w:rPr>
        <w:t xml:space="preserve">Washington should exert some discipline </w:t>
      </w:r>
      <w:r w:rsidRPr="00070022">
        <w:rPr>
          <w:sz w:val="16"/>
        </w:rPr>
        <w:t xml:space="preserve">on its allies. This is so especially in the Middle East, where U.S. clients too often act in ways that infringe on U.S. security interests. Only recently, </w:t>
      </w:r>
      <w:r w:rsidRPr="00070022">
        <w:rPr>
          <w:u w:val="single"/>
        </w:rPr>
        <w:t xml:space="preserve">it was revealed that </w:t>
      </w:r>
      <w:r w:rsidRPr="00070022">
        <w:rPr>
          <w:b/>
          <w:iCs/>
          <w:u w:val="single"/>
          <w:bdr w:val="single" w:color="auto" w:sz="8" w:space="0"/>
        </w:rPr>
        <w:t>Saudi Arabia and the U</w:t>
      </w:r>
      <w:r w:rsidRPr="00070022">
        <w:rPr>
          <w:sz w:val="16"/>
        </w:rPr>
        <w:t xml:space="preserve">nited </w:t>
      </w:r>
      <w:r w:rsidRPr="00070022">
        <w:rPr>
          <w:b/>
          <w:iCs/>
          <w:u w:val="single"/>
          <w:bdr w:val="single" w:color="auto" w:sz="8" w:space="0"/>
        </w:rPr>
        <w:t>A</w:t>
      </w:r>
      <w:r w:rsidRPr="00070022">
        <w:rPr>
          <w:sz w:val="16"/>
        </w:rPr>
        <w:t xml:space="preserve">rab </w:t>
      </w:r>
      <w:r w:rsidRPr="00070022">
        <w:rPr>
          <w:b/>
          <w:iCs/>
          <w:u w:val="single"/>
          <w:bdr w:val="single" w:color="auto" w:sz="8" w:space="0"/>
        </w:rPr>
        <w:t>E</w:t>
      </w:r>
      <w:r w:rsidRPr="00070022">
        <w:rPr>
          <w:sz w:val="16"/>
        </w:rPr>
        <w:t xml:space="preserve">mirates </w:t>
      </w:r>
      <w:r w:rsidRPr="00070022">
        <w:rPr>
          <w:b/>
          <w:iCs/>
          <w:u w:val="single"/>
          <w:bdr w:val="single" w:color="auto" w:sz="8" w:space="0"/>
        </w:rPr>
        <w:t>transferred U.S.-supplied weapons to</w:t>
      </w:r>
      <w:r w:rsidRPr="00070022">
        <w:rPr>
          <w:u w:val="single"/>
        </w:rPr>
        <w:t xml:space="preserve"> </w:t>
      </w:r>
      <w:r w:rsidRPr="00070022">
        <w:rPr>
          <w:sz w:val="16"/>
        </w:rPr>
        <w:t xml:space="preserve">Sunni jihadi </w:t>
      </w:r>
      <w:r w:rsidRPr="00070022">
        <w:rPr>
          <w:b/>
          <w:iCs/>
          <w:u w:val="single"/>
          <w:bdr w:val="single" w:color="auto" w:sz="8" w:space="0"/>
        </w:rPr>
        <w:t>groups with Al Qaeda links</w:t>
      </w:r>
      <w:r w:rsidRPr="00070022">
        <w:rPr>
          <w:u w:val="single"/>
        </w:rPr>
        <w:t xml:space="preserve"> in Yemen, </w:t>
      </w:r>
      <w:r w:rsidRPr="00070022">
        <w:rPr>
          <w:sz w:val="16"/>
        </w:rPr>
        <w:t>adding to a long record of Saudi sponsorship of anti-Semitism in schools and jihadist preaching, as well as passive support for Islamist causes and organizations. The Pakistani Inter-Services Intelligence’s ties with the Taliban and the Haqqani network are well known, admittedly a difficulty Washington has been wrestling with for decades. Cultivated as a bulwark of stability in Central Asia, Kazakstan has embarrassed Washington with its human rights violations while pursuing defense cooperation with Moscow.</w:t>
      </w:r>
    </w:p>
    <w:p w:rsidRPr="00070022" w:rsidR="00070022" w:rsidP="00070022" w:rsidRDefault="00070022" w14:paraId="3A3BEAAE" w14:textId="77777777">
      <w:pPr>
        <w:rPr>
          <w:sz w:val="16"/>
        </w:rPr>
      </w:pPr>
      <w:r w:rsidRPr="00070022">
        <w:rPr>
          <w:u w:val="single"/>
        </w:rPr>
        <w:t>To make alliances work for its interests, the U</w:t>
      </w:r>
      <w:r w:rsidRPr="00070022">
        <w:rPr>
          <w:sz w:val="16"/>
        </w:rPr>
        <w:t xml:space="preserve">nited </w:t>
      </w:r>
      <w:r w:rsidRPr="00070022">
        <w:rPr>
          <w:u w:val="single"/>
        </w:rPr>
        <w:t>S</w:t>
      </w:r>
      <w:r w:rsidRPr="00070022">
        <w:rPr>
          <w:sz w:val="16"/>
        </w:rPr>
        <w:t xml:space="preserve">tates </w:t>
      </w:r>
      <w:r w:rsidRPr="00070022">
        <w:rPr>
          <w:u w:val="single"/>
        </w:rPr>
        <w:t xml:space="preserve">should restore what used to be part of its repertoire as a great power —the imposition of conditions on its protection, and the </w:t>
      </w:r>
      <w:r w:rsidRPr="00070022">
        <w:rPr>
          <w:b/>
          <w:iCs/>
          <w:u w:val="single"/>
          <w:bdr w:val="single" w:color="auto" w:sz="8" w:space="0"/>
        </w:rPr>
        <w:t>credible threat of abandonment</w:t>
      </w:r>
      <w:r w:rsidRPr="00070022">
        <w:rPr>
          <w:u w:val="single"/>
        </w:rPr>
        <w:t xml:space="preserve">. </w:t>
      </w:r>
      <w:r w:rsidRPr="00070022">
        <w:rPr>
          <w:sz w:val="16"/>
        </w:rPr>
        <w:t>In other words, contrary to the standard orthodoxy often invoked by Trump’s critics</w:t>
      </w:r>
      <w:r w:rsidRPr="00070022">
        <w:rPr>
          <w:u w:val="single"/>
        </w:rPr>
        <w:t>, a critical ingredient in an effective patron-client relationship is the cultivation of a reputation for limited reliability</w:t>
      </w:r>
      <w:r w:rsidRPr="00070022">
        <w:rPr>
          <w:sz w:val="16"/>
        </w:rPr>
        <w:t xml:space="preserve">, if not unreliability. Thus, </w:t>
      </w:r>
      <w:r w:rsidRPr="00070022">
        <w:rPr>
          <w:b/>
          <w:iCs/>
          <w:u w:val="single"/>
          <w:bdr w:val="single" w:color="auto" w:sz="8" w:space="0"/>
        </w:rPr>
        <w:t>the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 xml:space="preserve">should make clear that it is willing to walk away </w:t>
      </w:r>
      <w:r w:rsidRPr="00070022">
        <w:rPr>
          <w:sz w:val="16"/>
        </w:rPr>
        <w:t xml:space="preserve">and that its alliance commitments are conditional on its ally’s prudent behavior. In a world of worsening rivalries, </w:t>
      </w:r>
      <w:r w:rsidRPr="00070022">
        <w:rPr>
          <w:u w:val="single"/>
        </w:rPr>
        <w:t xml:space="preserve">the U.S. ability to control escalation and limit inadvertent spirals depends partly on its capacity to restrain third parties </w:t>
      </w:r>
      <w:r w:rsidRPr="00070022">
        <w:rPr>
          <w:sz w:val="16"/>
        </w:rPr>
        <w:t xml:space="preserve">and keep its initiative. </w:t>
      </w:r>
      <w:r w:rsidRPr="00070022">
        <w:rPr>
          <w:b/>
          <w:iCs/>
          <w:u w:val="single"/>
          <w:bdr w:val="single" w:color="auto" w:sz="8" w:space="0"/>
        </w:rPr>
        <w:t>To make this threat credible</w:t>
      </w:r>
      <w:r w:rsidRPr="00070022">
        <w:rPr>
          <w:u w:val="single"/>
        </w:rPr>
        <w:t>, it may require the U</w:t>
      </w:r>
      <w:r w:rsidRPr="00070022">
        <w:rPr>
          <w:sz w:val="16"/>
        </w:rPr>
        <w:t xml:space="preserve">nited </w:t>
      </w:r>
      <w:r w:rsidRPr="00070022">
        <w:rPr>
          <w:u w:val="single"/>
        </w:rPr>
        <w:t>S</w:t>
      </w:r>
      <w:r w:rsidRPr="00070022">
        <w:rPr>
          <w:sz w:val="16"/>
        </w:rPr>
        <w:t xml:space="preserve">tates </w:t>
      </w:r>
      <w:r w:rsidRPr="00070022">
        <w:rPr>
          <w:u w:val="single"/>
        </w:rPr>
        <w:t xml:space="preserve">occasionally to </w:t>
      </w:r>
      <w:r w:rsidRPr="00070022">
        <w:rPr>
          <w:b/>
          <w:iCs/>
          <w:u w:val="single"/>
          <w:bdr w:val="single" w:color="auto" w:sz="8" w:space="0"/>
        </w:rPr>
        <w:t>terminate an alliance</w:t>
      </w:r>
      <w:r w:rsidRPr="00070022">
        <w:rPr>
          <w:u w:val="single"/>
        </w:rPr>
        <w:t xml:space="preserve"> relationship.</w:t>
      </w:r>
    </w:p>
    <w:p w:rsidRPr="00070022" w:rsidR="00070022" w:rsidP="00070022" w:rsidRDefault="00070022" w14:paraId="27A6F7AB" w14:textId="77777777">
      <w:pPr>
        <w:spacing w:line="240" w:lineRule="auto"/>
        <w:contextualSpacing/>
        <w:rPr>
          <w:sz w:val="16"/>
        </w:rPr>
      </w:pPr>
      <w:r w:rsidRPr="00070022">
        <w:rPr>
          <w:sz w:val="16"/>
        </w:rPr>
        <w:t xml:space="preserve">There are fine lines to be walked here. The United States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w:t>
      </w:r>
      <w:r w:rsidRPr="00070022">
        <w:rPr>
          <w:u w:val="single"/>
        </w:rPr>
        <w:t>By providing security, Washington in theory removes incentives for its allies to rearm and reassert themselves as challengers. This imperative</w:t>
      </w:r>
      <w:r w:rsidRPr="00070022">
        <w:rPr>
          <w:sz w:val="16"/>
        </w:rPr>
        <w:t xml:space="preserve">, to depress allies’ defense expenditure, </w:t>
      </w:r>
      <w:r w:rsidRPr="00070022">
        <w:rPr>
          <w:u w:val="single"/>
        </w:rPr>
        <w:t xml:space="preserve">requires in turn that Washington must establish a reputation for being a reliable security provider. </w:t>
      </w:r>
      <w:r w:rsidRPr="00070022">
        <w:rPr>
          <w:b/>
          <w:iCs/>
          <w:u w:val="single"/>
          <w:bdr w:val="single" w:color="auto" w:sz="8" w:space="0"/>
        </w:rPr>
        <w:t>Failure to maintain that baseline</w:t>
      </w:r>
      <w:r w:rsidRPr="00070022">
        <w:rPr>
          <w:u w:val="single"/>
        </w:rPr>
        <w:t xml:space="preserve"> of confidence could lead the client to pursue </w:t>
      </w:r>
      <w:r w:rsidRPr="00070022">
        <w:rPr>
          <w:b/>
          <w:iCs/>
          <w:u w:val="single"/>
          <w:bdr w:val="single" w:color="auto" w:sz="8" w:space="0"/>
        </w:rPr>
        <w:t>belligerent self-help</w:t>
      </w:r>
      <w:r w:rsidRPr="00070022">
        <w:rPr>
          <w:sz w:val="16"/>
        </w:rPr>
        <w:t xml:space="preserve">, or even other allies in lieu of the United States. </w:t>
      </w:r>
      <w:r w:rsidRPr="00070022">
        <w:rPr>
          <w:b/>
          <w:iCs/>
          <w:u w:val="single"/>
          <w:bdr w:val="single" w:color="auto" w:sz="8" w:space="0"/>
        </w:rPr>
        <w:t>Yet, establishing a reputation for reliable security provision can and does have a perverse result—it creates a moral hazard.</w:t>
      </w:r>
      <w:r w:rsidRPr="00070022">
        <w:rPr>
          <w:sz w:val="16"/>
        </w:rPr>
        <w:t xml:space="preserve"> </w:t>
      </w:r>
      <w:r w:rsidRPr="00070022">
        <w:rPr>
          <w:u w:val="single"/>
        </w:rPr>
        <w:t>Allies’ confidence in American backing can embolden them to behave</w:t>
      </w:r>
      <w:r w:rsidRPr="00070022">
        <w:rPr>
          <w:b/>
          <w:iCs/>
          <w:u w:val="single"/>
          <w:bdr w:val="single" w:color="auto" w:sz="8" w:space="0"/>
        </w:rPr>
        <w:t xml:space="preserve"> recklessly</w:t>
      </w:r>
      <w:r w:rsidRPr="00070022">
        <w:rPr>
          <w:u w:val="single"/>
        </w:rPr>
        <w:t xml:space="preserve"> </w:t>
      </w:r>
      <w:r w:rsidRPr="00070022">
        <w:rPr>
          <w:sz w:val="16"/>
        </w:rPr>
        <w:t xml:space="preserve">in ways that Washington dislikes. Conversely, </w:t>
      </w:r>
      <w:r w:rsidRPr="00070022">
        <w:rPr>
          <w:u w:val="single"/>
        </w:rPr>
        <w:t xml:space="preserve">the dependency Washington forms on the alliance, as an indispensable platform for its power projection, creates </w:t>
      </w:r>
      <w:r w:rsidRPr="00070022">
        <w:rPr>
          <w:b/>
          <w:iCs/>
          <w:u w:val="single"/>
          <w:bdr w:val="single" w:color="auto" w:sz="8" w:space="0"/>
        </w:rPr>
        <w:t>reverse leverage</w:t>
      </w:r>
      <w:r w:rsidRPr="00070022">
        <w:rPr>
          <w:u w:val="single"/>
        </w:rPr>
        <w:t>, making Washington reluctant to attempt to impose itself with threats of abandonment or even public criticism.</w:t>
      </w:r>
      <w:r w:rsidRPr="00070022">
        <w:rPr>
          <w:sz w:val="16"/>
        </w:rPr>
        <w:t xml:space="preserve">33 </w:t>
      </w:r>
      <w:r w:rsidRPr="00070022">
        <w:rPr>
          <w:u w:val="single"/>
        </w:rPr>
        <w:t>Some allied states have tested</w:t>
      </w:r>
      <w:r w:rsidRPr="00070022">
        <w:rPr>
          <w:sz w:val="16"/>
        </w:rPr>
        <w:t xml:space="preserve"> the </w:t>
      </w:r>
      <w:r w:rsidRPr="00070022">
        <w:rPr>
          <w:u w:val="single"/>
        </w:rPr>
        <w:t xml:space="preserve">possibilities </w:t>
      </w:r>
      <w:r w:rsidRPr="00070022">
        <w:rPr>
          <w:sz w:val="16"/>
        </w:rPr>
        <w:t xml:space="preserve">of this relationship with a spirit of adventure, </w:t>
      </w:r>
      <w:r w:rsidRPr="00070022">
        <w:rPr>
          <w:u w:val="single"/>
        </w:rPr>
        <w:t>tolerating or encouraging militant</w:t>
      </w:r>
      <w:r w:rsidRPr="00070022">
        <w:rPr>
          <w:sz w:val="16"/>
        </w:rPr>
        <w:t xml:space="preserve"> Islamist </w:t>
      </w:r>
      <w:r w:rsidRPr="00070022">
        <w:rPr>
          <w:u w:val="single"/>
        </w:rPr>
        <w:t>activity, suppressing peaceful protests, committing human rights violations, locking up citizen</w:t>
      </w:r>
      <w:r w:rsidRPr="00070022">
        <w:rPr>
          <w:sz w:val="16"/>
        </w:rPr>
        <w:t>s of allied countries in humiliating and brazen fashion</w:t>
      </w:r>
      <w:r w:rsidRPr="00070022">
        <w:rPr>
          <w:u w:val="single"/>
        </w:rPr>
        <w:t>, and threatening</w:t>
      </w:r>
      <w:r w:rsidRPr="00070022">
        <w:rPr>
          <w:sz w:val="16"/>
        </w:rPr>
        <w:t xml:space="preserve"> or carrying out </w:t>
      </w:r>
      <w:r w:rsidRPr="00070022">
        <w:rPr>
          <w:u w:val="single"/>
        </w:rPr>
        <w:t>military campaigns</w:t>
      </w:r>
      <w:r w:rsidRPr="00070022">
        <w:rPr>
          <w:sz w:val="16"/>
        </w:rPr>
        <w:t xml:space="preserve"> against Washington’s wishes </w:t>
      </w:r>
      <w:r w:rsidRPr="00070022">
        <w:rPr>
          <w:u w:val="single"/>
        </w:rPr>
        <w:t>with strategically corrosive results, such as the present onslaught in Yemen.</w:t>
      </w:r>
      <w:r w:rsidRPr="00070022">
        <w:rPr>
          <w:sz w:val="16"/>
        </w:rPr>
        <w:t xml:space="preserve"> Even the most outspoken supporters of the U.S.-Israel alliance will admit that U.S. guarantees have not restrained Tel Aviv from settlement expansion. </w:t>
      </w:r>
      <w:r w:rsidRPr="00070022">
        <w:rPr>
          <w:u w:val="single"/>
        </w:rPr>
        <w:t>As Asia becomes more competitive, a rearming Japan could also start to test alliance boundaries, either because of lost faith</w:t>
      </w:r>
      <w:r w:rsidRPr="00070022">
        <w:rPr>
          <w:sz w:val="16"/>
        </w:rPr>
        <w:t xml:space="preserve"> in American security guarantees </w:t>
      </w:r>
      <w:r w:rsidRPr="00070022">
        <w:rPr>
          <w:u w:val="single"/>
        </w:rPr>
        <w:t xml:space="preserve">or because it takes them for granted. In Eastern Europe, the cast-iron guarantee built into NATO could lead states to </w:t>
      </w:r>
      <w:r w:rsidRPr="00070022">
        <w:rPr>
          <w:b/>
          <w:iCs/>
          <w:u w:val="single"/>
          <w:bdr w:val="single" w:color="auto" w:sz="8" w:space="0"/>
        </w:rPr>
        <w:t>miscalculate</w:t>
      </w:r>
      <w:r w:rsidRPr="00070022">
        <w:rPr>
          <w:u w:val="single"/>
        </w:rPr>
        <w:t xml:space="preserve"> and </w:t>
      </w:r>
      <w:r w:rsidRPr="00070022">
        <w:rPr>
          <w:b/>
          <w:iCs/>
          <w:u w:val="single"/>
          <w:bdr w:val="single" w:color="auto" w:sz="8" w:space="0"/>
        </w:rPr>
        <w:t>behave recklessly</w:t>
      </w:r>
      <w:r w:rsidRPr="00070022">
        <w:rPr>
          <w:u w:val="single"/>
        </w:rPr>
        <w:t xml:space="preserve"> against Russian minorities</w:t>
      </w:r>
      <w:r w:rsidRPr="00070022">
        <w:rPr>
          <w:sz w:val="16"/>
        </w:rPr>
        <w:t xml:space="preserve"> in their own territory, </w:t>
      </w:r>
      <w:r w:rsidRPr="00070022">
        <w:rPr>
          <w:u w:val="single"/>
        </w:rPr>
        <w:t>quickly fomenting a cross-border crisis.</w:t>
      </w:r>
    </w:p>
    <w:p w:rsidRPr="00070022" w:rsidR="00070022" w:rsidP="00070022" w:rsidRDefault="00070022" w14:paraId="4B782886" w14:textId="77777777">
      <w:pPr>
        <w:spacing w:line="240" w:lineRule="auto"/>
        <w:contextualSpacing/>
        <w:rPr>
          <w:sz w:val="16"/>
        </w:rPr>
      </w:pPr>
      <w:r w:rsidRPr="00070022">
        <w:rPr>
          <w:sz w:val="16"/>
        </w:rPr>
        <w:t xml:space="preserve">There is a difficult balancing act to be struck here, if the United States chooses to maintain allies to increase its material strength while containing those same allies. </w:t>
      </w:r>
      <w:r w:rsidRPr="00070022">
        <w:rPr>
          <w:u w:val="single"/>
        </w:rPr>
        <w:t>The threat of abandonment</w:t>
      </w:r>
      <w:r w:rsidRPr="00070022">
        <w:rPr>
          <w:sz w:val="16"/>
        </w:rPr>
        <w:t xml:space="preserve">, or withdrawal of patronage, was </w:t>
      </w:r>
      <w:r w:rsidRPr="00070022">
        <w:rPr>
          <w:u w:val="single"/>
        </w:rPr>
        <w:t>once a greater part of U.S. diplomatic repertoire</w:t>
      </w:r>
      <w:r w:rsidRPr="00070022">
        <w:rPr>
          <w:sz w:val="16"/>
        </w:rPr>
        <w:t xml:space="preserve"> behind the scenes.34 </w:t>
      </w:r>
      <w:r w:rsidRPr="00070022">
        <w:rPr>
          <w:u w:val="single"/>
        </w:rPr>
        <w:t>The U</w:t>
      </w:r>
      <w:r w:rsidRPr="00070022">
        <w:rPr>
          <w:sz w:val="16"/>
        </w:rPr>
        <w:t xml:space="preserve">nited </w:t>
      </w:r>
      <w:r w:rsidRPr="00070022">
        <w:rPr>
          <w:u w:val="single"/>
        </w:rPr>
        <w:t>S</w:t>
      </w:r>
      <w:r w:rsidRPr="00070022">
        <w:rPr>
          <w:sz w:val="16"/>
        </w:rPr>
        <w:t xml:space="preserve">tates </w:t>
      </w:r>
      <w:r w:rsidRPr="00070022">
        <w:rPr>
          <w:u w:val="single"/>
        </w:rPr>
        <w:t>explicitly threatened West Germany, South Korea and Taiwan in order to prevent</w:t>
      </w:r>
      <w:r w:rsidRPr="00070022">
        <w:rPr>
          <w:sz w:val="16"/>
        </w:rPr>
        <w:t xml:space="preserve"> nuclear </w:t>
      </w:r>
      <w:r w:rsidRPr="00070022">
        <w:rPr>
          <w:u w:val="single"/>
        </w:rPr>
        <w:t>prolif</w:t>
      </w:r>
      <w:r w:rsidRPr="00070022">
        <w:rPr>
          <w:sz w:val="16"/>
        </w:rPr>
        <w:t xml:space="preserve">eration, for instance. It seems to have receded to an extent, after the Cold War, when the sense weakened of the need to keep allies in line coercively. </w:t>
      </w:r>
      <w:r w:rsidRPr="00070022">
        <w:rPr>
          <w:u w:val="single"/>
        </w:rPr>
        <w:t xml:space="preserve">Trump’s public humiliation of and threats to allies, usually followed swiftly by increased U.S. commitment, are probably too hollow and less effective in the long run </w:t>
      </w:r>
      <w:r w:rsidRPr="00070022">
        <w:rPr>
          <w:sz w:val="16"/>
        </w:rPr>
        <w:t>than the quiet threats made by past administrations.</w:t>
      </w:r>
    </w:p>
    <w:p w:rsidRPr="00070022" w:rsidR="00070022" w:rsidP="00070022" w:rsidRDefault="00070022" w14:paraId="5BB76881" w14:textId="77777777">
      <w:pPr>
        <w:spacing w:line="240" w:lineRule="auto"/>
        <w:contextualSpacing/>
        <w:rPr>
          <w:sz w:val="16"/>
        </w:rPr>
      </w:pPr>
      <w:r w:rsidRPr="00070022">
        <w:rPr>
          <w:sz w:val="16"/>
        </w:rPr>
        <w:t xml:space="preserve">Certainly, </w:t>
      </w:r>
      <w:r w:rsidRPr="00070022">
        <w:rPr>
          <w:u w:val="single"/>
        </w:rPr>
        <w:t>the U</w:t>
      </w:r>
      <w:r w:rsidRPr="00070022">
        <w:rPr>
          <w:sz w:val="16"/>
        </w:rPr>
        <w:t xml:space="preserve">nited </w:t>
      </w:r>
      <w:r w:rsidRPr="00070022">
        <w:rPr>
          <w:u w:val="single"/>
        </w:rPr>
        <w:t>S</w:t>
      </w:r>
      <w:r w:rsidRPr="00070022">
        <w:rPr>
          <w:sz w:val="16"/>
        </w:rPr>
        <w:t xml:space="preserve">tates </w:t>
      </w:r>
      <w:r w:rsidRPr="00070022">
        <w:rPr>
          <w:u w:val="single"/>
        </w:rPr>
        <w:t>has an interest in preventing allies being complacent about American guarantees</w:t>
      </w:r>
      <w:r w:rsidRPr="00070022">
        <w:rPr>
          <w:sz w:val="16"/>
        </w:rPr>
        <w:t xml:space="preserve">, or worse, of the United States being so anxious about losing access and influence that it dare not exercise it. </w:t>
      </w:r>
      <w:r w:rsidRPr="00070022">
        <w:rPr>
          <w:b/>
          <w:iCs/>
          <w:u w:val="single"/>
          <w:bdr w:val="single" w:color="auto" w:sz="8" w:space="0"/>
        </w:rPr>
        <w:t xml:space="preserve">One of the superpower’s greatest advantages is its ability to leave. </w:t>
      </w:r>
      <w:r w:rsidRPr="00070022">
        <w:rPr>
          <w:sz w:val="16"/>
        </w:rPr>
        <w:t xml:space="preserve">This is a possibility it should deftly exploit. Against traditional orthodoxies about </w:t>
      </w:r>
      <w:r w:rsidRPr="00070022">
        <w:rPr>
          <w:sz w:val="16"/>
        </w:rPr>
        <w:lastRenderedPageBreak/>
        <w:t xml:space="preserve">“global leadership,” </w:t>
      </w:r>
      <w:r w:rsidRPr="00070022">
        <w:rPr>
          <w:u w:val="single"/>
        </w:rPr>
        <w:t xml:space="preserve">the overall U.S. position would benefit from the possibility that Washington might not have an ally’s “back” if it behaves recklessly </w:t>
      </w:r>
      <w:r w:rsidRPr="00070022">
        <w:rPr>
          <w:sz w:val="16"/>
        </w:rPr>
        <w:t xml:space="preserve">against the superpower’s stated preferences, </w:t>
      </w:r>
      <w:r w:rsidRPr="00070022">
        <w:rPr>
          <w:u w:val="single"/>
        </w:rPr>
        <w:t>or if it hedges too much</w:t>
      </w:r>
      <w:r w:rsidRPr="00070022">
        <w:rPr>
          <w:sz w:val="16"/>
        </w:rPr>
        <w:t xml:space="preserve"> in favor of rivals. In other words</w:t>
      </w:r>
      <w:r w:rsidRPr="00070022">
        <w:rPr>
          <w:u w:val="single"/>
        </w:rPr>
        <w:t>, U.S. alliances are likely to serve U.S. interests better if it ceases fetishizing them.</w:t>
      </w:r>
    </w:p>
    <w:p w:rsidRPr="00070022" w:rsidR="00070022" w:rsidP="00070022" w:rsidRDefault="00070022" w14:paraId="2631162D" w14:textId="77777777">
      <w:pPr>
        <w:spacing w:line="240" w:lineRule="auto"/>
        <w:contextualSpacing/>
      </w:pPr>
    </w:p>
    <w:p w:rsidRPr="00070022" w:rsidR="00070022" w:rsidP="00070022" w:rsidRDefault="00070022" w14:paraId="442C72BF"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Critics of the entrapment thesis massively underestimate risks – studies limit themselves through definitional gymnastics and don’t account for contemporary geopolitics – you should over-inflate risk to correct biases when assessing the 1AC </w:t>
      </w:r>
    </w:p>
    <w:p w:rsidRPr="00070022" w:rsidR="00070022" w:rsidP="00070022" w:rsidRDefault="00070022" w14:paraId="783ADE47" w14:textId="77777777">
      <w:pPr>
        <w:spacing w:line="240" w:lineRule="auto"/>
        <w:contextualSpacing/>
        <w:rPr>
          <w:sz w:val="16"/>
        </w:rPr>
      </w:pPr>
      <w:r w:rsidRPr="00070022">
        <w:rPr>
          <w:b/>
          <w:bCs/>
          <w:sz w:val="26"/>
        </w:rPr>
        <w:t>SHRIFRINSON and EDELSTEIN 18</w:t>
      </w:r>
      <w:r w:rsidRPr="00070022">
        <w:rPr>
          <w:sz w:val="16"/>
        </w:rPr>
        <w:t xml:space="preserve"> - *PhD in Political Science @ MIT, Assistant Professor of International Relations @ the Fredrick S. Pardee School of Global Studies, Boston University, **Vice Dean of Faculty in Georgetown College and an associate professor in the Department of Government, the Edmund A. Walsh School of Foreign Service, and the Center for Security Studies at Georgetown University, PhD @ University of Chicago [Joshua, David, </w:t>
      </w:r>
      <w:r w:rsidRPr="00070022">
        <w:rPr>
          <w:b/>
          <w:iCs/>
          <w:sz w:val="36"/>
          <w:szCs w:val="36"/>
          <w:u w:val="single"/>
          <w:bdr w:val="single" w:color="auto" w:sz="8" w:space="0"/>
        </w:rPr>
        <w:t>“It’s a Trap!</w:t>
      </w:r>
      <w:r w:rsidRPr="00070022">
        <w:rPr>
          <w:b/>
          <w:iCs/>
          <w:u w:val="single"/>
          <w:bdr w:val="single" w:color="auto" w:sz="8" w:space="0"/>
        </w:rPr>
        <w:t xml:space="preserve"> </w:t>
      </w:r>
      <w:r w:rsidRPr="00070022">
        <w:rPr>
          <w:sz w:val="16"/>
        </w:rPr>
        <w:t>Security Commitments and the Risks of Entrapment,”</w:t>
      </w:r>
      <w:r w:rsidRPr="00070022">
        <w:rPr>
          <w:sz w:val="16"/>
          <w:szCs w:val="16"/>
        </w:rPr>
        <w:t xml:space="preserve"> </w:t>
      </w:r>
      <w:r w:rsidRPr="00070022">
        <w:rPr>
          <w:sz w:val="16"/>
          <w:szCs w:val="16"/>
          <w:u w:val="single"/>
        </w:rPr>
        <w:t xml:space="preserve">US Grand Strategy in the 21st Century: The Case </w:t>
      </w:r>
      <w:proofErr w:type="gramStart"/>
      <w:r w:rsidRPr="00070022">
        <w:rPr>
          <w:sz w:val="16"/>
          <w:szCs w:val="16"/>
          <w:u w:val="single"/>
        </w:rPr>
        <w:t>For</w:t>
      </w:r>
      <w:proofErr w:type="gramEnd"/>
      <w:r w:rsidRPr="00070022">
        <w:rPr>
          <w:sz w:val="16"/>
          <w:szCs w:val="16"/>
          <w:u w:val="single"/>
        </w:rPr>
        <w:t xml:space="preserve"> Restraint</w:t>
      </w:r>
      <w:r w:rsidRPr="00070022">
        <w:rPr>
          <w:sz w:val="16"/>
          <w:szCs w:val="16"/>
        </w:rPr>
        <w:t>,</w:t>
      </w:r>
      <w:r w:rsidRPr="00070022">
        <w:rPr>
          <w:sz w:val="16"/>
        </w:rPr>
        <w:t xml:space="preserve"> 2/12/2018, DKP]</w:t>
      </w:r>
    </w:p>
    <w:p w:rsidRPr="00070022" w:rsidR="00070022" w:rsidP="00070022" w:rsidRDefault="00070022" w14:paraId="056E4248" w14:textId="77777777">
      <w:pPr>
        <w:spacing w:line="240" w:lineRule="auto"/>
        <w:contextualSpacing/>
        <w:rPr>
          <w:sz w:val="16"/>
        </w:rPr>
      </w:pPr>
    </w:p>
    <w:p w:rsidRPr="00070022" w:rsidR="00070022" w:rsidP="00070022" w:rsidRDefault="00070022" w14:paraId="71F17AA0" w14:textId="77777777">
      <w:pPr>
        <w:spacing w:line="240" w:lineRule="auto"/>
        <w:contextualSpacing/>
        <w:rPr>
          <w:sz w:val="16"/>
        </w:rPr>
      </w:pPr>
      <w:r w:rsidRPr="00070022">
        <w:rPr>
          <w:sz w:val="16"/>
        </w:rPr>
        <w:t xml:space="preserve">Crucially, this perspective assumes that the political and military costs to the United States of maintaining these commitments are small, especially in comparison to the costs of war and instability that would attend any change in American policy. </w:t>
      </w:r>
      <w:r w:rsidRPr="00070022">
        <w:rPr>
          <w:u w:val="single"/>
        </w:rPr>
        <w:t>Despite the growth of regional tensions</w:t>
      </w:r>
      <w:r w:rsidRPr="00070022">
        <w:rPr>
          <w:sz w:val="16"/>
        </w:rPr>
        <w:t xml:space="preserve"> attendant on the rise of China and resurgence of Russia, </w:t>
      </w:r>
      <w:r w:rsidRPr="00070022">
        <w:rPr>
          <w:u w:val="single"/>
        </w:rPr>
        <w:t>advocates point to</w:t>
      </w:r>
      <w:r w:rsidRPr="00070022">
        <w:rPr>
          <w:sz w:val="16"/>
        </w:rPr>
        <w:t xml:space="preserve"> a body of </w:t>
      </w:r>
      <w:r w:rsidRPr="00070022">
        <w:rPr>
          <w:u w:val="single"/>
        </w:rPr>
        <w:t>research suggesting</w:t>
      </w:r>
      <w:r w:rsidRPr="00070022">
        <w:rPr>
          <w:sz w:val="16"/>
        </w:rPr>
        <w:t xml:space="preserve"> that </w:t>
      </w:r>
      <w:r w:rsidRPr="00070022">
        <w:rPr>
          <w:u w:val="single"/>
        </w:rPr>
        <w:t>alliances perform a security- dampening function</w:t>
      </w:r>
      <w:r w:rsidRPr="00070022">
        <w:rPr>
          <w:sz w:val="16"/>
        </w:rPr>
        <w:t xml:space="preserve">: they allow the United States to reassure its partners and prevent insecurity spirals, </w:t>
      </w:r>
      <w:r w:rsidRPr="00070022">
        <w:rPr>
          <w:u w:val="single"/>
        </w:rPr>
        <w:t>while</w:t>
      </w:r>
      <w:r w:rsidRPr="00070022">
        <w:rPr>
          <w:sz w:val="16"/>
        </w:rPr>
        <w:t xml:space="preserve"> still </w:t>
      </w:r>
      <w:r w:rsidRPr="00070022">
        <w:rPr>
          <w:u w:val="single"/>
        </w:rPr>
        <w:t>affording the US exit options that limit the likelihood that it will be entrapped</w:t>
      </w:r>
      <w:r w:rsidRPr="00070022">
        <w:rPr>
          <w:sz w:val="16"/>
        </w:rPr>
        <w:t xml:space="preserve"> into conflicts it would rather avoid (Brooks and Wohlforth 2016; Beckley 2015; Kim 2011). Alliances, in short, function as a silver bullet that reassure friends, deter foes, and leave the United States unexposed.</w:t>
      </w:r>
    </w:p>
    <w:p w:rsidRPr="00070022" w:rsidR="00070022" w:rsidP="00070022" w:rsidRDefault="00070022" w14:paraId="57FA4E59" w14:textId="77777777">
      <w:pPr>
        <w:spacing w:line="240" w:lineRule="auto"/>
        <w:contextualSpacing/>
        <w:rPr>
          <w:sz w:val="16"/>
        </w:rPr>
      </w:pPr>
      <w:r w:rsidRPr="00070022">
        <w:rPr>
          <w:u w:val="single"/>
        </w:rPr>
        <w:t>Increasingly</w:t>
      </w:r>
      <w:r w:rsidRPr="00070022">
        <w:rPr>
          <w:sz w:val="16"/>
        </w:rPr>
        <w:t xml:space="preserve">, however, </w:t>
      </w:r>
      <w:r w:rsidRPr="00070022">
        <w:rPr>
          <w:u w:val="single"/>
        </w:rPr>
        <w:t xml:space="preserve">skeptics question this conventional wisdom. Part of the case for a US grand strategy of "restraint" is that </w:t>
      </w:r>
      <w:r w:rsidRPr="00070022">
        <w:rPr>
          <w:b/>
          <w:iCs/>
          <w:u w:val="single"/>
          <w:bdr w:val="single" w:color="auto" w:sz="8" w:space="0"/>
        </w:rPr>
        <w:t>American security commitments risk entrapment</w:t>
      </w:r>
      <w:r w:rsidRPr="00070022">
        <w:rPr>
          <w:sz w:val="16"/>
        </w:rPr>
        <w:t xml:space="preserve"> (Posen 2014; Wright 2015). In this view, </w:t>
      </w:r>
      <w:r w:rsidRPr="00070022">
        <w:rPr>
          <w:u w:val="single"/>
        </w:rPr>
        <w:t>the alliance commitments of the US must involve some risk of war that is not purely in the U</w:t>
      </w:r>
      <w:r w:rsidRPr="00070022">
        <w:rPr>
          <w:sz w:val="16"/>
        </w:rPr>
        <w:t xml:space="preserve">nited </w:t>
      </w:r>
      <w:r w:rsidRPr="00070022">
        <w:rPr>
          <w:u w:val="single"/>
        </w:rPr>
        <w:t>S</w:t>
      </w:r>
      <w:r w:rsidRPr="00070022">
        <w:rPr>
          <w:sz w:val="16"/>
        </w:rPr>
        <w:t>tates'</w:t>
      </w:r>
      <w:r w:rsidRPr="00070022">
        <w:rPr>
          <w:u w:val="single"/>
        </w:rPr>
        <w:t xml:space="preserve"> interest; otherwise</w:t>
      </w:r>
      <w:r w:rsidRPr="00070022">
        <w:rPr>
          <w:sz w:val="16"/>
        </w:rPr>
        <w:t xml:space="preserve">, and as Thomas Schelling suggested long ago, American </w:t>
      </w:r>
      <w:r w:rsidRPr="00070022">
        <w:rPr>
          <w:u w:val="single"/>
        </w:rPr>
        <w:t>allies would have no reason to trust American security guarantees</w:t>
      </w:r>
      <w:r w:rsidRPr="00070022">
        <w:rPr>
          <w:sz w:val="16"/>
        </w:rPr>
        <w:t xml:space="preserve"> (Schelling 2008). </w:t>
      </w:r>
      <w:r w:rsidRPr="00070022">
        <w:rPr>
          <w:b/>
          <w:iCs/>
          <w:u w:val="single"/>
          <w:bdr w:val="single" w:color="auto" w:sz="8" w:space="0"/>
        </w:rPr>
        <w:t>Security commitments</w:t>
      </w:r>
      <w:r w:rsidRPr="00070022">
        <w:rPr>
          <w:sz w:val="16"/>
        </w:rPr>
        <w:t xml:space="preserve">, in other words, </w:t>
      </w:r>
      <w:r w:rsidRPr="00070022">
        <w:rPr>
          <w:b/>
          <w:iCs/>
          <w:u w:val="single"/>
          <w:bdr w:val="single" w:color="auto" w:sz="8" w:space="0"/>
        </w:rPr>
        <w:t>cannot be unvarnished goods</w:t>
      </w:r>
      <w:r w:rsidRPr="00070022">
        <w:rPr>
          <w:sz w:val="16"/>
        </w:rPr>
        <w:t>: for them to influence allies and adversaries, there must be some risk of the United States coming to allied assistance when, all things considered, it would prefer not to do so.</w:t>
      </w:r>
    </w:p>
    <w:p w:rsidRPr="00070022" w:rsidR="00070022" w:rsidP="00070022" w:rsidRDefault="00070022" w14:paraId="389CA0D9" w14:textId="77777777">
      <w:pPr>
        <w:spacing w:line="240" w:lineRule="auto"/>
        <w:contextualSpacing/>
        <w:rPr>
          <w:sz w:val="16"/>
          <w:szCs w:val="16"/>
        </w:rPr>
      </w:pPr>
      <w:r w:rsidRPr="00070022">
        <w:rPr>
          <w:sz w:val="16"/>
          <w:szCs w:val="16"/>
        </w:rPr>
        <w:t>These contending arguments raise a number of questions: Is committing to various countries around the world in the United States' interest because commitment only requires burdens the United States will willingly accept? If not, is it time to pull back from committing to those who are now able to look out for their own security or which are so indefensible that the US runs great risks for uncertain benefits? More generally, when should any great power be worried about entrapment into others' conflicts - under what conditions do the risks of entrapment start to outweigh the value of the security commitments themselves?</w:t>
      </w:r>
    </w:p>
    <w:p w:rsidRPr="00070022" w:rsidR="00070022" w:rsidP="00070022" w:rsidRDefault="00070022" w14:paraId="6BD3699D" w14:textId="77777777">
      <w:pPr>
        <w:spacing w:line="240" w:lineRule="auto"/>
        <w:contextualSpacing/>
        <w:rPr>
          <w:u w:val="single"/>
        </w:rPr>
      </w:pPr>
      <w:r w:rsidRPr="00070022">
        <w:rPr>
          <w:sz w:val="16"/>
        </w:rPr>
        <w:t xml:space="preserve">In this chapter, building on the foundational work of Jack Snyder and Thomas J. Christensen (Snyder 1984; Christensen and Snyder 1990), we contend that </w:t>
      </w:r>
      <w:r w:rsidRPr="00070022">
        <w:rPr>
          <w:b/>
          <w:iCs/>
          <w:u w:val="single"/>
          <w:bdr w:val="single" w:color="auto" w:sz="8" w:space="0"/>
        </w:rPr>
        <w:t>the risks of entrapment for the contemporary U</w:t>
      </w:r>
      <w:r w:rsidRPr="00070022">
        <w:rPr>
          <w:sz w:val="16"/>
        </w:rPr>
        <w:t xml:space="preserve">nited </w:t>
      </w:r>
      <w:r w:rsidRPr="00070022">
        <w:rPr>
          <w:b/>
          <w:iCs/>
          <w:u w:val="single"/>
          <w:bdr w:val="single" w:color="auto" w:sz="8" w:space="0"/>
        </w:rPr>
        <w:t>S</w:t>
      </w:r>
      <w:r w:rsidRPr="00070022">
        <w:rPr>
          <w:sz w:val="16"/>
        </w:rPr>
        <w:t xml:space="preserve">tates </w:t>
      </w:r>
      <w:r w:rsidRPr="00070022">
        <w:rPr>
          <w:b/>
          <w:iCs/>
          <w:u w:val="single"/>
          <w:bdr w:val="single" w:color="auto" w:sz="8" w:space="0"/>
        </w:rPr>
        <w:t>are significant.</w:t>
      </w:r>
      <w:r w:rsidRPr="00070022">
        <w:rPr>
          <w:sz w:val="16"/>
        </w:rPr>
        <w:t xml:space="preserve"> More specifically, we make two arguments. First, </w:t>
      </w:r>
      <w:r w:rsidRPr="00070022">
        <w:rPr>
          <w:u w:val="single"/>
        </w:rPr>
        <w:t>much of the entrapment debate thus far has been a game of shadow boxing.</w:t>
      </w:r>
      <w:r w:rsidRPr="00070022">
        <w:rPr>
          <w:sz w:val="16"/>
        </w:rPr>
        <w:t xml:space="preserve"> As elaborated below, </w:t>
      </w:r>
      <w:r w:rsidRPr="00070022">
        <w:rPr>
          <w:u w:val="single"/>
        </w:rPr>
        <w:t>current efforts to study the frequency and risks of entrapment have virtually defined the problem away by treating entrapment as solely occurring when one ally goes to war for the sake of a partner when the first ally would prefer to avoid conflict.</w:t>
      </w:r>
      <w:r w:rsidRPr="00070022">
        <w:rPr>
          <w:sz w:val="16"/>
        </w:rPr>
        <w:t xml:space="preserve"> Although this is indeed the most concerning form of entrapment, </w:t>
      </w:r>
      <w:r w:rsidRPr="00070022">
        <w:rPr>
          <w:u w:val="single"/>
        </w:rPr>
        <w:t>it misses that entrapment does not necessarily manifest in an either/or</w:t>
      </w:r>
      <w:r w:rsidRPr="00070022">
        <w:rPr>
          <w:sz w:val="16"/>
        </w:rPr>
        <w:t xml:space="preserve"> choice in which a state clearly takes a step it avowedly prefers to avoid. </w:t>
      </w:r>
      <w:r w:rsidRPr="00070022">
        <w:rPr>
          <w:u w:val="single"/>
        </w:rPr>
        <w:t>Instead, entrapment can also manifest in critical decisions states make when confronting an adversary that involve the timing of confrontation, the relative resources contributed to the effort, and the objectives involved. These different decisions on the road to deterrence and reassurance</w:t>
      </w:r>
      <w:r w:rsidRPr="00070022">
        <w:rPr>
          <w:sz w:val="16"/>
        </w:rPr>
        <w:t xml:space="preserve"> - and war - </w:t>
      </w:r>
      <w:r w:rsidRPr="00070022">
        <w:rPr>
          <w:u w:val="single"/>
        </w:rPr>
        <w:t>are crucial, as they help explain why states can be entrapped even if they agree that confronting an opponent is generally in their "national interest."</w:t>
      </w:r>
    </w:p>
    <w:p w:rsidRPr="00070022" w:rsidR="00070022" w:rsidP="00070022" w:rsidRDefault="00070022" w14:paraId="2887A280" w14:textId="77777777">
      <w:pPr>
        <w:spacing w:line="240" w:lineRule="auto"/>
        <w:contextualSpacing/>
        <w:rPr>
          <w:u w:val="single"/>
        </w:rPr>
      </w:pPr>
      <w:r w:rsidRPr="00070022">
        <w:rPr>
          <w:u w:val="single"/>
        </w:rPr>
        <w:t>Second, all forms of entrapment are more likely to occur</w:t>
      </w:r>
      <w:r w:rsidRPr="00070022">
        <w:rPr>
          <w:sz w:val="16"/>
        </w:rPr>
        <w:t xml:space="preserve"> in today's unipolar world, and to be especially </w:t>
      </w:r>
      <w:r w:rsidRPr="00070022">
        <w:rPr>
          <w:u w:val="single"/>
        </w:rPr>
        <w:t xml:space="preserve">prevalent if and when unipolarity begins to wane. This is significant because </w:t>
      </w:r>
      <w:r w:rsidRPr="00070022">
        <w:rPr>
          <w:b/>
          <w:iCs/>
          <w:u w:val="single"/>
          <w:bdr w:val="single" w:color="auto" w:sz="8" w:space="0"/>
        </w:rPr>
        <w:t>evidence that entrapment is uncommon</w:t>
      </w:r>
      <w:r w:rsidRPr="00070022">
        <w:rPr>
          <w:sz w:val="16"/>
        </w:rPr>
        <w:t xml:space="preserve"> - and thus current US grand strategy sustainable - </w:t>
      </w:r>
      <w:r w:rsidRPr="00070022">
        <w:rPr>
          <w:b/>
          <w:iCs/>
          <w:u w:val="single"/>
          <w:bdr w:val="single" w:color="auto" w:sz="8" w:space="0"/>
        </w:rPr>
        <w:t>has almost exclusively been drawn from the bipolar world of the Cold War.</w:t>
      </w:r>
      <w:r w:rsidRPr="00070022">
        <w:rPr>
          <w:sz w:val="16"/>
        </w:rPr>
        <w:t xml:space="preserve"> Yet, because the two great powers in bipolar systems do not need allies to establish a workable balance, </w:t>
      </w:r>
      <w:r w:rsidRPr="00070022">
        <w:rPr>
          <w:u w:val="single"/>
        </w:rPr>
        <w:t>the Cold War is among the least likely of all situations for entrapment to occur</w:t>
      </w:r>
      <w:r w:rsidRPr="00070022">
        <w:rPr>
          <w:sz w:val="16"/>
        </w:rPr>
        <w:t xml:space="preserve"> (Waltz 1979). </w:t>
      </w:r>
      <w:r w:rsidRPr="00070022">
        <w:rPr>
          <w:b/>
          <w:iCs/>
          <w:u w:val="single"/>
          <w:bdr w:val="single" w:color="auto" w:sz="8" w:space="0"/>
        </w:rPr>
        <w:t>Instead, alliances in multipolar and unipolar systems are likely to carry greater entrapment risks.</w:t>
      </w:r>
      <w:r w:rsidRPr="00070022">
        <w:rPr>
          <w:sz w:val="16"/>
        </w:rPr>
        <w:t xml:space="preserve"> Multipolar entrapment is easily understood (and much studied) - needing allies for a workable balance of power, </w:t>
      </w:r>
      <w:r w:rsidRPr="00070022">
        <w:rPr>
          <w:u w:val="single"/>
        </w:rPr>
        <w:t>states are entrapped into costly foreign adventures out of fears of being isolated and left strategically vulnerable.</w:t>
      </w:r>
      <w:r w:rsidRPr="00070022">
        <w:rPr>
          <w:sz w:val="16"/>
        </w:rPr>
        <w:t xml:space="preserve"> Studies of Europe's pre-World War I system </w:t>
      </w:r>
      <w:r w:rsidRPr="00070022">
        <w:rPr>
          <w:sz w:val="16"/>
        </w:rPr>
        <w:lastRenderedPageBreak/>
        <w:t xml:space="preserve">make this point (Snyder 1984: 471-483; Schroeder 1972; Van Evera 1984: 96-101). </w:t>
      </w:r>
      <w:r w:rsidRPr="00070022">
        <w:rPr>
          <w:u w:val="single"/>
        </w:rPr>
        <w:t>Unipolarity</w:t>
      </w:r>
      <w:r w:rsidRPr="00070022">
        <w:rPr>
          <w:sz w:val="16"/>
        </w:rPr>
        <w:t xml:space="preserve">, on the other hand, is less determinant but, </w:t>
      </w:r>
      <w:r w:rsidRPr="00070022">
        <w:rPr>
          <w:u w:val="single"/>
        </w:rPr>
        <w:t>on balance</w:t>
      </w:r>
      <w:r w:rsidRPr="00070022">
        <w:rPr>
          <w:sz w:val="16"/>
        </w:rPr>
        <w:t xml:space="preserve">, we argue that it </w:t>
      </w:r>
      <w:r w:rsidRPr="00070022">
        <w:rPr>
          <w:u w:val="single"/>
        </w:rPr>
        <w:t>generates entrapment risks</w:t>
      </w:r>
      <w:r w:rsidRPr="00070022">
        <w:rPr>
          <w:sz w:val="16"/>
        </w:rPr>
        <w:t xml:space="preserve"> falling between unipolar and bipolar systems. Here, and although </w:t>
      </w:r>
      <w:r w:rsidRPr="00070022">
        <w:rPr>
          <w:u w:val="single"/>
        </w:rPr>
        <w:t>unipolarity</w:t>
      </w:r>
      <w:r w:rsidRPr="00070022">
        <w:rPr>
          <w:sz w:val="16"/>
        </w:rPr>
        <w:t xml:space="preserve"> limits a great power's need for allies for balance-of-power reasons, it </w:t>
      </w:r>
      <w:r w:rsidRPr="00070022">
        <w:rPr>
          <w:u w:val="single"/>
        </w:rPr>
        <w:t xml:space="preserve">reifies the need for allies to forestall the emergence of new great powers. In the process, </w:t>
      </w:r>
      <w:r w:rsidRPr="00070022">
        <w:rPr>
          <w:b/>
          <w:iCs/>
          <w:u w:val="single"/>
          <w:bdr w:val="single" w:color="auto" w:sz="8" w:space="0"/>
        </w:rPr>
        <w:t>unipolar alliances make moral hazard</w:t>
      </w:r>
      <w:r w:rsidRPr="00070022">
        <w:rPr>
          <w:sz w:val="16"/>
        </w:rPr>
        <w:t xml:space="preserve"> - the tendency for allies to adopt progressively riskier policies in contravention of the formal or informal terms of an alliance with a stronger actor - </w:t>
      </w:r>
      <w:r w:rsidRPr="00070022">
        <w:rPr>
          <w:u w:val="single"/>
        </w:rPr>
        <w:t>particularly likely</w:t>
      </w:r>
      <w:r w:rsidRPr="00070022">
        <w:rPr>
          <w:sz w:val="16"/>
        </w:rPr>
        <w:t xml:space="preserve"> (Kuperman 2008). </w:t>
      </w:r>
      <w:r w:rsidRPr="00070022">
        <w:rPr>
          <w:u w:val="single"/>
        </w:rPr>
        <w:t>Unipolar alliances thus carry real entrapment risks, as a hegemon may need to go to war for allies to sustain its current dominance</w:t>
      </w:r>
      <w:r w:rsidRPr="00070022">
        <w:rPr>
          <w:sz w:val="16"/>
        </w:rPr>
        <w:t xml:space="preserve"> in the international system. </w:t>
      </w:r>
      <w:r w:rsidRPr="00070022">
        <w:rPr>
          <w:u w:val="single"/>
        </w:rPr>
        <w:t>The net result</w:t>
      </w:r>
      <w:r w:rsidRPr="00070022">
        <w:rPr>
          <w:sz w:val="16"/>
        </w:rPr>
        <w:t xml:space="preserve">, therefore, </w:t>
      </w:r>
      <w:r w:rsidRPr="00070022">
        <w:rPr>
          <w:u w:val="single"/>
        </w:rPr>
        <w:t>is a situation where the U</w:t>
      </w:r>
      <w:r w:rsidRPr="00070022">
        <w:rPr>
          <w:sz w:val="16"/>
        </w:rPr>
        <w:t xml:space="preserve">nited </w:t>
      </w:r>
      <w:r w:rsidRPr="00070022">
        <w:rPr>
          <w:u w:val="single"/>
        </w:rPr>
        <w:t>S</w:t>
      </w:r>
      <w:r w:rsidRPr="00070022">
        <w:rPr>
          <w:sz w:val="16"/>
        </w:rPr>
        <w:t xml:space="preserve">tates' </w:t>
      </w:r>
      <w:r w:rsidRPr="00070022">
        <w:rPr>
          <w:u w:val="single"/>
        </w:rPr>
        <w:t xml:space="preserve">large power advantages over allies and prospective rivals may make it </w:t>
      </w:r>
      <w:r w:rsidRPr="00070022">
        <w:rPr>
          <w:b/>
          <w:iCs/>
          <w:u w:val="single"/>
          <w:bdr w:val="single" w:color="auto" w:sz="8" w:space="0"/>
        </w:rPr>
        <w:t xml:space="preserve">especially vulnerable </w:t>
      </w:r>
      <w:r w:rsidRPr="00070022">
        <w:rPr>
          <w:u w:val="single"/>
        </w:rPr>
        <w:t>to entrapment.</w:t>
      </w:r>
    </w:p>
    <w:p w:rsidRPr="00070022" w:rsidR="00070022" w:rsidP="00070022" w:rsidRDefault="00070022" w14:paraId="7671C2B7" w14:textId="77777777">
      <w:pPr>
        <w:spacing w:line="240" w:lineRule="auto"/>
        <w:contextualSpacing/>
        <w:rPr>
          <w:sz w:val="16"/>
        </w:rPr>
      </w:pPr>
      <w:r w:rsidRPr="00070022">
        <w:rPr>
          <w:u w:val="single"/>
        </w:rPr>
        <w:t xml:space="preserve">Together, these dynamics bolster the case for a more restrained US grand strategy and help undercut a key prop used by those advocating for primacist or "deep engagement" strategies. </w:t>
      </w:r>
      <w:r w:rsidRPr="00070022">
        <w:rPr>
          <w:b/>
          <w:iCs/>
          <w:u w:val="single"/>
          <w:bdr w:val="single" w:color="auto" w:sz="8" w:space="0"/>
        </w:rPr>
        <w:t>Alliances are not a free lunch</w:t>
      </w:r>
      <w:r w:rsidRPr="00070022">
        <w:rPr>
          <w:sz w:val="16"/>
        </w:rPr>
        <w:t xml:space="preserve"> for the United States. Although the United States' alliances may be good for many things, helping the United States avoid conflicts is not one of them. </w:t>
      </w:r>
      <w:r w:rsidRPr="00070022">
        <w:rPr>
          <w:b/>
          <w:iCs/>
          <w:u w:val="single"/>
          <w:bdr w:val="single" w:color="auto" w:sz="8" w:space="0"/>
        </w:rPr>
        <w:t>Alliances carry greater entrapment risks than often appreciated.</w:t>
      </w:r>
      <w:r w:rsidRPr="00070022">
        <w:rPr>
          <w:sz w:val="16"/>
        </w:rPr>
        <w:t xml:space="preserve"> Ultimately, even if some crises are deterred or foreclosed, the process of doing so creates new potential conflicts.</w:t>
      </w:r>
    </w:p>
    <w:p w:rsidRPr="00070022" w:rsidR="00070022" w:rsidP="00070022" w:rsidRDefault="00070022" w14:paraId="0547EBDB" w14:textId="77777777">
      <w:pPr>
        <w:spacing w:line="240" w:lineRule="auto"/>
        <w:contextualSpacing/>
      </w:pPr>
    </w:p>
    <w:p w:rsidRPr="00070022" w:rsidR="00070022" w:rsidP="00070022" w:rsidRDefault="00070022" w14:paraId="332FF053"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and perception of US support cause Saudi adventurism and escalate a global moral hazard – yes reverse causal, ending sales is key </w:t>
      </w:r>
    </w:p>
    <w:p w:rsidRPr="00070022" w:rsidR="00070022" w:rsidP="00070022" w:rsidRDefault="00070022" w14:paraId="512369BB"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3">
        <w:r w:rsidRPr="00070022">
          <w:t>https://cpb-us-w2.wpmucdn.com/u.osu.edu/dist/5/66008/files/2018/12/Desert-Shield-of-the-Republic-Porter-new-22klvgd.pdf</w:t>
        </w:r>
      </w:hyperlink>
      <w:r w:rsidRPr="00070022">
        <w:t>, mmv)</w:t>
      </w:r>
    </w:p>
    <w:p w:rsidRPr="00070022" w:rsidR="00070022" w:rsidP="00070022" w:rsidRDefault="00070022" w14:paraId="569C1302" w14:textId="77777777">
      <w:pPr>
        <w:rPr>
          <w:sz w:val="16"/>
        </w:rPr>
      </w:pPr>
      <w:r w:rsidRPr="00070022">
        <w:rPr>
          <w:u w:val="single"/>
        </w:rPr>
        <w:t>A problem for U.S. diplomacy in the Middle East is “perilous partners”,</w:t>
      </w:r>
      <w:r w:rsidRPr="00070022">
        <w:rPr>
          <w:sz w:val="16"/>
        </w:rPr>
        <w:t xml:space="preserve">58 and the lack of political actors whose interests consistently align with the superpower, actors who are also domestically powerful enough to seize command. </w:t>
      </w:r>
      <w:r w:rsidRPr="00070022">
        <w:rPr>
          <w:u w:val="single"/>
        </w:rPr>
        <w:t>With the lack of that “vital center”, too often the choice of partners is a dismal one, between unreliable client regimes and chaos</w:t>
      </w:r>
      <w:r w:rsidRPr="00070022">
        <w:rPr>
          <w:sz w:val="16"/>
        </w:rPr>
        <w:t xml:space="preserve">, between Islamist movements who have grown increasingly hostile to American paramountcy, </w:t>
      </w:r>
      <w:r w:rsidRPr="00070022">
        <w:rPr>
          <w:u w:val="single"/>
        </w:rPr>
        <w:t>and authoritarian regimes whose bad governance creates fundamental economic and political failures in the first place</w:t>
      </w:r>
      <w:r w:rsidRPr="00070022">
        <w:rPr>
          <w:sz w:val="16"/>
        </w:rPr>
        <w:t xml:space="preserve">. These rulers both incite and repress Islamist movements. At the same time, they present themselves as the only conceivable bulwarks against greater chaos. This difficulty arose during the Syrian civil war, when the U.S. attempted to shape the opposition with targeted funding and weapons, with 1/15th of the CIA’s annual budget, yet due to the fragmented quality of the opposition and its Gulf partners aiding Islamist militias, was unable to strengthen the moderate rebels sufficiently, while inadvertently empowering Islamist groups. </w:t>
      </w:r>
      <w:r w:rsidRPr="00070022">
        <w:rPr>
          <w:u w:val="single"/>
        </w:rPr>
        <w:t>This points to a wider issue, the general assumption that military presence backed with guarantees stabilises the region, or reduces political instability</w:t>
      </w:r>
      <w:r w:rsidRPr="00070022">
        <w:rPr>
          <w:sz w:val="16"/>
        </w:rPr>
        <w:t xml:space="preserve">. To take one regular measure assumed to be benign: military training. </w:t>
      </w:r>
      <w:r w:rsidRPr="00070022">
        <w:rPr>
          <w:u w:val="single"/>
        </w:rPr>
        <w:t>According to a recent study, of military training programs from 1970 to 2009, countries receiving such training were twice as likely to experience a military-backed coup attempt as countries with no comparable training</w:t>
      </w:r>
      <w:r w:rsidRPr="00070022">
        <w:rPr>
          <w:sz w:val="16"/>
        </w:rPr>
        <w:t xml:space="preserve">.59 </w:t>
      </w:r>
      <w:r w:rsidRPr="00070022">
        <w:rPr>
          <w:u w:val="single"/>
        </w:rPr>
        <w:t xml:space="preserve">Well-intentioned efforts at improving allies’ capacity to govern does not reliably realign their interests with the United States. Not only does the U.S. struggle to obtain enough leverage. There is also an unfortunate </w:t>
      </w:r>
      <w:proofErr w:type="gramStart"/>
      <w:r w:rsidRPr="00070022">
        <w:rPr>
          <w:u w:val="single"/>
        </w:rPr>
        <w:t>pattern, that</w:t>
      </w:r>
      <w:proofErr w:type="gramEnd"/>
      <w:r w:rsidRPr="00070022">
        <w:rPr>
          <w:u w:val="single"/>
        </w:rPr>
        <w:t xml:space="preserve"> resurfaced particularly during the Arab Spring revolutions and counter-revolutions, whereby the U.S. failed to exercise much restraining influence because it dared not</w:t>
      </w:r>
      <w:r w:rsidRPr="00070022">
        <w:rPr>
          <w:sz w:val="16"/>
        </w:rPr>
        <w:t xml:space="preserve"> try. This is the case across countries from Turkey and Saudi Arabia to Pakistan and Egypt, where the anxiety to retain basing access and a cooperative host hinders Washington’s willingness to criticise or coerce governments.60 In the Bahrain case, the U.S. refrained from stronger action over violent crackdowns against protest for fear of straining relations with Saudi Arabia.61 </w:t>
      </w:r>
      <w:r w:rsidRPr="00070022">
        <w:rPr>
          <w:u w:val="single"/>
        </w:rPr>
        <w:t>Recent revelations from U.S. officials and a UN investigation62 reveal that Saudi Arabia and the United Arab Emirates have ignored American efforts to refine its bombing campaign in northern Yemen against Houthi rebels and minimise harm to civilians – whitewashing investigations of errant air strikes, ignoring a no-strike list – despite high dependency on American support, from weapons sales to technical maintenance of aircraft and its software, air-to-air refuelling, tactical and intelligence advice, and training of pilots</w:t>
      </w:r>
      <w:r w:rsidRPr="00070022">
        <w:rPr>
          <w:sz w:val="16"/>
        </w:rPr>
        <w:t xml:space="preserve">. The Kingdom’s cavalier disregard for U.S. counsel flies in the face of a longstanding assumption, that American security provision contains the behaviour of allies. </w:t>
      </w:r>
      <w:r w:rsidRPr="00070022">
        <w:rPr>
          <w:u w:val="single"/>
        </w:rPr>
        <w:t>Striking at targets they were told not to strike, “…we concluded that they were just not willing to listen”</w:t>
      </w:r>
      <w:r w:rsidRPr="00070022">
        <w:rPr>
          <w:sz w:val="16"/>
        </w:rPr>
        <w:t xml:space="preserve"> according to the former assistant secretary of State Tom </w:t>
      </w:r>
      <w:r w:rsidRPr="00070022">
        <w:rPr>
          <w:sz w:val="16"/>
        </w:rPr>
        <w:lastRenderedPageBreak/>
        <w:t xml:space="preserve">Malinowski. </w:t>
      </w:r>
      <w:r w:rsidRPr="00070022">
        <w:rPr>
          <w:u w:val="single"/>
        </w:rPr>
        <w:t>Fearful of Saudi opposition to the Iran nuclear settlement, Obama muted criticism from the White House, while Trump’s drive for increased arms sales overshadowed concern for Yemeni civilian casualties</w:t>
      </w:r>
      <w:r w:rsidRPr="00070022">
        <w:rPr>
          <w:sz w:val="16"/>
        </w:rPr>
        <w:t xml:space="preserve">. </w:t>
      </w:r>
      <w:r w:rsidRPr="00070022">
        <w:rPr>
          <w:u w:val="single"/>
        </w:rPr>
        <w:t>Likewise in Egypt, Washington initially tried to constrain military strongman General el-Sisi whose coup it assisted, by initially withholding arms deliveries</w:t>
      </w:r>
      <w:r w:rsidRPr="00070022">
        <w:rPr>
          <w:sz w:val="16"/>
        </w:rPr>
        <w:t xml:space="preserve">. But it then yielded to Egyptian complaints. </w:t>
      </w:r>
      <w:r w:rsidRPr="00070022">
        <w:rPr>
          <w:u w:val="single"/>
        </w:rPr>
        <w:t>The $1.5 billion annual budget is supposed to generate leverage, but the belief endures that Cairo is too important to coerce strongly</w:t>
      </w:r>
      <w:r w:rsidRPr="00070022">
        <w:rPr>
          <w:sz w:val="16"/>
        </w:rPr>
        <w:t xml:space="preserve">.63 </w:t>
      </w:r>
      <w:r w:rsidRPr="00070022">
        <w:rPr>
          <w:u w:val="single"/>
        </w:rPr>
        <w:t>The tail wags the dog, in other words, because the alliance works not as a basis for leverage but as a precious asset that the patron fears losing</w:t>
      </w:r>
      <w:r w:rsidRPr="00070022">
        <w:rPr>
          <w:sz w:val="16"/>
        </w:rPr>
        <w:t xml:space="preserve">. America has alliances for the most basic purpose of augmenting its power, its reach and the totality of its presence. From this perspective, it is in Washington’s interests to have militarily proficient friends. But its alliances have other rationales that cut against that simple desire. Another central historical purpose of American alliances in the post-war period is to contain its allies. </w:t>
      </w:r>
      <w:r w:rsidRPr="00070022">
        <w:rPr>
          <w:u w:val="single"/>
        </w:rPr>
        <w:t>By providing security, Washington in theory removes incentives for its allies to rearm and reassert themselves as challengers</w:t>
      </w:r>
      <w:r w:rsidRPr="00070022">
        <w:rPr>
          <w:sz w:val="16"/>
        </w:rPr>
        <w:t xml:space="preserve">. </w:t>
      </w:r>
      <w:r w:rsidRPr="00070022">
        <w:rPr>
          <w:u w:val="single"/>
        </w:rPr>
        <w:t>This imperative, to restrain allies’ defence expenditure, requires in turn that Washington must establish a reputation for being a reliable security provider</w:t>
      </w:r>
      <w:r w:rsidRPr="00070022">
        <w:rPr>
          <w:sz w:val="16"/>
        </w:rPr>
        <w:t xml:space="preserve">. Failure to maintain that baseline of confidence could lead the client to pursue belligerent self-help, or even other allies. </w:t>
      </w:r>
      <w:r w:rsidRPr="00070022">
        <w:rPr>
          <w:u w:val="single"/>
        </w:rPr>
        <w:t>Yet establishing a reputation for reliable security provision creates a moral hazard. Allies’ confidence in American backing can embolden them to behave recklessly in ways that Washington dislikes</w:t>
      </w:r>
      <w:r w:rsidRPr="00070022">
        <w:rPr>
          <w:sz w:val="16"/>
        </w:rPr>
        <w:t xml:space="preserve">. Conversely, </w:t>
      </w:r>
      <w:r w:rsidRPr="00070022">
        <w:rPr>
          <w:u w:val="single"/>
        </w:rPr>
        <w:t>the dependency Washington forms on the alliance, as an indispensable platform for its power projection, creates reverse leverage, making Washington reluctant to attempt to impose itself with threats of abandonment or even public criticism</w:t>
      </w:r>
      <w:r w:rsidRPr="00070022">
        <w:rPr>
          <w:sz w:val="16"/>
        </w:rPr>
        <w:t xml:space="preserve">.64 Rather than achieving influence through complicity, the U.S. receives complicity without influence. Primacy realists don’t deny the misbehaviour of client states. They attribute it, however, almost exclusively to the absence of, or insufficiency of, U.S. hegemony, and the rumour of U.S. withdrawal. </w:t>
      </w:r>
      <w:r w:rsidRPr="00070022">
        <w:rPr>
          <w:u w:val="single"/>
        </w:rPr>
        <w:t>If only the U.S. would fortify rather than revise its commitments, they assume, there is enough leverage to be had, that is worth the cost of preserving. Yet they also – relentlessly – encourage the baseless suggestion that America is about to leave</w:t>
      </w:r>
      <w:r w:rsidRPr="00070022">
        <w:rPr>
          <w:sz w:val="16"/>
        </w:rPr>
        <w:t xml:space="preserve">. Consider Hal Brands’ argument for staying, in October 2018, </w:t>
      </w:r>
      <w:r w:rsidRPr="00070022">
        <w:rPr>
          <w:u w:val="single"/>
        </w:rPr>
        <w:t>even though as he admits that Saudi behaviour “is reckless in the extreme”:</w:t>
      </w:r>
      <w:r w:rsidRPr="00070022">
        <w:rPr>
          <w:sz w:val="16"/>
        </w:rPr>
        <w:t xml:space="preserve"> Much of Saudi Arabia’s recent behavior has been linked to the rise of MBS, who seems driven by a combination of ambition, arrogance and recklessness. </w:t>
      </w:r>
      <w:r w:rsidRPr="00070022">
        <w:rPr>
          <w:u w:val="single"/>
        </w:rPr>
        <w:t>Yet it is not a coincidence that Saudi misdeeds have accumulated at a time when the U.S. is widely seen to be drawing down in the Middle East</w:t>
      </w:r>
      <w:r w:rsidRPr="00070022">
        <w:rPr>
          <w:sz w:val="16"/>
        </w:rPr>
        <w:t xml:space="preserve">.65 In no way, though, is the U.S. drawing down from the region, as we have seen. </w:t>
      </w:r>
      <w:r w:rsidRPr="00070022">
        <w:rPr>
          <w:u w:val="single"/>
        </w:rPr>
        <w:t>So it cannot be the case that a withdrawal is causing Saudi Arabia’s recklessness. In fact, U.S. hegemonic commitment has, if anything, emboldened them, and Yemen, and the years of support for the Emiratis and Saudis in that humanitarian disaster is the most graphic demonstration</w:t>
      </w:r>
      <w:r w:rsidRPr="00070022">
        <w:rPr>
          <w:sz w:val="16"/>
        </w:rPr>
        <w:t xml:space="preserve">. </w:t>
      </w:r>
      <w:r w:rsidRPr="00070022">
        <w:rPr>
          <w:u w:val="single"/>
        </w:rPr>
        <w:t>More broadly, we are witnessing what even increased U.S. hegemonic ties are failing to prevent, namely the increasing geopolitical competition today that US allies and adversaries are conducting, which Washington has a difficult time inhibiting</w:t>
      </w:r>
      <w:r w:rsidRPr="00070022">
        <w:rPr>
          <w:sz w:val="16"/>
        </w:rPr>
        <w:t xml:space="preserve">. This renewed competition is partly owed to the long-term effects of allied behaviour – deliberately stoking sectarian tensions – and the fallout from the invasion of Iraq. </w:t>
      </w:r>
      <w:r w:rsidRPr="00070022">
        <w:rPr>
          <w:u w:val="single"/>
        </w:rPr>
        <w:t>And as a vacuum opened up in Syria, there wasn’t much the U.S. could safely do to prevent a realist Russian intervention to prevent the fall of Damascus</w:t>
      </w:r>
      <w:r w:rsidRPr="00070022">
        <w:rPr>
          <w:sz w:val="16"/>
        </w:rPr>
        <w:t xml:space="preserve">. There’s a second problem that Brands’ rationale raises. </w:t>
      </w:r>
      <w:r w:rsidRPr="00070022">
        <w:rPr>
          <w:u w:val="single"/>
        </w:rPr>
        <w:t>If Saudi Arabia does in fact fear a U.S. withdrawal, despite the U.S. pouring resources into the region increasingly that Riyadh desires (record arms sales</w:t>
      </w:r>
      <w:r w:rsidRPr="00070022">
        <w:rPr>
          <w:sz w:val="16"/>
        </w:rPr>
        <w:t xml:space="preserve">, bombings, an increased on-the-ground presence and an openly hostile campaign against Iran), </w:t>
      </w:r>
      <w:r w:rsidRPr="00070022">
        <w:rPr>
          <w:u w:val="single"/>
        </w:rPr>
        <w:t>then this is demonstrably one more reason why it is now too difficult to stabilise the region at acceptable cost</w:t>
      </w:r>
      <w:r w:rsidRPr="00070022">
        <w:rPr>
          <w:sz w:val="16"/>
        </w:rPr>
        <w:t xml:space="preserve">. To be forever suspected of imminent abandonment, even while ramping up commitment, with the result that client states persistently violate U.S. interests at will, means that the bargain is ever more dysfunctional. </w:t>
      </w:r>
      <w:r w:rsidRPr="00070022">
        <w:rPr>
          <w:u w:val="single"/>
        </w:rPr>
        <w:t>There is an alternative, more ruthless option here: to harness unreliability not as a liability but as a tool of U.S. statecraft</w:t>
      </w:r>
      <w:r w:rsidRPr="00070022">
        <w:rPr>
          <w:sz w:val="16"/>
        </w:rPr>
        <w:t xml:space="preserve">. Not only would abandonment of the GCC free up precious resources and time. It would send a salutary example to other third parties that American reliability is not, in fact, infinite, and that its partnership is conditional on prudent behaviour. </w:t>
      </w:r>
      <w:r w:rsidRPr="00070022">
        <w:rPr>
          <w:u w:val="single"/>
        </w:rPr>
        <w:t>This flies in the face of primacy arguments, however, which fetishize alliances almost as sacred objects, and now largely take for granted the need to signal resolve and reassure allies that Washington has their back</w:t>
      </w:r>
      <w:r w:rsidRPr="00070022">
        <w:rPr>
          <w:sz w:val="16"/>
        </w:rPr>
        <w:t xml:space="preserve">. </w:t>
      </w:r>
      <w:r w:rsidRPr="00070022">
        <w:rPr>
          <w:u w:val="single"/>
        </w:rPr>
        <w:t>It could be objected that the failure to translate hegemony into enough influence is attributable to incompetence, the inefficient exercise of coercive leverage</w:t>
      </w:r>
      <w:r w:rsidRPr="00070022">
        <w:rPr>
          <w:sz w:val="16"/>
        </w:rPr>
        <w:t xml:space="preserve">. Certainly, if the U.S. is to persistently attempt to dominate the Middle East, it would be advised at least to exert greater alliance discipline, if it can.66 It is hard to accept, though, that forty years of disappointment is reducible to poor execution. </w:t>
      </w:r>
      <w:r w:rsidRPr="00070022">
        <w:rPr>
          <w:u w:val="single"/>
        </w:rPr>
        <w:t xml:space="preserve">The superpower has attempted a wide range of postures and approaches. With expert advisors, policymakers have lent the area </w:t>
      </w:r>
      <w:r w:rsidRPr="00070022">
        <w:rPr>
          <w:u w:val="single"/>
        </w:rPr>
        <w:lastRenderedPageBreak/>
        <w:t>their sustained attention, time and resources. The consistently disappointing results suggest that the level of strategic skill required to exercise “enough” influence in this unruly region must be stupendous</w:t>
      </w:r>
      <w:r w:rsidRPr="00070022">
        <w:rPr>
          <w:sz w:val="16"/>
        </w:rPr>
        <w:t>. The complexity of the region is such that even a standing committee of Machiavelli, Metternich and Kissinger would struggle to successfully order the region at acceptable cost.</w:t>
      </w:r>
    </w:p>
    <w:p w:rsidRPr="00070022" w:rsidR="00070022" w:rsidP="00070022" w:rsidRDefault="00070022" w14:paraId="3C921908"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Plan is goldilocks – won’t shatter the alliance but will send an unambiguous signal that will build coalitions and force the KSA to rethink their behavior and stop support of war in Yemen </w:t>
      </w:r>
    </w:p>
    <w:p w:rsidRPr="00070022" w:rsidR="00070022" w:rsidP="00070022" w:rsidRDefault="00070022" w14:paraId="4BD7118F" w14:textId="77777777">
      <w:pPr>
        <w:spacing w:line="240" w:lineRule="auto"/>
        <w:contextualSpacing/>
        <w:rPr>
          <w:sz w:val="16"/>
          <w:szCs w:val="16"/>
        </w:rPr>
      </w:pPr>
      <w:r w:rsidRPr="00070022">
        <w:rPr>
          <w:b/>
          <w:bCs/>
          <w:sz w:val="26"/>
        </w:rPr>
        <w:t>SPINDEL 19</w:t>
      </w:r>
      <w:r w:rsidRPr="00070022">
        <w:t xml:space="preserve"> </w:t>
      </w:r>
      <w:r w:rsidRPr="00070022">
        <w:rPr>
          <w:sz w:val="16"/>
          <w:szCs w:val="16"/>
        </w:rPr>
        <w:t xml:space="preserve">– Assistant Professor of International Security  @ University of Oklahoma, PhD in Political Science @ University of Minnesota [Jennifer, “THE CASE FOR SUSPENDING AMERICAN ARMS SALES TO SAUDI ARABIA,” War on the Rocks, 5/14/2019, </w:t>
      </w:r>
      <w:hyperlink w:history="1" r:id="rId14">
        <w:r w:rsidRPr="00070022">
          <w:rPr>
            <w:sz w:val="16"/>
            <w:szCs w:val="16"/>
          </w:rPr>
          <w:t>https://warontherocks.com/2019/05/the-case-for-suspending-american-arms-sales-to-saudi-arabia/</w:t>
        </w:r>
      </w:hyperlink>
      <w:r w:rsidRPr="00070022">
        <w:rPr>
          <w:sz w:val="16"/>
          <w:szCs w:val="16"/>
        </w:rPr>
        <w:t>, DKP]</w:t>
      </w:r>
    </w:p>
    <w:p w:rsidRPr="00070022" w:rsidR="00070022" w:rsidP="00070022" w:rsidRDefault="00070022" w14:paraId="14C989FF" w14:textId="77777777">
      <w:pPr>
        <w:spacing w:line="240" w:lineRule="auto"/>
        <w:contextualSpacing/>
      </w:pPr>
    </w:p>
    <w:p w:rsidRPr="00070022" w:rsidR="00070022" w:rsidP="00070022" w:rsidRDefault="00070022" w14:paraId="12BFB675" w14:textId="77777777">
      <w:pPr>
        <w:spacing w:line="240" w:lineRule="auto"/>
        <w:contextualSpacing/>
        <w:rPr>
          <w:u w:val="single"/>
        </w:rPr>
      </w:pPr>
      <w:r w:rsidRPr="00070022">
        <w:rPr>
          <w:sz w:val="16"/>
        </w:rPr>
        <w:t xml:space="preserve">Arms embargos are often dismissed as symbolic, and therefore ineffective. But just because something is symbolic, doesn’t mean that it won’t have an effect. </w:t>
      </w:r>
      <w:r w:rsidRPr="00070022">
        <w:rPr>
          <w:b/>
          <w:iCs/>
          <w:u w:val="single"/>
          <w:bdr w:val="single" w:color="auto" w:sz="8" w:space="0"/>
        </w:rPr>
        <w:t>A U.S. arms embargo</w:t>
      </w:r>
      <w:r w:rsidRPr="00070022">
        <w:rPr>
          <w:u w:val="single"/>
        </w:rPr>
        <w:t xml:space="preserve"> against Saudi Arabia would be a </w:t>
      </w:r>
      <w:r w:rsidRPr="00070022">
        <w:rPr>
          <w:b/>
          <w:iCs/>
          <w:u w:val="single"/>
          <w:bdr w:val="single" w:color="auto" w:sz="8" w:space="0"/>
        </w:rPr>
        <w:t>clear signal</w:t>
      </w:r>
      <w:r w:rsidRPr="00070022">
        <w:rPr>
          <w:u w:val="single"/>
        </w:rPr>
        <w:t xml:space="preserve"> of American </w:t>
      </w:r>
      <w:r w:rsidRPr="00070022">
        <w:rPr>
          <w:b/>
          <w:iCs/>
          <w:u w:val="single"/>
          <w:bdr w:val="single" w:color="auto" w:sz="8" w:space="0"/>
        </w:rPr>
        <w:t>disproval of Saudi actions</w:t>
      </w:r>
      <w:r w:rsidRPr="00070022">
        <w:rPr>
          <w:u w:val="single"/>
        </w:rPr>
        <w:t xml:space="preserve"> in Yemen, and would be an equally </w:t>
      </w:r>
      <w:r w:rsidRPr="00070022">
        <w:rPr>
          <w:b/>
          <w:iCs/>
          <w:u w:val="single"/>
          <w:bdr w:val="single" w:color="auto" w:sz="8" w:space="0"/>
        </w:rPr>
        <w:t>important signal to</w:t>
      </w:r>
      <w:r w:rsidRPr="00070022">
        <w:rPr>
          <w:u w:val="single"/>
        </w:rPr>
        <w:t xml:space="preserve"> Washington’s</w:t>
      </w:r>
      <w:r w:rsidRPr="00070022">
        <w:rPr>
          <w:b/>
          <w:iCs/>
          <w:u w:val="single"/>
          <w:bdr w:val="single" w:color="auto" w:sz="8" w:space="0"/>
        </w:rPr>
        <w:t xml:space="preserve"> allies</w:t>
      </w:r>
      <w:r w:rsidRPr="00070022">
        <w:rPr>
          <w:u w:val="single"/>
        </w:rPr>
        <w:t>, who are left wondering if the U</w:t>
      </w:r>
      <w:r w:rsidRPr="00070022">
        <w:rPr>
          <w:sz w:val="16"/>
        </w:rPr>
        <w:t xml:space="preserve">nited </w:t>
      </w:r>
      <w:r w:rsidRPr="00070022">
        <w:rPr>
          <w:u w:val="single"/>
        </w:rPr>
        <w:t>S</w:t>
      </w:r>
      <w:r w:rsidRPr="00070022">
        <w:rPr>
          <w:sz w:val="16"/>
        </w:rPr>
        <w:t xml:space="preserve">tates </w:t>
      </w:r>
      <w:r w:rsidRPr="00070022">
        <w:rPr>
          <w:u w:val="single"/>
        </w:rPr>
        <w:t>is ambivalent or uninterested in the growing Yemeni humanitarian catastrophe.</w:t>
      </w:r>
    </w:p>
    <w:p w:rsidRPr="00070022" w:rsidR="00070022" w:rsidP="00070022" w:rsidRDefault="00070022" w14:paraId="5FC77088" w14:textId="77777777">
      <w:pPr>
        <w:spacing w:line="240" w:lineRule="auto"/>
        <w:contextualSpacing/>
        <w:rPr>
          <w:sz w:val="16"/>
        </w:rPr>
      </w:pPr>
      <w:r w:rsidRPr="00070022">
        <w:rPr>
          <w:b/>
          <w:iCs/>
          <w:u w:val="single"/>
          <w:bdr w:val="single" w:color="auto" w:sz="8" w:space="0"/>
        </w:rPr>
        <w:t>By continuing to provide weapons</w:t>
      </w:r>
      <w:r w:rsidRPr="00070022">
        <w:rPr>
          <w:sz w:val="16"/>
        </w:rPr>
        <w:t xml:space="preserve">, President Donald Trump </w:t>
      </w:r>
      <w:r w:rsidRPr="00070022">
        <w:rPr>
          <w:b/>
          <w:iCs/>
          <w:u w:val="single"/>
          <w:bdr w:val="single" w:color="auto" w:sz="8" w:space="0"/>
        </w:rPr>
        <w:t>tacitly endorses Saudi policies.</w:t>
      </w:r>
      <w:r w:rsidRPr="00070022">
        <w:rPr>
          <w:u w:val="single"/>
        </w:rPr>
        <w:t xml:space="preserve"> This signal is strengthened by Trump’s recent veto of the resolution that called for an end to U.S. support for the war in Yemen. </w:t>
      </w:r>
      <w:r w:rsidRPr="00070022">
        <w:rPr>
          <w:sz w:val="16"/>
        </w:rPr>
        <w:t xml:space="preserve">While Trump justified the veto by saying that the resolution was a “dangerous attempt to weaken my constitutional authorities,” </w:t>
      </w:r>
      <w:r w:rsidRPr="00070022">
        <w:rPr>
          <w:u w:val="single"/>
        </w:rPr>
        <w:t>statements from Congressional representatives show they are aware of the powerful signals sent by arms sales.</w:t>
      </w:r>
      <w:r w:rsidRPr="00070022">
        <w:rPr>
          <w:sz w:val="16"/>
        </w:rPr>
        <w:t xml:space="preserve"> Sen. Tim Kaine said that the veto “shows the world </w:t>
      </w:r>
      <w:r w:rsidRPr="00070022">
        <w:rPr>
          <w:u w:val="single"/>
        </w:rPr>
        <w:t>[Trump] is determined to keep aiding a Saudi-backed war that has killed thousands</w:t>
      </w:r>
      <w:r w:rsidRPr="00070022">
        <w:rPr>
          <w:sz w:val="16"/>
        </w:rPr>
        <w:t xml:space="preserve"> of civilians </w:t>
      </w:r>
      <w:r w:rsidRPr="00070022">
        <w:rPr>
          <w:u w:val="single"/>
        </w:rPr>
        <w:t>and pushed millions</w:t>
      </w:r>
      <w:r w:rsidRPr="00070022">
        <w:rPr>
          <w:sz w:val="16"/>
        </w:rPr>
        <w:t xml:space="preserve"> more </w:t>
      </w:r>
      <w:r w:rsidRPr="00070022">
        <w:rPr>
          <w:u w:val="single"/>
        </w:rPr>
        <w:t>to the brink of starvation.” An arms embargo against Saudi Arabia would be a signal both to leaders of that country, and other states, that the U</w:t>
      </w:r>
      <w:r w:rsidRPr="00070022">
        <w:rPr>
          <w:sz w:val="16"/>
        </w:rPr>
        <w:t xml:space="preserve">nited </w:t>
      </w:r>
      <w:r w:rsidRPr="00070022">
        <w:rPr>
          <w:u w:val="single"/>
        </w:rPr>
        <w:t>S</w:t>
      </w:r>
      <w:r w:rsidRPr="00070022">
        <w:rPr>
          <w:sz w:val="16"/>
        </w:rPr>
        <w:t xml:space="preserve">tates </w:t>
      </w:r>
      <w:r w:rsidRPr="00070022">
        <w:rPr>
          <w:u w:val="single"/>
        </w:rPr>
        <w:t xml:space="preserve">does not endorse Saudi actions. </w:t>
      </w:r>
      <w:r w:rsidRPr="00070022">
        <w:rPr>
          <w:sz w:val="16"/>
        </w:rPr>
        <w:t xml:space="preserve">Those arguing against a ban are correct on one point: Embargos as blunt force instruments of coercion are rarely effective. But </w:t>
      </w:r>
      <w:r w:rsidRPr="00070022">
        <w:rPr>
          <w:u w:val="single"/>
        </w:rPr>
        <w:t>arms embargos are effective as signals of political dissatisfaction</w:t>
      </w:r>
      <w:r w:rsidRPr="00070022">
        <w:rPr>
          <w:sz w:val="16"/>
        </w:rPr>
        <w:t>, and serve an important communication role in international politics.</w:t>
      </w:r>
    </w:p>
    <w:p w:rsidRPr="00070022" w:rsidR="00070022" w:rsidP="00070022" w:rsidRDefault="00070022" w14:paraId="0134FCEF" w14:textId="77777777">
      <w:pPr>
        <w:spacing w:line="240" w:lineRule="auto"/>
        <w:contextualSpacing/>
      </w:pPr>
      <w:r w:rsidRPr="00070022">
        <w:t>Arms Embargos Are Signals and Can Build Coalitions</w:t>
      </w:r>
    </w:p>
    <w:p w:rsidRPr="00070022" w:rsidR="00070022" w:rsidP="00070022" w:rsidRDefault="00070022" w14:paraId="68D80309" w14:textId="77777777">
      <w:pPr>
        <w:spacing w:line="240" w:lineRule="auto"/>
        <w:contextualSpacing/>
        <w:rPr>
          <w:sz w:val="16"/>
        </w:rPr>
      </w:pPr>
      <w:r w:rsidRPr="00070022">
        <w:rPr>
          <w:sz w:val="16"/>
        </w:rPr>
        <w:t xml:space="preserve">Policymakers and scholars agree that arms embargoes are not effective “sticks” in international politics. Rarely do states cave when faced with punishment in the form of an embargo. But </w:t>
      </w:r>
      <w:r w:rsidRPr="00070022">
        <w:rPr>
          <w:u w:val="single"/>
        </w:rPr>
        <w:t>even if an arms embargo isn’t a direct tool of coercion, an embargo would be an important political signal. There are at least two reasons for the U</w:t>
      </w:r>
      <w:r w:rsidRPr="00070022">
        <w:rPr>
          <w:sz w:val="16"/>
        </w:rPr>
        <w:t xml:space="preserve">nited </w:t>
      </w:r>
      <w:r w:rsidRPr="00070022">
        <w:rPr>
          <w:u w:val="single"/>
        </w:rPr>
        <w:t>S</w:t>
      </w:r>
      <w:r w:rsidRPr="00070022">
        <w:rPr>
          <w:sz w:val="16"/>
        </w:rPr>
        <w:t xml:space="preserve">tates </w:t>
      </w:r>
      <w:r w:rsidRPr="00070022">
        <w:rPr>
          <w:u w:val="single"/>
        </w:rPr>
        <w:t>to seriously consider an arms embargo</w:t>
      </w:r>
      <w:r w:rsidRPr="00070022">
        <w:rPr>
          <w:sz w:val="16"/>
        </w:rPr>
        <w:t xml:space="preserve"> against Saudi Arabia.</w:t>
      </w:r>
    </w:p>
    <w:p w:rsidRPr="00070022" w:rsidR="00070022" w:rsidP="00070022" w:rsidRDefault="00070022" w14:paraId="41F96289" w14:textId="77777777">
      <w:pPr>
        <w:spacing w:line="240" w:lineRule="auto"/>
        <w:contextualSpacing/>
        <w:rPr>
          <w:u w:val="single"/>
        </w:rPr>
      </w:pPr>
      <w:r w:rsidRPr="00070022">
        <w:rPr>
          <w:u w:val="single"/>
        </w:rPr>
        <w:t xml:space="preserve">First, arms sales </w:t>
      </w:r>
      <w:r w:rsidRPr="00070022">
        <w:rPr>
          <w:sz w:val="16"/>
        </w:rPr>
        <w:t>are signals that</w:t>
      </w:r>
      <w:r w:rsidRPr="00070022">
        <w:rPr>
          <w:u w:val="single"/>
        </w:rPr>
        <w:t xml:space="preserve"> </w:t>
      </w:r>
      <w:r w:rsidRPr="00070022">
        <w:rPr>
          <w:b/>
          <w:iCs/>
          <w:u w:val="single"/>
          <w:bdr w:val="single" w:color="auto" w:sz="8" w:space="0"/>
        </w:rPr>
        <w:t>cut through the noise</w:t>
      </w:r>
      <w:r w:rsidRPr="00070022">
        <w:rPr>
          <w:u w:val="single"/>
        </w:rPr>
        <w:t xml:space="preserve"> of the international system. Cutting off arms transfers is a common way that states </w:t>
      </w:r>
      <w:r w:rsidRPr="00070022">
        <w:rPr>
          <w:sz w:val="16"/>
        </w:rPr>
        <w:t xml:space="preserve">express their dissatisfaction with others and </w:t>
      </w:r>
      <w:r w:rsidRPr="00070022">
        <w:rPr>
          <w:u w:val="single"/>
        </w:rPr>
        <w:t>try to influence behavior</w:t>
      </w:r>
      <w:r w:rsidRPr="00070022">
        <w:rPr>
          <w:sz w:val="16"/>
        </w:rPr>
        <w:t xml:space="preserve">. As Lawrence Freedman observed in 1978, </w:t>
      </w:r>
      <w:r w:rsidRPr="00070022">
        <w:rPr>
          <w:b/>
          <w:iCs/>
          <w:u w:val="single"/>
          <w:bdr w:val="single" w:color="auto" w:sz="8" w:space="0"/>
        </w:rPr>
        <w:t>“refusing to sell arms is a major political act</w:t>
      </w:r>
      <w:r w:rsidRPr="00070022">
        <w:rPr>
          <w:u w:val="single"/>
        </w:rPr>
        <w:t xml:space="preserve">. It appears as a calculated insult, </w:t>
      </w:r>
      <w:r w:rsidRPr="00070022">
        <w:rPr>
          <w:sz w:val="16"/>
        </w:rPr>
        <w:t xml:space="preserve">reflecting on the stability, trust, and credit-worthiness, or technical competence of the would-be recipient.” </w:t>
      </w:r>
      <w:r w:rsidRPr="00070022">
        <w:rPr>
          <w:u w:val="single"/>
        </w:rPr>
        <w:t>Yet this crucial point seems to have been lost in the current policy debate about whether or not the U</w:t>
      </w:r>
      <w:r w:rsidRPr="00070022">
        <w:rPr>
          <w:sz w:val="16"/>
        </w:rPr>
        <w:t xml:space="preserve">nited </w:t>
      </w:r>
      <w:r w:rsidRPr="00070022">
        <w:rPr>
          <w:u w:val="single"/>
        </w:rPr>
        <w:t>S</w:t>
      </w:r>
      <w:r w:rsidRPr="00070022">
        <w:rPr>
          <w:sz w:val="16"/>
        </w:rPr>
        <w:t xml:space="preserve">tates </w:t>
      </w:r>
      <w:r w:rsidRPr="00070022">
        <w:rPr>
          <w:u w:val="single"/>
        </w:rPr>
        <w:t>should continue selling arms to Saudi Arabia.</w:t>
      </w:r>
      <w:r w:rsidRPr="00070022">
        <w:rPr>
          <w:sz w:val="16"/>
        </w:rPr>
        <w:t xml:space="preserve"> My research shows that </w:t>
      </w:r>
      <w:r w:rsidRPr="00070022">
        <w:rPr>
          <w:u w:val="single"/>
        </w:rPr>
        <w:t xml:space="preserve">stopping arms transfers or denying requests is an effective way to signal dissatisfaction and causes the would-be recipient to </w:t>
      </w:r>
      <w:r w:rsidRPr="00070022">
        <w:rPr>
          <w:b/>
          <w:iCs/>
          <w:u w:val="single"/>
          <w:bdr w:val="single" w:color="auto" w:sz="8" w:space="0"/>
        </w:rPr>
        <w:t>re-think their behavior.</w:t>
      </w:r>
    </w:p>
    <w:p w:rsidRPr="00070022" w:rsidR="00070022" w:rsidP="00070022" w:rsidRDefault="00070022" w14:paraId="17460726" w14:textId="77777777">
      <w:pPr>
        <w:spacing w:line="240" w:lineRule="auto"/>
        <w:contextualSpacing/>
        <w:rPr>
          <w:sz w:val="16"/>
        </w:rPr>
      </w:pPr>
      <w:r w:rsidRPr="00070022">
        <w:rPr>
          <w:sz w:val="16"/>
        </w:rPr>
        <w:t xml:space="preserve">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w:t>
      </w:r>
      <w:r w:rsidRPr="00070022">
        <w:rPr>
          <w:u w:val="single"/>
        </w:rPr>
        <w:t>Saudi Arabia would have to re-think its impression that it has political support and approval from the U</w:t>
      </w:r>
      <w:r w:rsidRPr="00070022">
        <w:rPr>
          <w:sz w:val="16"/>
        </w:rPr>
        <w:t xml:space="preserve">nited </w:t>
      </w:r>
      <w:r w:rsidRPr="00070022">
        <w:rPr>
          <w:u w:val="single"/>
        </w:rPr>
        <w:t>S</w:t>
      </w:r>
      <w:r w:rsidRPr="00070022">
        <w:rPr>
          <w:sz w:val="16"/>
        </w:rPr>
        <w:t>tates. We can, and should, ask whether or not withdrawal of U.S. support would affect Saudi behavior, but it’s important that this question not get overlooked in the current debate.</w:t>
      </w:r>
    </w:p>
    <w:p w:rsidRPr="00070022" w:rsidR="00070022" w:rsidP="00070022" w:rsidRDefault="00070022" w14:paraId="748D0D6D" w14:textId="77777777">
      <w:pPr>
        <w:spacing w:line="240" w:lineRule="auto"/>
        <w:contextualSpacing/>
        <w:rPr>
          <w:sz w:val="16"/>
        </w:rPr>
      </w:pPr>
      <w:r w:rsidRPr="00070022">
        <w:rPr>
          <w:u w:val="single"/>
        </w:rPr>
        <w:t>Because arms transfers (and denials) are powerful signals, they can have an effect even before a transfer is actually completed.</w:t>
      </w:r>
      <w:r w:rsidRPr="00070022">
        <w:rPr>
          <w:sz w:val="16"/>
        </w:rPr>
        <w:t xml:space="preserve"> This suggests that </w:t>
      </w:r>
      <w:r w:rsidRPr="00070022">
        <w:rPr>
          <w:b/>
          <w:iCs/>
          <w:u w:val="single"/>
          <w:bdr w:val="single" w:color="auto" w:sz="8" w:space="0"/>
        </w:rPr>
        <w:t>even the announcement of an embargo</w:t>
      </w:r>
      <w:r w:rsidRPr="00070022">
        <w:rPr>
          <w:sz w:val="16"/>
        </w:rPr>
        <w:t xml:space="preserve"> against </w:t>
      </w:r>
      <w:r w:rsidRPr="00070022">
        <w:rPr>
          <w:u w:val="single"/>
        </w:rPr>
        <w:t>Saudi Arabia</w:t>
      </w:r>
      <w:r w:rsidRPr="00070022">
        <w:rPr>
          <w:sz w:val="16"/>
        </w:rPr>
        <w:t xml:space="preserve"> </w:t>
      </w:r>
      <w:r w:rsidRPr="00070022">
        <w:rPr>
          <w:b/>
          <w:iCs/>
          <w:u w:val="single"/>
          <w:bdr w:val="single" w:color="auto" w:sz="8" w:space="0"/>
        </w:rPr>
        <w:t xml:space="preserve">could </w:t>
      </w:r>
      <w:r w:rsidRPr="00070022">
        <w:rPr>
          <w:b/>
          <w:iCs/>
          <w:u w:val="single"/>
          <w:bdr w:val="single" w:color="auto" w:sz="8" w:space="0"/>
        </w:rPr>
        <w:lastRenderedPageBreak/>
        <w:t xml:space="preserve">have an effect. </w:t>
      </w:r>
      <w:r w:rsidRPr="00070022">
        <w:rPr>
          <w:sz w:val="16"/>
        </w:rPr>
        <w:t>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w:t>
      </w:r>
    </w:p>
    <w:p w:rsidRPr="00070022" w:rsidR="00070022" w:rsidP="00070022" w:rsidRDefault="00070022" w14:paraId="6248F985" w14:textId="77777777">
      <w:pPr>
        <w:spacing w:line="240" w:lineRule="auto"/>
        <w:contextualSpacing/>
        <w:rPr>
          <w:sz w:val="16"/>
        </w:rPr>
      </w:pPr>
      <w:r w:rsidRPr="00070022">
        <w:rPr>
          <w:sz w:val="16"/>
        </w:rPr>
        <w:t xml:space="preserve">If this same logic is applied to an arms embargo against Saudi Arabia, </w:t>
      </w:r>
      <w:r w:rsidRPr="00070022">
        <w:rPr>
          <w:u w:val="single"/>
        </w:rPr>
        <w:t>an arms embargo would signal that Saudi Arabia does not have the support of the U</w:t>
      </w:r>
      <w:r w:rsidRPr="00070022">
        <w:rPr>
          <w:sz w:val="16"/>
        </w:rPr>
        <w:t xml:space="preserve">nited </w:t>
      </w:r>
      <w:r w:rsidRPr="00070022">
        <w:rPr>
          <w:u w:val="single"/>
        </w:rPr>
        <w:t>S</w:t>
      </w:r>
      <w:r w:rsidRPr="00070022">
        <w:rPr>
          <w:sz w:val="16"/>
        </w:rPr>
        <w:t xml:space="preserve">tates. </w:t>
      </w:r>
      <w:r w:rsidRPr="00070022">
        <w:rPr>
          <w:u w:val="single"/>
        </w:rPr>
        <w:t xml:space="preserve">This signal would be an important first step in changing Saudi behavior because </w:t>
      </w:r>
      <w:r w:rsidRPr="00070022">
        <w:rPr>
          <w:b/>
          <w:iCs/>
          <w:u w:val="single"/>
          <w:bdr w:val="single" w:color="auto" w:sz="8" w:space="0"/>
        </w:rPr>
        <w:t>it would override other</w:t>
      </w:r>
      <w:r w:rsidRPr="00070022">
        <w:rPr>
          <w:u w:val="single"/>
        </w:rPr>
        <w:t xml:space="preserve"> statements and </w:t>
      </w:r>
      <w:r w:rsidRPr="00070022">
        <w:rPr>
          <w:b/>
          <w:iCs/>
          <w:u w:val="single"/>
          <w:bdr w:val="single" w:color="auto" w:sz="8" w:space="0"/>
        </w:rPr>
        <w:t>actions</w:t>
      </w:r>
      <w:r w:rsidRPr="00070022">
        <w:rPr>
          <w:u w:val="single"/>
        </w:rPr>
        <w:t xml:space="preserve"> the U</w:t>
      </w:r>
      <w:r w:rsidRPr="00070022">
        <w:rPr>
          <w:sz w:val="16"/>
        </w:rPr>
        <w:t xml:space="preserve">nited </w:t>
      </w:r>
      <w:r w:rsidRPr="00070022">
        <w:rPr>
          <w:u w:val="single"/>
        </w:rPr>
        <w:t>S</w:t>
      </w:r>
      <w:r w:rsidRPr="00070022">
        <w:rPr>
          <w:sz w:val="16"/>
        </w:rPr>
        <w:t xml:space="preserve">tates has </w:t>
      </w:r>
      <w:r w:rsidRPr="00070022">
        <w:rPr>
          <w:u w:val="single"/>
        </w:rPr>
        <w:t>sent that indicate support. And Trump has given Saudi Arabia</w:t>
      </w:r>
      <w:r w:rsidRPr="00070022">
        <w:rPr>
          <w:sz w:val="16"/>
        </w:rPr>
        <w:t xml:space="preserve"> a number of </w:t>
      </w:r>
      <w:r w:rsidRPr="00070022">
        <w:rPr>
          <w:u w:val="single"/>
        </w:rPr>
        <w:t>positive signals:</w:t>
      </w:r>
      <w:r w:rsidRPr="00070022">
        <w:rPr>
          <w:sz w:val="16"/>
        </w:rPr>
        <w:t xml:space="preserve">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t>
      </w:r>
      <w:r w:rsidRPr="00070022">
        <w:rPr>
          <w:u w:val="single"/>
        </w:rPr>
        <w:t>With these clear signals of support, why should Saudi Arabia alter its behavior based on resolutions that come out of the House or Senate, which are likely to be vetoed</w:t>
      </w:r>
      <w:r w:rsidRPr="00070022">
        <w:rPr>
          <w:sz w:val="16"/>
        </w:rPr>
        <w:t xml:space="preserve"> by Trump, </w:t>
      </w:r>
      <w:r w:rsidRPr="00070022">
        <w:rPr>
          <w:u w:val="single"/>
        </w:rPr>
        <w:t xml:space="preserve">anyway? An arms embargo would be a </w:t>
      </w:r>
      <w:r w:rsidRPr="00070022">
        <w:rPr>
          <w:b/>
          <w:iCs/>
          <w:u w:val="single"/>
          <w:bdr w:val="single" w:color="auto" w:sz="8" w:space="0"/>
        </w:rPr>
        <w:t>clear and unambiguous</w:t>
      </w:r>
      <w:r w:rsidRPr="00070022">
        <w:rPr>
          <w:u w:val="single"/>
        </w:rPr>
        <w:t xml:space="preserve"> signal that the U</w:t>
      </w:r>
      <w:r w:rsidRPr="00070022">
        <w:rPr>
          <w:sz w:val="16"/>
        </w:rPr>
        <w:t xml:space="preserve">nited </w:t>
      </w:r>
      <w:r w:rsidRPr="00070022">
        <w:rPr>
          <w:u w:val="single"/>
        </w:rPr>
        <w:t>S</w:t>
      </w:r>
      <w:r w:rsidRPr="00070022">
        <w:rPr>
          <w:sz w:val="16"/>
        </w:rPr>
        <w:t xml:space="preserve">tates </w:t>
      </w:r>
      <w:r w:rsidRPr="00070022">
        <w:rPr>
          <w:u w:val="single"/>
        </w:rPr>
        <w:t>disproves of Saudi actions in Yemen.</w:t>
      </w:r>
    </w:p>
    <w:p w:rsidRPr="00070022" w:rsidR="00070022" w:rsidP="00070022" w:rsidRDefault="00070022" w14:paraId="249944F3" w14:textId="77777777">
      <w:pPr>
        <w:spacing w:line="240" w:lineRule="auto"/>
        <w:contextualSpacing/>
        <w:rPr>
          <w:sz w:val="16"/>
        </w:rPr>
      </w:pPr>
      <w:r w:rsidRPr="00070022">
        <w:rPr>
          <w:u w:val="single"/>
        </w:rPr>
        <w:t>The second reason for supporting an embargo concerns U.S. allies and the logistical difficulties of making an embargo have an effect. One of the reasons embargoes have little material impact is because they require cooperation among weapons exporting states.</w:t>
      </w:r>
      <w:r w:rsidRPr="00070022">
        <w:rPr>
          <w:sz w:val="16"/>
        </w:rPr>
        <w:t xml:space="preserve"> A ban on sales from one country will have little effect if the target of the embargo can seek arms elsewhere.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w:t>
      </w:r>
    </w:p>
    <w:p w:rsidRPr="00070022" w:rsidR="00070022" w:rsidP="00070022" w:rsidRDefault="00070022" w14:paraId="26F6EBC1" w14:textId="77777777">
      <w:pPr>
        <w:spacing w:line="240" w:lineRule="auto"/>
        <w:contextualSpacing/>
        <w:rPr>
          <w:u w:val="single"/>
        </w:rPr>
      </w:pPr>
      <w:r w:rsidRPr="00070022">
        <w:rPr>
          <w:sz w:val="16"/>
        </w:rPr>
        <w:t xml:space="preserve">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070022">
        <w:rPr>
          <w:u w:val="single"/>
        </w:rPr>
        <w:t>A U.S. embargo would send an important signal to the allies who also supply Saudi Arabia, allowing them to explain participation in the embargo to their own domestic constituencies.</w:t>
      </w:r>
      <w:r w:rsidRPr="00070022">
        <w:rPr>
          <w:sz w:val="16"/>
        </w:rPr>
        <w:t xml:space="preserve"> </w:t>
      </w:r>
      <w:r w:rsidRPr="00070022">
        <w:rPr>
          <w:u w:val="single"/>
        </w:rPr>
        <w:t>This is especially important for countries like France, Germany, and the U</w:t>
      </w:r>
      <w:r w:rsidRPr="00070022">
        <w:rPr>
          <w:sz w:val="16"/>
        </w:rPr>
        <w:t xml:space="preserve">nited </w:t>
      </w:r>
      <w:r w:rsidRPr="00070022">
        <w:rPr>
          <w:u w:val="single"/>
        </w:rPr>
        <w:t>K</w:t>
      </w:r>
      <w:r w:rsidRPr="00070022">
        <w:rPr>
          <w:sz w:val="16"/>
        </w:rPr>
        <w:t xml:space="preserve">ingdom, that need to export arms to keep their own production lines running. While the research shows that sustaining an arms embargo is often the most difficult step, embargoes can restrain sending states’ arms exports. </w:t>
      </w:r>
      <w:r w:rsidRPr="00070022">
        <w:rPr>
          <w:b/>
          <w:iCs/>
          <w:u w:val="single"/>
          <w:bdr w:val="single" w:color="auto" w:sz="8" w:space="0"/>
        </w:rPr>
        <w:t>Even if a U.S. embargo won’t have a direct effect</w:t>
      </w:r>
      <w:r w:rsidRPr="00070022">
        <w:rPr>
          <w:u w:val="single"/>
        </w:rPr>
        <w:t xml:space="preserve"> on Saudi Arabia on its own, </w:t>
      </w:r>
      <w:r w:rsidRPr="00070022">
        <w:rPr>
          <w:b/>
          <w:iCs/>
          <w:u w:val="single"/>
          <w:bdr w:val="single" w:color="auto" w:sz="8" w:space="0"/>
        </w:rPr>
        <w:t>an embargo is important for building coalitions</w:t>
      </w:r>
      <w:r w:rsidRPr="00070022">
        <w:rPr>
          <w:u w:val="single"/>
        </w:rPr>
        <w:t xml:space="preserve"> for a more expansive embargo that could affect Saudi behavior.</w:t>
      </w:r>
    </w:p>
    <w:p w:rsidRPr="00070022" w:rsidR="00070022" w:rsidP="00070022" w:rsidRDefault="00070022" w14:paraId="69BF1DE8" w14:textId="77777777">
      <w:pPr>
        <w:spacing w:line="240" w:lineRule="auto"/>
        <w:contextualSpacing/>
      </w:pPr>
      <w:r w:rsidRPr="00070022">
        <w:t>The Difficulty of Stopping Atrocities</w:t>
      </w:r>
    </w:p>
    <w:p w:rsidRPr="00070022" w:rsidR="00070022" w:rsidP="00070022" w:rsidRDefault="00070022" w14:paraId="63EB4278" w14:textId="77777777">
      <w:pPr>
        <w:spacing w:line="240" w:lineRule="auto"/>
        <w:contextualSpacing/>
        <w:rPr>
          <w:sz w:val="16"/>
        </w:rPr>
      </w:pPr>
      <w:r w:rsidRPr="00070022">
        <w:rPr>
          <w:u w:val="single"/>
        </w:rPr>
        <w:t xml:space="preserve">Beyond signaling, we know U.S. arms sales often end up in the wrong hands, and have been used in Yemen. The Saudi-led war in Yemen has led to </w:t>
      </w:r>
      <w:r w:rsidRPr="00070022">
        <w:rPr>
          <w:b/>
          <w:iCs/>
          <w:u w:val="single"/>
          <w:bdr w:val="single" w:color="auto" w:sz="8" w:space="0"/>
        </w:rPr>
        <w:t>starvation conditions</w:t>
      </w:r>
      <w:r w:rsidRPr="00070022">
        <w:rPr>
          <w:u w:val="single"/>
        </w:rPr>
        <w:t xml:space="preserve">, caused </w:t>
      </w:r>
      <w:r w:rsidRPr="00070022">
        <w:rPr>
          <w:b/>
          <w:iCs/>
          <w:u w:val="single"/>
          <w:bdr w:val="single" w:color="auto" w:sz="8" w:space="0"/>
        </w:rPr>
        <w:t xml:space="preserve">thousands of </w:t>
      </w:r>
      <w:r w:rsidRPr="00070022">
        <w:rPr>
          <w:u w:val="single"/>
        </w:rPr>
        <w:t xml:space="preserve">civilian </w:t>
      </w:r>
      <w:r w:rsidRPr="00070022">
        <w:rPr>
          <w:b/>
          <w:iCs/>
          <w:u w:val="single"/>
          <w:bdr w:val="single" w:color="auto" w:sz="8" w:space="0"/>
        </w:rPr>
        <w:t>casualties</w:t>
      </w:r>
      <w:r w:rsidRPr="00070022">
        <w:rPr>
          <w:u w:val="single"/>
        </w:rPr>
        <w:t xml:space="preserve">, and has led to the </w:t>
      </w:r>
      <w:r w:rsidRPr="00070022">
        <w:rPr>
          <w:b/>
          <w:iCs/>
          <w:u w:val="single"/>
          <w:bdr w:val="single" w:color="auto" w:sz="8" w:space="0"/>
        </w:rPr>
        <w:t>displacement of millions</w:t>
      </w:r>
      <w:r w:rsidRPr="00070022">
        <w:rPr>
          <w:u w:val="single"/>
        </w:rPr>
        <w:t xml:space="preserve"> </w:t>
      </w:r>
      <w:r w:rsidRPr="00070022">
        <w:rPr>
          <w:sz w:val="16"/>
        </w:rPr>
        <w:t xml:space="preserve">of people. The United Nations estimates that </w:t>
      </w:r>
      <w:r w:rsidRPr="00070022">
        <w:rPr>
          <w:u w:val="single"/>
        </w:rPr>
        <w:t>80 percent of Yemen’s population</w:t>
      </w:r>
      <w:r w:rsidRPr="00070022">
        <w:rPr>
          <w:sz w:val="16"/>
        </w:rPr>
        <w:t xml:space="preserve"> – 24 million people – </w:t>
      </w:r>
      <w:r w:rsidRPr="00070022">
        <w:rPr>
          <w:u w:val="single"/>
        </w:rPr>
        <w:t>require some form of humanitarian</w:t>
      </w:r>
      <w:r w:rsidRPr="00070022">
        <w:rPr>
          <w:sz w:val="16"/>
        </w:rPr>
        <w:t xml:space="preserve"> or protection </w:t>
      </w:r>
      <w:r w:rsidRPr="00070022">
        <w:rPr>
          <w:u w:val="single"/>
        </w:rPr>
        <w:t>assistance, and</w:t>
      </w:r>
      <w:r w:rsidRPr="00070022">
        <w:rPr>
          <w:sz w:val="16"/>
        </w:rPr>
        <w:t xml:space="preserve"> that </w:t>
      </w:r>
      <w:r w:rsidRPr="00070022">
        <w:rPr>
          <w:b/>
          <w:iCs/>
          <w:u w:val="single"/>
          <w:bdr w:val="single" w:color="auto" w:sz="8" w:space="0"/>
        </w:rPr>
        <w:t>the severity</w:t>
      </w:r>
      <w:r w:rsidRPr="00070022">
        <w:rPr>
          <w:sz w:val="16"/>
        </w:rPr>
        <w:t xml:space="preserve"> of the situation </w:t>
      </w:r>
      <w:r w:rsidRPr="00070022">
        <w:rPr>
          <w:b/>
          <w:iCs/>
          <w:u w:val="single"/>
          <w:bdr w:val="single" w:color="auto" w:sz="8" w:space="0"/>
        </w:rPr>
        <w:t>is increasing.</w:t>
      </w:r>
      <w:r w:rsidRPr="00070022">
        <w:rPr>
          <w:sz w:val="16"/>
        </w:rPr>
        <w:t xml:space="preserve"> Would an arms embargo create meaningful change in Yemen?</w:t>
      </w:r>
    </w:p>
    <w:p w:rsidRPr="00070022" w:rsidR="00070022" w:rsidP="00070022" w:rsidRDefault="00070022" w14:paraId="5361D2BB" w14:textId="77777777">
      <w:pPr>
        <w:spacing w:line="240" w:lineRule="auto"/>
        <w:contextualSpacing/>
        <w:rPr>
          <w:u w:val="single"/>
        </w:rPr>
      </w:pPr>
      <w:r w:rsidRPr="00070022">
        <w:rPr>
          <w:u w:val="single"/>
        </w:rPr>
        <w:t>An initial effect of an embargo is that Saudi Arabia would have to work harder to access war materiel.</w:t>
      </w:r>
      <w:r w:rsidRPr="00070022">
        <w:rPr>
          <w:sz w:val="16"/>
        </w:rPr>
        <w:t xml:space="preserve"> As Jonathan Caverley noted, </w:t>
      </w:r>
      <w:r w:rsidRPr="00070022">
        <w:rPr>
          <w:u w:val="single"/>
        </w:rPr>
        <w:t>more than 60 percent of Saudi Arabia’s arms</w:t>
      </w:r>
      <w:r w:rsidRPr="00070022">
        <w:rPr>
          <w:sz w:val="16"/>
        </w:rPr>
        <w:t xml:space="preserve"> delivered in the past five years </w:t>
      </w:r>
      <w:r w:rsidRPr="00070022">
        <w:rPr>
          <w:u w:val="single"/>
        </w:rPr>
        <w:t>came from the U</w:t>
      </w:r>
      <w:r w:rsidRPr="00070022">
        <w:rPr>
          <w:sz w:val="16"/>
        </w:rPr>
        <w:t xml:space="preserve">nited </w:t>
      </w:r>
      <w:r w:rsidRPr="00070022">
        <w:rPr>
          <w:u w:val="single"/>
        </w:rPr>
        <w:t>S</w:t>
      </w:r>
      <w:r w:rsidRPr="00070022">
        <w:rPr>
          <w:sz w:val="16"/>
        </w:rPr>
        <w:t>tates. Even if this percentage decreases over time,</w:t>
      </w:r>
      <w:r w:rsidRPr="00070022">
        <w:rPr>
          <w:u w:val="single"/>
        </w:rPr>
        <w:t xml:space="preserve"> it will be costly for Saudi Arabia to transition to a primarily Russian- or Chinese-supplied military.</w:t>
      </w:r>
      <w:r w:rsidRPr="00070022">
        <w:rPr>
          <w:sz w:val="16"/>
        </w:rPr>
        <w:t xml:space="preserve"> Though Saudi Arabia might be willing to pay this cost, it would still have to pay, </w:t>
      </w:r>
      <w:r w:rsidRPr="00070022">
        <w:rPr>
          <w:u w:val="single"/>
        </w:rPr>
        <w:t>and take the time to transition to its new weapons systems. This would represent a</w:t>
      </w:r>
      <w:r w:rsidRPr="00070022">
        <w:rPr>
          <w:sz w:val="16"/>
        </w:rPr>
        <w:t xml:space="preserve"> brief </w:t>
      </w:r>
      <w:r w:rsidRPr="00070022">
        <w:rPr>
          <w:u w:val="single"/>
        </w:rPr>
        <w:t>break in hostilities that could facilitate the delivery of aid and assistance in Yemen.</w:t>
      </w:r>
    </w:p>
    <w:p w:rsidRPr="00070022" w:rsidR="00070022" w:rsidP="00070022" w:rsidRDefault="00070022" w14:paraId="6ADE214E" w14:textId="77777777">
      <w:pPr>
        <w:spacing w:line="240" w:lineRule="auto"/>
        <w:contextualSpacing/>
        <w:rPr>
          <w:sz w:val="16"/>
          <w:szCs w:val="16"/>
        </w:rPr>
      </w:pPr>
      <w:r w:rsidRPr="00070022">
        <w:rPr>
          <w:sz w:val="16"/>
          <w:szCs w:val="16"/>
        </w:rP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w:t>
      </w:r>
    </w:p>
    <w:p w:rsidRPr="00070022" w:rsidR="00070022" w:rsidP="00070022" w:rsidRDefault="00070022" w14:paraId="66B09137" w14:textId="77777777">
      <w:pPr>
        <w:spacing w:line="240" w:lineRule="auto"/>
        <w:contextualSpacing/>
        <w:rPr>
          <w:u w:val="single"/>
        </w:rPr>
      </w:pPr>
      <w:r w:rsidRPr="00070022">
        <w:rPr>
          <w:sz w:val="16"/>
        </w:rPr>
        <w:t xml:space="preserve">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w:t>
      </w:r>
      <w:r w:rsidRPr="00070022">
        <w:rPr>
          <w:u w:val="single"/>
        </w:rPr>
        <w:t>Not actin</w:t>
      </w:r>
      <w:r w:rsidRPr="00070022">
        <w:rPr>
          <w:sz w:val="16"/>
        </w:rPr>
        <w:t xml:space="preserve">g, however, </w:t>
      </w:r>
      <w:r w:rsidRPr="00070022">
        <w:rPr>
          <w:u w:val="single"/>
        </w:rPr>
        <w:t xml:space="preserve">would </w:t>
      </w:r>
      <w:r w:rsidRPr="00070022">
        <w:rPr>
          <w:u w:val="single"/>
        </w:rPr>
        <w:lastRenderedPageBreak/>
        <w:t>continue to implicitly endorse Saudi behavior, and would make it more difficult for U.S. allies to believe that future threats of an embargo are credible.</w:t>
      </w:r>
    </w:p>
    <w:p w:rsidRPr="00070022" w:rsidR="00070022" w:rsidP="00070022" w:rsidRDefault="00070022" w14:paraId="1EBFC9C4" w14:textId="77777777"/>
    <w:p w:rsidRPr="00070022" w:rsidR="00070022" w:rsidP="00070022" w:rsidRDefault="00070022" w14:paraId="3EAC356D" w14:textId="77777777">
      <w:pPr>
        <w:keepNext/>
        <w:keepLines/>
        <w:pageBreakBefore/>
        <w:spacing w:before="40" w:after="0"/>
        <w:jc w:val="center"/>
        <w:outlineLvl w:val="1"/>
        <w:rPr>
          <w:rFonts w:eastAsiaTheme="majorEastAsia" w:cstheme="majorBidi"/>
          <w:b/>
          <w:sz w:val="44"/>
          <w:szCs w:val="26"/>
          <w:u w:val="double"/>
        </w:rPr>
      </w:pPr>
      <w:r w:rsidRPr="00070022">
        <w:rPr>
          <w:rFonts w:eastAsiaTheme="majorEastAsia" w:cstheme="majorBidi"/>
          <w:b/>
          <w:sz w:val="44"/>
          <w:szCs w:val="26"/>
          <w:u w:val="double"/>
        </w:rPr>
        <w:lastRenderedPageBreak/>
        <w:t xml:space="preserve">Advantage 2 – Terrorism </w:t>
      </w:r>
    </w:p>
    <w:p w:rsidRPr="00070022" w:rsidR="00070022" w:rsidP="00070022" w:rsidRDefault="00070022" w14:paraId="6F8A6C8A" w14:textId="77777777"/>
    <w:p w:rsidRPr="00070022" w:rsidR="00070022" w:rsidP="00070022" w:rsidRDefault="00070022" w14:paraId="2C72D116"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US arms sales to Saudi and UAE create the conditions for AQAP to thrive in Yemen – devastation from the war results in territorial expansion, recruitment, and escalating attacks - ending arms sales and the war is the only way to prevent a large scale attack</w:t>
      </w:r>
    </w:p>
    <w:p w:rsidRPr="00070022" w:rsidR="00070022" w:rsidP="00070022" w:rsidRDefault="00070022" w14:paraId="4BCC02A5" w14:textId="77777777"/>
    <w:p w:rsidRPr="00070022" w:rsidR="00070022" w:rsidP="00070022" w:rsidRDefault="00070022" w14:paraId="6C8E62FC" w14:textId="77777777">
      <w:pPr>
        <w:rPr>
          <w:b/>
          <w:bCs/>
          <w:sz w:val="26"/>
        </w:rPr>
      </w:pPr>
      <w:r w:rsidRPr="00070022">
        <w:rPr>
          <w:b/>
          <w:bCs/>
          <w:sz w:val="26"/>
        </w:rPr>
        <w:t>Fenton-Harvey, 5/9</w:t>
      </w:r>
    </w:p>
    <w:p w:rsidRPr="00070022" w:rsidR="00070022" w:rsidP="00070022" w:rsidRDefault="00070022" w14:paraId="2D783EBB" w14:textId="77777777">
      <w:pPr>
        <w:rPr>
          <w:sz w:val="20"/>
          <w:szCs w:val="20"/>
        </w:rPr>
      </w:pPr>
      <w:r w:rsidRPr="00070022">
        <w:rPr>
          <w:sz w:val="20"/>
          <w:szCs w:val="20"/>
        </w:rPr>
        <w:t xml:space="preserve">(Jonathan - journalist and researcher who focuses on conflict, international relations and humanitarian issues within the Middle East and North Africa, “Al-Qaeda: Still Deadly Threat In Yemen,” 9 May 2019, </w:t>
      </w:r>
      <w:hyperlink w:history="1" r:id="rId15">
        <w:r w:rsidRPr="00070022">
          <w:rPr>
            <w:sz w:val="20"/>
            <w:szCs w:val="20"/>
          </w:rPr>
          <w:t>https://lobelog.com/al-qaeda-still-deadly-threat-in-yemen/</w:t>
        </w:r>
      </w:hyperlink>
      <w:r w:rsidRPr="00070022">
        <w:rPr>
          <w:sz w:val="20"/>
          <w:szCs w:val="20"/>
        </w:rPr>
        <w:t>)</w:t>
      </w:r>
    </w:p>
    <w:p w:rsidRPr="00070022" w:rsidR="00070022" w:rsidP="00070022" w:rsidRDefault="00070022" w14:paraId="790B5609" w14:textId="77777777">
      <w:pPr>
        <w:rPr>
          <w:sz w:val="16"/>
        </w:rPr>
      </w:pPr>
      <w:r w:rsidRPr="00070022">
        <w:rPr>
          <w:b/>
          <w:iCs/>
          <w:u w:val="single"/>
          <w:bdr w:val="single" w:color="auto" w:sz="8" w:space="0"/>
        </w:rPr>
        <w:t>As peace talks</w:t>
      </w:r>
      <w:r w:rsidRPr="00070022">
        <w:rPr>
          <w:sz w:val="16"/>
        </w:rPr>
        <w:t xml:space="preserve"> to end Yemen’s four-year-long war </w:t>
      </w:r>
      <w:r w:rsidRPr="00070022">
        <w:rPr>
          <w:b/>
          <w:iCs/>
          <w:u w:val="single"/>
          <w:bdr w:val="single" w:color="auto" w:sz="8" w:space="0"/>
        </w:rPr>
        <w:t>stall, al-Qaeda carried out a deadly attack</w:t>
      </w:r>
      <w:r w:rsidRPr="00070022">
        <w:rPr>
          <w:sz w:val="16"/>
        </w:rPr>
        <w:t xml:space="preserve"> the Hadramawt province </w:t>
      </w:r>
      <w:r w:rsidRPr="00070022">
        <w:rPr>
          <w:b/>
          <w:iCs/>
          <w:u w:val="single"/>
          <w:bdr w:val="single" w:color="auto" w:sz="8" w:space="0"/>
        </w:rPr>
        <w:t>on May 3</w:t>
      </w:r>
      <w:r w:rsidRPr="00070022">
        <w:rPr>
          <w:sz w:val="16"/>
        </w:rPr>
        <w:t xml:space="preserve"> that killed several civilians, </w:t>
      </w:r>
      <w:r w:rsidRPr="00070022">
        <w:rPr>
          <w:b/>
          <w:iCs/>
          <w:u w:val="single"/>
          <w:bdr w:val="single" w:color="auto" w:sz="8" w:space="0"/>
        </w:rPr>
        <w:t>showing the faction still poses a threat</w:t>
      </w:r>
      <w:r w:rsidRPr="00070022">
        <w:rPr>
          <w:sz w:val="16"/>
        </w:rPr>
        <w:t xml:space="preserve"> in Yemen. Despite being contained in Yemen’s eastern and central provinces of Hadramawt, Shabwa, and Abyan, </w:t>
      </w:r>
      <w:r w:rsidRPr="00070022">
        <w:rPr>
          <w:b/>
          <w:iCs/>
          <w:u w:val="single"/>
          <w:bdr w:val="single" w:color="auto" w:sz="8" w:space="0"/>
        </w:rPr>
        <w:t>the faction still poses a deadly threat to the rest of the country</w:t>
      </w:r>
      <w:r w:rsidRPr="00070022">
        <w:rPr>
          <w:sz w:val="16"/>
        </w:rPr>
        <w:t xml:space="preserve">, while </w:t>
      </w:r>
      <w:r w:rsidRPr="00070022">
        <w:rPr>
          <w:b/>
          <w:iCs/>
          <w:u w:val="single"/>
          <w:bdr w:val="single" w:color="auto" w:sz="8" w:space="0"/>
        </w:rPr>
        <w:t xml:space="preserve">the conflict environment in which it flourished remains. </w:t>
      </w:r>
      <w:r w:rsidRPr="00070022">
        <w:rPr>
          <w:sz w:val="16"/>
        </w:rPr>
        <w:t>Al-Qaeda in the Arabian Peninsula (</w:t>
      </w:r>
      <w:r w:rsidRPr="00070022">
        <w:rPr>
          <w:b/>
          <w:iCs/>
          <w:u w:val="single"/>
          <w:bdr w:val="single" w:color="auto" w:sz="8" w:space="0"/>
        </w:rPr>
        <w:t>AQAP) is the transnational faction’s biggest franchise. It gained much territory</w:t>
      </w:r>
      <w:r w:rsidRPr="00070022">
        <w:rPr>
          <w:sz w:val="16"/>
        </w:rPr>
        <w:t xml:space="preserve"> in Yemen after the Arab Spring, survived a crackdown from the post-Arab Spring government in 2012, </w:t>
      </w:r>
      <w:r w:rsidRPr="00070022">
        <w:rPr>
          <w:b/>
          <w:iCs/>
          <w:u w:val="single"/>
          <w:bdr w:val="single" w:color="auto" w:sz="8" w:space="0"/>
        </w:rPr>
        <w:t>then expanded rapidly</w:t>
      </w:r>
      <w:r w:rsidRPr="00070022">
        <w:rPr>
          <w:sz w:val="16"/>
        </w:rPr>
        <w:t xml:space="preserve"> during the current conflict. According to UN and Yemeni government </w:t>
      </w:r>
      <w:hyperlink w:history="1" r:id="rId16">
        <w:r w:rsidRPr="00070022">
          <w:rPr>
            <w:sz w:val="16"/>
          </w:rPr>
          <w:t>estimates</w:t>
        </w:r>
      </w:hyperlink>
      <w:r w:rsidRPr="00070022">
        <w:rPr>
          <w:sz w:val="16"/>
        </w:rPr>
        <w:t xml:space="preserve">, </w:t>
      </w:r>
      <w:r w:rsidRPr="00070022">
        <w:rPr>
          <w:b/>
          <w:iCs/>
          <w:u w:val="single"/>
          <w:bdr w:val="single" w:color="auto" w:sz="8" w:space="0"/>
        </w:rPr>
        <w:t>it has 6,000-8,000 membe</w:t>
      </w:r>
      <w:r w:rsidRPr="00070022">
        <w:rPr>
          <w:sz w:val="16"/>
        </w:rPr>
        <w:t xml:space="preserve">rs as of last year. </w:t>
      </w:r>
      <w:r w:rsidRPr="00070022">
        <w:rPr>
          <w:b/>
          <w:iCs/>
          <w:u w:val="single"/>
          <w:bdr w:val="single" w:color="auto" w:sz="8" w:space="0"/>
        </w:rPr>
        <w:t>It poses a much greater threat than</w:t>
      </w:r>
      <w:r w:rsidRPr="00070022">
        <w:rPr>
          <w:sz w:val="16"/>
        </w:rPr>
        <w:t xml:space="preserve"> the Islamic State (</w:t>
      </w:r>
      <w:r w:rsidRPr="00070022">
        <w:rPr>
          <w:b/>
          <w:iCs/>
          <w:u w:val="single"/>
          <w:bdr w:val="single" w:color="auto" w:sz="8" w:space="0"/>
        </w:rPr>
        <w:t>ISIS</w:t>
      </w:r>
      <w:r w:rsidRPr="00070022">
        <w:rPr>
          <w:sz w:val="16"/>
        </w:rPr>
        <w:t xml:space="preserve"> or IS) in Yemen, which has failed to embed itself in Yemeni society and establish links with other local factions with the success that AQAP has achieved. After all, </w:t>
      </w:r>
      <w:r w:rsidRPr="00070022">
        <w:rPr>
          <w:b/>
          <w:iCs/>
          <w:u w:val="single"/>
          <w:bdr w:val="single" w:color="auto" w:sz="8" w:space="0"/>
        </w:rPr>
        <w:t>al-Qaeda has existed in Yemen since the faction’s earliest days and had built connections with various tribal factions</w:t>
      </w:r>
      <w:r w:rsidRPr="00070022">
        <w:rPr>
          <w:sz w:val="16"/>
        </w:rPr>
        <w:t xml:space="preserve"> before and during the current war. Compared to other locations, foreign IS recruits struggle to reach Yemen due to the blockade and face security restrictions on entering the country, while al- Qaeda relies on recruiting Yemenis locally. Along with carrying out various deadly attacks across Yemen, </w:t>
      </w:r>
      <w:r w:rsidRPr="00070022">
        <w:rPr>
          <w:b/>
          <w:iCs/>
          <w:u w:val="single"/>
          <w:bdr w:val="single" w:color="auto" w:sz="8" w:space="0"/>
        </w:rPr>
        <w:t>AQAP has also posed an international threat. It has been linked to several global terrorist incidents</w:t>
      </w:r>
      <w:r w:rsidRPr="00070022">
        <w:rPr>
          <w:sz w:val="16"/>
        </w:rPr>
        <w:t xml:space="preserve">, including the 2015 Charlie Hebdo massacre in Paris. </w:t>
      </w:r>
      <w:r w:rsidRPr="00070022">
        <w:rPr>
          <w:b/>
          <w:iCs/>
          <w:u w:val="single"/>
          <w:bdr w:val="single" w:color="auto" w:sz="8" w:space="0"/>
        </w:rPr>
        <w:t>AQAP has also targeted Westerners with its digital, English-language magazine Inspire, which provides instructions on derailing trains, bomb-making, and other advice for terrorist attacks, while also encouraging violence in Western countries</w:t>
      </w:r>
      <w:r w:rsidRPr="00070022">
        <w:rPr>
          <w:sz w:val="16"/>
        </w:rPr>
        <w:t xml:space="preserve">. However, like other recent al-Qaeda branches, such as Jahbat al-Nusra in Syria, AQAP has focused on regional goals and state-building to secure a powerful domestic base. It had some success in this too, using its financial capabilities, acquired mostly from looting banks and smuggling oil, to provide security for and win approval from parts of Yemeni society. </w:t>
      </w:r>
      <w:r w:rsidRPr="00070022">
        <w:rPr>
          <w:b/>
          <w:iCs/>
          <w:u w:val="single"/>
          <w:bdr w:val="single" w:color="auto" w:sz="8" w:space="0"/>
        </w:rPr>
        <w:t>As Yemen’s state has disintegrated</w:t>
      </w:r>
      <w:r w:rsidRPr="00070022">
        <w:rPr>
          <w:sz w:val="16"/>
        </w:rPr>
        <w:t xml:space="preserve"> after President Abdrabbuh Mansur Hadi’s exile to Saudi Arabia following the Houthi insurgency and Riyadh’s subsequent bombing campaign, </w:t>
      </w:r>
      <w:r w:rsidRPr="00070022">
        <w:rPr>
          <w:b/>
          <w:iCs/>
          <w:u w:val="single"/>
          <w:bdr w:val="single" w:color="auto" w:sz="8" w:space="0"/>
        </w:rPr>
        <w:t>AQAP has had much freedom to expand</w:t>
      </w:r>
      <w:r w:rsidRPr="00070022">
        <w:rPr>
          <w:sz w:val="16"/>
        </w:rPr>
        <w:t xml:space="preserve">. U.S. airstrikes in Yemen have increased almost six-fold during the Trump administration in support of an alleged UAE counter-terrorism campaign against AQAP, which provides cover for the real fight against the Houthis. Abu Dhabi has trained various militias, including the so-called Security Belt, Hadrami Elite Forces, Shabwani Elite Forces, and the “Big Giants.” </w:t>
      </w:r>
      <w:r w:rsidRPr="00070022">
        <w:rPr>
          <w:b/>
          <w:iCs/>
          <w:u w:val="single"/>
          <w:bdr w:val="single" w:color="auto" w:sz="8" w:space="0"/>
        </w:rPr>
        <w:t>The UAE claims that it has pushed AQAP</w:t>
      </w:r>
      <w:r w:rsidRPr="00070022">
        <w:rPr>
          <w:sz w:val="16"/>
        </w:rPr>
        <w:t xml:space="preserve"> in 2016 </w:t>
      </w:r>
      <w:r w:rsidRPr="00070022">
        <w:rPr>
          <w:b/>
          <w:iCs/>
          <w:u w:val="single"/>
          <w:bdr w:val="single" w:color="auto" w:sz="8" w:space="0"/>
        </w:rPr>
        <w:t>from its stronghold Mukalla</w:t>
      </w:r>
      <w:r w:rsidRPr="00070022">
        <w:rPr>
          <w:sz w:val="16"/>
        </w:rPr>
        <w:t xml:space="preserve">, Yemen’s fifth-largest city. </w:t>
      </w:r>
      <w:r w:rsidRPr="00070022">
        <w:rPr>
          <w:b/>
          <w:iCs/>
          <w:u w:val="single"/>
          <w:bdr w:val="single" w:color="auto" w:sz="8" w:space="0"/>
        </w:rPr>
        <w:t>But in fact, the UAE paid al-Qaeda to withdraw</w:t>
      </w:r>
      <w:r w:rsidRPr="00070022">
        <w:rPr>
          <w:sz w:val="16"/>
        </w:rPr>
        <w:t xml:space="preserve"> from the city, rather than fighting it, in order to easily allow Emirati forces to increase Abu Dhabi’s hegemony over the south. Indeed, </w:t>
      </w:r>
      <w:r w:rsidRPr="00070022">
        <w:rPr>
          <w:b/>
          <w:iCs/>
          <w:u w:val="single"/>
          <w:bdr w:val="single" w:color="auto" w:sz="8" w:space="0"/>
        </w:rPr>
        <w:t>both the UAE and Saudi Arabia have supported AQAP</w:t>
      </w:r>
      <w:r w:rsidRPr="00070022">
        <w:rPr>
          <w:sz w:val="16"/>
        </w:rPr>
        <w:t xml:space="preserve"> in their anti-Houthi campaign. Associated Press </w:t>
      </w:r>
      <w:hyperlink w:history="1" r:id="rId17">
        <w:r w:rsidRPr="00070022">
          <w:rPr>
            <w:sz w:val="16"/>
          </w:rPr>
          <w:t>revealed</w:t>
        </w:r>
      </w:hyperlink>
      <w:r w:rsidRPr="00070022">
        <w:rPr>
          <w:sz w:val="16"/>
        </w:rPr>
        <w:t xml:space="preserve"> that </w:t>
      </w:r>
      <w:r w:rsidRPr="00070022">
        <w:rPr>
          <w:b/>
          <w:iCs/>
          <w:u w:val="single"/>
          <w:bdr w:val="single" w:color="auto" w:sz="8" w:space="0"/>
        </w:rPr>
        <w:t xml:space="preserve">both states have given the faction weapons and money, and even recruited al-Qaeda members into the coalition to fight the Houthis. </w:t>
      </w:r>
      <w:r w:rsidRPr="00070022">
        <w:rPr>
          <w:sz w:val="16"/>
        </w:rPr>
        <w:t xml:space="preserve">Al-Qaeda fighters have joined the Al Amaliqa brigades, who have been deployed to capture the Houthi-held city of Hodeidah. </w:t>
      </w:r>
      <w:r w:rsidRPr="00070022">
        <w:rPr>
          <w:b/>
          <w:iCs/>
          <w:u w:val="single"/>
          <w:bdr w:val="single" w:color="auto" w:sz="8" w:space="0"/>
        </w:rPr>
        <w:t>Saudi Arabia has long had financial ties to al-Qaeda,</w:t>
      </w:r>
      <w:r w:rsidRPr="00070022">
        <w:rPr>
          <w:sz w:val="16"/>
        </w:rPr>
        <w:t xml:space="preserve"> according to </w:t>
      </w:r>
      <w:r w:rsidRPr="00070022">
        <w:rPr>
          <w:sz w:val="16"/>
        </w:rPr>
        <w:lastRenderedPageBreak/>
        <w:t xml:space="preserve">declassified </w:t>
      </w:r>
      <w:hyperlink w:history="1" r:id="rId18">
        <w:r w:rsidRPr="00070022">
          <w:rPr>
            <w:sz w:val="16"/>
          </w:rPr>
          <w:t>files</w:t>
        </w:r>
      </w:hyperlink>
      <w:r w:rsidRPr="00070022">
        <w:rPr>
          <w:sz w:val="16"/>
        </w:rPr>
        <w:t xml:space="preserve">, so it is no surprise that the kingdom would back the Yemeni branch, in a conflict where Riyadh pursues greater geopolitical influence. The UAE and Saudi Arabia have supported AQAP for strategic reasons. For instance, AQAP’s existence justifies a continued Emirati presence, to pursue its geopolitical ambitions to control southern Yemen and the key port city of Aden. Yet neither country wants AQAP to grow so extensively that it has an uncontrollable presence in Yemen and threatens their own geopolitical ambitions. However, since the situation in Yemen is volatile and various local factions can align with al-Qaeda as they have done in the past, AQAP still could expand into various parts of the country. </w:t>
      </w:r>
      <w:r w:rsidRPr="00070022">
        <w:rPr>
          <w:u w:val="single"/>
        </w:rPr>
        <w:t>The conflict has also allowed other extremist groups to emerge</w:t>
      </w:r>
      <w:r w:rsidRPr="00070022">
        <w:rPr>
          <w:sz w:val="16"/>
        </w:rPr>
        <w:t xml:space="preserve">, including the Taiz-based, anti-Houthi, Salafist militia of warlord </w:t>
      </w:r>
      <w:hyperlink w:history="1" r:id="rId19">
        <w:r w:rsidRPr="00070022">
          <w:rPr>
            <w:sz w:val="16"/>
          </w:rPr>
          <w:t>Abu Al-Abbas</w:t>
        </w:r>
      </w:hyperlink>
      <w:r w:rsidRPr="00070022">
        <w:rPr>
          <w:sz w:val="16"/>
        </w:rPr>
        <w:t xml:space="preserve">, who has directly received Emirati money and weapons despite being a U.S.-designated terrorist. </w:t>
      </w:r>
      <w:r w:rsidRPr="00070022">
        <w:rPr>
          <w:b/>
          <w:iCs/>
          <w:u w:val="single"/>
          <w:bdr w:val="single" w:color="auto" w:sz="8" w:space="0"/>
        </w:rPr>
        <w:t>Western weapons</w:t>
      </w:r>
      <w:r w:rsidRPr="00070022">
        <w:rPr>
          <w:sz w:val="16"/>
        </w:rPr>
        <w:t xml:space="preserve">, sold to the coalition, have indirectly </w:t>
      </w:r>
      <w:r w:rsidRPr="00070022">
        <w:rPr>
          <w:b/>
          <w:iCs/>
          <w:u w:val="single"/>
          <w:bdr w:val="single" w:color="auto" w:sz="8" w:space="0"/>
        </w:rPr>
        <w:t>end</w:t>
      </w:r>
      <w:r w:rsidRPr="00070022">
        <w:rPr>
          <w:sz w:val="16"/>
        </w:rPr>
        <w:t xml:space="preserve">ed </w:t>
      </w:r>
      <w:r w:rsidRPr="00070022">
        <w:rPr>
          <w:b/>
          <w:iCs/>
          <w:u w:val="single"/>
          <w:bdr w:val="single" w:color="auto" w:sz="8" w:space="0"/>
        </w:rPr>
        <w:t>up in the hands of al-Qaeda</w:t>
      </w:r>
      <w:r w:rsidRPr="00070022">
        <w:rPr>
          <w:sz w:val="16"/>
        </w:rPr>
        <w:t xml:space="preserve"> too, according to a CNN </w:t>
      </w:r>
      <w:hyperlink w:history="1" r:id="rId20">
        <w:r w:rsidRPr="00070022">
          <w:rPr>
            <w:sz w:val="16"/>
          </w:rPr>
          <w:t>report</w:t>
        </w:r>
      </w:hyperlink>
      <w:r w:rsidRPr="00070022">
        <w:rPr>
          <w:sz w:val="16"/>
        </w:rPr>
        <w:t xml:space="preserve"> in February. </w:t>
      </w:r>
      <w:r w:rsidRPr="00070022">
        <w:rPr>
          <w:b/>
          <w:iCs/>
          <w:u w:val="single"/>
          <w:bdr w:val="single" w:color="auto" w:sz="8" w:space="0"/>
        </w:rPr>
        <w:t>As military equipment</w:t>
      </w:r>
      <w:r w:rsidRPr="00070022">
        <w:rPr>
          <w:sz w:val="16"/>
        </w:rPr>
        <w:t xml:space="preserve"> increasingly </w:t>
      </w:r>
      <w:r w:rsidRPr="00070022">
        <w:rPr>
          <w:b/>
          <w:iCs/>
          <w:u w:val="single"/>
          <w:bdr w:val="single" w:color="auto" w:sz="8" w:space="0"/>
        </w:rPr>
        <w:t>floods</w:t>
      </w:r>
      <w:r w:rsidRPr="00070022">
        <w:rPr>
          <w:sz w:val="16"/>
        </w:rPr>
        <w:t xml:space="preserve"> into </w:t>
      </w:r>
      <w:r w:rsidRPr="00070022">
        <w:rPr>
          <w:b/>
          <w:iCs/>
          <w:u w:val="single"/>
          <w:bdr w:val="single" w:color="auto" w:sz="8" w:space="0"/>
        </w:rPr>
        <w:t>a war zone, with mixed and ambiguous alliances, weapons</w:t>
      </w:r>
      <w:r w:rsidRPr="00070022">
        <w:rPr>
          <w:sz w:val="16"/>
        </w:rPr>
        <w:t xml:space="preserve"> often </w:t>
      </w:r>
      <w:r w:rsidRPr="00070022">
        <w:rPr>
          <w:b/>
          <w:iCs/>
          <w:u w:val="single"/>
          <w:bdr w:val="single" w:color="auto" w:sz="8" w:space="0"/>
        </w:rPr>
        <w:t>end up in unintended hands</w:t>
      </w:r>
      <w:r w:rsidRPr="00070022">
        <w:rPr>
          <w:sz w:val="16"/>
        </w:rPr>
        <w:t>. Regardless of the UAE’s narrative of bringing security to Yemen</w:t>
      </w:r>
      <w:r w:rsidRPr="00070022">
        <w:rPr>
          <w:b/>
          <w:iCs/>
          <w:u w:val="single"/>
          <w:bdr w:val="single" w:color="auto" w:sz="8" w:space="0"/>
        </w:rPr>
        <w:t>, al-Qaeda flourishes in poverty-stricken lands and failed states. It could do the same in Yemen</w:t>
      </w:r>
      <w:r w:rsidRPr="00070022">
        <w:rPr>
          <w:sz w:val="16"/>
        </w:rPr>
        <w:t xml:space="preserve">, especially </w:t>
      </w:r>
      <w:r w:rsidRPr="00070022">
        <w:rPr>
          <w:b/>
          <w:iCs/>
          <w:u w:val="single"/>
          <w:bdr w:val="single" w:color="auto" w:sz="8" w:space="0"/>
        </w:rPr>
        <w:t>by continuing to align itself with other UAE-backed militias</w:t>
      </w:r>
      <w:r w:rsidRPr="00070022">
        <w:rPr>
          <w:sz w:val="16"/>
        </w:rPr>
        <w:t>. AQAP has done so already by evoking a narrative of sectarian warfare</w:t>
      </w:r>
      <w:r w:rsidRPr="00070022">
        <w:rPr>
          <w:b/>
          <w:iCs/>
          <w:u w:val="single"/>
          <w:bdr w:val="single" w:color="auto" w:sz="8" w:space="0"/>
        </w:rPr>
        <w:t>. As long as Yemenis remain mored in poverty and despair due to the conflict, AQAP will be able to recruit new members. Only by ending the war in Yemen, pushing Saudi Arabia and the UAE to cut their support to al-Qaeda</w:t>
      </w:r>
      <w:r w:rsidRPr="00070022">
        <w:rPr>
          <w:sz w:val="16"/>
        </w:rPr>
        <w:t xml:space="preserve">, and rebuilding the shattered </w:t>
      </w:r>
      <w:r w:rsidRPr="00070022">
        <w:rPr>
          <w:b/>
          <w:iCs/>
          <w:u w:val="single"/>
          <w:bdr w:val="single" w:color="auto" w:sz="8" w:space="0"/>
        </w:rPr>
        <w:t>country can the extremist threat</w:t>
      </w:r>
      <w:r w:rsidRPr="00070022">
        <w:rPr>
          <w:sz w:val="16"/>
        </w:rPr>
        <w:t xml:space="preserve"> in Yemen begin to </w:t>
      </w:r>
      <w:r w:rsidRPr="00070022">
        <w:rPr>
          <w:b/>
          <w:iCs/>
          <w:u w:val="single"/>
          <w:bdr w:val="single" w:color="auto" w:sz="8" w:space="0"/>
        </w:rPr>
        <w:t>diminish</w:t>
      </w:r>
      <w:r w:rsidRPr="00070022">
        <w:rPr>
          <w:sz w:val="16"/>
        </w:rPr>
        <w:t>.</w:t>
      </w:r>
    </w:p>
    <w:p w:rsidRPr="00070022" w:rsidR="00070022" w:rsidP="00070022" w:rsidRDefault="00070022" w14:paraId="42F089C3" w14:textId="77777777">
      <w:pPr>
        <w:rPr>
          <w:b/>
          <w:bCs/>
          <w:sz w:val="26"/>
        </w:rPr>
      </w:pPr>
    </w:p>
    <w:p w:rsidRPr="00070022" w:rsidR="00070022" w:rsidP="00070022" w:rsidRDefault="00070022" w14:paraId="20E1C64C"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The war has made a Yemen a hotbed of extremism – absent Yemen conflict, AQAP collapses but the continued flow of weapons and creates conditions for violent global resurgence </w:t>
      </w:r>
    </w:p>
    <w:p w:rsidRPr="00070022" w:rsidR="00070022" w:rsidP="00070022" w:rsidRDefault="00070022" w14:paraId="10811DE4" w14:textId="77777777"/>
    <w:p w:rsidRPr="00070022" w:rsidR="00070022" w:rsidP="00070022" w:rsidRDefault="00070022" w14:paraId="446463DB" w14:textId="77777777">
      <w:pPr>
        <w:rPr>
          <w:b/>
          <w:bCs/>
          <w:sz w:val="26"/>
        </w:rPr>
      </w:pPr>
      <w:r w:rsidRPr="00070022">
        <w:rPr>
          <w:b/>
          <w:bCs/>
          <w:sz w:val="26"/>
        </w:rPr>
        <w:t>Rasmussen and al-Batati, 2018</w:t>
      </w:r>
    </w:p>
    <w:p w:rsidRPr="00070022" w:rsidR="00070022" w:rsidP="00070022" w:rsidRDefault="00070022" w14:paraId="5A57B2F5" w14:textId="77777777">
      <w:pPr>
        <w:rPr>
          <w:sz w:val="20"/>
          <w:szCs w:val="20"/>
        </w:rPr>
      </w:pPr>
      <w:r w:rsidRPr="00070022">
        <w:rPr>
          <w:sz w:val="20"/>
          <w:szCs w:val="20"/>
        </w:rPr>
        <w:t xml:space="preserve">(Sune Engel and Saleh, “Yemen’s War Opens Way for al Qaeda’s Revival,” The Wall Street Journal, 22 Nov. 2018, </w:t>
      </w:r>
      <w:hyperlink w:history="1" r:id="rId21">
        <w:r w:rsidRPr="00070022">
          <w:rPr>
            <w:sz w:val="20"/>
            <w:szCs w:val="20"/>
          </w:rPr>
          <w:t>https://www.wsj.com/articles/yemens-war-opens-way-for-al-qaedas-revival-1542895200</w:t>
        </w:r>
      </w:hyperlink>
      <w:r w:rsidRPr="00070022">
        <w:rPr>
          <w:sz w:val="20"/>
          <w:szCs w:val="20"/>
        </w:rPr>
        <w:t>)</w:t>
      </w:r>
    </w:p>
    <w:p w:rsidRPr="00070022" w:rsidR="00070022" w:rsidP="00070022" w:rsidRDefault="00070022" w14:paraId="71793825" w14:textId="77777777">
      <w:pPr>
        <w:rPr>
          <w:sz w:val="16"/>
        </w:rPr>
      </w:pPr>
      <w:r w:rsidRPr="00070022">
        <w:rPr>
          <w:sz w:val="16"/>
        </w:rPr>
        <w:t xml:space="preserve">Nearly two years after being driven from its stronghold in Yemen, one of </w:t>
      </w:r>
      <w:r w:rsidRPr="00070022">
        <w:rPr>
          <w:b/>
          <w:iCs/>
          <w:u w:val="single"/>
          <w:bdr w:val="single" w:color="auto" w:sz="8" w:space="0"/>
        </w:rPr>
        <w:t>al Qaeda’s most dangerous franchises has entrenched itself in the country’s hinterlands as a devastating war creates the conditions for its comeback</w:t>
      </w:r>
      <w:r w:rsidRPr="00070022">
        <w:rPr>
          <w:sz w:val="16"/>
        </w:rPr>
        <w:t xml:space="preserve">. In the provincial capital of Al Mukalla, where al Qaeda governed for a year, some </w:t>
      </w:r>
      <w:r w:rsidRPr="00070022">
        <w:rPr>
          <w:b/>
          <w:iCs/>
          <w:u w:val="single"/>
          <w:bdr w:val="single" w:color="auto" w:sz="8" w:space="0"/>
        </w:rPr>
        <w:t>residents are beginning to express nostalgia for the extremist group</w:t>
      </w:r>
      <w:r w:rsidRPr="00070022">
        <w:rPr>
          <w:sz w:val="16"/>
        </w:rPr>
        <w:t xml:space="preserve">. Since al Qaeda’s </w:t>
      </w:r>
      <w:hyperlink w:history="1" r:id="rId22">
        <w:r w:rsidRPr="00070022">
          <w:rPr>
            <w:sz w:val="16"/>
          </w:rPr>
          <w:t xml:space="preserve">2016 ouster </w:t>
        </w:r>
      </w:hyperlink>
      <w:r w:rsidRPr="00070022">
        <w:rPr>
          <w:sz w:val="16"/>
        </w:rPr>
        <w:t xml:space="preserve">from the port city by forces backed by the United Arab Emirates, </w:t>
      </w:r>
      <w:r w:rsidRPr="00070022">
        <w:rPr>
          <w:b/>
          <w:iCs/>
          <w:u w:val="single"/>
          <w:bdr w:val="single" w:color="auto" w:sz="8" w:space="0"/>
        </w:rPr>
        <w:t>the conflict has</w:t>
      </w:r>
      <w:r w:rsidRPr="00070022">
        <w:rPr>
          <w:sz w:val="16"/>
        </w:rPr>
        <w:t xml:space="preserve"> stalled </w:t>
      </w:r>
      <w:hyperlink w:history="1" r:id="rId23">
        <w:r w:rsidRPr="00070022">
          <w:rPr>
            <w:sz w:val="16"/>
          </w:rPr>
          <w:t xml:space="preserve">much-anticipated development </w:t>
        </w:r>
      </w:hyperlink>
      <w:r w:rsidRPr="00070022">
        <w:rPr>
          <w:sz w:val="16"/>
        </w:rPr>
        <w:t xml:space="preserve">and </w:t>
      </w:r>
      <w:r w:rsidRPr="00070022">
        <w:rPr>
          <w:b/>
          <w:iCs/>
          <w:u w:val="single"/>
          <w:bdr w:val="single" w:color="auto" w:sz="8" w:space="0"/>
        </w:rPr>
        <w:t>sparked an economic crisis</w:t>
      </w:r>
      <w:r w:rsidRPr="00070022">
        <w:rPr>
          <w:sz w:val="16"/>
        </w:rPr>
        <w:t xml:space="preserve">. Police in Al Mukalla clashed recently with protesters demonstrating against poor conditions under Yemen’s U.A.E.-aligned government. </w:t>
      </w:r>
      <w:r w:rsidRPr="00070022">
        <w:rPr>
          <w:b/>
          <w:iCs/>
          <w:u w:val="single"/>
          <w:bdr w:val="single" w:color="auto" w:sz="8" w:space="0"/>
        </w:rPr>
        <w:t>“The economic situation</w:t>
      </w:r>
      <w:r w:rsidRPr="00070022">
        <w:rPr>
          <w:sz w:val="16"/>
        </w:rPr>
        <w:t xml:space="preserve"> has </w:t>
      </w:r>
      <w:r w:rsidRPr="00070022">
        <w:rPr>
          <w:b/>
          <w:iCs/>
          <w:u w:val="single"/>
          <w:bdr w:val="single" w:color="auto" w:sz="8" w:space="0"/>
        </w:rPr>
        <w:t>worsened after al Qaeda left</w:t>
      </w:r>
      <w:r w:rsidRPr="00070022">
        <w:rPr>
          <w:sz w:val="16"/>
        </w:rPr>
        <w:t xml:space="preserve">,” said Salem Saeed, a 33-year-old Al Mukalla resident who participated in the protests. “That’s why there are </w:t>
      </w:r>
      <w:r w:rsidRPr="00070022">
        <w:rPr>
          <w:b/>
          <w:iCs/>
          <w:u w:val="single"/>
          <w:bdr w:val="single" w:color="auto" w:sz="8" w:space="0"/>
        </w:rPr>
        <w:t>people</w:t>
      </w:r>
      <w:r w:rsidRPr="00070022">
        <w:rPr>
          <w:sz w:val="16"/>
        </w:rPr>
        <w:t xml:space="preserve"> who </w:t>
      </w:r>
      <w:r w:rsidRPr="00070022">
        <w:rPr>
          <w:b/>
          <w:iCs/>
          <w:u w:val="single"/>
          <w:bdr w:val="single" w:color="auto" w:sz="8" w:space="0"/>
        </w:rPr>
        <w:t>believe al Qaeda did a better job</w:t>
      </w:r>
      <w:r w:rsidRPr="00070022">
        <w:rPr>
          <w:sz w:val="16"/>
        </w:rPr>
        <w:t xml:space="preserve"> when they were in control.” From its hide-outs in the provinces of Hadramout and al-Bayda, where it has remained since being pushed out of Al Mukalla, al Qaeda has largely bided its time as a Saudi and Emirati-led coalition attempting to destroy Iran-backed Houthi rebels prompts growing anger over mounting human costs. In addition to thousands of civilian deaths, 8.4 million people need emergency food assistance, according to the United Nations. There are 10,000 cases of cholera reported each week, according to the World Health Organization, in the worst epidemic ever recorded. Despite international calls for a cease-fire, the Saudi and U.A.E.-backed forces </w:t>
      </w:r>
      <w:hyperlink w:history="1" r:id="rId24">
        <w:r w:rsidRPr="00070022">
          <w:rPr>
            <w:sz w:val="16"/>
          </w:rPr>
          <w:t>unleashed hundreds of airstrikes</w:t>
        </w:r>
      </w:hyperlink>
      <w:r w:rsidRPr="00070022">
        <w:rPr>
          <w:sz w:val="16"/>
        </w:rPr>
        <w:t xml:space="preserve"> against the Houthis in the Red Sea port city of Hodeidah. Airstrikes resumed Monday after a weeklong </w:t>
      </w:r>
      <w:hyperlink w:history="1" r:id="rId25">
        <w:r w:rsidRPr="00070022">
          <w:rPr>
            <w:sz w:val="16"/>
          </w:rPr>
          <w:t xml:space="preserve">halt in the offensive </w:t>
        </w:r>
      </w:hyperlink>
      <w:r w:rsidRPr="00070022">
        <w:rPr>
          <w:sz w:val="16"/>
        </w:rPr>
        <w:t xml:space="preserve">last week to allow access for aid workers. Following the murder in Istanbul of </w:t>
      </w:r>
      <w:hyperlink w:history="1" r:id="rId26">
        <w:r w:rsidRPr="00070022">
          <w:rPr>
            <w:sz w:val="16"/>
          </w:rPr>
          <w:t>Saudi journalist Jamal Khashoggi</w:t>
        </w:r>
      </w:hyperlink>
      <w:r w:rsidRPr="00070022">
        <w:rPr>
          <w:sz w:val="16"/>
        </w:rPr>
        <w:t xml:space="preserve">, the Trump administration has stepped up efforts to halt the war in Yemen. The State Department has said Mr. Khashoggi’s death is unrelated to the renewed pressure to accelerate peace talks between the coalition and the Houthis. However, the killing has dented support for Saudi Arabia in Congress, and cast a spotlight on the kingdom’s role in the Yemen war. Last week, the U.N. envoy to Yemen, Martin Griffiths, said the warring parties were to convene shortly. The potential diplomatic breakthrough doesn’t seem prompted by the lingering threat from al Qaeda. A political solution could even perpetuate the conditions that favor an al Qaeda resurrection, said Elisabeth Kendall, a Yemen scholar with Pembroke College, Oxford University. The peace process so far has skirted questions of improving political representation for parts of the population that aren’t part of the armed conflict, but who are increasingly frustrated, marginalized and armed, Mrs. Kendall said. </w:t>
      </w:r>
      <w:r w:rsidRPr="00070022">
        <w:rPr>
          <w:b/>
          <w:iCs/>
          <w:u w:val="single"/>
          <w:bdr w:val="single" w:color="auto" w:sz="8" w:space="0"/>
        </w:rPr>
        <w:t>Security experts see Yemen’s war as a</w:t>
      </w:r>
      <w:r w:rsidRPr="00070022">
        <w:rPr>
          <w:sz w:val="16"/>
        </w:rPr>
        <w:t xml:space="preserve"> potential </w:t>
      </w:r>
      <w:r w:rsidRPr="00070022">
        <w:rPr>
          <w:b/>
          <w:iCs/>
          <w:u w:val="single"/>
          <w:bdr w:val="single" w:color="auto" w:sz="8" w:space="0"/>
        </w:rPr>
        <w:t xml:space="preserve">seedbed for a resurgence of al Qaeda, which remains </w:t>
      </w:r>
      <w:r w:rsidRPr="00070022">
        <w:rPr>
          <w:b/>
          <w:iCs/>
          <w:u w:val="single"/>
          <w:bdr w:val="single" w:color="auto" w:sz="8" w:space="0"/>
        </w:rPr>
        <w:lastRenderedPageBreak/>
        <w:t>resilient globally and stronger than its rival Islamic State</w:t>
      </w:r>
      <w:r w:rsidRPr="00070022">
        <w:rPr>
          <w:sz w:val="16"/>
        </w:rPr>
        <w:t xml:space="preserve"> in countries including Yemen and Somalia. </w:t>
      </w:r>
      <w:r w:rsidRPr="00070022">
        <w:rPr>
          <w:b/>
          <w:iCs/>
          <w:u w:val="single"/>
          <w:bdr w:val="single" w:color="auto" w:sz="8" w:space="0"/>
        </w:rPr>
        <w:t>Al Qaeda has</w:t>
      </w:r>
      <w:r w:rsidRPr="00070022">
        <w:rPr>
          <w:sz w:val="16"/>
        </w:rPr>
        <w:t xml:space="preserve"> between 4,000 and </w:t>
      </w:r>
      <w:r w:rsidRPr="00070022">
        <w:rPr>
          <w:b/>
          <w:iCs/>
          <w:u w:val="single"/>
          <w:bdr w:val="single" w:color="auto" w:sz="8" w:space="0"/>
        </w:rPr>
        <w:t>7,000 fighters in Yemen</w:t>
      </w:r>
      <w:r w:rsidRPr="00070022">
        <w:rPr>
          <w:sz w:val="16"/>
        </w:rPr>
        <w:t>, the experts say, about the same level before its ouster from Al Mukalla. Apart from the danger it poses to Yemenis</w:t>
      </w:r>
      <w:r w:rsidRPr="00070022">
        <w:rPr>
          <w:b/>
          <w:iCs/>
          <w:u w:val="single"/>
          <w:bdr w:val="single" w:color="auto" w:sz="8" w:space="0"/>
        </w:rPr>
        <w:t>, al Qaeda in Yemen is</w:t>
      </w:r>
      <w:r w:rsidRPr="00070022">
        <w:rPr>
          <w:sz w:val="16"/>
        </w:rPr>
        <w:t xml:space="preserve"> perhaps the branch of </w:t>
      </w:r>
      <w:r w:rsidRPr="00070022">
        <w:rPr>
          <w:b/>
          <w:iCs/>
          <w:u w:val="single"/>
          <w:bdr w:val="single" w:color="auto" w:sz="8" w:space="0"/>
        </w:rPr>
        <w:t>the group most focused on attacking the West</w:t>
      </w:r>
      <w:r w:rsidRPr="00070022">
        <w:rPr>
          <w:sz w:val="16"/>
        </w:rPr>
        <w:t xml:space="preserve">. The Yemeni branch spawned al Qaeda’s most famous bomb maker, Ibrahim al-Asiri, who plotted the 2009 attempt to bring down a Detroit-bound airliner with explosives concealed inside a passenger’s underwear. Yemen was the base of U.S.-Yemeni preacher Anwar al-Awlaki before he was killed by a U.S. drone strike in 2011 due to his threat to the U.S. The group also claimed responsibility for </w:t>
      </w:r>
      <w:hyperlink w:history="1" r:id="rId27">
        <w:r w:rsidRPr="00070022">
          <w:rPr>
            <w:sz w:val="16"/>
          </w:rPr>
          <w:t xml:space="preserve">the 2015 attack </w:t>
        </w:r>
      </w:hyperlink>
      <w:r w:rsidRPr="00070022">
        <w:rPr>
          <w:sz w:val="16"/>
        </w:rPr>
        <w:t xml:space="preserve">on Charlie Hebdo magazine in Paris. </w:t>
      </w:r>
      <w:r w:rsidRPr="00070022">
        <w:rPr>
          <w:b/>
          <w:iCs/>
          <w:u w:val="single"/>
          <w:bdr w:val="single" w:color="auto" w:sz="8" w:space="0"/>
        </w:rPr>
        <w:t>The danger of another attack hasn’t diminished,</w:t>
      </w:r>
      <w:r w:rsidRPr="00070022">
        <w:rPr>
          <w:sz w:val="16"/>
        </w:rPr>
        <w:t xml:space="preserve"> said Hans-Jakob </w:t>
      </w:r>
      <w:r w:rsidRPr="00070022">
        <w:rPr>
          <w:b/>
          <w:iCs/>
          <w:u w:val="single"/>
          <w:bdr w:val="single" w:color="auto" w:sz="8" w:space="0"/>
        </w:rPr>
        <w:t>Schindler, senior director at the Counter Extremism Project</w:t>
      </w:r>
      <w:r w:rsidRPr="00070022">
        <w:rPr>
          <w:sz w:val="16"/>
        </w:rPr>
        <w:t xml:space="preserve"> and former head of the United Nations al Qaeda monitoring team. “</w:t>
      </w:r>
      <w:r w:rsidRPr="00070022">
        <w:rPr>
          <w:b/>
          <w:iCs/>
          <w:u w:val="single"/>
          <w:bdr w:val="single" w:color="auto" w:sz="8" w:space="0"/>
        </w:rPr>
        <w:t>Al Qaeda is allowed enough breathing space to pose an international threat</w:t>
      </w:r>
      <w:r w:rsidRPr="00070022">
        <w:rPr>
          <w:sz w:val="16"/>
        </w:rPr>
        <w:t xml:space="preserve">, and as long as there is no stable settlement in the main conflict, there is no way that is going to change,” he said. </w:t>
      </w:r>
      <w:r w:rsidRPr="00070022">
        <w:rPr>
          <w:b/>
          <w:iCs/>
          <w:u w:val="single"/>
          <w:bdr w:val="single" w:color="auto" w:sz="8" w:space="0"/>
        </w:rPr>
        <w:t>The group has also been able to swell its coffers</w:t>
      </w:r>
      <w:r w:rsidRPr="00070022">
        <w:rPr>
          <w:sz w:val="16"/>
        </w:rPr>
        <w:t xml:space="preserve">. Yemeni officials say the group made off with millions of dollars—as much as $100 million—when its forces left Al Mukalla. A Saudi spokesman for the coalition, Col. Turki al-Malki, didn’t respond to a question about pilfered funds but said its forces drove al Qaeda out of Al Mukalla to “drain all their financial resources and rid the city and its people of” al Qaeda. U.S. airstrikes have dealt a serious blow to al Qaeda in Yemen, killing several of its leaders, including its emir, Nasser al-Wuhayshi in 2015. But the ground fight that accompanies U.S. airstrikes relies on irregular Yemeni militias who have shown in the past little loyalty to the government and are accused by human-rights organizations of abusing the local population, including torture in secret detention facilities. “Right now, al Qaeda is severely degraded, but there are plenty of issues brewing beneath the surface that could allow it to regroup,” Ms. Kendall said. Ibrahim al-Yafae, a Yemen-based analyst who specializes in al Qaeda, said </w:t>
      </w:r>
      <w:r w:rsidRPr="00070022">
        <w:rPr>
          <w:b/>
          <w:iCs/>
          <w:u w:val="single"/>
          <w:bdr w:val="single" w:color="auto" w:sz="8" w:space="0"/>
        </w:rPr>
        <w:t xml:space="preserve">militia abuses by U.A.E.-backed forces push </w:t>
      </w:r>
      <w:r w:rsidRPr="00070022">
        <w:rPr>
          <w:sz w:val="16"/>
        </w:rPr>
        <w:t xml:space="preserve">some </w:t>
      </w:r>
      <w:r w:rsidRPr="00070022">
        <w:rPr>
          <w:b/>
          <w:iCs/>
          <w:u w:val="single"/>
          <w:bdr w:val="single" w:color="auto" w:sz="8" w:space="0"/>
        </w:rPr>
        <w:t>Yemenis to join the extremists to exact revenge</w:t>
      </w:r>
      <w:r w:rsidRPr="00070022">
        <w:rPr>
          <w:sz w:val="16"/>
        </w:rPr>
        <w:t>, as do the country’s deep economic woes. “</w:t>
      </w:r>
      <w:r w:rsidRPr="00070022">
        <w:rPr>
          <w:b/>
          <w:iCs/>
          <w:u w:val="single"/>
          <w:bdr w:val="single" w:color="auto" w:sz="8" w:space="0"/>
        </w:rPr>
        <w:t>All of these acts backfire on the coalition</w:t>
      </w:r>
      <w:r w:rsidRPr="00070022">
        <w:rPr>
          <w:sz w:val="16"/>
        </w:rPr>
        <w:t xml:space="preserve"> and the security apparatus,” Mr. Yafae said. “</w:t>
      </w:r>
      <w:r w:rsidRPr="00070022">
        <w:rPr>
          <w:b/>
          <w:iCs/>
          <w:u w:val="single"/>
          <w:bdr w:val="single" w:color="auto" w:sz="8" w:space="0"/>
        </w:rPr>
        <w:t>People develop outrage and resentment against the government and resort to armed organizations.”</w:t>
      </w:r>
      <w:r w:rsidRPr="00070022">
        <w:rPr>
          <w:sz w:val="16"/>
        </w:rPr>
        <w:t xml:space="preserve"> The Saudi coalition spokesman, Col. Malki, said the coalition “aims to preserve security and liberated assets in those governorates,” as a partner to the people and government of Yemen. He denied the militias engaged in any systematic abuse against Yemenis. The intended blows to the militants haven’t been crippling, however. </w:t>
      </w:r>
      <w:r w:rsidRPr="00070022">
        <w:rPr>
          <w:b/>
          <w:iCs/>
          <w:u w:val="single"/>
          <w:bdr w:val="single" w:color="auto" w:sz="8" w:space="0"/>
        </w:rPr>
        <w:t xml:space="preserve">Al Qaeda has remained strong enough to stage attacks </w:t>
      </w:r>
      <w:r w:rsidRPr="00070022">
        <w:rPr>
          <w:sz w:val="16"/>
        </w:rPr>
        <w:t>and intimidate locals against cooperating with coalition forces. Earlier this month, al Qaeda said it had killed two Houthi fighters with an improvised explosives device in al-Bayda. Last month, authorities arrested 10 al Qaeda members planning to detonate bombs in Al Mukalla. At the same time</w:t>
      </w:r>
      <w:r w:rsidRPr="00070022">
        <w:rPr>
          <w:b/>
          <w:iCs/>
          <w:u w:val="single"/>
          <w:bdr w:val="single" w:color="auto" w:sz="8" w:space="0"/>
        </w:rPr>
        <w:t>, al Qaeda has been trying to fortify itself from within</w:t>
      </w:r>
      <w:r w:rsidRPr="00070022">
        <w:rPr>
          <w:sz w:val="16"/>
        </w:rPr>
        <w:t>. The group has been trying to purge its ranks of spies believed to be planted by Saudi Arabian intelligence, according to Mrs. Kendall, and banned fighters from using cellphones to prevent eavesdropping.</w:t>
      </w:r>
    </w:p>
    <w:p w:rsidRPr="00070022" w:rsidR="00070022" w:rsidP="00070022" w:rsidRDefault="00070022" w14:paraId="526BC6CC" w14:textId="77777777"/>
    <w:p w:rsidRPr="00070022" w:rsidR="00070022" w:rsidP="00070022" w:rsidRDefault="00070022" w14:paraId="0BB6548F"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Nukes are the ultimate force multiplier and the market is now able to provide them – previous challenges no longer exist</w:t>
      </w:r>
    </w:p>
    <w:p w:rsidRPr="00070022" w:rsidR="00070022" w:rsidP="00070022" w:rsidRDefault="00070022" w14:paraId="6CD69A42" w14:textId="77777777"/>
    <w:p w:rsidRPr="00070022" w:rsidR="00070022" w:rsidP="00070022" w:rsidRDefault="00070022" w14:paraId="7FE8CB89" w14:textId="77777777">
      <w:pPr>
        <w:rPr>
          <w:b/>
          <w:bCs/>
          <w:sz w:val="26"/>
        </w:rPr>
      </w:pPr>
      <w:r w:rsidRPr="00070022">
        <w:rPr>
          <w:b/>
          <w:bCs/>
          <w:sz w:val="26"/>
        </w:rPr>
        <w:t>Rezaei, 2016</w:t>
      </w:r>
    </w:p>
    <w:p w:rsidRPr="00070022" w:rsidR="00070022" w:rsidP="00070022" w:rsidRDefault="00070022" w14:paraId="20D546D3" w14:textId="77777777">
      <w:pPr>
        <w:rPr>
          <w:sz w:val="20"/>
          <w:szCs w:val="20"/>
        </w:rPr>
      </w:pPr>
      <w:r w:rsidRPr="00070022">
        <w:rPr>
          <w:sz w:val="20"/>
          <w:szCs w:val="20"/>
        </w:rPr>
        <w:t xml:space="preserve">(Dr. Rezaei is a research fellow focusing on Iran and nuclear policy at Sakarya Üniversitesi, Ortadoğu Enstitüsü, Sakarya, Turkey; “Shopping for Armageddon: Islamist Groups and Nuclear Terror,” Middle East Polic, Fall 2016, </w:t>
      </w:r>
      <w:hyperlink w:history="1" r:id="rId28">
        <w:r w:rsidRPr="00070022">
          <w:rPr>
            <w:sz w:val="20"/>
            <w:szCs w:val="20"/>
          </w:rPr>
          <w:t>https://onlinelibrary.wiley.com/doi/pdf/10.1111/mepo.12221</w:t>
        </w:r>
      </w:hyperlink>
      <w:r w:rsidRPr="00070022">
        <w:rPr>
          <w:sz w:val="20"/>
          <w:szCs w:val="20"/>
        </w:rPr>
        <w:t>)</w:t>
      </w:r>
    </w:p>
    <w:p w:rsidRPr="00070022" w:rsidR="00070022" w:rsidP="00070022" w:rsidRDefault="00070022" w14:paraId="310AD077" w14:textId="77777777">
      <w:pPr>
        <w:rPr>
          <w:sz w:val="16"/>
        </w:rPr>
      </w:pPr>
      <w:r w:rsidRPr="00070022">
        <w:rPr>
          <w:sz w:val="16"/>
        </w:rPr>
        <w:t xml:space="preserve">Virtually from the inception of nuclear age, policy makers, intelligence experts and scholars have engaged in a robust debate about ways to prevent nuclear terror. </w:t>
      </w:r>
      <w:r w:rsidRPr="00070022">
        <w:rPr>
          <w:b/>
          <w:iCs/>
          <w:u w:val="single"/>
          <w:bdr w:val="single" w:color="auto" w:sz="8" w:space="0"/>
        </w:rPr>
        <w:t>The</w:t>
      </w:r>
      <w:r w:rsidRPr="00070022">
        <w:rPr>
          <w:sz w:val="16"/>
        </w:rPr>
        <w:t xml:space="preserve"> recent </w:t>
      </w:r>
      <w:r w:rsidRPr="00070022">
        <w:rPr>
          <w:b/>
          <w:iCs/>
          <w:u w:val="single"/>
          <w:bdr w:val="single" w:color="auto" w:sz="8" w:space="0"/>
        </w:rPr>
        <w:t>emergence of</w:t>
      </w:r>
      <w:r w:rsidRPr="00070022">
        <w:rPr>
          <w:sz w:val="16"/>
        </w:rPr>
        <w:t xml:space="preserve"> Islamist jihadi </w:t>
      </w:r>
      <w:r w:rsidRPr="00070022">
        <w:rPr>
          <w:b/>
          <w:iCs/>
          <w:u w:val="single"/>
          <w:bdr w:val="single" w:color="auto" w:sz="8" w:space="0"/>
        </w:rPr>
        <w:t>groups</w:t>
      </w:r>
      <w:r w:rsidRPr="00070022">
        <w:rPr>
          <w:sz w:val="16"/>
        </w:rPr>
        <w:t xml:space="preserve"> that are </w:t>
      </w:r>
      <w:r w:rsidRPr="00070022">
        <w:rPr>
          <w:b/>
          <w:iCs/>
          <w:u w:val="single"/>
          <w:bdr w:val="single" w:color="auto" w:sz="8" w:space="0"/>
        </w:rPr>
        <w:t>known to be searching for nuclear or radiological material has</w:t>
      </w:r>
      <w:r w:rsidRPr="00070022">
        <w:rPr>
          <w:sz w:val="16"/>
        </w:rPr>
        <w:t xml:space="preserve"> given the debate a tone of </w:t>
      </w:r>
      <w:r w:rsidRPr="00070022">
        <w:rPr>
          <w:b/>
          <w:iCs/>
          <w:u w:val="single"/>
          <w:bdr w:val="single" w:color="auto" w:sz="8" w:space="0"/>
        </w:rPr>
        <w:t>urgency</w:t>
      </w:r>
      <w:r w:rsidRPr="00070022">
        <w:rPr>
          <w:sz w:val="16"/>
        </w:rPr>
        <w:t xml:space="preserve">. At the same time, </w:t>
      </w:r>
      <w:r w:rsidRPr="00070022">
        <w:rPr>
          <w:b/>
          <w:iCs/>
          <w:u w:val="single"/>
          <w:bdr w:val="single" w:color="auto" w:sz="8" w:space="0"/>
        </w:rPr>
        <w:t>the supply side</w:t>
      </w:r>
      <w:r w:rsidRPr="00070022">
        <w:rPr>
          <w:sz w:val="16"/>
        </w:rPr>
        <w:t xml:space="preserve"> of the equation </w:t>
      </w:r>
      <w:r w:rsidRPr="00070022">
        <w:rPr>
          <w:b/>
          <w:iCs/>
          <w:u w:val="single"/>
          <w:bdr w:val="single" w:color="auto" w:sz="8" w:space="0"/>
        </w:rPr>
        <w:t>has grown from sporadic</w:t>
      </w:r>
      <w:r w:rsidRPr="00070022">
        <w:rPr>
          <w:sz w:val="16"/>
        </w:rPr>
        <w:t xml:space="preserve"> and inchoate attempts at smuggling </w:t>
      </w:r>
      <w:r w:rsidRPr="00070022">
        <w:rPr>
          <w:b/>
          <w:iCs/>
          <w:u w:val="single"/>
          <w:bdr w:val="single" w:color="auto" w:sz="8" w:space="0"/>
        </w:rPr>
        <w:t>to a more organized market in fissile and radiological material</w:t>
      </w:r>
      <w:r w:rsidRPr="00070022">
        <w:rPr>
          <w:sz w:val="16"/>
        </w:rPr>
        <w:t xml:space="preserve">. </w:t>
      </w:r>
      <w:r w:rsidRPr="00070022">
        <w:rPr>
          <w:b/>
          <w:iCs/>
          <w:u w:val="single"/>
          <w:bdr w:val="single" w:color="auto" w:sz="8" w:space="0"/>
        </w:rPr>
        <w:t>This</w:t>
      </w:r>
      <w:r w:rsidRPr="00070022">
        <w:rPr>
          <w:sz w:val="16"/>
        </w:rPr>
        <w:t xml:space="preserve"> combination of factors has arguably </w:t>
      </w:r>
      <w:r w:rsidRPr="00070022">
        <w:rPr>
          <w:b/>
          <w:iCs/>
          <w:u w:val="single"/>
          <w:bdr w:val="single" w:color="auto" w:sz="8" w:space="0"/>
        </w:rPr>
        <w:t>increased the probability of a spectacular attack in the not so distant future</w:t>
      </w:r>
      <w:r w:rsidRPr="00070022">
        <w:rPr>
          <w:sz w:val="16"/>
        </w:rPr>
        <w:t xml:space="preserve">. In light of the severity of such a threat, the research on the subject is less than satisfactory. The main problem stems from its segmented nature. A large body of inquiry deals with the technology of constructing a nuclear or radiological device. A number of monitoring agencies such as the International Atomic Energy Agency (IAEA) and the European Union’s database on Nuclear Smuggling, Theft and Orphan Radiation Sources (DSTO), among others, have issued reports on the supply side. The demand side, which </w:t>
      </w:r>
      <w:r w:rsidRPr="00070022">
        <w:rPr>
          <w:sz w:val="16"/>
        </w:rPr>
        <w:lastRenderedPageBreak/>
        <w:t xml:space="preserve">covers the identity and operational profile of the putative terror groups, the so-called end users, has received less scrutiny, with most devoted to al-Qaeda. Clearly, a better understanding of the problem of a nuclear or radiological (NR) attack requires an integrated approach in which all three dimensions of the complex problems can be investigated. A key hypothesis of this paper is that </w:t>
      </w:r>
      <w:r w:rsidRPr="00070022">
        <w:rPr>
          <w:b/>
          <w:iCs/>
          <w:u w:val="single"/>
          <w:bdr w:val="single" w:color="auto" w:sz="8" w:space="0"/>
        </w:rPr>
        <w:t>terror groups are eager to use an NR weapon because it would provide an extreme form of force multiplier</w:t>
      </w:r>
      <w:r w:rsidRPr="00070022">
        <w:rPr>
          <w:sz w:val="16"/>
        </w:rPr>
        <w:t xml:space="preserve">. The related hypothesis is that </w:t>
      </w:r>
      <w:r w:rsidRPr="00070022">
        <w:rPr>
          <w:b/>
          <w:iCs/>
          <w:u w:val="single"/>
          <w:bdr w:val="single" w:color="auto" w:sz="8" w:space="0"/>
        </w:rPr>
        <w:t>a maturing market in illicit materials increases the chances for acquisition and fabrication</w:t>
      </w:r>
      <w:r w:rsidRPr="00070022">
        <w:rPr>
          <w:sz w:val="16"/>
        </w:rPr>
        <w:t xml:space="preserve">. In one of the ironies of history, </w:t>
      </w:r>
      <w:r w:rsidRPr="00070022">
        <w:rPr>
          <w:b/>
          <w:iCs/>
          <w:u w:val="single"/>
          <w:bdr w:val="single" w:color="auto" w:sz="8" w:space="0"/>
        </w:rPr>
        <w:t>the end of the Cold War</w:t>
      </w:r>
      <w:r w:rsidRPr="00070022">
        <w:rPr>
          <w:sz w:val="16"/>
        </w:rPr>
        <w:t xml:space="preserve"> diminished the chance of an all-out nuclear Armageddon, but </w:t>
      </w:r>
      <w:r w:rsidRPr="00070022">
        <w:rPr>
          <w:b/>
          <w:iCs/>
          <w:u w:val="single"/>
          <w:bdr w:val="single" w:color="auto" w:sz="8" w:space="0"/>
        </w:rPr>
        <w:t>increased the odds of a nuclear</w:t>
      </w:r>
      <w:r w:rsidRPr="00070022">
        <w:rPr>
          <w:sz w:val="16"/>
        </w:rPr>
        <w:t xml:space="preserve"> or radiological terror </w:t>
      </w:r>
      <w:r w:rsidRPr="00070022">
        <w:rPr>
          <w:b/>
          <w:iCs/>
          <w:u w:val="single"/>
          <w:bdr w:val="single" w:color="auto" w:sz="8" w:space="0"/>
        </w:rPr>
        <w:t>attack</w:t>
      </w:r>
      <w:r w:rsidRPr="00070022">
        <w:rPr>
          <w:sz w:val="16"/>
        </w:rPr>
        <w:t xml:space="preserve">. As Benjamin Schwartz, a former official in the Department of Defense, put it: “Today, </w:t>
      </w:r>
      <w:r w:rsidRPr="00070022">
        <w:rPr>
          <w:b/>
          <w:iCs/>
          <w:u w:val="single"/>
          <w:bdr w:val="single" w:color="auto" w:sz="8" w:space="0"/>
        </w:rPr>
        <w:t>the risk of a single atomic bomb detonating in a city like Dubai, New York, Singapore or Washington, D.C., is higher than at any point in history</w:t>
      </w:r>
      <w:r w:rsidRPr="00070022">
        <w:rPr>
          <w:sz w:val="16"/>
        </w:rPr>
        <w:t xml:space="preserve">.”1 The reason is based on a straightforward calculation: “One of </w:t>
      </w:r>
      <w:r w:rsidRPr="00070022">
        <w:rPr>
          <w:b/>
          <w:iCs/>
          <w:u w:val="single"/>
          <w:bdr w:val="single" w:color="auto" w:sz="8" w:space="0"/>
        </w:rPr>
        <w:t>the unique character</w:t>
      </w:r>
      <w:r w:rsidRPr="00070022">
        <w:rPr>
          <w:sz w:val="16"/>
        </w:rPr>
        <w:t xml:space="preserve">istics </w:t>
      </w:r>
      <w:r w:rsidRPr="00070022">
        <w:rPr>
          <w:b/>
          <w:iCs/>
          <w:u w:val="single"/>
          <w:bdr w:val="single" w:color="auto" w:sz="8" w:space="0"/>
        </w:rPr>
        <w:t>of nuclear terrorism is</w:t>
      </w:r>
      <w:r w:rsidRPr="00070022">
        <w:rPr>
          <w:sz w:val="16"/>
        </w:rPr>
        <w:t xml:space="preserve"> the </w:t>
      </w:r>
      <w:r w:rsidRPr="00070022">
        <w:rPr>
          <w:b/>
          <w:iCs/>
          <w:u w:val="single"/>
          <w:bdr w:val="single" w:color="auto" w:sz="8" w:space="0"/>
        </w:rPr>
        <w:t>asymmetry</w:t>
      </w:r>
      <w:r w:rsidRPr="00070022">
        <w:rPr>
          <w:sz w:val="16"/>
        </w:rPr>
        <w:t xml:space="preserve"> between the number of people required to commit an act and the number of people harmed by the act: it is conceivable that </w:t>
      </w:r>
      <w:r w:rsidRPr="00070022">
        <w:rPr>
          <w:b/>
          <w:iCs/>
          <w:u w:val="single"/>
          <w:bdr w:val="single" w:color="auto" w:sz="8" w:space="0"/>
        </w:rPr>
        <w:t>fewer than a hundred people could build and deploy a bomb that kills</w:t>
      </w:r>
      <w:r w:rsidRPr="00070022">
        <w:rPr>
          <w:sz w:val="16"/>
        </w:rPr>
        <w:t xml:space="preserve"> and wounds </w:t>
      </w:r>
      <w:r w:rsidRPr="00070022">
        <w:rPr>
          <w:b/>
          <w:iCs/>
          <w:u w:val="single"/>
          <w:bdr w:val="single" w:color="auto" w:sz="8" w:space="0"/>
        </w:rPr>
        <w:t>hundreds of thousands.” A nuclear device is the ultimate force multiplier for radical terror groups</w:t>
      </w:r>
      <w:r w:rsidRPr="00070022">
        <w:rPr>
          <w:sz w:val="16"/>
        </w:rPr>
        <w:t xml:space="preserve">, while chemical and biological attacks are difficult to manage and are considered not “spectacular” enough.1 This calculus did not escape policy makers and scientists in charge of nuclear issues. As early as the 1960s, concerns were raised about proliferation to non-state actors. Having described some of these fears, Graham Allison noted, “There is no particular reason that the maker [of the device] need to be a nation. Smaller units could do it — groups of people with a common purpose or a common enemy.”2 Between 1964 and 1966, </w:t>
      </w:r>
      <w:r w:rsidRPr="00070022">
        <w:rPr>
          <w:b/>
          <w:iCs/>
          <w:u w:val="single"/>
          <w:bdr w:val="single" w:color="auto" w:sz="8" w:space="0"/>
        </w:rPr>
        <w:t>the premier U.S. nuclear facility</w:t>
      </w:r>
      <w:r w:rsidRPr="00070022">
        <w:rPr>
          <w:sz w:val="16"/>
        </w:rPr>
        <w:t xml:space="preserve">, Lawrence Livermore National Laboratory (LLNL), </w:t>
      </w:r>
      <w:r w:rsidRPr="00070022">
        <w:rPr>
          <w:b/>
          <w:iCs/>
          <w:u w:val="single"/>
          <w:bdr w:val="single" w:color="auto" w:sz="8" w:space="0"/>
        </w:rPr>
        <w:t>conducted successfully the “Nth Country Experiment” to test whether a scientist not familiar with nuclear weapons could design one based on open-source materials</w:t>
      </w:r>
      <w:r w:rsidRPr="00070022">
        <w:rPr>
          <w:sz w:val="16"/>
        </w:rPr>
        <w:t xml:space="preserve">.3 Though not always publicized, the threat of a handful of individuals acquiring sufficient materials to perpetuate an attack in densely populated areas has preoccupied the highest levels of government and intelligence for decades. But anxiety about such a scenario intensified after September 11, 2001. When, immediately after the attack, a source codenamed Dragonfly informed American intelligence that al-Qaeda had smuggled a nuclear device into the United States, National Security Adviser Condoleezza Rice described it as a “problem from hell,” evoking a previous comment referring to the “sum of all our fears.”4 Graham Allison, a noted scholar who served as an assistant secretary of defense for policy in the Clinton administration, addressed the issue in Nuclear Terrorism: The Ultimate Preventable Catastrophe. The 2004 book, which became something of an academic bestseller, concluded that </w:t>
      </w:r>
      <w:r w:rsidRPr="00070022">
        <w:rPr>
          <w:b/>
          <w:iCs/>
          <w:u w:val="single"/>
          <w:bdr w:val="single" w:color="auto" w:sz="8" w:space="0"/>
        </w:rPr>
        <w:t>a nuclear catastrophe can be averted by implementing the Three Nos: “no loose nukes,” “no new nascent nukes” and “no new nuclear-weapon states</w:t>
      </w:r>
      <w:r w:rsidRPr="00070022">
        <w:rPr>
          <w:sz w:val="16"/>
        </w:rPr>
        <w:t xml:space="preserve">.” Should the Three Nos be breached, </w:t>
      </w:r>
      <w:r w:rsidRPr="00070022">
        <w:rPr>
          <w:b/>
          <w:iCs/>
          <w:u w:val="single"/>
          <w:bdr w:val="single" w:color="auto" w:sz="8" w:space="0"/>
        </w:rPr>
        <w:t>Allison put the probability of a nuclear terror attack between “inevitable” and “highly likely</w:t>
      </w:r>
      <w:r w:rsidRPr="00070022">
        <w:rPr>
          <w:sz w:val="16"/>
        </w:rPr>
        <w:t xml:space="preserve">.”5 Allison, as the subtitle of his book indicated, was confident that the Three Nos were attainable. In fact, a few short years later, as Benjamin Schwartz put it, </w:t>
      </w:r>
      <w:r w:rsidRPr="00070022">
        <w:rPr>
          <w:b/>
          <w:iCs/>
          <w:u w:val="single"/>
          <w:bdr w:val="single" w:color="auto" w:sz="8" w:space="0"/>
        </w:rPr>
        <w:t>Allison’s three Nos had turned into three yeses, making a spectacular attack by “malign actors” plausible.</w:t>
      </w:r>
      <w:r w:rsidRPr="00070022">
        <w:rPr>
          <w:sz w:val="16"/>
        </w:rPr>
        <w:t xml:space="preserve"> Former head of the CIA George Tenet wrote that “one [terrorist] mushroom cloud would change history.”6 Both Presidents George W. Bush and Barack Obama emphasized that nuclear weapons in the hands of terrorists posed the single most important security threat to the nation. In his 2010 address, President Obama explained that nuclear terrorism was a “game changer,” the single most important national security threat that we face.” It would “destabilize our security, our economies, and our very way of life.”7 The 2010 Nuclear Review Posture listed nuclear and radiological terror along with the more traditional security challenges. The changing threat assessment prompted another analyst to note that </w:t>
      </w:r>
      <w:r w:rsidRPr="00070022">
        <w:rPr>
          <w:b/>
          <w:iCs/>
          <w:u w:val="single"/>
          <w:bdr w:val="single" w:color="auto" w:sz="8" w:space="0"/>
        </w:rPr>
        <w:t>a terrorist Armageddon, once a domain of apocalyptic fantasy, “is now the subject by prediction of scientists.”</w:t>
      </w:r>
      <w:r w:rsidRPr="00070022">
        <w:rPr>
          <w:sz w:val="16"/>
        </w:rPr>
        <w:t>8 Still, there is a considerable amount of disagreement on the potential scope and impact of such an attack, due to the technological complexity of the weapons.</w:t>
      </w:r>
    </w:p>
    <w:p w:rsidRPr="00070022" w:rsidR="00070022" w:rsidP="00070022" w:rsidRDefault="00070022" w14:paraId="06EC2779" w14:textId="77777777">
      <w:pPr>
        <w:rPr>
          <w:sz w:val="16"/>
        </w:rPr>
      </w:pPr>
    </w:p>
    <w:p w:rsidRPr="00070022" w:rsidR="00070022" w:rsidP="00070022" w:rsidRDefault="00070022" w14:paraId="2CB2EFF3"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Results in global nuclear war</w:t>
      </w:r>
    </w:p>
    <w:p w:rsidRPr="00070022" w:rsidR="00070022" w:rsidP="00070022" w:rsidRDefault="00070022" w14:paraId="67AC1072" w14:textId="77777777"/>
    <w:p w:rsidRPr="00070022" w:rsidR="00070022" w:rsidP="00070022" w:rsidRDefault="00070022" w14:paraId="4EFFD714" w14:textId="77777777">
      <w:pPr>
        <w:rPr>
          <w:b/>
          <w:bCs/>
          <w:sz w:val="26"/>
        </w:rPr>
      </w:pPr>
      <w:r w:rsidRPr="00070022">
        <w:rPr>
          <w:b/>
          <w:bCs/>
          <w:sz w:val="26"/>
        </w:rPr>
        <w:t>Arguello and Buis, 2018</w:t>
      </w:r>
    </w:p>
    <w:p w:rsidRPr="00070022" w:rsidR="00070022" w:rsidP="00070022" w:rsidRDefault="00070022" w14:paraId="47EB0929" w14:textId="77777777">
      <w:r w:rsidRPr="00070022">
        <w:rPr>
          <w:b/>
          <w:bCs/>
          <w:sz w:val="26"/>
        </w:rPr>
        <w:t>(</w:t>
      </w:r>
      <w:r w:rsidRPr="00070022">
        <w:t xml:space="preserve">Irma - Founder and Chair of the NPSGlobal Foundation (Non-proliferation for Global Security), degree in Phyisics, Masters degree in Business Administration, has worked on numerous nuclear security </w:t>
      </w:r>
      <w:r w:rsidRPr="00070022">
        <w:lastRenderedPageBreak/>
        <w:t>projects; Emiliano – lawyer and associate professor of international law; “The global impacts of a terrorist nuclear attack: What would happen? What should we do</w:t>
      </w:r>
      <w:proofErr w:type="gramStart"/>
      <w:r w:rsidRPr="00070022">
        <w:t>?,</w:t>
      </w:r>
      <w:proofErr w:type="gramEnd"/>
      <w:r w:rsidRPr="00070022">
        <w:t>” Bulletin of the Atomic Scientists, 2018)</w:t>
      </w:r>
    </w:p>
    <w:p w:rsidRPr="00070022" w:rsidR="00070022" w:rsidP="00070022" w:rsidRDefault="00070022" w14:paraId="1ECB3D24" w14:textId="77777777">
      <w:pPr>
        <w:rPr>
          <w:sz w:val="16"/>
        </w:rPr>
      </w:pPr>
      <w:r w:rsidRPr="00070022">
        <w:rPr>
          <w:sz w:val="16"/>
        </w:rPr>
        <w:t xml:space="preserve">But </w:t>
      </w:r>
      <w:r w:rsidRPr="00070022">
        <w:rPr>
          <w:b/>
          <w:iCs/>
          <w:u w:val="single"/>
          <w:bdr w:val="single" w:color="auto" w:sz="8" w:space="0"/>
        </w:rPr>
        <w:t>the consequences would go far beyond the</w:t>
      </w:r>
      <w:r w:rsidRPr="00070022">
        <w:rPr>
          <w:sz w:val="16"/>
        </w:rPr>
        <w:t xml:space="preserve"> effects in the </w:t>
      </w:r>
      <w:r w:rsidRPr="00070022">
        <w:rPr>
          <w:b/>
          <w:iCs/>
          <w:u w:val="single"/>
          <w:bdr w:val="single" w:color="auto" w:sz="8" w:space="0"/>
        </w:rPr>
        <w:t>target country</w:t>
      </w:r>
      <w:r w:rsidRPr="00070022">
        <w:rPr>
          <w:sz w:val="16"/>
        </w:rPr>
        <w:t xml:space="preserve">, however, </w:t>
      </w:r>
      <w:r w:rsidRPr="00070022">
        <w:rPr>
          <w:b/>
          <w:iCs/>
          <w:u w:val="single"/>
          <w:bdr w:val="single" w:color="auto" w:sz="8" w:space="0"/>
        </w:rPr>
        <w:t>and</w:t>
      </w:r>
      <w:r w:rsidRPr="00070022">
        <w:rPr>
          <w:sz w:val="16"/>
        </w:rPr>
        <w:t xml:space="preserve"> promptly </w:t>
      </w:r>
      <w:r w:rsidRPr="00070022">
        <w:rPr>
          <w:b/>
          <w:iCs/>
          <w:u w:val="single"/>
          <w:bdr w:val="single" w:color="auto" w:sz="8" w:space="0"/>
        </w:rPr>
        <w:t>propagate worldwide</w:t>
      </w:r>
      <w:r w:rsidRPr="00070022">
        <w:rPr>
          <w:sz w:val="16"/>
        </w:rPr>
        <w:t xml:space="preserve">. Global and national security, economy and finance, international governance and its framework, national political systems, and the </w:t>
      </w:r>
      <w:r w:rsidRPr="00070022">
        <w:rPr>
          <w:b/>
          <w:iCs/>
          <w:u w:val="single"/>
          <w:bdr w:val="single" w:color="auto" w:sz="8" w:space="0"/>
        </w:rPr>
        <w:t>behavior of governments</w:t>
      </w:r>
      <w:r w:rsidRPr="00070022">
        <w:rPr>
          <w:sz w:val="16"/>
        </w:rPr>
        <w:t xml:space="preserve"> and individuals </w:t>
      </w:r>
      <w:r w:rsidRPr="00070022">
        <w:rPr>
          <w:b/>
          <w:iCs/>
          <w:u w:val="single"/>
          <w:bdr w:val="single" w:color="auto" w:sz="8" w:space="0"/>
        </w:rPr>
        <w:t>would</w:t>
      </w:r>
      <w:r w:rsidRPr="00070022">
        <w:rPr>
          <w:sz w:val="16"/>
        </w:rPr>
        <w:t xml:space="preserve"> all </w:t>
      </w:r>
      <w:r w:rsidRPr="00070022">
        <w:rPr>
          <w:b/>
          <w:iCs/>
          <w:u w:val="single"/>
          <w:bdr w:val="single" w:color="auto" w:sz="8" w:space="0"/>
        </w:rPr>
        <w:t>be</w:t>
      </w:r>
      <w:r w:rsidRPr="00070022">
        <w:rPr>
          <w:sz w:val="16"/>
        </w:rPr>
        <w:t xml:space="preserve"> put </w:t>
      </w:r>
      <w:r w:rsidRPr="00070022">
        <w:rPr>
          <w:b/>
          <w:iCs/>
          <w:u w:val="single"/>
          <w:bdr w:val="single" w:color="auto" w:sz="8" w:space="0"/>
        </w:rPr>
        <w:t>under severe trial.</w:t>
      </w:r>
      <w:r w:rsidRPr="00070022">
        <w:rPr>
          <w:sz w:val="16"/>
        </w:rPr>
        <w:t xml:space="preserve"> The severity of the effects at a national level, however, would depend on the countries’ level of development, geopolitical location, and resilience. Global security and regional/national defense schemes would be strongly affected. </w:t>
      </w:r>
      <w:r w:rsidRPr="00070022">
        <w:rPr>
          <w:b/>
          <w:iCs/>
          <w:u w:val="single"/>
          <w:bdr w:val="single" w:color="auto" w:sz="8" w:space="0"/>
        </w:rPr>
        <w:t>An increase in global distrust would spark rising tensions among countries and blocs, that could</w:t>
      </w:r>
      <w:r w:rsidRPr="00070022">
        <w:rPr>
          <w:sz w:val="16"/>
        </w:rPr>
        <w:t xml:space="preserve"> even </w:t>
      </w:r>
      <w:r w:rsidRPr="00070022">
        <w:rPr>
          <w:b/>
          <w:iCs/>
          <w:u w:val="single"/>
          <w:bdr w:val="single" w:color="auto" w:sz="8" w:space="0"/>
        </w:rPr>
        <w:t>lead to</w:t>
      </w:r>
      <w:r w:rsidRPr="00070022">
        <w:rPr>
          <w:sz w:val="16"/>
        </w:rPr>
        <w:t xml:space="preserve"> the brink of </w:t>
      </w:r>
      <w:r w:rsidRPr="00070022">
        <w:rPr>
          <w:b/>
          <w:iCs/>
          <w:u w:val="single"/>
          <w:bdr w:val="single" w:color="auto" w:sz="8" w:space="0"/>
        </w:rPr>
        <w:t>nuclear weapons use by states (if</w:t>
      </w:r>
      <w:r w:rsidRPr="00070022">
        <w:rPr>
          <w:sz w:val="16"/>
        </w:rPr>
        <w:t xml:space="preserve">, for instance, </w:t>
      </w:r>
      <w:r w:rsidRPr="00070022">
        <w:rPr>
          <w:b/>
          <w:iCs/>
          <w:u w:val="single"/>
          <w:bdr w:val="single" w:color="auto" w:sz="8" w:space="0"/>
        </w:rPr>
        <w:t>a sponsor country is identified</w:t>
      </w:r>
      <w:r w:rsidRPr="00070022">
        <w:rPr>
          <w:sz w:val="16"/>
        </w:rPr>
        <w:t xml:space="preserve">). The </w:t>
      </w:r>
      <w:r w:rsidRPr="00070022">
        <w:rPr>
          <w:b/>
          <w:iCs/>
          <w:u w:val="single"/>
          <w:bdr w:val="single" w:color="auto" w:sz="8" w:space="0"/>
        </w:rPr>
        <w:t>consequences</w:t>
      </w:r>
      <w:r w:rsidRPr="00070022">
        <w:rPr>
          <w:sz w:val="16"/>
        </w:rPr>
        <w:t xml:space="preserve"> of such a shocking scenario would </w:t>
      </w:r>
      <w:r w:rsidRPr="00070022">
        <w:rPr>
          <w:b/>
          <w:iCs/>
          <w:u w:val="single"/>
          <w:bdr w:val="single" w:color="auto" w:sz="8" w:space="0"/>
        </w:rPr>
        <w:t xml:space="preserve">include a decrease in states’ self-control, an escalation of present conflicts and </w:t>
      </w:r>
      <w:r w:rsidRPr="00070022">
        <w:rPr>
          <w:sz w:val="16"/>
        </w:rPr>
        <w:t>the emergence</w:t>
      </w:r>
      <w:r w:rsidRPr="00070022">
        <w:rPr>
          <w:b/>
          <w:iCs/>
          <w:u w:val="single"/>
          <w:bdr w:val="single" w:color="auto" w:sz="8" w:space="0"/>
        </w:rPr>
        <w:t xml:space="preserve"> of new ones</w:t>
      </w:r>
      <w:r w:rsidRPr="00070022">
        <w:rPr>
          <w:sz w:val="16"/>
        </w:rPr>
        <w:t xml:space="preserve">, accompanied by </w:t>
      </w:r>
      <w:r w:rsidRPr="00070022">
        <w:rPr>
          <w:b/>
          <w:iCs/>
          <w:u w:val="single"/>
          <w:bdr w:val="single" w:color="auto" w:sz="8" w:space="0"/>
        </w:rPr>
        <w:t>an increase in</w:t>
      </w:r>
      <w:r w:rsidRPr="00070022">
        <w:rPr>
          <w:sz w:val="16"/>
        </w:rPr>
        <w:t xml:space="preserve"> military </w:t>
      </w:r>
      <w:r w:rsidRPr="00070022">
        <w:rPr>
          <w:b/>
          <w:iCs/>
          <w:u w:val="single"/>
          <w:bdr w:val="single" w:color="auto" w:sz="8" w:space="0"/>
        </w:rPr>
        <w:t>unilateralism</w:t>
      </w:r>
      <w:r w:rsidRPr="00070022">
        <w:rPr>
          <w:sz w:val="16"/>
        </w:rPr>
        <w:t xml:space="preserve"> and military expenditures. Regarding the economic and financial impacts, </w:t>
      </w:r>
      <w:r w:rsidRPr="00070022">
        <w:rPr>
          <w:b/>
          <w:iCs/>
          <w:u w:val="single"/>
          <w:bdr w:val="single" w:color="auto" w:sz="8" w:space="0"/>
        </w:rPr>
        <w:t>a severe global</w:t>
      </w:r>
      <w:r w:rsidRPr="00070022">
        <w:rPr>
          <w:sz w:val="16"/>
        </w:rPr>
        <w:t xml:space="preserve"> economic </w:t>
      </w:r>
      <w:r w:rsidRPr="00070022">
        <w:rPr>
          <w:b/>
          <w:iCs/>
          <w:u w:val="single"/>
          <w:bdr w:val="single" w:color="auto" w:sz="8" w:space="0"/>
        </w:rPr>
        <w:t>depression would rise</w:t>
      </w:r>
      <w:r w:rsidRPr="00070022">
        <w:rPr>
          <w:sz w:val="16"/>
        </w:rPr>
        <w:t xml:space="preserve"> from the attack, likely lasting for years.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economic </w:t>
      </w:r>
      <w:r w:rsidRPr="00070022">
        <w:rPr>
          <w:b/>
          <w:iCs/>
          <w:u w:val="single"/>
          <w:bdr w:val="single" w:color="auto" w:sz="8" w:space="0"/>
        </w:rPr>
        <w:t>impacts would</w:t>
      </w:r>
      <w:r w:rsidRPr="00070022">
        <w:rPr>
          <w:sz w:val="16"/>
        </w:rPr>
        <w:t xml:space="preserve"> also </w:t>
      </w:r>
      <w:r w:rsidRPr="00070022">
        <w:rPr>
          <w:b/>
          <w:iCs/>
          <w:u w:val="single"/>
          <w:bdr w:val="single" w:color="auto" w:sz="8" w:space="0"/>
        </w:rPr>
        <w:t>include a shortage of</w:t>
      </w:r>
      <w:r w:rsidRPr="00070022">
        <w:rPr>
          <w:sz w:val="16"/>
        </w:rPr>
        <w:t xml:space="preserve"> high-technology products such as </w:t>
      </w:r>
      <w:r w:rsidRPr="00070022">
        <w:rPr>
          <w:b/>
          <w:iCs/>
          <w:u w:val="single"/>
          <w:bdr w:val="single" w:color="auto" w:sz="8" w:space="0"/>
        </w:rPr>
        <w:t>medicines</w:t>
      </w:r>
      <w:r w:rsidRPr="00070022">
        <w:rPr>
          <w:sz w:val="16"/>
        </w:rPr>
        <w:t xml:space="preserve">, as well as a fall in foreign direct investment </w:t>
      </w:r>
      <w:r w:rsidRPr="00070022">
        <w:rPr>
          <w:b/>
          <w:iCs/>
          <w:u w:val="single"/>
          <w:bdr w:val="single" w:color="auto" w:sz="8" w:space="0"/>
        </w:rPr>
        <w:t>and</w:t>
      </w:r>
      <w:r w:rsidRPr="00070022">
        <w:rPr>
          <w:sz w:val="16"/>
        </w:rPr>
        <w:t xml:space="preserve"> a severe decline of international </w:t>
      </w:r>
      <w:r w:rsidRPr="00070022">
        <w:rPr>
          <w:b/>
          <w:iCs/>
          <w:u w:val="single"/>
          <w:bdr w:val="single" w:color="auto" w:sz="8" w:space="0"/>
        </w:rPr>
        <w:t xml:space="preserve">humanitarian aid </w:t>
      </w:r>
      <w:r w:rsidRPr="00070022">
        <w:rPr>
          <w:sz w:val="16"/>
        </w:rPr>
        <w:t xml:space="preserve">toward low-income countries. We expect an increase of unemployment and poverty in all countries. Global poverty would raise about 4 percent after the attack, which implies that </w:t>
      </w:r>
      <w:r w:rsidRPr="00070022">
        <w:rPr>
          <w:b/>
          <w:iCs/>
          <w:u w:val="single"/>
          <w:bdr w:val="single" w:color="auto" w:sz="8" w:space="0"/>
        </w:rPr>
        <w:t>at least 30 million more people would be</w:t>
      </w:r>
      <w:r w:rsidRPr="00070022">
        <w:rPr>
          <w:sz w:val="16"/>
        </w:rPr>
        <w:t xml:space="preserve"> living </w:t>
      </w:r>
      <w:r w:rsidRPr="00070022">
        <w:rPr>
          <w:b/>
          <w:iCs/>
          <w:u w:val="single"/>
          <w:bdr w:val="single" w:color="auto" w:sz="8" w:space="0"/>
        </w:rPr>
        <w:t>in extreme poverty, in addition to the current estimated 767 million</w:t>
      </w:r>
      <w:r w:rsidRPr="00070022">
        <w:rPr>
          <w:sz w:val="16"/>
        </w:rPr>
        <w:t xml:space="preserve">. In the area of international relations, we would </w:t>
      </w:r>
      <w:r w:rsidRPr="00070022">
        <w:rPr>
          <w:b/>
          <w:iCs/>
          <w:u w:val="single"/>
          <w:bdr w:val="single" w:color="auto" w:sz="8" w:space="0"/>
        </w:rPr>
        <w:t>expect a breakdown of key doctrines involving politics, security, and relations</w:t>
      </w:r>
      <w:r w:rsidRPr="00070022">
        <w:rPr>
          <w:sz w:val="16"/>
        </w:rPr>
        <w:t xml:space="preserve"> among states. These international </w:t>
      </w:r>
      <w:r w:rsidRPr="00070022">
        <w:rPr>
          <w:b/>
          <w:iCs/>
          <w:u w:val="single"/>
          <w:bdr w:val="single" w:color="auto" w:sz="8" w:space="0"/>
        </w:rPr>
        <w:t>tensions could lead to a collapse of the nuclear order</w:t>
      </w:r>
      <w:r w:rsidRPr="00070022">
        <w:rPr>
          <w:sz w:val="16"/>
        </w:rPr>
        <w:t xml:space="preserve"> as we know it today, with a consequent setback of nuclear disarmament and nonproliferation commitments. In other words, the whole system based on the Nuclear Non- Proliferation Treaty would be put under severe trial. After the attack, </w:t>
      </w:r>
      <w:r w:rsidRPr="00070022">
        <w:rPr>
          <w:b/>
          <w:iCs/>
          <w:u w:val="single"/>
          <w:bdr w:val="single" w:color="auto" w:sz="8" w:space="0"/>
        </w:rPr>
        <w:t>there would be a reassessment of existing security doctrines, and a deep review of concepts such as nuclear deterrence, no-first use</w:t>
      </w:r>
      <w:r w:rsidRPr="00070022">
        <w:rPr>
          <w:sz w:val="16"/>
        </w:rPr>
        <w:t xml:space="preserve">, proportionality, and negative security assurances. Finally, the </w:t>
      </w:r>
      <w:r w:rsidRPr="00070022">
        <w:rPr>
          <w:b/>
          <w:iCs/>
          <w:u w:val="single"/>
          <w:bdr w:val="single" w:color="auto" w:sz="8" w:space="0"/>
        </w:rPr>
        <w:t>behavior of governments</w:t>
      </w:r>
      <w:r w:rsidRPr="00070022">
        <w:rPr>
          <w:sz w:val="16"/>
        </w:rPr>
        <w:t xml:space="preserve"> and individuals </w:t>
      </w:r>
      <w:r w:rsidRPr="00070022">
        <w:rPr>
          <w:b/>
          <w:iCs/>
          <w:u w:val="single"/>
          <w:bdr w:val="single" w:color="auto" w:sz="8" w:space="0"/>
        </w:rPr>
        <w:t>would</w:t>
      </w:r>
      <w:r w:rsidRPr="00070022">
        <w:rPr>
          <w:sz w:val="16"/>
        </w:rPr>
        <w:t xml:space="preserve"> also </w:t>
      </w:r>
      <w:r w:rsidRPr="00070022">
        <w:rPr>
          <w:b/>
          <w:iCs/>
          <w:u w:val="single"/>
          <w:bdr w:val="single" w:color="auto" w:sz="8" w:space="0"/>
        </w:rPr>
        <w:t>change radically. Internal chaos</w:t>
      </w:r>
      <w:r w:rsidRPr="00070022">
        <w:rPr>
          <w:sz w:val="16"/>
        </w:rPr>
        <w:t xml:space="preserve"> fueled by the media and social networks </w:t>
      </w:r>
      <w:r w:rsidRPr="00070022">
        <w:rPr>
          <w:b/>
          <w:iCs/>
          <w:u w:val="single"/>
          <w:bdr w:val="single" w:color="auto" w:sz="8" w:space="0"/>
        </w:rPr>
        <w:t>would threaten governance at all levels</w:t>
      </w:r>
      <w:r w:rsidRPr="00070022">
        <w:rPr>
          <w:sz w:val="16"/>
        </w:rPr>
        <w:t xml:space="preserve">, with greater impact on those countries with weak institutional frameworks. Social turbulence would emerge in most countries, </w:t>
      </w:r>
      <w:r w:rsidRPr="00070022">
        <w:rPr>
          <w:b/>
          <w:iCs/>
          <w:u w:val="single"/>
          <w:bdr w:val="single" w:color="auto" w:sz="8" w:space="0"/>
        </w:rPr>
        <w:t>with</w:t>
      </w:r>
      <w:r w:rsidRPr="00070022">
        <w:rPr>
          <w:sz w:val="16"/>
        </w:rPr>
        <w:t xml:space="preserve"> consequent attempts by </w:t>
      </w:r>
      <w:r w:rsidRPr="00070022">
        <w:rPr>
          <w:b/>
          <w:iCs/>
          <w:u w:val="single"/>
          <w:bdr w:val="single" w:color="auto" w:sz="8" w:space="0"/>
        </w:rPr>
        <w:t>governments</w:t>
      </w:r>
      <w:r w:rsidRPr="00070022">
        <w:rPr>
          <w:sz w:val="16"/>
        </w:rPr>
        <w:t xml:space="preserve"> to impose restrictions on personal freedoms to preserve order – possibly by </w:t>
      </w:r>
      <w:r w:rsidRPr="00070022">
        <w:rPr>
          <w:b/>
          <w:iCs/>
          <w:u w:val="single"/>
          <w:bdr w:val="single" w:color="auto" w:sz="8" w:space="0"/>
        </w:rPr>
        <w:t>declaring</w:t>
      </w:r>
      <w:r w:rsidRPr="00070022">
        <w:rPr>
          <w:sz w:val="16"/>
        </w:rPr>
        <w:t xml:space="preserve"> a state of siege or </w:t>
      </w:r>
      <w:r w:rsidRPr="00070022">
        <w:rPr>
          <w:b/>
          <w:iCs/>
          <w:u w:val="single"/>
          <w:bdr w:val="single" w:color="auto" w:sz="8" w:space="0"/>
        </w:rPr>
        <w:t>state of emergency</w:t>
      </w:r>
      <w:r w:rsidRPr="00070022">
        <w:rPr>
          <w:sz w:val="16"/>
        </w:rPr>
        <w:t xml:space="preserve"> – and legislation would surely become tougher on human rights. 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rsidR="001E0EDA" w:rsidP="001E0EDA" w:rsidRDefault="001E0EDA" w14:paraId="34A5F21F" w14:textId="77777777">
      <w:pPr>
        <w:rPr>
          <w:rStyle w:val="Style13ptBold"/>
        </w:rPr>
      </w:pPr>
      <w:r w:rsidRPr="00117D82">
        <w:rPr>
          <w:rStyle w:val="Style13ptBold"/>
        </w:rPr>
        <w:t>The plan ends the war quickly – grounds the coalition and facilitates a peace deal</w:t>
      </w:r>
    </w:p>
    <w:p w:rsidR="001E0EDA" w:rsidP="001E0EDA" w:rsidRDefault="001E0EDA" w14:paraId="5D466EB8" w14:textId="77777777">
      <w:pPr>
        <w:rPr>
          <w:rStyle w:val="Style13ptBold"/>
        </w:rPr>
      </w:pPr>
      <w:r>
        <w:rPr>
          <w:rStyle w:val="Style13ptBold"/>
        </w:rPr>
        <w:t>Harb, 3/1</w:t>
      </w:r>
    </w:p>
    <w:p w:rsidRPr="00117D82" w:rsidR="001E0EDA" w:rsidP="001E0EDA" w:rsidRDefault="001E0EDA" w14:paraId="7212726A" w14:textId="77777777">
      <w:pPr>
        <w:rPr>
          <w:rStyle w:val="Style13ptBold"/>
          <w:b w:val="0"/>
          <w:bCs w:val="0"/>
          <w:sz w:val="20"/>
          <w:szCs w:val="20"/>
        </w:rPr>
      </w:pPr>
      <w:r w:rsidRPr="00117D82">
        <w:rPr>
          <w:sz w:val="20"/>
          <w:szCs w:val="20"/>
        </w:rPr>
        <w:t xml:space="preserve">(Ali, “Saudi Arabia would end Yemen war without US support, experts say,” </w:t>
      </w:r>
      <w:hyperlink w:history="1" r:id="rId29">
        <w:r w:rsidRPr="00117D82">
          <w:rPr>
            <w:rStyle w:val="Hyperlink"/>
            <w:sz w:val="20"/>
            <w:szCs w:val="20"/>
          </w:rPr>
          <w:t>https://www.middleeasteye.net/news/saudi-arabia-would-end-yemen-war-without-us-support-experts-say</w:t>
        </w:r>
      </w:hyperlink>
      <w:r w:rsidRPr="00117D82">
        <w:rPr>
          <w:sz w:val="20"/>
          <w:szCs w:val="20"/>
        </w:rPr>
        <w:t>)</w:t>
      </w:r>
    </w:p>
    <w:p w:rsidR="001E0EDA" w:rsidP="001E0EDA" w:rsidRDefault="001E0EDA" w14:paraId="48BC4A16" w14:textId="77777777">
      <w:pPr>
        <w:rPr>
          <w:sz w:val="16"/>
        </w:rPr>
      </w:pPr>
      <w:r w:rsidRPr="00C6024A">
        <w:rPr>
          <w:rStyle w:val="Emphasis"/>
        </w:rPr>
        <w:t>Ending American assistance to the Saudi-led coalition</w:t>
      </w:r>
      <w:r w:rsidRPr="00117D82">
        <w:rPr>
          <w:sz w:val="16"/>
        </w:rPr>
        <w:t xml:space="preserve"> fighting in Yemen </w:t>
      </w:r>
      <w:r w:rsidRPr="00C6024A">
        <w:rPr>
          <w:rStyle w:val="Emphasis"/>
        </w:rPr>
        <w:t>would curtail Riyadh's war efforts and hasten the end of</w:t>
      </w:r>
      <w:r w:rsidRPr="00117D82">
        <w:rPr>
          <w:sz w:val="16"/>
        </w:rPr>
        <w:t xml:space="preserve"> what the United Nations describes as </w:t>
      </w:r>
      <w:r w:rsidRPr="00C6024A">
        <w:rPr>
          <w:rStyle w:val="Emphasis"/>
        </w:rPr>
        <w:t>the</w:t>
      </w:r>
      <w:r w:rsidRPr="00117D82">
        <w:rPr>
          <w:sz w:val="16"/>
        </w:rPr>
        <w:t xml:space="preserve"> world's worst humanitarian </w:t>
      </w:r>
      <w:r w:rsidRPr="00C6024A">
        <w:rPr>
          <w:rStyle w:val="Emphasis"/>
        </w:rPr>
        <w:t>crisis</w:t>
      </w:r>
      <w:r w:rsidRPr="00117D82">
        <w:rPr>
          <w:sz w:val="16"/>
        </w:rPr>
        <w:t xml:space="preserve">, experts say. A push by US lawmakers to end support for the war once appeared largely symbolic, with only a few Democrats in the Republican-controlled Congress putting forward a proposal, but now legislators may be set to pass a measure that would halt US assistance to Saudi-led forces in Yemen. </w:t>
      </w:r>
      <w:r w:rsidRPr="00C6024A">
        <w:rPr>
          <w:rStyle w:val="Emphasis"/>
        </w:rPr>
        <w:t>That would have a critical impact</w:t>
      </w:r>
      <w:r w:rsidRPr="00117D82">
        <w:rPr>
          <w:sz w:val="16"/>
        </w:rPr>
        <w:t xml:space="preserve">, said Robert Jordan, former US ambassador to Saudi Arabia in the early 2000s, who described </w:t>
      </w:r>
      <w:r w:rsidRPr="00C6024A">
        <w:rPr>
          <w:rStyle w:val="Emphasis"/>
        </w:rPr>
        <w:t>US support as crucial to Riyadh's military capabilities. "If we suspend providing</w:t>
      </w:r>
      <w:r w:rsidRPr="00117D82">
        <w:rPr>
          <w:sz w:val="16"/>
        </w:rPr>
        <w:t xml:space="preserve"> spare parts for their F</w:t>
      </w:r>
      <w:r w:rsidRPr="00C6024A">
        <w:rPr>
          <w:rStyle w:val="Emphasis"/>
        </w:rPr>
        <w:t>-15s, their air force would be grounded in two weeks</w:t>
      </w:r>
      <w:r w:rsidRPr="00117D82">
        <w:rPr>
          <w:sz w:val="16"/>
        </w:rPr>
        <w:t xml:space="preserve">," Jordan told Middle East Eye last week. "So I think there is every prospect that, </w:t>
      </w:r>
      <w:r w:rsidRPr="00C6024A">
        <w:rPr>
          <w:rStyle w:val="Emphasis"/>
        </w:rPr>
        <w:t xml:space="preserve">if that occurs, they will find it more appealing to go to the peace table and negotiate than they </w:t>
      </w:r>
      <w:r w:rsidRPr="00C6024A">
        <w:rPr>
          <w:rStyle w:val="Emphasis"/>
        </w:rPr>
        <w:lastRenderedPageBreak/>
        <w:t>currently do."</w:t>
      </w:r>
      <w:r w:rsidRPr="00117D82">
        <w:rPr>
          <w:sz w:val="16"/>
        </w:rPr>
        <w:t xml:space="preserve"> The proposed US legislation cleared the </w:t>
      </w:r>
      <w:hyperlink w:tgtFrame="_blank" w:history="1" r:id="rId30">
        <w:r w:rsidRPr="00117D82">
          <w:rPr>
            <w:rStyle w:val="Hyperlink"/>
            <w:sz w:val="16"/>
          </w:rPr>
          <w:t>House of Representatives</w:t>
        </w:r>
      </w:hyperlink>
      <w:r w:rsidRPr="00117D82">
        <w:rPr>
          <w:sz w:val="16"/>
        </w:rPr>
        <w:t xml:space="preserve"> last month, and the Senate, which approved a similar motion late last year, is expected to vote on it again in the near future. The bill invokes the War Powers Resolution of 1973, which prohibits the involvement in a foreign conflict without congressional authorisation. President Donald Trump has vowed to veto the legislation, which would require a two-thirds majority in the Senate to override. 'Extremely important' Khalil Jahshan, executive director of the Arab Center Washington DC, said both Washington and Riyadh would like to downplay the impact of American involvement in Yemen, but </w:t>
      </w:r>
      <w:r w:rsidRPr="00117D82">
        <w:rPr>
          <w:rStyle w:val="Emphasis"/>
        </w:rPr>
        <w:t>the US role in the war remains "extremely important" logistically and politically</w:t>
      </w:r>
      <w:r w:rsidRPr="00117D82">
        <w:rPr>
          <w:sz w:val="16"/>
        </w:rPr>
        <w:t xml:space="preserve">. Beyond helping with military assistance, </w:t>
      </w:r>
      <w:r w:rsidRPr="00117D82">
        <w:rPr>
          <w:rStyle w:val="Emphasis"/>
        </w:rPr>
        <w:t>Washington provides "psychological and strategic cover" to Saudi war efforts,</w:t>
      </w:r>
      <w:r w:rsidRPr="00117D82">
        <w:rPr>
          <w:sz w:val="16"/>
        </w:rPr>
        <w:t xml:space="preserve"> he said. "</w:t>
      </w:r>
      <w:r w:rsidRPr="00117D82">
        <w:rPr>
          <w:rStyle w:val="Emphasis"/>
        </w:rPr>
        <w:t>If</w:t>
      </w:r>
      <w:r w:rsidRPr="00117D82">
        <w:rPr>
          <w:sz w:val="16"/>
        </w:rPr>
        <w:t xml:space="preserve"> it weren't for </w:t>
      </w:r>
      <w:r w:rsidRPr="00117D82">
        <w:rPr>
          <w:rStyle w:val="Emphasis"/>
        </w:rPr>
        <w:t>American support</w:t>
      </w:r>
      <w:r w:rsidRPr="00117D82">
        <w:rPr>
          <w:sz w:val="16"/>
        </w:rPr>
        <w:t xml:space="preserve">, if that </w:t>
      </w:r>
      <w:r w:rsidRPr="00117D82">
        <w:rPr>
          <w:rStyle w:val="Emphasis"/>
        </w:rPr>
        <w:t>were to be withdrawn</w:t>
      </w:r>
      <w:r w:rsidRPr="00117D82">
        <w:rPr>
          <w:sz w:val="16"/>
        </w:rPr>
        <w:t xml:space="preserve"> in the future ... I think </w:t>
      </w:r>
      <w:r w:rsidRPr="00117D82">
        <w:rPr>
          <w:rStyle w:val="Emphasis"/>
        </w:rPr>
        <w:t>Saudi Arabia would feel compelled to end that war fast</w:t>
      </w:r>
      <w:r w:rsidRPr="00117D82">
        <w:rPr>
          <w:sz w:val="16"/>
        </w:rPr>
        <w:t>er than they would like," Jahshan said. While Trump is often criticised for his cozy relationship with Saudi Arabia's rulers, the conflict in Yemen started under his predecessor, Barack Obama. Saudi Arabia and the United Arab Emirates started a massive bombing campaign in Yemen in 2015 to restore the government of President Abd Rabbuh Mansour Hadi after Houthi rebels captured the capital, Sanaa.</w:t>
      </w:r>
    </w:p>
    <w:p w:rsidRPr="00070022" w:rsidR="00070022" w:rsidP="00070022" w:rsidRDefault="00070022" w14:paraId="75F56059" w14:textId="77777777">
      <w:pPr>
        <w:rPr>
          <w:sz w:val="16"/>
        </w:rPr>
      </w:pPr>
    </w:p>
    <w:p w:rsidRPr="000B4B44" w:rsidR="001E0EDA" w:rsidP="001E0EDA" w:rsidRDefault="001E0EDA" w14:paraId="6C44D51C" w14:textId="77777777">
      <w:pPr>
        <w:pStyle w:val="Heading4"/>
      </w:pPr>
      <w:r w:rsidRPr="000B4B44">
        <w:t>The plan ends the war quickly – grounds the coalition and facilitates a peace deal</w:t>
      </w:r>
    </w:p>
    <w:p w:rsidR="001E0EDA" w:rsidP="001E0EDA" w:rsidRDefault="001E0EDA" w14:paraId="27B081FE" w14:textId="77777777">
      <w:pPr>
        <w:rPr>
          <w:rStyle w:val="Style13ptBold"/>
        </w:rPr>
      </w:pPr>
      <w:r>
        <w:rPr>
          <w:rStyle w:val="Style13ptBold"/>
        </w:rPr>
        <w:t>Harb, 3/1</w:t>
      </w:r>
    </w:p>
    <w:p w:rsidRPr="00117D82" w:rsidR="001E0EDA" w:rsidP="001E0EDA" w:rsidRDefault="001E0EDA" w14:paraId="3977B9A0" w14:textId="77777777">
      <w:pPr>
        <w:rPr>
          <w:rStyle w:val="Style13ptBold"/>
          <w:b w:val="0"/>
          <w:bCs w:val="0"/>
          <w:sz w:val="20"/>
          <w:szCs w:val="20"/>
        </w:rPr>
      </w:pPr>
      <w:r w:rsidRPr="00117D82">
        <w:rPr>
          <w:sz w:val="20"/>
          <w:szCs w:val="20"/>
        </w:rPr>
        <w:t xml:space="preserve">(Ali, “Saudi Arabia would end Yemen war without US support, experts say,” </w:t>
      </w:r>
      <w:hyperlink w:history="1" r:id="rId31">
        <w:r w:rsidRPr="00117D82">
          <w:rPr>
            <w:rStyle w:val="Hyperlink"/>
            <w:sz w:val="20"/>
            <w:szCs w:val="20"/>
          </w:rPr>
          <w:t>https://www.middleeasteye.net/news/saudi-arabia-would-end-yemen-war-without-us-support-experts-say</w:t>
        </w:r>
      </w:hyperlink>
      <w:r w:rsidRPr="00117D82">
        <w:rPr>
          <w:sz w:val="20"/>
          <w:szCs w:val="20"/>
        </w:rPr>
        <w:t>)</w:t>
      </w:r>
    </w:p>
    <w:p w:rsidRPr="00117D82" w:rsidR="001E0EDA" w:rsidP="001E0EDA" w:rsidRDefault="001E0EDA" w14:paraId="41190C7C" w14:textId="77777777">
      <w:pPr>
        <w:rPr>
          <w:sz w:val="16"/>
        </w:rPr>
      </w:pPr>
      <w:r w:rsidRPr="00C6024A">
        <w:rPr>
          <w:rStyle w:val="Emphasis"/>
        </w:rPr>
        <w:t>Ending American assistance to the Saudi-led coalition</w:t>
      </w:r>
      <w:r w:rsidRPr="00117D82">
        <w:rPr>
          <w:sz w:val="16"/>
        </w:rPr>
        <w:t xml:space="preserve"> fighting in Yemen </w:t>
      </w:r>
      <w:r w:rsidRPr="00C6024A">
        <w:rPr>
          <w:rStyle w:val="Emphasis"/>
        </w:rPr>
        <w:t>would curtail Riyadh's war efforts and hasten the end of</w:t>
      </w:r>
      <w:r w:rsidRPr="00117D82">
        <w:rPr>
          <w:sz w:val="16"/>
        </w:rPr>
        <w:t xml:space="preserve"> what the United Nations describes as </w:t>
      </w:r>
      <w:r w:rsidRPr="00C6024A">
        <w:rPr>
          <w:rStyle w:val="Emphasis"/>
        </w:rPr>
        <w:t>the</w:t>
      </w:r>
      <w:r w:rsidRPr="00117D82">
        <w:rPr>
          <w:sz w:val="16"/>
        </w:rPr>
        <w:t xml:space="preserve"> world's worst humanitarian </w:t>
      </w:r>
      <w:r w:rsidRPr="00C6024A">
        <w:rPr>
          <w:rStyle w:val="Emphasis"/>
        </w:rPr>
        <w:t>crisis</w:t>
      </w:r>
      <w:r w:rsidRPr="00117D82">
        <w:rPr>
          <w:sz w:val="16"/>
        </w:rPr>
        <w:t xml:space="preserve">, experts say. A push by US lawmakers to end support for the war once appeared largely symbolic, with only a few Democrats in the Republican-controlled Congress putting forward a proposal, but now legislators may be set to pass a measure that would halt US assistance to Saudi-led forces in Yemen. </w:t>
      </w:r>
      <w:r w:rsidRPr="00C6024A">
        <w:rPr>
          <w:rStyle w:val="Emphasis"/>
        </w:rPr>
        <w:t>That would have a critical impact</w:t>
      </w:r>
      <w:r w:rsidRPr="00117D82">
        <w:rPr>
          <w:sz w:val="16"/>
        </w:rPr>
        <w:t xml:space="preserve">, said Robert Jordan, former US ambassador to Saudi Arabia in the early 2000s, who described </w:t>
      </w:r>
      <w:r w:rsidRPr="00C6024A">
        <w:rPr>
          <w:rStyle w:val="Emphasis"/>
        </w:rPr>
        <w:t>US support as crucial to Riyadh's military capabilities. "If we suspend providing</w:t>
      </w:r>
      <w:r w:rsidRPr="00117D82">
        <w:rPr>
          <w:sz w:val="16"/>
        </w:rPr>
        <w:t xml:space="preserve"> spare parts for their F</w:t>
      </w:r>
      <w:r w:rsidRPr="00C6024A">
        <w:rPr>
          <w:rStyle w:val="Emphasis"/>
        </w:rPr>
        <w:t>-15s, their air force would be grounded in two weeks</w:t>
      </w:r>
      <w:r w:rsidRPr="00117D82">
        <w:rPr>
          <w:sz w:val="16"/>
        </w:rPr>
        <w:t xml:space="preserve">," Jordan told Middle East Eye last week. "So I think there is every prospect that, </w:t>
      </w:r>
      <w:r w:rsidRPr="00C6024A">
        <w:rPr>
          <w:rStyle w:val="Emphasis"/>
        </w:rPr>
        <w:t>if that occurs, they will find it more appealing to go to the peace table and negotiate than they currently do."</w:t>
      </w:r>
      <w:r w:rsidRPr="00117D82">
        <w:rPr>
          <w:sz w:val="16"/>
        </w:rPr>
        <w:t xml:space="preserve"> The proposed US legislation cleared the </w:t>
      </w:r>
      <w:hyperlink w:tgtFrame="_blank" w:history="1" r:id="rId32">
        <w:r w:rsidRPr="00117D82">
          <w:rPr>
            <w:rStyle w:val="Hyperlink"/>
            <w:sz w:val="16"/>
          </w:rPr>
          <w:t>House of Representatives</w:t>
        </w:r>
      </w:hyperlink>
      <w:r w:rsidRPr="00117D82">
        <w:rPr>
          <w:sz w:val="16"/>
        </w:rPr>
        <w:t xml:space="preserve"> last month, and the Senate, which approved a similar motion late last year, is expected to vote on it again in the near future. The bill invokes the War Powers Resolution of 1973, which prohibits the involvement in a foreign conflict without congressional authorisation. President Donald Trump has vowed to veto the legislation, which would require a two-thirds majority in the Senate to override. 'Extremely important' Khalil Jahshan, executive director of the Arab Center Washington DC, said both Washington and Riyadh would like to downplay the impact of American involvement in Yemen, but </w:t>
      </w:r>
      <w:r w:rsidRPr="00117D82">
        <w:rPr>
          <w:rStyle w:val="Emphasis"/>
        </w:rPr>
        <w:t>the US role in the war remains "extremely important" logistically and politically</w:t>
      </w:r>
      <w:r w:rsidRPr="00117D82">
        <w:rPr>
          <w:sz w:val="16"/>
        </w:rPr>
        <w:t xml:space="preserve">. Beyond helping with military assistance, </w:t>
      </w:r>
      <w:r w:rsidRPr="00117D82">
        <w:rPr>
          <w:rStyle w:val="Emphasis"/>
        </w:rPr>
        <w:t>Washington provides "psychological and strategic cover" to Saudi war efforts,</w:t>
      </w:r>
      <w:r w:rsidRPr="00117D82">
        <w:rPr>
          <w:sz w:val="16"/>
        </w:rPr>
        <w:t xml:space="preserve"> he said. "</w:t>
      </w:r>
      <w:r w:rsidRPr="00117D82">
        <w:rPr>
          <w:rStyle w:val="Emphasis"/>
        </w:rPr>
        <w:t>If</w:t>
      </w:r>
      <w:r w:rsidRPr="00117D82">
        <w:rPr>
          <w:sz w:val="16"/>
        </w:rPr>
        <w:t xml:space="preserve"> it weren't for </w:t>
      </w:r>
      <w:r w:rsidRPr="00117D82">
        <w:rPr>
          <w:rStyle w:val="Emphasis"/>
        </w:rPr>
        <w:t>American support</w:t>
      </w:r>
      <w:r w:rsidRPr="00117D82">
        <w:rPr>
          <w:sz w:val="16"/>
        </w:rPr>
        <w:t xml:space="preserve">, if that </w:t>
      </w:r>
      <w:r w:rsidRPr="00117D82">
        <w:rPr>
          <w:rStyle w:val="Emphasis"/>
        </w:rPr>
        <w:t>were to be withdrawn</w:t>
      </w:r>
      <w:r w:rsidRPr="00117D82">
        <w:rPr>
          <w:sz w:val="16"/>
        </w:rPr>
        <w:t xml:space="preserve"> in the future ... I think </w:t>
      </w:r>
      <w:r w:rsidRPr="00117D82">
        <w:rPr>
          <w:rStyle w:val="Emphasis"/>
        </w:rPr>
        <w:t>Saudi Arabia would feel compelled to end that war fast</w:t>
      </w:r>
      <w:r w:rsidRPr="00117D82">
        <w:rPr>
          <w:sz w:val="16"/>
        </w:rPr>
        <w:t>er than they would like," Jahshan said. While Trump is often criticised for his cozy relationship with Saudi Arabia's rulers, the conflict in Yemen started under his predecessor, Barack Obama. Saudi Arabia and the United Arab Emirates started a massive bombing campaign in Yemen in 2015 to restore the government of President Abd Rabbuh Mansour Hadi after Houthi rebels captured the capital, Sanaa.</w:t>
      </w:r>
    </w:p>
    <w:p w:rsidRPr="00D52C2C" w:rsidR="001E0EDA" w:rsidP="001E0EDA" w:rsidRDefault="001E0EDA" w14:paraId="7900D752" w14:textId="77777777"/>
    <w:p w:rsidR="00D52C2C" w:rsidP="00070022" w:rsidRDefault="00D52C2C" w14:paraId="347A7A27" w14:textId="3D37BAD2">
      <w:pPr>
        <w:pStyle w:val="Heading2"/>
      </w:pPr>
      <w:r>
        <w:lastRenderedPageBreak/>
        <w:t>War Advantage</w:t>
      </w:r>
    </w:p>
    <w:p w:rsidR="00D52C2C" w:rsidP="00D52C2C" w:rsidRDefault="00D52C2C" w14:paraId="09EED1B7" w14:textId="77777777">
      <w:pPr>
        <w:pStyle w:val="Heading4"/>
      </w:pPr>
      <w:r>
        <w:t xml:space="preserve">US weapons have made possible never ending Saudi air campaigns that have devastated Yemeni schools, homes, hospitals and entire communities resulting in countless civilian lives lost, famine, disease, and unquantifiable despair –this war is only possible because of a continued supply of US weapons - </w:t>
      </w:r>
    </w:p>
    <w:p w:rsidRPr="007E5A68" w:rsidR="00D52C2C" w:rsidP="00D52C2C" w:rsidRDefault="00D52C2C" w14:paraId="29F00EC2" w14:textId="77777777"/>
    <w:p w:rsidR="00D52C2C" w:rsidP="00D52C2C" w:rsidRDefault="00D52C2C" w14:paraId="7972E192" w14:textId="77777777">
      <w:pPr>
        <w:rPr>
          <w:rStyle w:val="Style13ptBold"/>
        </w:rPr>
      </w:pPr>
      <w:r>
        <w:rPr>
          <w:rStyle w:val="Style13ptBold"/>
        </w:rPr>
        <w:t>Menon, 2018</w:t>
      </w:r>
    </w:p>
    <w:p w:rsidRPr="00261E38" w:rsidR="00D52C2C" w:rsidP="00D52C2C" w:rsidRDefault="00D52C2C" w14:paraId="4744879D" w14:textId="77777777">
      <w:r w:rsidRPr="00261E38">
        <w:t xml:space="preserve">(Rajan – professor of IR @ City College of New York and senior research fellow @ Columbia University, “Yemen’s Descent Into Hell: A Saudi-American War of Terror,” Truth Out, 18 Sept. 2018, </w:t>
      </w:r>
      <w:hyperlink w:history="1" r:id="rId33">
        <w:r w:rsidRPr="00261E38">
          <w:rPr>
            <w:rStyle w:val="Hyperlink"/>
          </w:rPr>
          <w:t>https://truthout.org/articles/yemens-descent-into-hell-a-saudi-american-war-of-terror/</w:t>
        </w:r>
      </w:hyperlink>
      <w:r w:rsidRPr="00261E38">
        <w:t>)</w:t>
      </w:r>
    </w:p>
    <w:p w:rsidRPr="00A31C8E" w:rsidR="00D52C2C" w:rsidP="00D52C2C" w:rsidRDefault="00D52C2C" w14:paraId="2B136954" w14:textId="77777777">
      <w:pPr>
        <w:rPr>
          <w:sz w:val="16"/>
        </w:rPr>
      </w:pPr>
      <w:r w:rsidRPr="002D6E84">
        <w:rPr>
          <w:rStyle w:val="Emphasis"/>
        </w:rPr>
        <w:t>It’s the war from hell, one that Saudi Arabia and the United Arab Emirates</w:t>
      </w:r>
      <w:r w:rsidRPr="00A31C8E">
        <w:rPr>
          <w:sz w:val="16"/>
        </w:rPr>
        <w:t xml:space="preserve">, along with seven other Middle Eastern and North African states, </w:t>
      </w:r>
      <w:r w:rsidRPr="002D6E84">
        <w:rPr>
          <w:rStyle w:val="Emphasis"/>
        </w:rPr>
        <w:t>have been waging in Yemen</w:t>
      </w:r>
      <w:r w:rsidRPr="00A31C8E">
        <w:rPr>
          <w:sz w:val="16"/>
        </w:rPr>
        <w:t xml:space="preserve"> since March 2015, </w:t>
      </w:r>
      <w:r w:rsidRPr="002D6E84">
        <w:rPr>
          <w:rStyle w:val="Emphasis"/>
        </w:rPr>
        <w:t>with</w:t>
      </w:r>
      <w:r w:rsidRPr="00A31C8E">
        <w:rPr>
          <w:sz w:val="16"/>
        </w:rPr>
        <w:t xml:space="preserve"> fulsome support from the Pentagon and </w:t>
      </w:r>
      <w:r w:rsidRPr="002D6E84">
        <w:rPr>
          <w:rStyle w:val="Emphasis"/>
        </w:rPr>
        <w:t>American weapons galore</w:t>
      </w:r>
      <w:r w:rsidRPr="00A31C8E">
        <w:rPr>
          <w:sz w:val="16"/>
        </w:rPr>
        <w:t xml:space="preserve">. </w:t>
      </w:r>
      <w:r w:rsidRPr="002D6E84">
        <w:rPr>
          <w:rStyle w:val="Emphasis"/>
        </w:rPr>
        <w:t>It has produced dead children in the dozens, a never-ending air campaign that pays scant heed to civilians, famine, cholera</w:t>
      </w:r>
      <w:r w:rsidRPr="00A31C8E">
        <w:rPr>
          <w:sz w:val="16"/>
        </w:rPr>
        <w:t xml:space="preserve">, you name it. No wonder it’s facing mounting criticism in </w:t>
      </w:r>
      <w:hyperlink w:history="1" r:id="rId34">
        <w:r w:rsidRPr="00A31C8E">
          <w:rPr>
            <w:rStyle w:val="Hyperlink"/>
            <w:sz w:val="16"/>
          </w:rPr>
          <w:t>Congress</w:t>
        </w:r>
      </w:hyperlink>
      <w:r w:rsidRPr="00A31C8E">
        <w:rPr>
          <w:sz w:val="16"/>
        </w:rPr>
        <w:t xml:space="preserve"> and from human rights groups. Still, ever since President Donald Trump (like Barack Obama before him) embraced the Saudi-led coalition as this country’s righteous knight errant in the Middle East, the fight against impoverished Yemen’s Houthi rebels — who have, in turn, been typecast as Iran’s cats-paw — has only grown fiercer. Meanwhile, the </w:t>
      </w:r>
      <w:hyperlink w:history="1" r:id="rId35">
        <w:r w:rsidRPr="00A31C8E">
          <w:rPr>
            <w:rStyle w:val="Emphasis"/>
            <w:sz w:val="16"/>
          </w:rPr>
          <w:t>al-Qaeda</w:t>
        </w:r>
        <w:r w:rsidRPr="00A31C8E">
          <w:rPr>
            <w:rStyle w:val="Hyperlink"/>
            <w:sz w:val="16"/>
          </w:rPr>
          <w:t xml:space="preserve"> affiliate</w:t>
        </w:r>
      </w:hyperlink>
      <w:r w:rsidRPr="00A31C8E">
        <w:rPr>
          <w:sz w:val="16"/>
        </w:rPr>
        <w:t xml:space="preserve"> there </w:t>
      </w:r>
      <w:hyperlink w:history="1" r:id="rId36">
        <w:r w:rsidRPr="0035751F">
          <w:rPr>
            <w:rStyle w:val="Emphasis"/>
          </w:rPr>
          <w:t>continues to</w:t>
        </w:r>
      </w:hyperlink>
      <w:r w:rsidRPr="0035751F">
        <w:rPr>
          <w:rStyle w:val="Emphasis"/>
        </w:rPr>
        <w:t xml:space="preserve"> expand. For years now, a relentless Saudi air campaign </w:t>
      </w:r>
      <w:r w:rsidRPr="00A31C8E">
        <w:rPr>
          <w:sz w:val="16"/>
        </w:rPr>
        <w:t>(</w:t>
      </w:r>
      <w:hyperlink w:history="1" r:id="rId37">
        <w:r w:rsidRPr="0035751F">
          <w:rPr>
            <w:rStyle w:val="Emphasis"/>
          </w:rPr>
          <w:t xml:space="preserve">quite literally </w:t>
        </w:r>
      </w:hyperlink>
      <w:r w:rsidRPr="0035751F">
        <w:rPr>
          <w:rStyle w:val="Emphasis"/>
        </w:rPr>
        <w:t xml:space="preserve">fueled by the US military) has hit endless civilian targets, </w:t>
      </w:r>
      <w:hyperlink w:history="1" r:id="rId38">
        <w:r w:rsidRPr="0035751F">
          <w:rPr>
            <w:rStyle w:val="Emphasis"/>
          </w:rPr>
          <w:t xml:space="preserve">using </w:t>
        </w:r>
      </w:hyperlink>
      <w:r w:rsidRPr="0035751F">
        <w:rPr>
          <w:rStyle w:val="Emphasis"/>
        </w:rPr>
        <w:t>American smart bombs and missiles, without a peep of protest or complaint from Washington.</w:t>
      </w:r>
      <w:r w:rsidRPr="00A31C8E">
        <w:rPr>
          <w:sz w:val="16"/>
        </w:rPr>
        <w:t xml:space="preserve"> Only a highly publicized, completely over-the-top slaughter recently forced the Pentagon to finally do a little mild finger wagging</w:t>
      </w:r>
      <w:r w:rsidRPr="0035751F">
        <w:rPr>
          <w:rStyle w:val="Emphasis"/>
        </w:rPr>
        <w:t xml:space="preserve">. On August 7th, an </w:t>
      </w:r>
      <w:hyperlink w:history="1" r:id="rId39">
        <w:r w:rsidRPr="0035751F">
          <w:rPr>
            <w:rStyle w:val="Emphasis"/>
          </w:rPr>
          <w:t xml:space="preserve">airstrike </w:t>
        </w:r>
      </w:hyperlink>
      <w:r w:rsidRPr="0035751F">
        <w:rPr>
          <w:rStyle w:val="Emphasis"/>
        </w:rPr>
        <w:t xml:space="preserve">hit a school bus — with a laser-guided bomb made by </w:t>
      </w:r>
      <w:hyperlink w:history="1" r:id="rId40">
        <w:r w:rsidRPr="00A31C8E">
          <w:rPr>
            <w:rStyle w:val="Emphasis"/>
            <w:sz w:val="16"/>
          </w:rPr>
          <w:t>Lockheed Martin</w:t>
        </w:r>
        <w:r w:rsidRPr="00A31C8E">
          <w:rPr>
            <w:rStyle w:val="Hyperlink"/>
            <w:sz w:val="16"/>
          </w:rPr>
          <w:t xml:space="preserve"> </w:t>
        </w:r>
      </w:hyperlink>
      <w:r w:rsidRPr="00A31C8E">
        <w:rPr>
          <w:sz w:val="16"/>
        </w:rPr>
        <w:t xml:space="preserve">— in northern Yemen, </w:t>
      </w:r>
      <w:r w:rsidRPr="0035751F">
        <w:rPr>
          <w:rStyle w:val="Emphasis"/>
        </w:rPr>
        <w:t xml:space="preserve">killing 51 people, 40 of them </w:t>
      </w:r>
      <w:hyperlink w:history="1" r:id="rId41">
        <w:r w:rsidRPr="0035751F">
          <w:rPr>
            <w:rStyle w:val="Emphasis"/>
          </w:rPr>
          <w:t>schoolchildren</w:t>
        </w:r>
      </w:hyperlink>
      <w:r w:rsidRPr="00A31C8E">
        <w:rPr>
          <w:sz w:val="16"/>
        </w:rPr>
        <w:t xml:space="preserve">. Seventy-nine others were wounded, including 56 children. Soon after, a UN Security Council-appointed group of experts issued a </w:t>
      </w:r>
      <w:hyperlink w:history="1" r:id="rId42">
        <w:r w:rsidRPr="00A31C8E">
          <w:rPr>
            <w:rStyle w:val="Hyperlink"/>
            <w:sz w:val="16"/>
          </w:rPr>
          <w:t xml:space="preserve">report </w:t>
        </w:r>
      </w:hyperlink>
      <w:r w:rsidRPr="00A31C8E">
        <w:rPr>
          <w:sz w:val="16"/>
        </w:rPr>
        <w:t xml:space="preserve">detailing numerous other egregious attacks on Yemeni civilians, including people attending weddings and funerals. Perhaps </w:t>
      </w:r>
      <w:r w:rsidRPr="0035751F">
        <w:rPr>
          <w:rStyle w:val="Emphasis"/>
        </w:rPr>
        <w:t xml:space="preserve">the </w:t>
      </w:r>
      <w:hyperlink w:history="1" r:id="rId43">
        <w:r w:rsidRPr="0035751F">
          <w:rPr>
            <w:rStyle w:val="Emphasis"/>
          </w:rPr>
          <w:t xml:space="preserve">worst </w:t>
        </w:r>
      </w:hyperlink>
      <w:r w:rsidRPr="0035751F">
        <w:rPr>
          <w:rStyle w:val="Emphasis"/>
        </w:rPr>
        <w:t>among them killed 137 people and wounded 695 others at a funeral</w:t>
      </w:r>
      <w:r w:rsidRPr="00A31C8E">
        <w:rPr>
          <w:sz w:val="16"/>
        </w:rPr>
        <w:t xml:space="preserve"> in Sana’a, Yemen’s capital, this April. The attack on those schoolchildren and the UN report amplified a growing global outcry against the carnage in Yemen. In response, on August 28th, Secretary of Defense </w:t>
      </w:r>
      <w:hyperlink w:history="1" r:id="rId44">
        <w:r w:rsidRPr="00A31C8E">
          <w:rPr>
            <w:rStyle w:val="Hyperlink"/>
            <w:sz w:val="16"/>
          </w:rPr>
          <w:t xml:space="preserve">James Mattis </w:t>
        </w:r>
      </w:hyperlink>
      <w:r w:rsidRPr="00A31C8E">
        <w:rPr>
          <w:sz w:val="16"/>
        </w:rPr>
        <w:t xml:space="preserve">let it be known that the Trump administration’s support for the Persian Gulf potentates’ military campaign should not be considered unreserved, that the Saudis and their allies must do “everything humanly possible to avoid any innocent loss of life.” Considering that they haven’t come close to meeting such a standard since the war started nearly five years ago and that the Trump administration clearly has no intention of reducing its support for the Saudis or their war, Mattis’s new yardstick amounted to a cruel joke — at the expense of Yemeni civilians. The Statistics of Suffering Some </w:t>
      </w:r>
      <w:r w:rsidRPr="0035751F">
        <w:rPr>
          <w:rStyle w:val="Emphasis"/>
        </w:rPr>
        <w:t xml:space="preserve">appalling numbers document the anguish Yemenis have endured. Saudi and Emirati warplanes officially have killed — and it’s considered a conservative estimate — </w:t>
      </w:r>
      <w:hyperlink w:history="1" r:id="rId45">
        <w:r w:rsidRPr="0035751F">
          <w:rPr>
            <w:rStyle w:val="Emphasis"/>
          </w:rPr>
          <w:t xml:space="preserve">6,475 </w:t>
        </w:r>
      </w:hyperlink>
      <w:r w:rsidRPr="0035751F">
        <w:rPr>
          <w:rStyle w:val="Emphasis"/>
        </w:rPr>
        <w:t>civilians and wounded more than 10,000</w:t>
      </w:r>
      <w:r w:rsidRPr="00A31C8E">
        <w:rPr>
          <w:sz w:val="16"/>
        </w:rPr>
        <w:t xml:space="preserve"> others since 2015. </w:t>
      </w:r>
      <w:r w:rsidRPr="0035751F">
        <w:rPr>
          <w:rStyle w:val="Emphasis"/>
        </w:rPr>
        <w:t xml:space="preserve">Targets struck have included </w:t>
      </w:r>
      <w:hyperlink w:history="1" r:id="rId46">
        <w:r w:rsidRPr="0035751F">
          <w:rPr>
            <w:rStyle w:val="Emphasis"/>
          </w:rPr>
          <w:t>farms</w:t>
        </w:r>
      </w:hyperlink>
      <w:r w:rsidRPr="0035751F">
        <w:rPr>
          <w:rStyle w:val="Emphasis"/>
        </w:rPr>
        <w:t xml:space="preserve">, </w:t>
      </w:r>
      <w:hyperlink w:history="1" r:id="rId47">
        <w:r w:rsidRPr="0035751F">
          <w:rPr>
            <w:rStyle w:val="Emphasis"/>
          </w:rPr>
          <w:t>homes</w:t>
        </w:r>
      </w:hyperlink>
      <w:r w:rsidRPr="0035751F">
        <w:rPr>
          <w:rStyle w:val="Emphasis"/>
        </w:rPr>
        <w:t xml:space="preserve">, </w:t>
      </w:r>
      <w:hyperlink w:history="1" r:id="rId48">
        <w:r w:rsidRPr="0035751F">
          <w:rPr>
            <w:rStyle w:val="Emphasis"/>
          </w:rPr>
          <w:t>marketplaces</w:t>
        </w:r>
      </w:hyperlink>
      <w:r w:rsidRPr="0035751F">
        <w:rPr>
          <w:rStyle w:val="Emphasis"/>
        </w:rPr>
        <w:t xml:space="preserve">, </w:t>
      </w:r>
      <w:hyperlink w:history="1" r:id="rId49">
        <w:r w:rsidRPr="0035751F">
          <w:rPr>
            <w:rStyle w:val="Emphasis"/>
          </w:rPr>
          <w:t>hospitals</w:t>
        </w:r>
      </w:hyperlink>
      <w:r w:rsidRPr="0035751F">
        <w:rPr>
          <w:rStyle w:val="Emphasis"/>
        </w:rPr>
        <w:t xml:space="preserve">, </w:t>
      </w:r>
      <w:hyperlink w:history="1" r:id="rId50">
        <w:r w:rsidRPr="0035751F">
          <w:rPr>
            <w:rStyle w:val="Emphasis"/>
          </w:rPr>
          <w:t>schools</w:t>
        </w:r>
      </w:hyperlink>
      <w:r w:rsidRPr="0035751F">
        <w:rPr>
          <w:rStyle w:val="Emphasis"/>
        </w:rPr>
        <w:t xml:space="preserve">, and </w:t>
      </w:r>
      <w:hyperlink w:history="1" r:id="rId51">
        <w:r w:rsidRPr="0035751F">
          <w:rPr>
            <w:rStyle w:val="Emphasis"/>
          </w:rPr>
          <w:t>mosques</w:t>
        </w:r>
      </w:hyperlink>
      <w:r w:rsidRPr="00A31C8E">
        <w:rPr>
          <w:sz w:val="16"/>
        </w:rPr>
        <w:t xml:space="preserve">, as well as ancient </w:t>
      </w:r>
      <w:hyperlink w:history="1" r:id="rId52">
        <w:r w:rsidRPr="00A31C8E">
          <w:rPr>
            <w:rStyle w:val="Hyperlink"/>
            <w:sz w:val="16"/>
          </w:rPr>
          <w:t xml:space="preserve">historic sites </w:t>
        </w:r>
      </w:hyperlink>
      <w:r w:rsidRPr="00A31C8E">
        <w:rPr>
          <w:sz w:val="16"/>
        </w:rPr>
        <w:t xml:space="preserve">in Sana’a. And such incidents haven’t been one-off attacks. They have happened </w:t>
      </w:r>
      <w:hyperlink w:history="1" r:id="rId53">
        <w:r w:rsidRPr="00A31C8E">
          <w:rPr>
            <w:rStyle w:val="Hyperlink"/>
            <w:sz w:val="16"/>
          </w:rPr>
          <w:t>repeatedly</w:t>
        </w:r>
      </w:hyperlink>
      <w:r w:rsidRPr="00A31C8E">
        <w:rPr>
          <w:sz w:val="16"/>
        </w:rPr>
        <w:t xml:space="preserve">. By April 2018, </w:t>
      </w:r>
      <w:r w:rsidRPr="0035751F">
        <w:rPr>
          <w:rStyle w:val="Emphasis"/>
        </w:rPr>
        <w:t xml:space="preserve">the Saudi-led coalition had </w:t>
      </w:r>
      <w:hyperlink w:history="1" r:id="rId54">
        <w:r w:rsidRPr="0035751F">
          <w:rPr>
            <w:rStyle w:val="Emphasis"/>
          </w:rPr>
          <w:t xml:space="preserve">conducted </w:t>
        </w:r>
      </w:hyperlink>
      <w:r w:rsidRPr="0035751F">
        <w:rPr>
          <w:rStyle w:val="Emphasis"/>
        </w:rPr>
        <w:t>17,243 airstrikes across Yemen, hitting 386 farms, 212 schools, 183 markets, and 44 mosques</w:t>
      </w:r>
      <w:r w:rsidRPr="00A31C8E">
        <w:rPr>
          <w:sz w:val="16"/>
        </w:rPr>
        <w:t xml:space="preserve">. Such statistics make laughable the repeated claims of the Saudis and their allies that such “incidents” should be chalked up to understandable errors and that they take every reasonable precaution to protect innocents. </w:t>
      </w:r>
      <w:hyperlink w:history="1" r:id="rId55">
        <w:r w:rsidRPr="00A31C8E">
          <w:rPr>
            <w:rStyle w:val="Hyperlink"/>
            <w:sz w:val="16"/>
          </w:rPr>
          <w:t xml:space="preserve">Statistics </w:t>
        </w:r>
      </w:hyperlink>
      <w:r w:rsidRPr="00A31C8E">
        <w:rPr>
          <w:sz w:val="16"/>
        </w:rPr>
        <w:t xml:space="preserve">compiled by the independent Yemen Data Project make it clear that the Gulf monarchs don’t lie awake at night lamenting the deaths of Yemeni civilians. Saudi Arabia and its partners have accused the Houthis, the rebels with whom they have been in such a deadly struggle, of also attacking Yemeni civilians, a charge Human Rights Watch has </w:t>
      </w:r>
      <w:hyperlink w:history="1" r:id="rId56">
        <w:r w:rsidRPr="00A31C8E">
          <w:rPr>
            <w:rStyle w:val="Hyperlink"/>
            <w:sz w:val="16"/>
          </w:rPr>
          <w:t>validated</w:t>
        </w:r>
      </w:hyperlink>
      <w:r w:rsidRPr="00A31C8E">
        <w:rPr>
          <w:sz w:val="16"/>
        </w:rPr>
        <w:t xml:space="preserve">. Yet such a they-do-it-too defense hardly excuses the relentless bombing of non-military sites by a coalition that has overwhelming superiority in firepower. Houthi crimes </w:t>
      </w:r>
      <w:hyperlink w:history="1" r:id="rId57">
        <w:r w:rsidRPr="00A31C8E">
          <w:rPr>
            <w:rStyle w:val="Hyperlink"/>
            <w:sz w:val="16"/>
          </w:rPr>
          <w:t xml:space="preserve">pale </w:t>
        </w:r>
      </w:hyperlink>
      <w:r w:rsidRPr="00A31C8E">
        <w:rPr>
          <w:sz w:val="16"/>
        </w:rPr>
        <w:t xml:space="preserve">by comparison. And when it comes to the destruction of civilian lives and livelihoods, believe it or not, that may be the least of it. </w:t>
      </w:r>
      <w:r w:rsidRPr="00A31C8E">
        <w:rPr>
          <w:rStyle w:val="Emphasis"/>
        </w:rPr>
        <w:t xml:space="preserve">Take the </w:t>
      </w:r>
      <w:hyperlink w:history="1" r:id="rId58">
        <w:r w:rsidRPr="00A31C8E">
          <w:rPr>
            <w:rStyle w:val="Emphasis"/>
            <w:sz w:val="16"/>
          </w:rPr>
          <w:t>naval blockade</w:t>
        </w:r>
        <w:r w:rsidRPr="00A31C8E">
          <w:rPr>
            <w:rStyle w:val="Hyperlink"/>
            <w:sz w:val="16"/>
          </w:rPr>
          <w:t xml:space="preserve"> </w:t>
        </w:r>
      </w:hyperlink>
      <w:r w:rsidRPr="00A31C8E">
        <w:rPr>
          <w:sz w:val="16"/>
        </w:rPr>
        <w:t xml:space="preserve">of the country </w:t>
      </w:r>
      <w:r w:rsidRPr="00A31C8E">
        <w:rPr>
          <w:rStyle w:val="Emphasis"/>
        </w:rPr>
        <w:t>by Saudi Arabia and the United Arab Emirates that cut the number of ships docking in the Houthi-controlled port of Hodeida from 129</w:t>
      </w:r>
      <w:r w:rsidRPr="00A31C8E">
        <w:rPr>
          <w:sz w:val="16"/>
        </w:rPr>
        <w:t xml:space="preserve"> between January and August 2014 </w:t>
      </w:r>
      <w:r w:rsidRPr="00A31C8E">
        <w:rPr>
          <w:rStyle w:val="Emphasis"/>
        </w:rPr>
        <w:t>to 21</w:t>
      </w:r>
      <w:r w:rsidRPr="00A31C8E">
        <w:rPr>
          <w:sz w:val="16"/>
        </w:rPr>
        <w:t xml:space="preserve"> in the same months of 2017. </w:t>
      </w:r>
      <w:r w:rsidRPr="00A31C8E">
        <w:rPr>
          <w:rStyle w:val="Emphasis"/>
        </w:rPr>
        <w:t xml:space="preserve">The result: </w:t>
      </w:r>
      <w:hyperlink w:history="1" r:id="rId59">
        <w:r w:rsidRPr="00A31C8E">
          <w:rPr>
            <w:rStyle w:val="Emphasis"/>
          </w:rPr>
          <w:t xml:space="preserve">far less </w:t>
        </w:r>
      </w:hyperlink>
      <w:r w:rsidRPr="00A31C8E">
        <w:rPr>
          <w:rStyle w:val="Emphasis"/>
        </w:rPr>
        <w:t>food and medicine entered the country, creating</w:t>
      </w:r>
      <w:r w:rsidRPr="00A31C8E">
        <w:rPr>
          <w:sz w:val="16"/>
        </w:rPr>
        <w:t xml:space="preserve"> a </w:t>
      </w:r>
      <w:r w:rsidRPr="00A31C8E">
        <w:rPr>
          <w:rStyle w:val="Emphasis"/>
        </w:rPr>
        <w:t>disaster</w:t>
      </w:r>
      <w:r w:rsidRPr="00A31C8E">
        <w:rPr>
          <w:sz w:val="16"/>
        </w:rPr>
        <w:t xml:space="preserve"> for Yemenis. That country, the Arab world’s poorest, has long relied on imports for a staggering </w:t>
      </w:r>
      <w:hyperlink w:history="1" r:id="rId60">
        <w:r w:rsidRPr="00A31C8E">
          <w:rPr>
            <w:rStyle w:val="Hyperlink"/>
            <w:sz w:val="16"/>
          </w:rPr>
          <w:t xml:space="preserve">85% </w:t>
        </w:r>
      </w:hyperlink>
      <w:r w:rsidRPr="00A31C8E">
        <w:rPr>
          <w:sz w:val="16"/>
        </w:rPr>
        <w:t xml:space="preserve">of its food, fuel, and medicine, so when prices </w:t>
      </w:r>
      <w:hyperlink w:history="1" r:id="rId61">
        <w:r w:rsidRPr="00A31C8E">
          <w:rPr>
            <w:rStyle w:val="Hyperlink"/>
            <w:sz w:val="16"/>
          </w:rPr>
          <w:t>soared</w:t>
        </w:r>
      </w:hyperlink>
      <w:r w:rsidRPr="00A31C8E">
        <w:rPr>
          <w:sz w:val="16"/>
        </w:rPr>
        <w:t xml:space="preserve">, </w:t>
      </w:r>
      <w:r w:rsidRPr="00A31C8E">
        <w:rPr>
          <w:rStyle w:val="Emphasis"/>
        </w:rPr>
        <w:t xml:space="preserve">famine </w:t>
      </w:r>
      <w:hyperlink w:history="1" r:id="rId62">
        <w:r w:rsidRPr="00A31C8E">
          <w:rPr>
            <w:rStyle w:val="Emphasis"/>
          </w:rPr>
          <w:t>spread</w:t>
        </w:r>
      </w:hyperlink>
      <w:r w:rsidRPr="00A31C8E">
        <w:rPr>
          <w:sz w:val="16"/>
        </w:rPr>
        <w:t xml:space="preserve">, while </w:t>
      </w:r>
      <w:r w:rsidRPr="00A31C8E">
        <w:rPr>
          <w:rStyle w:val="Emphasis"/>
        </w:rPr>
        <w:t>hunger and malnutrition skyrocketed</w:t>
      </w:r>
      <w:r w:rsidRPr="00A31C8E">
        <w:rPr>
          <w:sz w:val="16"/>
        </w:rPr>
        <w:t xml:space="preserve">. Nearly </w:t>
      </w:r>
      <w:hyperlink w:history="1" r:id="rId63">
        <w:r w:rsidRPr="00A31C8E">
          <w:rPr>
            <w:rStyle w:val="Emphasis"/>
          </w:rPr>
          <w:t xml:space="preserve">18 million </w:t>
        </w:r>
      </w:hyperlink>
      <w:r w:rsidRPr="00A31C8E">
        <w:rPr>
          <w:rStyle w:val="Emphasis"/>
        </w:rPr>
        <w:t>Yemenis</w:t>
      </w:r>
      <w:r w:rsidRPr="00A31C8E">
        <w:rPr>
          <w:sz w:val="16"/>
        </w:rPr>
        <w:t xml:space="preserve"> now </w:t>
      </w:r>
      <w:r w:rsidRPr="00A31C8E">
        <w:rPr>
          <w:rStyle w:val="Emphasis"/>
        </w:rPr>
        <w:t>rely on emerge</w:t>
      </w:r>
      <w:r w:rsidRPr="00A31C8E">
        <w:rPr>
          <w:sz w:val="16"/>
        </w:rPr>
        <w:t xml:space="preserve">ncy food </w:t>
      </w:r>
      <w:r w:rsidRPr="00A31C8E">
        <w:rPr>
          <w:rStyle w:val="Emphasis"/>
        </w:rPr>
        <w:t xml:space="preserve">aid to </w:t>
      </w:r>
      <w:r w:rsidRPr="00A31C8E">
        <w:rPr>
          <w:rStyle w:val="Emphasis"/>
        </w:rPr>
        <w:lastRenderedPageBreak/>
        <w:t>survive:</w:t>
      </w:r>
      <w:r w:rsidRPr="00A31C8E">
        <w:rPr>
          <w:sz w:val="16"/>
        </w:rPr>
        <w:t xml:space="preserve"> that’s an unbelievable 80% of the population. According to the </w:t>
      </w:r>
      <w:hyperlink w:history="1" r:id="rId64">
        <w:r w:rsidRPr="00A31C8E">
          <w:rPr>
            <w:rStyle w:val="Hyperlink"/>
            <w:sz w:val="16"/>
          </w:rPr>
          <w:t>World Bank</w:t>
        </w:r>
      </w:hyperlink>
      <w:r w:rsidRPr="00A31C8E">
        <w:rPr>
          <w:sz w:val="16"/>
        </w:rPr>
        <w:t>, “</w:t>
      </w:r>
      <w:r w:rsidRPr="00A31C8E">
        <w:rPr>
          <w:rStyle w:val="Emphasis"/>
        </w:rPr>
        <w:t xml:space="preserve">8.4 million </w:t>
      </w:r>
      <w:r w:rsidRPr="00A31C8E">
        <w:rPr>
          <w:sz w:val="16"/>
        </w:rPr>
        <w:t xml:space="preserve">more </w:t>
      </w:r>
      <w:r w:rsidRPr="00A31C8E">
        <w:rPr>
          <w:rStyle w:val="Emphasis"/>
        </w:rPr>
        <w:t>are on the brink of famine</w:t>
      </w:r>
      <w:r w:rsidRPr="00A31C8E">
        <w:rPr>
          <w:sz w:val="16"/>
        </w:rPr>
        <w:t xml:space="preserve">.” In December 2017, following a barrage of bad publicity, the Saudi-Emirati blockade was eased </w:t>
      </w:r>
      <w:hyperlink w:history="1" r:id="rId65">
        <w:r w:rsidRPr="00A31C8E">
          <w:rPr>
            <w:rStyle w:val="Hyperlink"/>
            <w:sz w:val="16"/>
          </w:rPr>
          <w:t>marginally</w:t>
        </w:r>
      </w:hyperlink>
      <w:r w:rsidRPr="00A31C8E">
        <w:rPr>
          <w:sz w:val="16"/>
        </w:rPr>
        <w:t xml:space="preserve">, but it had already set in motion a spiral of death. The blockade also contributed to a cholera epidemic, which the shortage of medicines only exacerbated. According to a World Health Organization </w:t>
      </w:r>
      <w:hyperlink w:history="1" r:id="rId66">
        <w:r w:rsidRPr="00A31C8E">
          <w:rPr>
            <w:rStyle w:val="Hyperlink"/>
            <w:sz w:val="16"/>
          </w:rPr>
          <w:t>report,</w:t>
        </w:r>
      </w:hyperlink>
      <w:r w:rsidRPr="00A31C8E">
        <w:rPr>
          <w:sz w:val="16"/>
        </w:rPr>
        <w:t xml:space="preserve"> between April 2017 and July 2018, </w:t>
      </w:r>
      <w:r w:rsidRPr="00A31C8E">
        <w:rPr>
          <w:rStyle w:val="Emphasis"/>
        </w:rPr>
        <w:t>there were more than 1.1 million cholera cases</w:t>
      </w:r>
      <w:r w:rsidRPr="00A31C8E">
        <w:rPr>
          <w:sz w:val="16"/>
        </w:rPr>
        <w:t xml:space="preserve"> there. At </w:t>
      </w:r>
      <w:r w:rsidRPr="00A31C8E">
        <w:rPr>
          <w:rStyle w:val="Emphasis"/>
        </w:rPr>
        <w:t>least 2,310 people died from the disease</w:t>
      </w:r>
      <w:r w:rsidRPr="00A31C8E">
        <w:rPr>
          <w:sz w:val="16"/>
        </w:rPr>
        <w:t xml:space="preserve">, most of them children. It is </w:t>
      </w:r>
      <w:hyperlink w:history="1" r:id="rId67">
        <w:r w:rsidRPr="00A31C8E">
          <w:rPr>
            <w:rStyle w:val="Hyperlink"/>
            <w:sz w:val="16"/>
          </w:rPr>
          <w:t xml:space="preserve">believed </w:t>
        </w:r>
      </w:hyperlink>
      <w:r w:rsidRPr="00A31C8E">
        <w:rPr>
          <w:sz w:val="16"/>
        </w:rPr>
        <w:t xml:space="preserve">to be the </w:t>
      </w:r>
      <w:hyperlink w:history="1" r:id="rId68">
        <w:r w:rsidRPr="00A31C8E">
          <w:rPr>
            <w:rStyle w:val="Hyperlink"/>
            <w:sz w:val="16"/>
          </w:rPr>
          <w:t xml:space="preserve">worst </w:t>
        </w:r>
      </w:hyperlink>
      <w:r w:rsidRPr="00A31C8E">
        <w:rPr>
          <w:sz w:val="16"/>
        </w:rPr>
        <w:t xml:space="preserve">cholera outbreak since statistics began to be compiled in 1949. At 800,000 cases between 2010 and 2017, Haiti held the previous record, one that the Yemenis </w:t>
      </w:r>
      <w:hyperlink w:history="1" r:id="rId69">
        <w:r w:rsidRPr="00A31C8E">
          <w:rPr>
            <w:rStyle w:val="Hyperlink"/>
            <w:sz w:val="16"/>
          </w:rPr>
          <w:t xml:space="preserve">surpassed </w:t>
        </w:r>
      </w:hyperlink>
      <w:r w:rsidRPr="00A31C8E">
        <w:rPr>
          <w:sz w:val="16"/>
        </w:rPr>
        <w:t xml:space="preserve">within half a year of the first cases appearing. </w:t>
      </w:r>
      <w:hyperlink w:history="1" r:id="rId70">
        <w:r w:rsidRPr="00A31C8E">
          <w:rPr>
            <w:rStyle w:val="Hyperlink"/>
            <w:sz w:val="16"/>
          </w:rPr>
          <w:t xml:space="preserve">The prime contributors </w:t>
        </w:r>
      </w:hyperlink>
      <w:r w:rsidRPr="00A31C8E">
        <w:rPr>
          <w:sz w:val="16"/>
        </w:rPr>
        <w:t xml:space="preserve">to the epidemic: </w:t>
      </w:r>
      <w:r w:rsidRPr="00A31C8E">
        <w:rPr>
          <w:rStyle w:val="Emphasis"/>
        </w:rPr>
        <w:t>drinking water contaminated by rotting garbage (uncollected because of the war), devastated sewage systems, and water filtration plants that stopped running due to lack of fuel — all the result of the horrendous bombing campaign</w:t>
      </w:r>
      <w:r w:rsidRPr="00A31C8E">
        <w:rPr>
          <w:sz w:val="16"/>
        </w:rPr>
        <w:t xml:space="preserve">. Wartime economic blockades starve and sicken civilians and soldiers alike and so amount to a </w:t>
      </w:r>
      <w:hyperlink w:history="1" r:id="rId71">
        <w:r w:rsidRPr="00A31C8E">
          <w:rPr>
            <w:rStyle w:val="Hyperlink"/>
            <w:sz w:val="16"/>
          </w:rPr>
          <w:t>war crime</w:t>
        </w:r>
      </w:hyperlink>
      <w:r w:rsidRPr="00A31C8E">
        <w:rPr>
          <w:sz w:val="16"/>
        </w:rPr>
        <w:t xml:space="preserve">. The Saudi-Emirati claim that the blockade’s sole purpose is to stanch the flow of Iranian arms to the Houthis is nonsense, nor can it be considered a legitimate act of self-defense, even though it was instituted after the Houthis fired ballistic missiles at </w:t>
      </w:r>
      <w:hyperlink w:history="1" r:id="rId72">
        <w:r w:rsidRPr="00A31C8E">
          <w:rPr>
            <w:rStyle w:val="Hyperlink"/>
            <w:sz w:val="16"/>
          </w:rPr>
          <w:t xml:space="preserve">the airport </w:t>
        </w:r>
      </w:hyperlink>
      <w:r w:rsidRPr="00A31C8E">
        <w:rPr>
          <w:sz w:val="16"/>
        </w:rPr>
        <w:t xml:space="preserve">in the Saudi capital and the </w:t>
      </w:r>
      <w:hyperlink w:history="1" r:id="rId73">
        <w:r w:rsidRPr="00A31C8E">
          <w:rPr>
            <w:rStyle w:val="Hyperlink"/>
            <w:sz w:val="16"/>
          </w:rPr>
          <w:t xml:space="preserve">residence </w:t>
        </w:r>
      </w:hyperlink>
      <w:r w:rsidRPr="00A31C8E">
        <w:rPr>
          <w:sz w:val="16"/>
        </w:rPr>
        <w:t xml:space="preserve">of that country’s monarch. (Both were shot down by Saudi air defenses and were clear responses to coalition airstrikes on Houthi-held territory that killed </w:t>
      </w:r>
      <w:hyperlink w:history="1" r:id="rId74">
        <w:r w:rsidRPr="00A31C8E">
          <w:rPr>
            <w:rStyle w:val="Hyperlink"/>
            <w:sz w:val="16"/>
          </w:rPr>
          <w:t xml:space="preserve">136 </w:t>
        </w:r>
      </w:hyperlink>
      <w:r w:rsidRPr="00A31C8E">
        <w:rPr>
          <w:sz w:val="16"/>
        </w:rPr>
        <w:t xml:space="preserve">civilians.) By the </w:t>
      </w:r>
      <w:hyperlink w:history="1" r:id="rId75">
        <w:r w:rsidRPr="00A31C8E">
          <w:rPr>
            <w:rStyle w:val="Hyperlink"/>
            <w:sz w:val="16"/>
          </w:rPr>
          <w:t xml:space="preserve">standards </w:t>
        </w:r>
      </w:hyperlink>
      <w:r w:rsidRPr="00A31C8E">
        <w:rPr>
          <w:sz w:val="16"/>
        </w:rPr>
        <w:t xml:space="preserve">of international humanitarian law or simply common sense, choking off Yemen’s imports was a disproportionate response, and clairvoyance wasn’t required to foresee the calamitous consequences to follow. True to form, President Trump’s UN ambassador, Nikki Haley, echoed Saudi </w:t>
      </w:r>
      <w:hyperlink w:history="1" r:id="rId76">
        <w:r w:rsidRPr="00A31C8E">
          <w:rPr>
            <w:rStyle w:val="Hyperlink"/>
            <w:sz w:val="16"/>
          </w:rPr>
          <w:t>charges</w:t>
        </w:r>
      </w:hyperlink>
      <w:r w:rsidRPr="00A31C8E">
        <w:rPr>
          <w:sz w:val="16"/>
        </w:rPr>
        <w:t xml:space="preserve"> that the Houthi missiles were Iranian-supplied </w:t>
      </w:r>
      <w:hyperlink w:history="1" r:id="rId77">
        <w:r w:rsidRPr="00A31C8E">
          <w:rPr>
            <w:rStyle w:val="Hyperlink"/>
            <w:sz w:val="16"/>
          </w:rPr>
          <w:t>Qiam-1s</w:t>
        </w:r>
      </w:hyperlink>
      <w:r w:rsidRPr="00A31C8E">
        <w:rPr>
          <w:sz w:val="16"/>
        </w:rPr>
        <w:t xml:space="preserve">and condemned that country’s interference in Yemen. Given the scale of destruction by a foreign coalition using armaments and technical assistance provided by the United States (and Britain), her comments, in less grim circumstances, would have been laughable. Those </w:t>
      </w:r>
      <w:r w:rsidRPr="00A31C8E">
        <w:rPr>
          <w:rStyle w:val="Emphasis"/>
        </w:rPr>
        <w:t xml:space="preserve">American-supplied weapons have included </w:t>
      </w:r>
      <w:hyperlink w:history="1" r:id="rId78">
        <w:r w:rsidRPr="00A31C8E">
          <w:rPr>
            <w:rStyle w:val="Emphasis"/>
          </w:rPr>
          <w:t>cluster munitions</w:t>
        </w:r>
      </w:hyperlink>
      <w:r w:rsidRPr="00A31C8E">
        <w:rPr>
          <w:rStyle w:val="Emphasis"/>
        </w:rPr>
        <w:t xml:space="preserve">, which pose a particular hazard to civilians because, when dropped from a plane, their devastating bomblets often </w:t>
      </w:r>
      <w:hyperlink w:history="1" r:id="rId79">
        <w:r w:rsidRPr="00A31C8E">
          <w:rPr>
            <w:rStyle w:val="Emphasis"/>
          </w:rPr>
          <w:t>disperse</w:t>
        </w:r>
      </w:hyperlink>
      <w:r w:rsidRPr="00A31C8E">
        <w:rPr>
          <w:rStyle w:val="Emphasis"/>
        </w:rPr>
        <w:t xml:space="preserve"> over enormous areas</w:t>
      </w:r>
      <w:r w:rsidRPr="00A31C8E">
        <w:rPr>
          <w:sz w:val="16"/>
        </w:rPr>
        <w:t xml:space="preserve">. (Such bombs are banned under a 2008 </w:t>
      </w:r>
      <w:hyperlink w:history="1" r:id="rId80">
        <w:r w:rsidRPr="00A31C8E">
          <w:rPr>
            <w:rStyle w:val="Hyperlink"/>
            <w:sz w:val="16"/>
          </w:rPr>
          <w:t xml:space="preserve">treaty </w:t>
        </w:r>
      </w:hyperlink>
      <w:r w:rsidRPr="00A31C8E">
        <w:rPr>
          <w:sz w:val="16"/>
        </w:rPr>
        <w:t xml:space="preserve">signed by 120 countries that neither Riyadh nor Washington has joined.) In May 2016, the Obama White House </w:t>
      </w:r>
      <w:hyperlink w:history="1" r:id="rId81">
        <w:r w:rsidRPr="00A31C8E">
          <w:rPr>
            <w:rStyle w:val="Hyperlink"/>
            <w:sz w:val="16"/>
          </w:rPr>
          <w:t>confirmed</w:t>
        </w:r>
      </w:hyperlink>
      <w:r w:rsidRPr="00A31C8E">
        <w:rPr>
          <w:sz w:val="16"/>
        </w:rPr>
        <w:t xml:space="preserve"> that it had stopped sending such weapons to Saudi Arabia, which then continued to use </w:t>
      </w:r>
      <w:hyperlink w:history="1" r:id="rId82">
        <w:r w:rsidRPr="00A31C8E">
          <w:rPr>
            <w:rStyle w:val="Hyperlink"/>
            <w:sz w:val="16"/>
          </w:rPr>
          <w:t xml:space="preserve">Brazilian-made </w:t>
        </w:r>
      </w:hyperlink>
      <w:r w:rsidRPr="00A31C8E">
        <w:rPr>
          <w:sz w:val="16"/>
        </w:rPr>
        <w:t xml:space="preserve">variants. However, other American arms have continued to flow to Saudi Arabia, while its </w:t>
      </w:r>
      <w:r w:rsidRPr="00A31C8E">
        <w:rPr>
          <w:rStyle w:val="Emphasis"/>
        </w:rPr>
        <w:t xml:space="preserve">warplanes </w:t>
      </w:r>
      <w:hyperlink w:history="1" r:id="rId83">
        <w:r w:rsidRPr="00A31C8E">
          <w:rPr>
            <w:rStyle w:val="Emphasis"/>
          </w:rPr>
          <w:t>rely</w:t>
        </w:r>
      </w:hyperlink>
      <w:r w:rsidRPr="00A31C8E">
        <w:rPr>
          <w:rStyle w:val="Emphasis"/>
        </w:rPr>
        <w:t xml:space="preserve"> on US Air Force tankers for mid-air refueling</w:t>
      </w:r>
      <w:r w:rsidRPr="00A31C8E">
        <w:rPr>
          <w:sz w:val="16"/>
        </w:rPr>
        <w:t xml:space="preserve"> (</w:t>
      </w:r>
      <w:hyperlink w:history="1" r:id="rId84">
        <w:r w:rsidRPr="00A31C8E">
          <w:rPr>
            <w:rStyle w:val="Hyperlink"/>
            <w:sz w:val="16"/>
          </w:rPr>
          <w:t>88 million pounds</w:t>
        </w:r>
      </w:hyperlink>
      <w:r w:rsidRPr="00A31C8E">
        <w:rPr>
          <w:sz w:val="16"/>
        </w:rPr>
        <w:t xml:space="preserve"> of fuel as of this January according to a Central Command spokeswoman), while </w:t>
      </w:r>
      <w:r w:rsidRPr="00A31C8E">
        <w:rPr>
          <w:rStyle w:val="Emphasis"/>
        </w:rPr>
        <w:t xml:space="preserve">the Saudi military has received regular </w:t>
      </w:r>
      <w:hyperlink w:history="1" r:id="rId85">
        <w:r w:rsidRPr="00A31C8E">
          <w:rPr>
            <w:rStyle w:val="Emphasis"/>
          </w:rPr>
          <w:t>intelligence information</w:t>
        </w:r>
      </w:hyperlink>
      <w:r w:rsidRPr="00A31C8E">
        <w:rPr>
          <w:rStyle w:val="Emphasis"/>
        </w:rPr>
        <w:t xml:space="preserve"> and </w:t>
      </w:r>
      <w:hyperlink w:history="1" r:id="rId86">
        <w:r w:rsidRPr="00A31C8E">
          <w:rPr>
            <w:rStyle w:val="Emphasis"/>
          </w:rPr>
          <w:t xml:space="preserve">targeting advice </w:t>
        </w:r>
      </w:hyperlink>
      <w:r w:rsidRPr="00A31C8E">
        <w:rPr>
          <w:rStyle w:val="Emphasis"/>
        </w:rPr>
        <w:t>from the Pentagon since the war began</w:t>
      </w:r>
      <w:r w:rsidRPr="00A31C8E">
        <w:rPr>
          <w:sz w:val="16"/>
        </w:rPr>
        <w:t xml:space="preserve">. And with the advent of Donald Trump, such military involvement has only deepened: </w:t>
      </w:r>
      <w:hyperlink w:history="1" r:id="rId87">
        <w:r w:rsidRPr="00A31C8E">
          <w:rPr>
            <w:rStyle w:val="Hyperlink"/>
            <w:sz w:val="16"/>
          </w:rPr>
          <w:t>US Special Operations forces</w:t>
        </w:r>
      </w:hyperlink>
      <w:r w:rsidRPr="00A31C8E">
        <w:rPr>
          <w:sz w:val="16"/>
        </w:rPr>
        <w:t xml:space="preserve"> are now on the Saudi-Yemen border, helping to find and attack Houthi redoubts. In June 2018, ignoring </w:t>
      </w:r>
      <w:hyperlink w:history="1" r:id="rId88">
        <w:r w:rsidRPr="00A31C8E">
          <w:rPr>
            <w:rStyle w:val="Hyperlink"/>
            <w:sz w:val="16"/>
          </w:rPr>
          <w:t>US opposition</w:t>
        </w:r>
      </w:hyperlink>
      <w:r w:rsidRPr="00A31C8E">
        <w:rPr>
          <w:sz w:val="16"/>
        </w:rPr>
        <w:t>, the Saudi coalition heightened the risk to Yemeni civilians yet more by launching an offensive (“</w:t>
      </w:r>
      <w:hyperlink w:history="1" r:id="rId89">
        <w:r w:rsidRPr="00A31C8E">
          <w:rPr>
            <w:rStyle w:val="Hyperlink"/>
            <w:sz w:val="16"/>
          </w:rPr>
          <w:t>Golden Victory</w:t>
        </w:r>
      </w:hyperlink>
      <w:r w:rsidRPr="00A31C8E">
        <w:rPr>
          <w:sz w:val="16"/>
        </w:rPr>
        <w:t xml:space="preserve">”) to capture the port of Hodeida. (So much for the Pentagon’s standard </w:t>
      </w:r>
      <w:hyperlink w:history="1" r:id="rId90">
        <w:r w:rsidRPr="00A31C8E">
          <w:rPr>
            <w:rStyle w:val="Hyperlink"/>
            <w:sz w:val="16"/>
          </w:rPr>
          <w:t>claim</w:t>
        </w:r>
      </w:hyperlink>
      <w:r w:rsidRPr="00A31C8E">
        <w:rPr>
          <w:sz w:val="16"/>
        </w:rPr>
        <w:t xml:space="preserve"> that supporting the war gives the US influence over how it is waged and so limits civilian casualties.) Saudi and Emirati airpower and warships supported Emirati and Sudanese troops on the ground joined by allied Yemeni militias. The advance, however, quickly stalled in the face of Houthi resistance, though only after at least </w:t>
      </w:r>
      <w:hyperlink w:history="1" r:id="rId91">
        <w:r w:rsidRPr="00A31C8E">
          <w:rPr>
            <w:rStyle w:val="Hyperlink"/>
            <w:sz w:val="16"/>
          </w:rPr>
          <w:t>50,000</w:t>
        </w:r>
      </w:hyperlink>
      <w:r w:rsidRPr="00A31C8E">
        <w:rPr>
          <w:sz w:val="16"/>
        </w:rPr>
        <w:t xml:space="preserve"> families had fled Hodeida and basic services for the remaining 350,000 were disrupted, creating fears of a new outbreak of cholera.</w:t>
      </w:r>
    </w:p>
    <w:p w:rsidRPr="000B4B44" w:rsidR="00D52C2C" w:rsidP="00D52C2C" w:rsidRDefault="00D52C2C" w14:paraId="22BC8672" w14:textId="77777777">
      <w:pPr>
        <w:pStyle w:val="Heading4"/>
      </w:pPr>
      <w:r>
        <w:t>Ending US arms is necessary and low risk – arms sales have failed in the war on terror and only fueled extremism in the region – there is no ethical justification for continued arms sales to Saudi</w:t>
      </w:r>
    </w:p>
    <w:p w:rsidR="00D52C2C" w:rsidP="00D52C2C" w:rsidRDefault="00D52C2C" w14:paraId="357E8F78" w14:textId="77777777"/>
    <w:p w:rsidRPr="000B4B44" w:rsidR="00D52C2C" w:rsidP="00D52C2C" w:rsidRDefault="00D52C2C" w14:paraId="5352B015" w14:textId="77777777">
      <w:pPr>
        <w:rPr>
          <w:rStyle w:val="Style13ptBold"/>
        </w:rPr>
      </w:pPr>
      <w:r w:rsidRPr="000B4B44">
        <w:rPr>
          <w:rStyle w:val="Style13ptBold"/>
        </w:rPr>
        <w:t>Menon, 2018</w:t>
      </w:r>
    </w:p>
    <w:p w:rsidR="00D52C2C" w:rsidP="00D52C2C" w:rsidRDefault="00D52C2C" w14:paraId="2639E607" w14:textId="77777777">
      <w:r w:rsidRPr="00261E38">
        <w:t xml:space="preserve">(Rajan – professor of IR @ City College of New York and senior research fellow @ Columbia University, “Yemen’s Descent Into Hell: A Saudi-American War of Terror,” Truth Out, 18 Sept. 2018, </w:t>
      </w:r>
      <w:hyperlink w:history="1" r:id="rId92">
        <w:r w:rsidRPr="00261E38">
          <w:rPr>
            <w:rStyle w:val="Hyperlink"/>
          </w:rPr>
          <w:t>https://truthout.org/articles/yemens-descent-into-hell-a-saudi-american-war-of-terror/</w:t>
        </w:r>
      </w:hyperlink>
      <w:r w:rsidRPr="00261E38">
        <w:t>)</w:t>
      </w:r>
    </w:p>
    <w:p w:rsidRPr="002D6E84" w:rsidR="00D52C2C" w:rsidP="00D52C2C" w:rsidRDefault="00D52C2C" w14:paraId="163A7090" w14:textId="77777777">
      <w:pPr>
        <w:rPr>
          <w:sz w:val="16"/>
        </w:rPr>
      </w:pPr>
      <w:r w:rsidRPr="002D6E84">
        <w:rPr>
          <w:sz w:val="16"/>
        </w:rPr>
        <w:t xml:space="preserve">In recent years, opposition to the war in Congress has been on the rise, with </w:t>
      </w:r>
      <w:hyperlink w:history="1" r:id="rId93">
        <w:r w:rsidRPr="002D6E84">
          <w:rPr>
            <w:rStyle w:val="Hyperlink"/>
            <w:sz w:val="16"/>
          </w:rPr>
          <w:t>Senator Bernie Sanders</w:t>
        </w:r>
      </w:hyperlink>
      <w:r w:rsidRPr="002D6E84">
        <w:rPr>
          <w:sz w:val="16"/>
        </w:rPr>
        <w:t xml:space="preserve"> and </w:t>
      </w:r>
      <w:hyperlink w:history="1" r:id="rId94">
        <w:r w:rsidRPr="002D6E84">
          <w:rPr>
            <w:rStyle w:val="Hyperlink"/>
            <w:sz w:val="16"/>
          </w:rPr>
          <w:t>Representative Ro Khanna</w:t>
        </w:r>
      </w:hyperlink>
      <w:r w:rsidRPr="002D6E84">
        <w:rPr>
          <w:sz w:val="16"/>
        </w:rPr>
        <w:t xml:space="preserve"> playing prominent roles in mobilizing it. But such </w:t>
      </w:r>
      <w:hyperlink w:history="1" r:id="rId95">
        <w:r w:rsidRPr="002D6E84">
          <w:rPr>
            <w:rStyle w:val="Hyperlink"/>
            <w:sz w:val="16"/>
          </w:rPr>
          <w:t>congressional critics</w:t>
        </w:r>
      </w:hyperlink>
      <w:r w:rsidRPr="002D6E84">
        <w:rPr>
          <w:sz w:val="16"/>
        </w:rPr>
        <w:t xml:space="preserve"> had no effect on Obama’s war policy and are unlikely to sway Trump’s. They face formidable barriers. The mainstream narrative on the war remains powerful, while the Gulf monarchies continue to buy vast quantities of American weaponry. And don’t forget the impressive, money-is-no-object Saudi-Emirati </w:t>
      </w:r>
      <w:hyperlink w:history="1" r:id="rId96">
        <w:r w:rsidRPr="002D6E84">
          <w:rPr>
            <w:rStyle w:val="Hyperlink"/>
            <w:sz w:val="16"/>
          </w:rPr>
          <w:t>lobbying operation</w:t>
        </w:r>
      </w:hyperlink>
      <w:r w:rsidRPr="002D6E84">
        <w:rPr>
          <w:sz w:val="16"/>
        </w:rPr>
        <w:t xml:space="preserve"> in Washington. That, then, is the context for the Pentagon’s gentle warning about the limits of US support for the bombing campaign in Yemen and Secretary of State Mike Pompeo’s subsequent </w:t>
      </w:r>
      <w:hyperlink w:history="1" r:id="rId97">
        <w:r w:rsidRPr="002D6E84">
          <w:rPr>
            <w:rStyle w:val="Hyperlink"/>
            <w:sz w:val="16"/>
          </w:rPr>
          <w:t>certification</w:t>
        </w:r>
      </w:hyperlink>
      <w:r w:rsidRPr="002D6E84">
        <w:rPr>
          <w:sz w:val="16"/>
        </w:rPr>
        <w:t>, as required by Congress, that the Saudis and Emiratis were taking perfectly credible action to lower civilian casualties — without which the US military could not continue refueling their planes. (Mattis “</w:t>
      </w:r>
      <w:hyperlink w:history="1" r:id="rId98">
        <w:r w:rsidRPr="002D6E84">
          <w:rPr>
            <w:rStyle w:val="Hyperlink"/>
            <w:sz w:val="16"/>
          </w:rPr>
          <w:t>endorsed</w:t>
        </w:r>
      </w:hyperlink>
      <w:r w:rsidRPr="002D6E84">
        <w:rPr>
          <w:sz w:val="16"/>
        </w:rPr>
        <w:t xml:space="preserve"> and fully supported” Pompeo’s statement.) </w:t>
      </w:r>
      <w:r w:rsidRPr="002D6E84">
        <w:rPr>
          <w:rStyle w:val="Emphasis"/>
        </w:rPr>
        <w:t>As the fifth anniversary of this appalling war approaches, American-made arms and logistical aid remain essential to it.</w:t>
      </w:r>
      <w:r w:rsidRPr="002D6E84">
        <w:rPr>
          <w:sz w:val="16"/>
        </w:rPr>
        <w:t xml:space="preserve"> Consider President Trump’s much-ballyhooed </w:t>
      </w:r>
      <w:hyperlink w:history="1" r:id="rId99">
        <w:r w:rsidRPr="002D6E84">
          <w:rPr>
            <w:rStyle w:val="Hyperlink"/>
            <w:sz w:val="16"/>
          </w:rPr>
          <w:t>arms sales</w:t>
        </w:r>
      </w:hyperlink>
      <w:r w:rsidRPr="002D6E84">
        <w:rPr>
          <w:sz w:val="16"/>
        </w:rPr>
        <w:t xml:space="preserve"> to the Saudis, even if they don’t total </w:t>
      </w:r>
      <w:hyperlink w:history="1" r:id="rId100">
        <w:r w:rsidRPr="002D6E84">
          <w:rPr>
            <w:rStyle w:val="Hyperlink"/>
            <w:sz w:val="16"/>
          </w:rPr>
          <w:t>$100 billion</w:t>
        </w:r>
      </w:hyperlink>
      <w:r w:rsidRPr="002D6E84">
        <w:rPr>
          <w:sz w:val="16"/>
        </w:rPr>
        <w:t xml:space="preserve"> (as he claimed): Why then would the Saudi and Emirati monarchs worry that the White House might actually do something like cutting off those lucrative sales or terminating the back-end support for their bombing campaign? One thing is obvious: </w:t>
      </w:r>
      <w:r w:rsidRPr="002D6E84">
        <w:rPr>
          <w:rStyle w:val="Emphasis"/>
        </w:rPr>
        <w:t>US policy in Yemen won’t achieve its declared goals of defeating terrorism and rolling back Iran</w:t>
      </w:r>
      <w:r w:rsidRPr="002D6E84">
        <w:rPr>
          <w:sz w:val="16"/>
        </w:rPr>
        <w:t xml:space="preserve">. After all, its </w:t>
      </w:r>
      <w:r w:rsidRPr="002D6E84">
        <w:rPr>
          <w:rStyle w:val="Emphasis"/>
        </w:rPr>
        <w:t xml:space="preserve">drone </w:t>
      </w:r>
      <w:r w:rsidRPr="002D6E84">
        <w:rPr>
          <w:rStyle w:val="Emphasis"/>
        </w:rPr>
        <w:lastRenderedPageBreak/>
        <w:t xml:space="preserve">strikes began </w:t>
      </w:r>
      <w:r w:rsidRPr="002D6E84">
        <w:rPr>
          <w:sz w:val="16"/>
        </w:rPr>
        <w:t xml:space="preserve">there </w:t>
      </w:r>
      <w:r w:rsidRPr="002D6E84">
        <w:rPr>
          <w:rStyle w:val="Emphasis"/>
        </w:rPr>
        <w:t>in 2002</w:t>
      </w:r>
      <w:r w:rsidRPr="002D6E84">
        <w:rPr>
          <w:sz w:val="16"/>
        </w:rPr>
        <w:t xml:space="preserve"> under George W. Bush. Under Obama, as in Pakistan and in Afghanistan, drones became Washington’s anti-terrorist weapon of choice. </w:t>
      </w:r>
      <w:r w:rsidRPr="002D6E84">
        <w:rPr>
          <w:rStyle w:val="Emphasis"/>
        </w:rPr>
        <w:t xml:space="preserve">There were </w:t>
      </w:r>
      <w:hyperlink w:history="1" r:id="rId101">
        <w:r w:rsidRPr="002D6E84">
          <w:rPr>
            <w:rStyle w:val="Emphasis"/>
          </w:rPr>
          <w:t>154</w:t>
        </w:r>
      </w:hyperlink>
      <w:r w:rsidRPr="002D6E84">
        <w:rPr>
          <w:rStyle w:val="Emphasis"/>
        </w:rPr>
        <w:t xml:space="preserve"> drone strikes in Yemen during the Obama years</w:t>
      </w:r>
      <w:r w:rsidRPr="002D6E84">
        <w:rPr>
          <w:sz w:val="16"/>
        </w:rPr>
        <w:t xml:space="preserve"> according to the most reliable high-end estimates, and civilian casualties</w:t>
      </w:r>
      <w:hyperlink w:history="1" r:id="rId102">
        <w:r w:rsidRPr="002D6E84">
          <w:rPr>
            <w:rStyle w:val="Hyperlink"/>
            <w:sz w:val="16"/>
          </w:rPr>
          <w:t>ranged</w:t>
        </w:r>
      </w:hyperlink>
      <w:r w:rsidRPr="002D6E84">
        <w:rPr>
          <w:sz w:val="16"/>
        </w:rPr>
        <w:t xml:space="preserve"> between 83 and 101. Under Trump they </w:t>
      </w:r>
      <w:hyperlink w:history="1" r:id="rId103">
        <w:r w:rsidRPr="002D6E84">
          <w:rPr>
            <w:rStyle w:val="Hyperlink"/>
            <w:sz w:val="16"/>
          </w:rPr>
          <w:t>soared</w:t>
        </w:r>
      </w:hyperlink>
      <w:r w:rsidRPr="002D6E84">
        <w:rPr>
          <w:sz w:val="16"/>
        </w:rPr>
        <w:t xml:space="preserve"> quickly, from 21 in 2016 to 131 in 2017. The reliance on </w:t>
      </w:r>
      <w:r w:rsidRPr="002D6E84">
        <w:rPr>
          <w:rStyle w:val="Emphasis"/>
        </w:rPr>
        <w:t>drone attacks</w:t>
      </w:r>
      <w:r w:rsidRPr="002D6E84">
        <w:rPr>
          <w:sz w:val="16"/>
        </w:rPr>
        <w:t xml:space="preserve"> has </w:t>
      </w:r>
      <w:r w:rsidRPr="002D6E84">
        <w:rPr>
          <w:rStyle w:val="Emphasis"/>
        </w:rPr>
        <w:t>bolstered al-Qaeda’s narrative that the American war on terror amounts to a war on Muslims, whose lives are deemed expendable</w:t>
      </w:r>
      <w:r w:rsidRPr="002D6E84">
        <w:rPr>
          <w:sz w:val="16"/>
        </w:rPr>
        <w:t xml:space="preserve">. And so many years later, </w:t>
      </w:r>
      <w:r w:rsidRPr="002D6E84">
        <w:rPr>
          <w:rStyle w:val="Emphasis"/>
        </w:rPr>
        <w:t xml:space="preserve">in the chaos of Yemen, the group’s power and reach is </w:t>
      </w:r>
      <w:hyperlink w:history="1" r:id="rId104">
        <w:r w:rsidRPr="002D6E84">
          <w:rPr>
            <w:rStyle w:val="Emphasis"/>
          </w:rPr>
          <w:t>only growing</w:t>
        </w:r>
      </w:hyperlink>
      <w:r w:rsidRPr="002D6E84">
        <w:rPr>
          <w:sz w:val="16"/>
        </w:rPr>
        <w:t xml:space="preserve">. </w:t>
      </w:r>
      <w:r w:rsidRPr="002D6E84">
        <w:rPr>
          <w:rStyle w:val="Emphasis"/>
        </w:rPr>
        <w:t>The</w:t>
      </w:r>
      <w:r w:rsidRPr="002D6E84">
        <w:rPr>
          <w:sz w:val="16"/>
        </w:rPr>
        <w:t xml:space="preserve"> US-backed, </w:t>
      </w:r>
      <w:r w:rsidRPr="002D6E84">
        <w:rPr>
          <w:rStyle w:val="Emphasis"/>
        </w:rPr>
        <w:t>Saudi-led intervention is</w:t>
      </w:r>
      <w:r w:rsidRPr="002D6E84">
        <w:rPr>
          <w:sz w:val="16"/>
        </w:rPr>
        <w:t xml:space="preserve"> also likely to prove </w:t>
      </w:r>
      <w:r w:rsidRPr="002D6E84">
        <w:rPr>
          <w:rStyle w:val="Emphasis"/>
        </w:rPr>
        <w:t>not just self-defeating but self-prophetic</w:t>
      </w:r>
      <w:r w:rsidRPr="002D6E84">
        <w:rPr>
          <w:sz w:val="16"/>
        </w:rPr>
        <w:t xml:space="preserve">. It seems to be cementing an alliance between </w:t>
      </w:r>
      <w:hyperlink w:history="1" r:id="rId105">
        <w:r w:rsidRPr="002D6E84">
          <w:rPr>
            <w:rStyle w:val="Hyperlink"/>
            <w:sz w:val="16"/>
          </w:rPr>
          <w:t>Iran and the Houthis</w:t>
        </w:r>
      </w:hyperlink>
      <w:r w:rsidRPr="002D6E84">
        <w:rPr>
          <w:sz w:val="16"/>
        </w:rPr>
        <w:t xml:space="preserve"> who, though they have been pushed out of Aden, still control a big chunk of Yemen. Meanwhile, in a move that could make the war even deadlier, the Emiratis appear to be striking out on their own, supporting</w:t>
      </w:r>
      <w:hyperlink w:history="1" r:id="rId106">
        <w:r w:rsidRPr="002D6E84">
          <w:rPr>
            <w:rStyle w:val="Hyperlink"/>
            <w:sz w:val="16"/>
          </w:rPr>
          <w:t>secession</w:t>
        </w:r>
      </w:hyperlink>
      <w:r w:rsidRPr="002D6E84">
        <w:rPr>
          <w:sz w:val="16"/>
        </w:rPr>
        <w:t xml:space="preserve"> in southern Yemen. There’s not much to show on the anti-terrorism front either. Indeed, </w:t>
      </w:r>
      <w:r w:rsidRPr="002D6E84">
        <w:rPr>
          <w:rStyle w:val="Emphasis"/>
        </w:rPr>
        <w:t>the Saudi coalition’s airstrikes a</w:t>
      </w:r>
      <w:r w:rsidRPr="002D6E84">
        <w:rPr>
          <w:sz w:val="16"/>
        </w:rPr>
        <w:t xml:space="preserve">nd US drone attacks </w:t>
      </w:r>
      <w:r w:rsidRPr="002D6E84">
        <w:rPr>
          <w:rStyle w:val="Emphasis"/>
        </w:rPr>
        <w:t>may be moving Yemenis, enraged by the destruction of their homes and</w:t>
      </w:r>
      <w:r w:rsidRPr="002D6E84">
        <w:rPr>
          <w:sz w:val="16"/>
        </w:rPr>
        <w:t xml:space="preserve"> livelihoods and the </w:t>
      </w:r>
      <w:r w:rsidRPr="002D6E84">
        <w:rPr>
          <w:rStyle w:val="Emphasis"/>
        </w:rPr>
        <w:t xml:space="preserve">deaths of loved ones, </w:t>
      </w:r>
      <w:hyperlink w:history="1" r:id="rId107">
        <w:r w:rsidRPr="002D6E84">
          <w:rPr>
            <w:rStyle w:val="Emphasis"/>
          </w:rPr>
          <w:t>toward AQAP</w:t>
        </w:r>
      </w:hyperlink>
      <w:r w:rsidRPr="002D6E84">
        <w:rPr>
          <w:sz w:val="16"/>
        </w:rPr>
        <w:t>. In short</w:t>
      </w:r>
      <w:r w:rsidRPr="002D6E84">
        <w:rPr>
          <w:rStyle w:val="Emphasis"/>
        </w:rPr>
        <w:t>, a war on terror has turned into a war of</w:t>
      </w:r>
      <w:r w:rsidRPr="002D6E84">
        <w:rPr>
          <w:sz w:val="16"/>
        </w:rPr>
        <w:t xml:space="preserve"> and for </w:t>
      </w:r>
      <w:r w:rsidRPr="002D6E84">
        <w:rPr>
          <w:rStyle w:val="Emphasis"/>
        </w:rPr>
        <w:t>terror</w:t>
      </w:r>
      <w:r w:rsidRPr="002D6E84">
        <w:rPr>
          <w:sz w:val="16"/>
        </w:rPr>
        <w:t xml:space="preserve">. In Yemen, </w:t>
      </w:r>
      <w:r w:rsidRPr="002D6E84">
        <w:rPr>
          <w:rStyle w:val="Emphasis"/>
        </w:rPr>
        <w:t>the United States backs a grim military intervention for which</w:t>
      </w:r>
      <w:r w:rsidRPr="002D6E84">
        <w:rPr>
          <w:sz w:val="16"/>
        </w:rPr>
        <w:t xml:space="preserve"> — unless you are a weapons company — </w:t>
      </w:r>
      <w:r w:rsidRPr="002D6E84">
        <w:rPr>
          <w:rStyle w:val="Emphasis"/>
        </w:rPr>
        <w:t>it is hard to find any justification, practical or moral</w:t>
      </w:r>
      <w:r w:rsidRPr="002D6E84">
        <w:rPr>
          <w:sz w:val="16"/>
        </w:rPr>
        <w:t>. Unfortunately, it is even harder to imagine President Trump or the Pentagon reaching such a conclusion and changing course.</w:t>
      </w:r>
    </w:p>
    <w:p w:rsidR="00D52C2C" w:rsidP="00D52C2C" w:rsidRDefault="00D52C2C" w14:paraId="5AFD0BDE" w14:textId="77777777">
      <w:pPr>
        <w:rPr>
          <w:rStyle w:val="Style13ptBold"/>
        </w:rPr>
      </w:pPr>
    </w:p>
    <w:p w:rsidR="00D52C2C" w:rsidP="00D52C2C" w:rsidRDefault="00D52C2C" w14:paraId="38BD2F65" w14:textId="77777777">
      <w:pPr>
        <w:pStyle w:val="Heading4"/>
      </w:pPr>
      <w:r>
        <w:t>The US has the power to end the war and has simply chosen not to demonstrating a preference for economic gain over human life. The plan immediately drains Saudi military capacity and brings them to the table for negotiations.</w:t>
      </w:r>
    </w:p>
    <w:p w:rsidRPr="000B4B44" w:rsidR="00D52C2C" w:rsidP="00D52C2C" w:rsidRDefault="00D52C2C" w14:paraId="4CD0172C" w14:textId="77777777"/>
    <w:p w:rsidR="00D52C2C" w:rsidP="00D52C2C" w:rsidRDefault="00D52C2C" w14:paraId="6615D8E3" w14:textId="77777777">
      <w:pPr>
        <w:rPr>
          <w:rStyle w:val="Style13ptBold"/>
        </w:rPr>
      </w:pPr>
      <w:r>
        <w:rPr>
          <w:rStyle w:val="Style13ptBold"/>
        </w:rPr>
        <w:t>Elbagir et al, 2019</w:t>
      </w:r>
    </w:p>
    <w:p w:rsidRPr="00F477B0" w:rsidR="00D52C2C" w:rsidP="00D52C2C" w:rsidRDefault="00D52C2C" w14:paraId="6F2E5780" w14:textId="77777777">
      <w:r w:rsidRPr="00F477B0">
        <w:t xml:space="preserve">(Nima Elbagir, Salma Abdelaziz, Mohamed Abo El Gheit and Laura Smith, “Sold to an ally, lost to an enemy” CNN, Feb. 2019, </w:t>
      </w:r>
      <w:hyperlink w:history="1" r:id="rId108">
        <w:r w:rsidRPr="00F477B0">
          <w:rPr>
            <w:rStyle w:val="Hyperlink"/>
          </w:rPr>
          <w:t>https://www.cnn.com/interactive/2019/02/middleeast/yemen-lost-us-arms/</w:t>
        </w:r>
      </w:hyperlink>
      <w:r w:rsidRPr="00F477B0">
        <w:t>)</w:t>
      </w:r>
    </w:p>
    <w:p w:rsidR="00D52C2C" w:rsidP="00D52C2C" w:rsidRDefault="00D52C2C" w14:paraId="5FDFBDF0" w14:textId="77777777">
      <w:pPr>
        <w:rPr>
          <w:sz w:val="16"/>
        </w:rPr>
      </w:pPr>
      <w:r w:rsidRPr="000B4B44">
        <w:rPr>
          <w:rStyle w:val="Emphasis"/>
        </w:rPr>
        <w:t>The flood of US weaponry is fueling a conflict that has killed tens of thousands -- among them children on school buses and families fleeing violence -- and pushed millions more to the brink of famine</w:t>
      </w:r>
      <w:r w:rsidRPr="000B4B44">
        <w:rPr>
          <w:sz w:val="16"/>
        </w:rPr>
        <w:t xml:space="preserve">. Two-year-old Rehab is so severely malnourished that her chest has collapsed into a deep dent at the center of her tiny body. </w:t>
      </w:r>
      <w:r w:rsidRPr="000B4B44">
        <w:rPr>
          <w:rStyle w:val="Emphasis"/>
        </w:rPr>
        <w:t>There are an estimated 200 cases of malnutrition</w:t>
      </w:r>
      <w:r w:rsidRPr="000B4B44">
        <w:rPr>
          <w:sz w:val="16"/>
        </w:rPr>
        <w:t xml:space="preserve"> like hers in the village of Tohta, a frontline area surrounded by artillery and mortar positions on the Red Sea coast near Hodeidah. A few months ago, the local clinic was shut down due to political disagreements over funding. But Dr. Fatma Ibrahim won’t give up. She conducts house-to-house visits every week, and as soon as she steps into the street, worried parents flock to her. “Look, look,” one father demands as he shows the doctor his skeletal 14-month-old girl, Roula. Ibrahim gently examines her, but soon it's time to move on to the next baby. For a young man, joining a fighting faction is one of the few means of finding employment in a poor country with little infrastructure and a barely functioning economy. At the same time</w:t>
      </w:r>
      <w:r w:rsidRPr="000B4B44">
        <w:rPr>
          <w:rStyle w:val="Emphasis"/>
        </w:rPr>
        <w:t>, too many powerful political figures and key armed actors in the region have been prospering greatly from the conflict and, as a result, they lack the incentives to agree to a peace process that would threaten their financial gain</w:t>
      </w:r>
      <w:r w:rsidRPr="000B4B44">
        <w:rPr>
          <w:sz w:val="16"/>
        </w:rPr>
        <w:t xml:space="preserve">. </w:t>
      </w:r>
      <w:r w:rsidRPr="000B4B44">
        <w:rPr>
          <w:rStyle w:val="Emphasis"/>
        </w:rPr>
        <w:t>The US is by far the biggest supplier of arms to both Saudi Arabia and the United Arab Emirates, and its support is crucial to the Saudi coalition’s continuing war in Yemen</w:t>
      </w:r>
      <w:r w:rsidRPr="000B4B44">
        <w:rPr>
          <w:sz w:val="16"/>
        </w:rPr>
        <w:t xml:space="preserve">. US lawmakers are trying to pass a resolution ending the Trump administration’s support for the coalition. On Tuesday, Democratic Senator Chris Murphy </w:t>
      </w:r>
      <w:hyperlink w:history="1" r:id="rId109">
        <w:r w:rsidRPr="000B4B44">
          <w:rPr>
            <w:rStyle w:val="Hyperlink"/>
            <w:sz w:val="16"/>
          </w:rPr>
          <w:t xml:space="preserve">described CNN’s investigation as a </w:t>
        </w:r>
      </w:hyperlink>
      <w:hyperlink w:history="1" r:id="rId110">
        <w:r w:rsidRPr="000B4B44">
          <w:rPr>
            <w:rStyle w:val="Hyperlink"/>
            <w:sz w:val="16"/>
          </w:rPr>
          <w:t>"bombshell"</w:t>
        </w:r>
      </w:hyperlink>
      <w:r w:rsidRPr="000B4B44">
        <w:rPr>
          <w:sz w:val="16"/>
        </w:rPr>
        <w:t xml:space="preserve"> that should serve as a wake-up call to "get us out of the war in Yemen that has gone horribly wrong." But Gen. Joseph Votel, the top US commander in the Middle East, </w:t>
      </w:r>
      <w:hyperlink w:history="1" r:id="rId111">
        <w:r w:rsidRPr="000B4B44">
          <w:rPr>
            <w:rStyle w:val="Hyperlink"/>
            <w:sz w:val="16"/>
          </w:rPr>
          <w:t>told a Senate hearing</w:t>
        </w:r>
      </w:hyperlink>
      <w:r w:rsidRPr="000B4B44">
        <w:rPr>
          <w:sz w:val="16"/>
        </w:rPr>
        <w:t xml:space="preserve"> that while the military would be "looking more closely at the allegations" in CNN’s report, withdrawing support for the Saudi coalition could further endanger Americans in the region. </w:t>
      </w:r>
      <w:r w:rsidRPr="000B4B44">
        <w:rPr>
          <w:rStyle w:val="Emphasis"/>
        </w:rPr>
        <w:t>There is scant evidence that the White House wants to divert from its current approach</w:t>
      </w:r>
      <w:r w:rsidRPr="000B4B44">
        <w:rPr>
          <w:sz w:val="16"/>
        </w:rPr>
        <w:t xml:space="preserve">, despite evidence that the actions of a key US ally may be making Americans less safe. In the wake of the murder of Jamal Khashoggi murder last year, </w:t>
      </w:r>
      <w:r w:rsidRPr="000B4B44">
        <w:rPr>
          <w:rStyle w:val="Emphasis"/>
        </w:rPr>
        <w:t>Trump said it would be foolish for the US to cancel multi-billion dollar arms deals with the Saudis. "I don't want to lose all of that investment being made into our country</w:t>
      </w:r>
      <w:r w:rsidRPr="000B4B44">
        <w:rPr>
          <w:sz w:val="16"/>
        </w:rPr>
        <w:t>," he said.</w:t>
      </w:r>
    </w:p>
    <w:p w:rsidR="00A95652" w:rsidP="00070022" w:rsidRDefault="007B2D65" w14:paraId="33D3A37C" w14:textId="1D9F9A7F">
      <w:pPr>
        <w:pStyle w:val="Heading2"/>
      </w:pPr>
      <w:r>
        <w:lastRenderedPageBreak/>
        <w:t>***</w:t>
      </w:r>
      <w:r w:rsidR="00070022">
        <w:t>2AC Entrapment</w:t>
      </w:r>
      <w:r w:rsidR="00E75C9E">
        <w:t>**</w:t>
      </w:r>
      <w:r>
        <w:t>*</w:t>
      </w:r>
    </w:p>
    <w:p w:rsidR="00280C1A" w:rsidP="00280C1A" w:rsidRDefault="00070022" w14:paraId="7990F8CF" w14:textId="77777777">
      <w:pPr>
        <w:pStyle w:val="Heading2"/>
      </w:pPr>
      <w:r w:rsidRPr="00070022">
        <w:lastRenderedPageBreak/>
        <w:t xml:space="preserve">Yes Entrapment </w:t>
      </w:r>
    </w:p>
    <w:p w:rsidRPr="00070022" w:rsidR="00070022" w:rsidP="00070022" w:rsidRDefault="00070022" w14:paraId="25A535AF" w14:textId="03AED696">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 xml:space="preserve">General </w:t>
      </w:r>
    </w:p>
    <w:p w:rsidR="00070022" w:rsidP="00070022" w:rsidRDefault="00070022" w14:paraId="4E093AA3" w14:textId="115AE803">
      <w:pPr>
        <w:keepNext/>
        <w:keepLines/>
        <w:spacing w:before="40" w:after="0"/>
        <w:outlineLvl w:val="3"/>
        <w:rPr>
          <w:rFonts w:eastAsiaTheme="majorEastAsia" w:cstheme="majorBidi"/>
          <w:b/>
          <w:iCs/>
          <w:sz w:val="26"/>
        </w:rPr>
      </w:pPr>
      <w:r w:rsidRPr="00070022">
        <w:rPr>
          <w:rFonts w:eastAsiaTheme="majorEastAsia" w:cstheme="majorBidi"/>
          <w:b/>
          <w:iCs/>
          <w:sz w:val="26"/>
        </w:rPr>
        <w:t>US-Saudi relations are entangled – trade, oil, and Iran</w:t>
      </w:r>
    </w:p>
    <w:p w:rsidRPr="00070022" w:rsidR="00070022" w:rsidP="00070022" w:rsidRDefault="00070022" w14:paraId="67837C80" w14:textId="77777777">
      <w:pPr>
        <w:keepNext/>
        <w:keepLines/>
        <w:spacing w:before="40" w:after="0"/>
        <w:outlineLvl w:val="3"/>
        <w:rPr>
          <w:rFonts w:eastAsiaTheme="majorEastAsia" w:cstheme="majorBidi"/>
          <w:b/>
          <w:iCs/>
          <w:sz w:val="26"/>
        </w:rPr>
      </w:pPr>
    </w:p>
    <w:p w:rsidR="00070022" w:rsidP="00070022" w:rsidRDefault="00070022" w14:paraId="2A93D991" w14:textId="77777777">
      <w:pPr>
        <w:rPr>
          <w:b/>
          <w:bCs/>
          <w:sz w:val="26"/>
        </w:rPr>
      </w:pPr>
      <w:r w:rsidRPr="00070022">
        <w:rPr>
          <w:b/>
          <w:bCs/>
          <w:sz w:val="26"/>
        </w:rPr>
        <w:t xml:space="preserve">Elbaum et al 18 </w:t>
      </w:r>
    </w:p>
    <w:p w:rsidRPr="00070022" w:rsidR="00070022" w:rsidP="00070022" w:rsidRDefault="00070022" w14:paraId="531B64AB" w14:textId="050E518B">
      <w:pPr>
        <w:rPr>
          <w:sz w:val="16"/>
          <w:szCs w:val="18"/>
        </w:rPr>
      </w:pPr>
      <w:r w:rsidRPr="00070022">
        <w:rPr>
          <w:sz w:val="18"/>
          <w:szCs w:val="18"/>
        </w:rPr>
        <w:t xml:space="preserve">(Rachel Elbaum is a reporter for NBC news in London. She writes about sustainability, energy, government, health, business, women's issues and more.; Yuliya Talmazan is a reporter for NBC news in London. She graduated with a BS in biology from the University of British Columbia in 2008.; Dan De Luce is a National security and global affairs reporter for the NBC News investigative unit. Before that, he was Foreign Policy’s chief national security correspondent. He joined after working as Pentagon correspondent for Agence France-Presse. Prior to that, Dan reported for the Guardian from Iran until he was expelled by the regime in 2004. After the end of communist rule in Eastern Europe, Dan worked as a freelance journalist in Prague. He later covered the war in former Yugoslavia for Reuters from 1993 to 1995 before serving as Sarajevo bureau chief after the conflict.; “Deep Saudi relationship complicates U.S. response on Khashoggi”; </w:t>
      </w:r>
      <w:hyperlink w:history="1" r:id="rId112">
        <w:r w:rsidRPr="00070022">
          <w:rPr>
            <w:sz w:val="18"/>
            <w:szCs w:val="18"/>
          </w:rPr>
          <w:t>https://www.nbcnews.com/news/world/deep-saudi-relationship-complicates-u-s-response-khashoggi-n920551</w:t>
        </w:r>
      </w:hyperlink>
      <w:r w:rsidRPr="00070022">
        <w:rPr>
          <w:sz w:val="18"/>
          <w:szCs w:val="18"/>
        </w:rPr>
        <w:t>; written 10/17/18; accessed 7/27/1)</w:t>
      </w:r>
    </w:p>
    <w:p w:rsidRPr="00070022" w:rsidR="00070022" w:rsidP="00070022" w:rsidRDefault="00070022" w14:paraId="5CF1CBB6" w14:textId="77777777">
      <w:pPr>
        <w:rPr>
          <w:sz w:val="16"/>
        </w:rPr>
      </w:pPr>
      <w:r w:rsidRPr="00070022">
        <w:rPr>
          <w:sz w:val="16"/>
        </w:rPr>
        <w:t xml:space="preserve">Smiles and handshakes punctuated Secretary of State Mike Pompeo's visit to Saudi Arabia this week as </w:t>
      </w:r>
      <w:hyperlink w:history="1" r:id="rId113">
        <w:r w:rsidRPr="00070022">
          <w:rPr>
            <w:sz w:val="16"/>
          </w:rPr>
          <w:t>America’s top diplomat</w:t>
        </w:r>
      </w:hyperlink>
      <w:r w:rsidRPr="00070022">
        <w:rPr>
          <w:sz w:val="16"/>
        </w:rPr>
        <w:t xml:space="preserve"> said he was trying to get to the bottom of the disappearance of the Saudi journalist Jamal Khashoggi. </w:t>
      </w:r>
      <w:hyperlink w:history="1" r:id="rId114">
        <w:r w:rsidRPr="00070022">
          <w:rPr>
            <w:sz w:val="16"/>
          </w:rPr>
          <w:t>Pompeo got a warm welcome</w:t>
        </w:r>
      </w:hyperlink>
      <w:r w:rsidRPr="00070022">
        <w:rPr>
          <w:sz w:val="16"/>
        </w:rPr>
        <w:t xml:space="preserve"> from both King Salman and Crown Prince Mohammed bin Salman, the kingdom’s putative leader. </w:t>
      </w:r>
      <w:r w:rsidRPr="00070022">
        <w:rPr>
          <w:u w:val="single"/>
        </w:rPr>
        <w:t>Yet the U.S. response to the disappearance and feared murder of Khashoggi, a columnist for The Washington Post, allegedly at the hands of Saudi officials, is complicated by a relationship that stretches back more than seven decades. Saudi Arabia and the United States are “strong and old allies so we face our challenges together,"</w:t>
      </w:r>
      <w:r w:rsidRPr="00070022">
        <w:rPr>
          <w:sz w:val="16"/>
        </w:rPr>
        <w:t xml:space="preserve"> the crown prince said upon greeting Pompeo in Riyadh on Tuesday. "Absolutely," Pompeo responded. This is not a match built on shared democratic values. Saudi Arabia is an absolute monarchy and religiously conservative. </w:t>
      </w:r>
      <w:r w:rsidRPr="00070022">
        <w:rPr>
          <w:u w:val="single"/>
        </w:rPr>
        <w:t>But even if it and the U.S. are far apart culturally,</w:t>
      </w:r>
      <w:r w:rsidRPr="00070022">
        <w:rPr>
          <w:sz w:val="16"/>
        </w:rPr>
        <w:t xml:space="preserve"> </w:t>
      </w:r>
      <w:r w:rsidRPr="00070022">
        <w:rPr>
          <w:b/>
          <w:iCs/>
          <w:u w:val="single"/>
          <w:bdr w:val="single" w:color="auto" w:sz="8" w:space="0"/>
        </w:rPr>
        <w:t>the countries' interests are intertwined when it comes to trade and oil, and the fight against an expanding Iran.</w:t>
      </w:r>
      <w:r w:rsidRPr="00070022">
        <w:rPr>
          <w:sz w:val="16"/>
        </w:rPr>
        <w:t xml:space="preserve"> Regarding the disappearance of Khashoggi, a longtime regime insider who left Saudi Arabia last year amid the crown prince's crackdown on dissent, the two countries may be trying to reach common ground in order to not disrupt relations, analysts say. "I can see a lot of people shifting around and trying to get through this without a major breach," said David Butter, an associate fellow at the London-based think tank Chatham House. "It's not clear how that will be achieved unless things are allowed to slide and it's accepted that there will be some fall guys that the Saudis will blame." </w:t>
      </w:r>
      <w:r w:rsidRPr="00070022">
        <w:rPr>
          <w:u w:val="single"/>
        </w:rPr>
        <w:t>In 2017, U.S. and Saudi Arabia's trade in goods and services was worth over $45 billion, with top exports from the U.S. including aircraft and weapons. The kingdom is also the 10th-largest holder of U.S. Treasury bills and notes, currently worth around $166 billion, according to the Treasury Department.</w:t>
      </w:r>
      <w:r w:rsidRPr="00070022">
        <w:rPr>
          <w:sz w:val="16"/>
        </w:rPr>
        <w:t xml:space="preserve"> Trump underlined the economic relationship when he said on Saturday that if the Saudis "don’t buy it from us, they’re going to buy it from Russia or they’re going to buy it from China," referring to an arms deal he helped broker. "Think of that, $110 billion. All they’re going to do is give it to other countries, and I think that would be very foolish.” </w:t>
      </w:r>
      <w:r w:rsidRPr="00070022">
        <w:rPr>
          <w:u w:val="single"/>
        </w:rPr>
        <w:t>Oil has also linked the two countries since before World War II, when America oil companies helped the kingdom develop the sector. The relationship between the United States and Saudi Arabia has always been likened to a marriage of convenience: the United States provides security in return for Saudi Arabia, the world's largest oil exporter, ensuring affordable oil supplies for the global economy. With U.S. sanctions on Iran, a fellow oil exporter and fierce Saudi regional rival,</w:t>
      </w:r>
      <w:r w:rsidRPr="00070022">
        <w:rPr>
          <w:sz w:val="16"/>
        </w:rPr>
        <w:t xml:space="preserve"> set to deepen in November, </w:t>
      </w:r>
      <w:r w:rsidRPr="00070022">
        <w:rPr>
          <w:u w:val="single"/>
        </w:rPr>
        <w:t>the Trump administration was planning to rely on Riyadh to make up for the shortfall.</w:t>
      </w:r>
      <w:r w:rsidRPr="00070022">
        <w:rPr>
          <w:sz w:val="16"/>
        </w:rPr>
        <w:t xml:space="preserve"> When Trump came to power he focused on Saudi Arabia and made the kingdom his first visit overseas as president. At the time, White House officials told reporters that Saudi leaders would help drive a Palestinian-Israeli peace deal, as well as develop a long-term plan to cut Islamic State funding and get those in the region to contribute more to the fight. </w:t>
      </w:r>
    </w:p>
    <w:p w:rsidRPr="00070022" w:rsidR="00070022" w:rsidP="00070022" w:rsidRDefault="00070022" w14:paraId="4320EBEB" w14:textId="77777777">
      <w:pPr>
        <w:tabs>
          <w:tab w:val="left" w:pos="3630"/>
        </w:tabs>
      </w:pPr>
      <w:r w:rsidRPr="00070022">
        <w:tab/>
      </w:r>
    </w:p>
    <w:p w:rsidRPr="00070022" w:rsidR="00070022" w:rsidP="00070022" w:rsidRDefault="00070022" w14:paraId="6107784D" w14:textId="77777777"/>
    <w:p w:rsidRPr="00070022" w:rsidR="00070022" w:rsidP="00070022" w:rsidRDefault="00070022" w14:paraId="769F0B52"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US-Saudi relations are entangled – Trump has business interests with Saudi</w:t>
      </w:r>
    </w:p>
    <w:p w:rsidRPr="00070022" w:rsidR="00070022" w:rsidP="00070022" w:rsidRDefault="00070022" w14:paraId="4E823177" w14:textId="77777777">
      <w:pPr>
        <w:rPr>
          <w:sz w:val="20"/>
        </w:rPr>
      </w:pPr>
      <w:r w:rsidRPr="00070022">
        <w:rPr>
          <w:b/>
          <w:bCs/>
          <w:sz w:val="26"/>
        </w:rPr>
        <w:t xml:space="preserve">Bryan 18 </w:t>
      </w:r>
      <w:r w:rsidRPr="00070022">
        <w:rPr>
          <w:sz w:val="20"/>
          <w:szCs w:val="20"/>
        </w:rPr>
        <w:t xml:space="preserve">(Bob Bryan is the Commentary Editor at Business Insider and INSIDER. He graduated from the University of North Carolina at Chapel Hill. He previously worked as a markets reporter and policy reporter for Business Insider and INSIDER.; “Trump said he has 'no financial interests in Saudi Arabia.' But his businesses have made millions from the Saudi government, and the crown prince gave his New York City hotel a huge boost.”; </w:t>
      </w:r>
      <w:hyperlink w:history="1" r:id="rId115">
        <w:r w:rsidRPr="00070022">
          <w:rPr>
            <w:sz w:val="20"/>
            <w:szCs w:val="20"/>
          </w:rPr>
          <w:t>https://www.businessinsider.com/trump-saudi-arabia-financial-interests-ties-hotel-bookings-sales-2018-10</w:t>
        </w:r>
      </w:hyperlink>
      <w:r w:rsidRPr="00070022">
        <w:rPr>
          <w:sz w:val="20"/>
          <w:szCs w:val="20"/>
        </w:rPr>
        <w:t>; written 11/21/18; accessed 7/27/19)</w:t>
      </w:r>
    </w:p>
    <w:p w:rsidRPr="00070022" w:rsidR="00070022" w:rsidP="00070022" w:rsidRDefault="00070022" w14:paraId="73B072A0" w14:textId="77777777">
      <w:pPr>
        <w:rPr>
          <w:u w:val="single"/>
        </w:rPr>
      </w:pPr>
      <w:r w:rsidRPr="00070022">
        <w:rPr>
          <w:sz w:val="16"/>
        </w:rPr>
        <w:t xml:space="preserve">In a statement released Tuesday, President Donald Trump stood by Saudi Arabia and Crown Prince Mohammed bin Salman despite evidence that the crown prince ordered the killing of Saudi journalist Jamal Khashoggi. "King Salman and Crown Prince Mohammad bin Salman vigorously deny any knowledge of the planning or execution of the murder of Mr. Khashoggi," Trump said. "Our intelligence agencies continue to assess all information, but it could very well be that the Crown Prince had knowledge of this tragic event — maybe he did and maybe he didn't!" </w:t>
      </w:r>
      <w:r w:rsidRPr="00070022">
        <w:rPr>
          <w:u w:val="single"/>
        </w:rPr>
        <w:t>The willingness to defend the crown prince and Saudi Arabia despite the CIA's assessment that Mohammed ordered Khashoggi's killing raised questions about Trump's motives and, in particular, his direct ties to the country.</w:t>
      </w:r>
      <w:r w:rsidRPr="00070022">
        <w:rPr>
          <w:sz w:val="16"/>
        </w:rPr>
        <w:t xml:space="preserve"> Trump previously dismissed charge that his initial response to the disappearance Khashoggi was affected by any business ties with Saudi Arabia in a tweet in October. "For the record, I have no financial interests in Saudi Arabia (or Russia, for that matter)," Trump tweeted. "Any suggestion that I have is just more FAKE NEWS (of which there is plenty)!" </w:t>
      </w:r>
      <w:r w:rsidRPr="00070022">
        <w:rPr>
          <w:u w:val="single"/>
        </w:rPr>
        <w:t xml:space="preserve">The Trump Organization does not own any buildings in Saudi Arabia, but </w:t>
      </w:r>
      <w:r w:rsidRPr="00070022">
        <w:rPr>
          <w:b/>
          <w:iCs/>
          <w:u w:val="single"/>
          <w:bdr w:val="single" w:color="auto" w:sz="8" w:space="0"/>
        </w:rPr>
        <w:t>the president has worked closely with officials from the country over the years.</w:t>
      </w:r>
      <w:r w:rsidRPr="00070022">
        <w:rPr>
          <w:u w:val="single"/>
        </w:rPr>
        <w:t xml:space="preserve"> Trump has been paid tens of millions by Saudi investors and its government through a variety of business deals. In fact, Trump has long done business with the Saudis: Alwaleed bin-Talal, a member of the royal family purchased the 282-foot yacht "Princess" for $20 million in 1991 after the boat was repossessed from Trump (Trump was nearing bankruptcy at the time) and was part of a group that purchased the financially troubled Plaza Hotel for $325 million in 1995. In 2016, the New York Daily News reported that the Saudi government also purchased the entire 45th floor of the Trump World Tower, for $4.5 million, in June 2001. Given annual fee fares for the building at the time, Trump also was paid $5.7 million by the Saudis between the purchase and 2016, the paper reported. Trump bragged about his business dealings with the Saudis during a 2015 campaign rally in Mobile, Alabama.</w:t>
      </w:r>
      <w:r w:rsidRPr="00070022">
        <w:rPr>
          <w:b/>
          <w:iCs/>
          <w:u w:val="single"/>
          <w:bdr w:val="single" w:color="auto" w:sz="8" w:space="0"/>
        </w:rPr>
        <w:t xml:space="preserve"> "I get along great with all of them; they buy apartments from me," Trump said.</w:t>
      </w:r>
      <w:r w:rsidRPr="00070022">
        <w:rPr>
          <w:u w:val="single"/>
        </w:rPr>
        <w:t xml:space="preserve"> "They spend $40 million, $50 million. Am I supposed to dislike them? I like them very much!" The most recent example came last year, as The Washington Post reported in August that a visit from Saudi officials to Trump's Trump International Hotel in New York City helped boost the hotel's quarterly revenue by 13% in 2018's first quarter.</w:t>
      </w:r>
      <w:r w:rsidRPr="00070022">
        <w:rPr>
          <w:sz w:val="16"/>
        </w:rPr>
        <w:t xml:space="preserve"> The bump came after two straight years of booking declines for the property, according to a letter obtained by the Post in which the manager of the Trump hotel cited "a last-minute visit to New York by the Crown Prince of Saudi Arabia." </w:t>
      </w:r>
      <w:r w:rsidRPr="00070022">
        <w:rPr>
          <w:u w:val="single"/>
        </w:rPr>
        <w:t>In addition, a lobbying firm connected to the Saudi government also paid $270,000 to the Trump International Hotel in Washington, DC, between October 2016 and March 2017.</w:t>
      </w:r>
      <w:r w:rsidRPr="00070022">
        <w:rPr>
          <w:sz w:val="16"/>
        </w:rPr>
        <w:t xml:space="preserve"> While Trump lawyers have argued that a foreign government renting hotel rooms from his organization is not an ethics conflict, New York Attorney General Barbara Underwood opened an investigation into the Saudis' rental of the New York City hotel rooms. Trump's attempt to distance himself from the Saudi government comes amid the fallout over the killing of Khashoggi. </w:t>
      </w:r>
      <w:r w:rsidRPr="00070022">
        <w:rPr>
          <w:u w:val="single"/>
        </w:rPr>
        <w:t>In Tuesday's statement Trump said that while the journalist's death was unfortunate, the economic and political ties to Saudi Arabia were too important to disrupt.</w:t>
      </w:r>
    </w:p>
    <w:p w:rsidRPr="00070022" w:rsidR="00070022" w:rsidP="00070022" w:rsidRDefault="00070022" w14:paraId="532A6081" w14:textId="77777777"/>
    <w:p w:rsidRPr="00070022" w:rsidR="00070022" w:rsidP="00070022" w:rsidRDefault="00070022" w14:paraId="1BC522C9" w14:textId="77777777"/>
    <w:p w:rsidRPr="00070022" w:rsidR="00070022" w:rsidP="00070022" w:rsidRDefault="00070022" w14:paraId="74D43E66"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The US is entrenched in Saudi Arabia – corporations won’t back out </w:t>
      </w:r>
    </w:p>
    <w:p w:rsidRPr="00070022" w:rsidR="00070022" w:rsidP="00070022" w:rsidRDefault="00070022" w14:paraId="0D6AD6E7" w14:textId="77777777">
      <w:pPr>
        <w:rPr>
          <w:sz w:val="20"/>
        </w:rPr>
      </w:pPr>
      <w:r w:rsidRPr="00070022">
        <w:rPr>
          <w:b/>
          <w:bCs/>
          <w:sz w:val="26"/>
        </w:rPr>
        <w:t xml:space="preserve">Hurlburt 18 </w:t>
      </w:r>
      <w:r w:rsidRPr="00070022">
        <w:rPr>
          <w:sz w:val="18"/>
          <w:szCs w:val="18"/>
        </w:rPr>
        <w:t xml:space="preserve">(Heather Hurlburt is the director of the New Models of Policy Change project at New America's Political Reform program. Hurlburt leads research into how policy advocacy can adapt to be effective in our current environment of intense political polarization and guides advocates and funders seeking to navigate politics effectively on behalf of policy solutions on issues such as national security and climate change. Hurlburt is a contributor to New York Magazine; has published articles in Politico, Foreign Affairs, The National Interest, Fortune, Vox, and Time, among other publications. She co-hosts the Drezburt podcast and frequently appears in print and broadcast media. Previously, she ran the National Security Network, a premier source for internationalist foreign policy messaging and advocacy, held senior positions in the White House and State Department under President Bill Clinton, and worked on Capitol Hill and for the International Crisis Group. She holds degrees from Brown and George Washington Universities.; “Will Corporate America Dump Saudi Arabia Over Khashoggi?”; </w:t>
      </w:r>
      <w:hyperlink w:history="1" r:id="rId116">
        <w:r w:rsidRPr="00070022">
          <w:rPr>
            <w:sz w:val="18"/>
            <w:szCs w:val="18"/>
          </w:rPr>
          <w:t>http://nymag.com/intelligencer/2018/10/business-dump-saudi-arabia-jamal-khashoggi.html</w:t>
        </w:r>
      </w:hyperlink>
      <w:r w:rsidRPr="00070022">
        <w:rPr>
          <w:sz w:val="18"/>
          <w:szCs w:val="18"/>
        </w:rPr>
        <w:t>; written 10/16/18; accessed 7/27/19)</w:t>
      </w:r>
    </w:p>
    <w:p w:rsidRPr="00070022" w:rsidR="00070022" w:rsidP="00070022" w:rsidRDefault="00070022" w14:paraId="56C31B88" w14:textId="77777777">
      <w:pPr>
        <w:rPr>
          <w:sz w:val="16"/>
        </w:rPr>
      </w:pPr>
      <w:r w:rsidRPr="00070022">
        <w:rPr>
          <w:sz w:val="16"/>
        </w:rPr>
        <w:lastRenderedPageBreak/>
        <w:t xml:space="preserve">With Saudi Arabia reportedly </w:t>
      </w:r>
      <w:hyperlink w:history="1" r:id="rId117">
        <w:r w:rsidRPr="00070022">
          <w:rPr>
            <w:sz w:val="16"/>
          </w:rPr>
          <w:t>poised</w:t>
        </w:r>
      </w:hyperlink>
      <w:r w:rsidRPr="00070022">
        <w:rPr>
          <w:sz w:val="16"/>
        </w:rPr>
        <w:t xml:space="preserve"> to offer up an implausible explanation for the death of dissident journalist Jamal Khashoggi at the Saudi consulate in Istanbul earlier this month, President Donald Trump appears prepared to accept whatever the Saudis tell him. As long as there’s no incontrovertible evidence that Saudi Crown Prince Mohammed bin Salman explicitly ordered Khashoggi killed, Trump would rather let his friend in Riyadh get away with literal murder than punish him by cutting off his supply of American-made weaponry. After all, to do so might jeopardize the renewal of U.S. manufacturing, for which Trump considers himself primarily responsible. At the same time, Trump’s former friends and peers in the upper echelons of corporate America aren’t waiting for proof beyond a shadow of a doubt before registering their disapproval. A slew of top American executives, along with the president of the World Bank, have </w:t>
      </w:r>
      <w:hyperlink w:history="1" r:id="rId118">
        <w:r w:rsidRPr="00070022">
          <w:rPr>
            <w:sz w:val="16"/>
          </w:rPr>
          <w:t>pulled out</w:t>
        </w:r>
      </w:hyperlink>
      <w:r w:rsidRPr="00070022">
        <w:rPr>
          <w:sz w:val="16"/>
        </w:rPr>
        <w:t xml:space="preserve"> of this month’s second annual Future Investment Initiative conference in Riyadh: a gathering of bigwigs nicknamed “Davos in the desert.” JPMorgan Chase CEO Jamie Dimon, Ford executive chairman Bill Ford, Uber CEO Dara Khosrowshahi, and most recently </w:t>
      </w:r>
      <w:hyperlink w:history="1" r:id="rId119">
        <w:r w:rsidRPr="00070022">
          <w:rPr>
            <w:sz w:val="16"/>
          </w:rPr>
          <w:t>Google Cloud</w:t>
        </w:r>
      </w:hyperlink>
      <w:r w:rsidRPr="00070022">
        <w:rPr>
          <w:sz w:val="16"/>
        </w:rPr>
        <w:t xml:space="preserve"> chief executive Diane Greene are among those who have canceled their travel plans. Major media partners, including the New York Times and CNN, have </w:t>
      </w:r>
      <w:hyperlink w:history="1" r:id="rId120">
        <w:r w:rsidRPr="00070022">
          <w:rPr>
            <w:sz w:val="16"/>
          </w:rPr>
          <w:t>pulled</w:t>
        </w:r>
      </w:hyperlink>
      <w:r w:rsidRPr="00070022">
        <w:rPr>
          <w:sz w:val="16"/>
        </w:rPr>
        <w:t xml:space="preserve">their sponsorships of the conference. In other fallout, British billionaire Richard Branson is </w:t>
      </w:r>
      <w:hyperlink w:history="1" r:id="rId121">
        <w:r w:rsidRPr="00070022">
          <w:rPr>
            <w:sz w:val="16"/>
          </w:rPr>
          <w:t>suspending</w:t>
        </w:r>
      </w:hyperlink>
      <w:r w:rsidRPr="00070022">
        <w:rPr>
          <w:sz w:val="16"/>
        </w:rPr>
        <w:t xml:space="preserve"> talks with the Saudi government over a $1 billion investment deal as well as his involvement in two Red Sea tourism projects. Some business leaders have kept the Future Investment Initiative on their calendars, however, as have IMF Managing Director Christine Lagarde and Treasury Secretary Steven Mnuchin — though Mnuchin </w:t>
      </w:r>
      <w:hyperlink w:history="1" r:id="rId122">
        <w:r w:rsidRPr="00070022">
          <w:rPr>
            <w:sz w:val="16"/>
          </w:rPr>
          <w:t>now says</w:t>
        </w:r>
      </w:hyperlink>
      <w:r w:rsidRPr="00070022">
        <w:rPr>
          <w:sz w:val="16"/>
        </w:rPr>
        <w:t xml:space="preserve"> he will decide by Friday whether to attend the event. The French finance minister’s attendance is also still </w:t>
      </w:r>
      <w:hyperlink w:history="1" r:id="rId123">
        <w:r w:rsidRPr="00070022">
          <w:rPr>
            <w:sz w:val="16"/>
          </w:rPr>
          <w:t>up in the air</w:t>
        </w:r>
      </w:hyperlink>
      <w:r w:rsidRPr="00070022">
        <w:rPr>
          <w:sz w:val="16"/>
        </w:rPr>
        <w:t xml:space="preserve">. Others, including the CEOs of some major European financial institutions, </w:t>
      </w:r>
      <w:hyperlink w:history="1" r:id="rId124">
        <w:r w:rsidRPr="00070022">
          <w:rPr>
            <w:sz w:val="16"/>
          </w:rPr>
          <w:t>have yet to say</w:t>
        </w:r>
      </w:hyperlink>
      <w:r w:rsidRPr="00070022">
        <w:rPr>
          <w:sz w:val="16"/>
        </w:rPr>
        <w:t xml:space="preserve"> whether they are still going or not. Organizers of the conference say it is </w:t>
      </w:r>
      <w:hyperlink w:history="1" r:id="rId125">
        <w:r w:rsidRPr="00070022">
          <w:rPr>
            <w:sz w:val="16"/>
          </w:rPr>
          <w:t>still on</w:t>
        </w:r>
      </w:hyperlink>
      <w:r w:rsidRPr="00070022">
        <w:rPr>
          <w:sz w:val="16"/>
        </w:rPr>
        <w:t xml:space="preserve">. </w:t>
      </w:r>
      <w:r w:rsidRPr="00070022">
        <w:rPr>
          <w:u w:val="single"/>
        </w:rPr>
        <w:t xml:space="preserve">(One sector that hasn’t faltered in its willingness to do business with the Saudis is the defense industry, where major government contractors are reportedly </w:t>
      </w:r>
      <w:hyperlink w:history="1" r:id="rId126">
        <w:r w:rsidRPr="00070022">
          <w:rPr>
            <w:u w:val="single"/>
          </w:rPr>
          <w:t>worried</w:t>
        </w:r>
      </w:hyperlink>
      <w:r w:rsidRPr="00070022">
        <w:rPr>
          <w:u w:val="single"/>
        </w:rPr>
        <w:t xml:space="preserve"> about Congress forcing the Trump administration to impose sanctions on Riyadh and scuttle some of those sweet weapons deals.)</w:t>
      </w:r>
      <w:r w:rsidRPr="00070022">
        <w:rPr>
          <w:sz w:val="16"/>
        </w:rPr>
        <w:t xml:space="preserve"> The international business community has emerged in recent days as one of several major sources of </w:t>
      </w:r>
      <w:hyperlink w:history="1" r:id="rId127">
        <w:r w:rsidRPr="00070022">
          <w:rPr>
            <w:sz w:val="16"/>
          </w:rPr>
          <w:t>pressure</w:t>
        </w:r>
      </w:hyperlink>
      <w:r w:rsidRPr="00070022">
        <w:rPr>
          <w:sz w:val="16"/>
        </w:rPr>
        <w:t xml:space="preserve"> on the Saudi government, of which Crown Prince Mohammed (also known as MBS) is the de facto leader. The Saudis have warned that they will retaliate against any economic sanctions, but there’s not so much they can do to retaliate against a </w:t>
      </w:r>
      <w:hyperlink w:history="1" r:id="rId128">
        <w:r w:rsidRPr="00070022">
          <w:rPr>
            <w:sz w:val="16"/>
          </w:rPr>
          <w:t>9 percent drop</w:t>
        </w:r>
      </w:hyperlink>
      <w:r w:rsidRPr="00070022">
        <w:rPr>
          <w:sz w:val="16"/>
        </w:rPr>
        <w:t xml:space="preserve"> in the Riyadh stock market. Spooking foreign investors would be a huge setback to MBS’s effort to modernize the kingdom’s economy, so the walkout by big-company CEOs is a meaningful punishment. Of course, it is also an act of hypocrisy, as </w:t>
      </w:r>
      <w:r w:rsidRPr="00070022">
        <w:rPr>
          <w:u w:val="single"/>
        </w:rPr>
        <w:t xml:space="preserve">Khashoggi’s disappearance hardly represents some radical departure from standard procedure for the Saudi regime. The reasons Ford, JPMorgan, Google, and others have for pulling out of this summit existed before last week and will likely continue to exist as long as Saudi Arabia remains Saudi. Any company that invests there is helping enrich its rulers and sustain its corrupt and undemocratic system of government in some small way — and </w:t>
      </w:r>
      <w:r w:rsidRPr="00070022">
        <w:rPr>
          <w:b/>
          <w:iCs/>
          <w:u w:val="single"/>
          <w:bdr w:val="single" w:color="auto" w:sz="8" w:space="0"/>
        </w:rPr>
        <w:t>there is little chance that we will see many of these companies cease doing business in or with Saudi Arabia</w:t>
      </w:r>
      <w:r w:rsidRPr="00070022">
        <w:rPr>
          <w:u w:val="single"/>
        </w:rPr>
        <w:t xml:space="preserve"> entirely.</w:t>
      </w:r>
      <w:r w:rsidRPr="00070022">
        <w:rPr>
          <w:sz w:val="16"/>
        </w:rPr>
        <w:t xml:space="preserve"> Indeed, Crown Prince Mohammad’s plan for dragging Saudi Arabia partly into the 21st century appeals to these same companies because they stand to profit tremendously from it. MBS dreams of building a robust, tech-heavy private sector in his country as a way to wean its population off of state patronage, and has aggressively lobbied American and European companies in technology, manufacturing, finance, and other sectors to help him achieve that goal by investing in Saudi Arabia. Indeed, this is the very rationale for “Davos in the desert.” So if CEOs are backing away from Saudi Arabia now, it’s not because they have suddenly discovered that it is a murderous dictatorship; it’s because their relationship to that dictatorship has become visible. Attendance at this conference would represent a public show of support for a regime that just got caught in an outrageous abuse of human rights and diplomatic privilege. Overlooking the sins of tyrants in order to make money in the countries they rule is business as usual for corporate America, but explicitly endorsing MBS at a moment like this puts companies’ reputations on the line. In backing out of the investment conference, Dimon, Ford, and the other CEOs are not simply obeying a moral impulse to “do the right thing”; they are aiming to head off bottom-line risks. Probably the least of these risks is the prospect of a boycott or some other negative consumer reaction, which is unlikely to materialize in a form large enough to dent these huge companies’ bottom lines. Millennial consumers </w:t>
      </w:r>
      <w:hyperlink w:history="1" r:id="rId129">
        <w:r w:rsidRPr="00070022">
          <w:rPr>
            <w:sz w:val="16"/>
          </w:rPr>
          <w:t>expect</w:t>
        </w:r>
      </w:hyperlink>
      <w:r w:rsidRPr="00070022">
        <w:rPr>
          <w:sz w:val="16"/>
        </w:rPr>
        <w:t xml:space="preserve"> corporate CEOs to take stances on issues of social and political import, but don’t necessarily back these expectations up with concerted action. In this case, the threat is coming from the other direction, with the Bahraini foreign minister </w:t>
      </w:r>
      <w:hyperlink w:history="1" r:id="rId130">
        <w:r w:rsidRPr="00070022">
          <w:rPr>
            <w:sz w:val="16"/>
          </w:rPr>
          <w:t>joining calls</w:t>
        </w:r>
      </w:hyperlink>
      <w:r w:rsidRPr="00070022">
        <w:rPr>
          <w:sz w:val="16"/>
        </w:rPr>
        <w:t xml:space="preserve"> for a boycott of Uber in Persian Gulf countries in response to CEO Dara Khosrowshahi’s decision to abandon the conference. </w:t>
      </w:r>
      <w:r w:rsidRPr="00070022">
        <w:rPr>
          <w:u w:val="single"/>
        </w:rPr>
        <w:t xml:space="preserve">A greater concern is the possibility of a revolt among activist investors, who may be rightly concerned about what might happen to their money in a country whose government is capable of such brazenness. </w:t>
      </w:r>
      <w:r w:rsidRPr="00070022">
        <w:rPr>
          <w:sz w:val="16"/>
        </w:rPr>
        <w:t xml:space="preserve">Shareholders have a lot of power in the corporation and really could force these companies to cut or scale back their investments in Saudi Arabia, even if that means forgoing opportunities for profit. Ironically, in this regard the CEOs might actually be taking a stand against Riyadh today in hopes of salvaging their business ties there tomorrow. </w:t>
      </w:r>
      <w:r w:rsidRPr="00070022">
        <w:rPr>
          <w:u w:val="single"/>
        </w:rPr>
        <w:t>Another potential source of pain for these companies are their current and prospective employees.</w:t>
      </w:r>
      <w:r w:rsidRPr="00070022">
        <w:rPr>
          <w:sz w:val="16"/>
        </w:rPr>
        <w:t xml:space="preserve"> The tech sector, in particular, has seen a rising tide of employee activism this year, with staff at companies like </w:t>
      </w:r>
      <w:hyperlink w:history="1" r:id="rId131">
        <w:r w:rsidRPr="00070022">
          <w:rPr>
            <w:sz w:val="16"/>
          </w:rPr>
          <w:t>Google</w:t>
        </w:r>
      </w:hyperlink>
      <w:r w:rsidRPr="00070022">
        <w:rPr>
          <w:sz w:val="16"/>
        </w:rPr>
        <w:t xml:space="preserve">, </w:t>
      </w:r>
      <w:hyperlink w:history="1" r:id="rId132">
        <w:r w:rsidRPr="00070022">
          <w:rPr>
            <w:sz w:val="16"/>
          </w:rPr>
          <w:t>Amazon</w:t>
        </w:r>
      </w:hyperlink>
      <w:r w:rsidRPr="00070022">
        <w:rPr>
          <w:sz w:val="16"/>
        </w:rPr>
        <w:t xml:space="preserve">, and </w:t>
      </w:r>
      <w:hyperlink w:history="1" r:id="rId133">
        <w:r w:rsidRPr="00070022">
          <w:rPr>
            <w:sz w:val="16"/>
          </w:rPr>
          <w:t>Salesforce</w:t>
        </w:r>
      </w:hyperlink>
      <w:r w:rsidRPr="00070022">
        <w:rPr>
          <w:sz w:val="16"/>
        </w:rPr>
        <w:t xml:space="preserve"> asking why their talents are being devoted to helping China monitor its citizens’ internet activity or to make it easier for the military, law enforcement, or immigration authorities to track, arrest, or kill people. Leveraging the megaphone of the internet and the power they wield in the current labor market, these employees are pushing for change, in some cases successfully, by threatening their employers with the Hobson’s choice of a cancelled contract or an exodus of talent. Normally, these companies might simply cut loose employees who balk at the moral implications of their work and replace them with some who don’t, but the labor market is tight and the market for highly skilled workers like software engineers and data scientists is </w:t>
      </w:r>
      <w:hyperlink w:history="1" r:id="rId134">
        <w:r w:rsidRPr="00070022">
          <w:rPr>
            <w:sz w:val="16"/>
          </w:rPr>
          <w:t>even tighter</w:t>
        </w:r>
      </w:hyperlink>
      <w:r w:rsidRPr="00070022">
        <w:rPr>
          <w:sz w:val="16"/>
        </w:rPr>
        <w:t>. A worker in one of these high-demand roles who finds their current job morally untenable can quit and find another employer today. In this environment, companies have a lot to lose if they develop reputations as places where talented people don’t want to work, whether because of a toxic corporate culture, a gropey CEO, or an ethically dubious business partnership. Trump, of course, has no such concerns. The president’s supporters find his lack of regard for what other people think quite charming, and anyone who might quit the federal workforce in protest of his administration has either already done so or committed to hanging on and fighting the erosion of normalcy from within.</w:t>
      </w:r>
      <w:r w:rsidRPr="00070022">
        <w:rPr>
          <w:u w:val="single"/>
        </w:rPr>
        <w:t xml:space="preserve"> Defense contractors are likewise much more worried about losing lucrative contracts than taking </w:t>
      </w:r>
      <w:r w:rsidRPr="00070022">
        <w:rPr>
          <w:u w:val="single"/>
        </w:rPr>
        <w:lastRenderedPageBreak/>
        <w:t>heat for doing business with dictators</w:t>
      </w:r>
      <w:r w:rsidRPr="00070022">
        <w:rPr>
          <w:sz w:val="16"/>
        </w:rPr>
        <w:t>: Anyone who works for or invests in Raytheon or Lockheed Martin surely has no illusions or qualms about what these companies do.</w:t>
      </w:r>
    </w:p>
    <w:p w:rsidRPr="00070022" w:rsidR="00070022" w:rsidP="00070022" w:rsidRDefault="00070022" w14:paraId="1604126A" w14:textId="77777777"/>
    <w:p w:rsidRPr="00070022" w:rsidR="00070022" w:rsidP="00070022" w:rsidRDefault="00070022" w14:paraId="35433677" w14:textId="656AD81C">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Arms Sales</w:t>
      </w:r>
    </w:p>
    <w:p w:rsidRPr="00070022" w:rsidR="00070022" w:rsidP="00070022" w:rsidRDefault="00070022" w14:paraId="6E8D316B"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to Saudi Arabia risk Saudi adventurism and entrapment </w:t>
      </w:r>
    </w:p>
    <w:p w:rsidRPr="00070022" w:rsidR="00070022" w:rsidP="00070022" w:rsidRDefault="00070022" w14:paraId="39ADCCEF" w14:textId="77777777">
      <w:r w:rsidRPr="00070022">
        <w:rPr>
          <w:b/>
          <w:bCs/>
          <w:sz w:val="26"/>
        </w:rPr>
        <w:t>Yarhi-Milo et al 2016</w:t>
      </w:r>
      <w:r w:rsidRPr="00070022">
        <w:t xml:space="preserve"> </w:t>
      </w:r>
      <w:r w:rsidRPr="00070022">
        <w:rPr>
          <w:sz w:val="20"/>
          <w:szCs w:val="20"/>
        </w:rPr>
        <w:t>(Keren Yarhi-Milo, Associate Professor of Politics and International Affairs at Princeton, Alexander Lanoszka, Assistant Professor of International Relations at the University of Waterloo, Zack Cooper, research fellow at the American Enterprise Institute, "To arm or to ally? The patron's dilemma and the strategic logic of arms transfers and alliances", International Security Volume 41, Issue 2, Fall 2016, MIT Press Journals, openaccess.city.ac.uk/16232/1/Patrons%20Dilemma%20City.pdf, mmv)</w:t>
      </w:r>
    </w:p>
    <w:p w:rsidRPr="00070022" w:rsidR="00070022" w:rsidP="00070022" w:rsidRDefault="00070022" w14:paraId="5B9BB86D" w14:textId="77777777">
      <w:pPr>
        <w:rPr>
          <w:sz w:val="16"/>
        </w:rPr>
      </w:pPr>
      <w:r w:rsidRPr="00070022">
        <w:rPr>
          <w:sz w:val="16"/>
        </w:rPr>
        <w:t xml:space="preserve">ARMS TRANSFERS Arms transfers refer to weapons that states give each other to augment their military capabilities. Like alliances, </w:t>
      </w:r>
      <w:r w:rsidRPr="00070022">
        <w:rPr>
          <w:u w:val="single"/>
        </w:rPr>
        <w:t>arms transfers deter and defend by shifting the local balance of power in the recipient’s favor. Yet arms transfers differ from alliances in three ways</w:t>
      </w:r>
      <w:r w:rsidRPr="00070022">
        <w:rPr>
          <w:sz w:val="16"/>
        </w:rPr>
        <w:t xml:space="preserve">. First, a patron can decide to transfer arms quickly and sometimes without involving domestic legislatures, whereas alliances often take time to negotiate and ratify. </w:t>
      </w:r>
      <w:r w:rsidRPr="00070022">
        <w:rPr>
          <w:u w:val="single"/>
        </w:rPr>
        <w:t>Second, a patron can modulate the magnitude and type of military assistance it provides over time. Alliance commitments are generally more static and difficult to calibrate. Third, although alliances are mainly an ex post indicator of commitment, arm transfers are primarily an ex ante signal of commitment</w:t>
      </w:r>
      <w:r w:rsidRPr="00070022">
        <w:rPr>
          <w:sz w:val="16"/>
        </w:rPr>
        <w:t>—</w:t>
      </w:r>
      <w:r w:rsidRPr="00070022">
        <w:rPr>
          <w:u w:val="single"/>
        </w:rPr>
        <w:t>the costs of which result from supplying credit to purchase or granting a weapons shipment</w:t>
      </w:r>
      <w:r w:rsidRPr="00070022">
        <w:rPr>
          <w:sz w:val="16"/>
        </w:rPr>
        <w:t xml:space="preserve">. 16 Arms transfers can signal a patron’s intentions by demonstrating its interest in maintaining the security of its client. Three characteristics of arms transfers affect their signaling value. </w:t>
      </w:r>
      <w:r w:rsidRPr="00070022">
        <w:rPr>
          <w:u w:val="single"/>
        </w:rPr>
        <w:t>The first characteristic is the size of the arms transfer</w:t>
      </w:r>
      <w:r w:rsidRPr="00070022">
        <w:rPr>
          <w:sz w:val="16"/>
        </w:rPr>
        <w:t xml:space="preserve">. A large transfer can function as a sunk cost. Such costly signals cause a client and its adversary to reason that only a patron with a strong interest in maintaining the security of its client would significantly augment its arsenal. We define the size of an arms transfer as the percentage of the patron’s total military transfer budget devoted to a certain client relative to other regional clients. 17 </w:t>
      </w:r>
      <w:r w:rsidRPr="00070022">
        <w:rPr>
          <w:u w:val="single"/>
        </w:rPr>
        <w:t>The second characteristic concerns the type of weapons being transferred. Defensive weapons limit the client’s ability to conquer territory or to launch a first strike</w:t>
      </w:r>
      <w:r w:rsidRPr="00070022">
        <w:rPr>
          <w:sz w:val="16"/>
        </w:rPr>
        <w:t xml:space="preserve">. </w:t>
      </w:r>
      <w:r w:rsidRPr="00070022">
        <w:rPr>
          <w:u w:val="single"/>
        </w:rPr>
        <w:t>By contrast, offensive weapons that</w:t>
      </w:r>
      <w:r w:rsidRPr="00070022">
        <w:rPr>
          <w:sz w:val="16"/>
        </w:rPr>
        <w:t xml:space="preserve"> (those that favor mobility over protection or firepower) </w:t>
      </w:r>
      <w:r w:rsidRPr="00070022">
        <w:rPr>
          <w:u w:val="single"/>
        </w:rPr>
        <w:t>constitute a more costly signal</w:t>
      </w:r>
      <w:r w:rsidRPr="00070022">
        <w:rPr>
          <w:sz w:val="16"/>
        </w:rPr>
        <w:t xml:space="preserve">.18 The adversary might even regard the patron’s willingness to supply offensive weapons as a signal that the patron approves of a client’s offensive aims. </w:t>
      </w:r>
      <w:r w:rsidRPr="00070022">
        <w:rPr>
          <w:u w:val="single"/>
        </w:rPr>
        <w:t>The adversary and other outside observers are therefore likelier to believe that the patron will come to its client’s aid in a crisis</w:t>
      </w:r>
      <w:r w:rsidRPr="00070022">
        <w:rPr>
          <w:sz w:val="16"/>
        </w:rPr>
        <w:t xml:space="preserve">. Alternatively, whatever the patron’s intentions, an adversary might blame the patron for providing weapons that enabled its client to undertake offensive operations, thereby implicating the patron in the conflict and increasing the likelihood that the adversary will target the patron. 19 </w:t>
      </w:r>
      <w:r w:rsidRPr="00070022">
        <w:rPr>
          <w:u w:val="single"/>
        </w:rPr>
        <w:t>Transferring offensive weapons to a client thus means that the patron is accepting a higher risk of entrapment</w:t>
      </w:r>
      <w:r w:rsidRPr="00070022">
        <w:rPr>
          <w:sz w:val="16"/>
        </w:rPr>
        <w:t xml:space="preserve">. </w:t>
      </w:r>
      <w:r w:rsidRPr="00070022">
        <w:rPr>
          <w:u w:val="single"/>
        </w:rPr>
        <w:t>The third characteristic of arms transfers is institutionalization</w:t>
      </w:r>
      <w:r w:rsidRPr="00070022">
        <w:rPr>
          <w:sz w:val="16"/>
        </w:rPr>
        <w:t xml:space="preserve">. The more institutionalized the practice of transferring arms, the stronger its signaling value. A single arms transfer is an ambiguous signal of a client’s future commitment because it provides limited information about the patron’s future behavior. </w:t>
      </w:r>
      <w:r w:rsidRPr="00070022">
        <w:rPr>
          <w:u w:val="single"/>
        </w:rPr>
        <w:t>More institutionalized arrangements produce expectations of future weapons transfers, increase the anticipated cost of the client’s commitment to the patron and the anticipated benefit to the client, and are much harder to reverse</w:t>
      </w:r>
      <w:r w:rsidRPr="00070022">
        <w:rPr>
          <w:sz w:val="16"/>
        </w:rPr>
        <w:t xml:space="preserve">. With institutionalization, the patron is more likely to suffer reputation costs if its client is defeated. At stake is not the patron’s reputation for resolve but rather the patron’s desire to be seen as being on the winning side. </w:t>
      </w:r>
      <w:r w:rsidRPr="00070022">
        <w:rPr>
          <w:u w:val="single"/>
        </w:rPr>
        <w:t>Institutionalized arms transfers can take many forms. Patrons might commit to provide a certain amount or type of arms within a specified time frame</w:t>
      </w:r>
      <w:r w:rsidRPr="00070022">
        <w:rPr>
          <w:sz w:val="16"/>
        </w:rPr>
        <w:t xml:space="preserve">. Alternatively, patrons might offer some guarantee that their clients maintain a sufficient self-defense capability. By creating expectations of future arms transfers, institutionalization provides a new focal point for relations between the patron and client. </w:t>
      </w:r>
      <w:r w:rsidRPr="00070022">
        <w:rPr>
          <w:u w:val="single"/>
        </w:rPr>
        <w:t>Thus, arms transfers convey the most significant and costliest signal of a patron’s support when they include institutionalized provision of a large quantity of offensive and defensive weapons</w:t>
      </w:r>
      <w:r w:rsidRPr="00070022">
        <w:rPr>
          <w:sz w:val="16"/>
        </w:rPr>
        <w:t xml:space="preserve">. 20 </w:t>
      </w:r>
      <w:r w:rsidRPr="00070022">
        <w:rPr>
          <w:u w:val="single"/>
        </w:rPr>
        <w:t>Costly arm transfers have at least two of these characteristics. When arms transfers are ad hoc and feature small quantities of defensive weapons, we argue that the signal conveys insignificant support</w:t>
      </w:r>
      <w:r w:rsidRPr="00070022">
        <w:rPr>
          <w:sz w:val="16"/>
        </w:rPr>
        <w:t xml:space="preserve">. This conceptualization of arms transfers covers multiple methods of provision, including sales, grants, and loans. Although the payment mechanisms may differ, each type of arms transfer requires a similar set of decisions by the patron’s’ leaders. </w:t>
      </w:r>
      <w:r w:rsidRPr="00070022">
        <w:rPr>
          <w:u w:val="single"/>
        </w:rPr>
        <w:t>In the United States, for example, foreign military sales and financing are both governed by the Arms Export Control Act, determined by the secretary of state, and executed by the secretary of defense</w:t>
      </w:r>
      <w:r w:rsidRPr="00070022">
        <w:rPr>
          <w:sz w:val="16"/>
        </w:rPr>
        <w:t xml:space="preserve">. The president must formally decide that providing arms will “strengthen the security of the United States and promote world peace.”21 The central policy questions are similar even though the exact structure of each arms transfer arrangement may differ. </w:t>
      </w:r>
    </w:p>
    <w:p w:rsidRPr="00070022" w:rsidR="00070022" w:rsidP="00070022" w:rsidRDefault="00070022" w14:paraId="7FFF11FF" w14:textId="77777777"/>
    <w:p w:rsidRPr="00070022" w:rsidR="00070022" w:rsidP="00070022" w:rsidRDefault="00070022" w14:paraId="7762731F" w14:textId="77777777"/>
    <w:p w:rsidR="00070022" w:rsidP="00070022" w:rsidRDefault="00070022" w14:paraId="16E76679" w14:textId="3A4C2A4B">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entrap the US in foreign conflicts  </w:t>
      </w:r>
    </w:p>
    <w:p w:rsidRPr="00070022" w:rsidR="00070022" w:rsidP="00070022" w:rsidRDefault="00070022" w14:paraId="16FF5963" w14:textId="77777777">
      <w:pPr>
        <w:keepNext/>
        <w:keepLines/>
        <w:spacing w:before="40" w:after="0"/>
        <w:outlineLvl w:val="3"/>
        <w:rPr>
          <w:rFonts w:eastAsiaTheme="majorEastAsia" w:cstheme="majorBidi"/>
          <w:b/>
          <w:iCs/>
          <w:sz w:val="26"/>
        </w:rPr>
      </w:pPr>
    </w:p>
    <w:p w:rsidRPr="00070022" w:rsidR="00070022" w:rsidP="00070022" w:rsidRDefault="00070022" w14:paraId="4652ED53" w14:textId="77777777">
      <w:pPr>
        <w:rPr>
          <w:sz w:val="20"/>
          <w:szCs w:val="20"/>
        </w:rPr>
      </w:pPr>
      <w:r w:rsidRPr="00070022">
        <w:rPr>
          <w:b/>
          <w:bCs/>
          <w:sz w:val="26"/>
        </w:rPr>
        <w:t>Thrall and Dorminey 2018</w:t>
      </w:r>
      <w:r w:rsidRPr="00070022">
        <w:t xml:space="preserve"> </w:t>
      </w:r>
      <w:r w:rsidRPr="00070022">
        <w:rPr>
          <w:sz w:val="20"/>
          <w:szCs w:val="20"/>
        </w:rPr>
        <w:t xml:space="preserve">(A Trevor Thrall, Caroline Dorminey, "Risky Business: The Role of Arms Sales in U.S. Foreign Policy", CATO Institute, March 13 2018, Policy Analysis No 836, </w:t>
      </w:r>
      <w:hyperlink w:history="1" w:anchor="full" r:id="rId135">
        <w:r w:rsidRPr="00070022">
          <w:rPr>
            <w:sz w:val="20"/>
            <w:szCs w:val="20"/>
          </w:rPr>
          <w:t>https://www.cato.org/publications/policy-analysis/risky-business-role-arms-sales-us-foreign-policy#full</w:t>
        </w:r>
      </w:hyperlink>
      <w:r w:rsidRPr="00070022">
        <w:rPr>
          <w:sz w:val="20"/>
          <w:szCs w:val="20"/>
        </w:rPr>
        <w:t>, mmv)</w:t>
      </w:r>
    </w:p>
    <w:p w:rsidRPr="00070022" w:rsidR="00070022" w:rsidP="00070022" w:rsidRDefault="00070022" w14:paraId="766759EC" w14:textId="77777777">
      <w:pPr>
        <w:rPr>
          <w:sz w:val="16"/>
        </w:rPr>
      </w:pPr>
      <w:r w:rsidRPr="00070022">
        <w:rPr>
          <w:sz w:val="16"/>
        </w:rPr>
        <w:t xml:space="preserve">Entanglement. </w:t>
      </w:r>
      <w:r w:rsidRPr="00070022">
        <w:rPr>
          <w:u w:val="single"/>
        </w:rPr>
        <w:t>Arms sales raise the risk of entanglement in two ways. First, they can represent early steps down the slippery slope to unwise military intervention</w:t>
      </w:r>
      <w:r w:rsidRPr="00070022">
        <w:rPr>
          <w:sz w:val="16"/>
        </w:rPr>
        <w:t xml:space="preserve">. Consider a case like the Syrian civil war or the many cases during the Cold War in which the United States wanted to support rebels and freedom fighters against oppressive governments.74 </w:t>
      </w:r>
      <w:proofErr w:type="gramStart"/>
      <w:r w:rsidRPr="00070022">
        <w:rPr>
          <w:u w:val="single"/>
        </w:rPr>
        <w:t>In</w:t>
      </w:r>
      <w:proofErr w:type="gramEnd"/>
      <w:r w:rsidRPr="00070022">
        <w:rPr>
          <w:u w:val="single"/>
        </w:rPr>
        <w:t xml:space="preserve"> the majority of those cases, American leaders were wary of intervening directly. Instead, the United States tended to rely on money, training, and arms sales</w:t>
      </w:r>
      <w:r w:rsidRPr="00070022">
        <w:rPr>
          <w:sz w:val="16"/>
        </w:rPr>
        <w:t>. But by taking concrete steps like arms sales to support rebel groups, Washington’s psychological investment in the outcome tends to rise,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w:t>
      </w:r>
    </w:p>
    <w:p w:rsidRPr="00070022" w:rsidR="00070022" w:rsidP="00070022" w:rsidRDefault="00070022" w14:paraId="75F1AB97" w14:textId="77777777">
      <w:pPr>
        <w:rPr>
          <w:sz w:val="16"/>
        </w:rPr>
      </w:pPr>
      <w:r w:rsidRPr="00070022">
        <w:rPr>
          <w:u w:val="single"/>
        </w:rPr>
        <w:t>History does not provide much guidance about how serious the risk of this form of entanglement might be</w:t>
      </w:r>
      <w:r w:rsidRPr="00070022">
        <w:rPr>
          <w:sz w:val="16"/>
        </w:rPr>
        <w:t xml:space="preserve">. During the Cold War, presidents from Nixon onward viewed arms sales as a substitute for sending American troops to do battle with communist forces around the world. </w:t>
      </w:r>
      <w:r w:rsidRPr="00070022">
        <w:rPr>
          <w:u w:val="single"/>
        </w:rPr>
        <w:t>The result was an astonishing amount of weaponry transferred or sold to Third World nations, many of which were engaged in active conflicts both external and internal. The risk of superpower conflict made it dangerous to intervene directly</w:t>
      </w:r>
      <w:r w:rsidRPr="00070022">
        <w:rPr>
          <w:sz w:val="16"/>
        </w:rPr>
        <w:t xml:space="preserve">; accordingly, the Cold War-era risk of entanglement from arms sales was low.76 </w:t>
      </w:r>
      <w:r w:rsidRPr="00070022">
        <w:rPr>
          <w:u w:val="single"/>
        </w:rPr>
        <w:t>Today, however, the United States does not face nearly as many constraints on its behavior</w:t>
      </w:r>
      <w:r w:rsidRPr="00070022">
        <w:rPr>
          <w:sz w:val="16"/>
        </w:rPr>
        <w:t xml:space="preserve">, as its track record of near-constant military intervention since the end of the Cold War indicates. </w:t>
      </w:r>
      <w:r w:rsidRPr="00070022">
        <w:rPr>
          <w:u w:val="single"/>
        </w:rPr>
        <w:t>As a result, the risk of arms sales helping trigger future military intervention is real</w:t>
      </w:r>
      <w:r w:rsidRPr="00070022">
        <w:rPr>
          <w:sz w:val="16"/>
        </w:rPr>
        <w:t>, even if it cannot be measured precisely.</w:t>
      </w:r>
    </w:p>
    <w:p w:rsidRPr="00070022" w:rsidR="00070022" w:rsidP="00070022" w:rsidRDefault="00070022" w14:paraId="5350BF9B" w14:textId="77777777">
      <w:pPr>
        <w:rPr>
          <w:sz w:val="16"/>
        </w:rPr>
      </w:pPr>
      <w:r w:rsidRPr="00070022">
        <w:rPr>
          <w:u w:val="single"/>
        </w:rPr>
        <w:t>The second way in which arms sales might entangle the United States is by creating new disputes or exacerbating existing tensions. U.S. arms sales to Kurdish units fighting in Syria against the Islamic State, for example, have ignited tensions between the United States and its NATO ally Turkey</w:t>
      </w:r>
      <w:r w:rsidRPr="00070022">
        <w:rPr>
          <w:sz w:val="16"/>
        </w:rPr>
        <w:t xml:space="preserve">, which sees the Kurds as a serious threat to Turkish sovereignty and stability.77 </w:t>
      </w:r>
      <w:r w:rsidRPr="00070022">
        <w:rPr>
          <w:u w:val="single"/>
        </w:rPr>
        <w:t>Meanwhile, ongoing arms sales to NATO nations and to other allies like South Korea and Taiwan have exacerbated tensions with Russia, China, and North Korea, raising the risk of escalation and the possibility that the United States might wind up involved in a direct conflict</w:t>
      </w:r>
      <w:r w:rsidRPr="00070022">
        <w:rPr>
          <w:sz w:val="16"/>
        </w:rPr>
        <w:t>.78</w:t>
      </w:r>
    </w:p>
    <w:p w:rsidRPr="00070022" w:rsidR="00070022" w:rsidP="00070022" w:rsidRDefault="00070022" w14:paraId="5BD391F8" w14:textId="77777777"/>
    <w:p w:rsidR="00280C1A" w:rsidP="00280C1A" w:rsidRDefault="00070022" w14:paraId="5010CB62" w14:textId="77777777">
      <w:pPr>
        <w:pStyle w:val="Heading2"/>
      </w:pPr>
      <w:r w:rsidRPr="00070022">
        <w:lastRenderedPageBreak/>
        <w:t xml:space="preserve">Entrapment Bad </w:t>
      </w:r>
    </w:p>
    <w:p w:rsidRPr="00070022" w:rsidR="00070022" w:rsidP="00070022" w:rsidRDefault="00070022" w14:paraId="5E93D02D" w14:textId="0D0691B7">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General</w:t>
      </w:r>
    </w:p>
    <w:p w:rsidR="00070022" w:rsidP="00070022" w:rsidRDefault="00070022" w14:paraId="67A63C91" w14:textId="5D14F225">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US regional heg in the Middle East causes terrorism, economic instability, and military overstretch – reverse leverage generated by arms sales ensures entrapment in conflict unless we pull back </w:t>
      </w:r>
    </w:p>
    <w:p w:rsidRPr="00070022" w:rsidR="00070022" w:rsidP="00070022" w:rsidRDefault="00070022" w14:paraId="079A64B7" w14:textId="77777777">
      <w:pPr>
        <w:keepNext/>
        <w:keepLines/>
        <w:spacing w:before="40" w:after="0"/>
        <w:outlineLvl w:val="3"/>
        <w:rPr>
          <w:rFonts w:eastAsiaTheme="majorEastAsia" w:cstheme="majorBidi"/>
          <w:b/>
          <w:iCs/>
          <w:sz w:val="26"/>
        </w:rPr>
      </w:pPr>
    </w:p>
    <w:p w:rsidRPr="00070022" w:rsidR="00070022" w:rsidP="00070022" w:rsidRDefault="00070022" w14:paraId="6F6E67EE"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36">
        <w:r w:rsidRPr="00070022">
          <w:t>https://cpb-us-w2.wpmucdn.com/u.osu.edu/dist/5/66008/files/2018/12/Desert-Shield-of-the-Republic-Porter-new-22klvgd.pdf</w:t>
        </w:r>
      </w:hyperlink>
      <w:r w:rsidRPr="00070022">
        <w:t>, mmv)</w:t>
      </w:r>
    </w:p>
    <w:p w:rsidRPr="00070022" w:rsidR="00070022" w:rsidP="00070022" w:rsidRDefault="00070022" w14:paraId="79960CD2" w14:textId="77777777">
      <w:pPr>
        <w:rPr>
          <w:sz w:val="16"/>
        </w:rPr>
      </w:pPr>
      <w:r w:rsidRPr="00070022">
        <w:rPr>
          <w:sz w:val="16"/>
        </w:rPr>
        <w:t xml:space="preserve">Firstly, </w:t>
      </w:r>
      <w:r w:rsidRPr="00070022">
        <w:rPr>
          <w:u w:val="single"/>
        </w:rPr>
        <w:t>the United States is overstretched, and needs to cut back</w:t>
      </w:r>
      <w:r w:rsidRPr="00070022">
        <w:rPr>
          <w:sz w:val="16"/>
        </w:rPr>
        <w:t xml:space="preserve">. Great powers can sustain themselves, or adjust better to a shifting environment, by rebalancing means and ends.40 </w:t>
      </w:r>
      <w:r w:rsidRPr="00070022">
        <w:rPr>
          <w:u w:val="single"/>
        </w:rPr>
        <w:t>Washington faces a deteriorating fiscal position, and an altered position of relative power</w:t>
      </w:r>
      <w:r w:rsidRPr="00070022">
        <w:rPr>
          <w:sz w:val="16"/>
        </w:rPr>
        <w:t xml:space="preserve">. Its position as “global leader” is premised on a set of impermanent and atypical conditions from the earlier postwar era. </w:t>
      </w:r>
      <w:r w:rsidRPr="00070022">
        <w:rPr>
          <w:u w:val="single"/>
        </w:rPr>
        <w:t>Measured on Purchasing Power Parity, studies estimate that the U.S. produces 15-24% of global GDP, compared to the relative share of wealth in enjoyed in 1960, of 40%, an era when the ambition of world leadership arose</w:t>
      </w:r>
      <w:r w:rsidRPr="00070022">
        <w:rPr>
          <w:sz w:val="16"/>
        </w:rPr>
        <w:t xml:space="preserve">. 41 </w:t>
      </w:r>
      <w:r w:rsidRPr="00070022">
        <w:rPr>
          <w:u w:val="single"/>
        </w:rPr>
        <w:t>This trendline is reversible to a degree – a Chinese contraction or Indian crash is also possible, and the U.S. could recover some ground as it did under the Reagan administration -but the overall balance has likely passed an inflection point</w:t>
      </w:r>
      <w:r w:rsidRPr="00070022">
        <w:rPr>
          <w:sz w:val="16"/>
        </w:rPr>
        <w:t xml:space="preserve">. True, the U.S. remains the largest power on many metrics, but it also shoulders the most commitments, and must split its resources and energy among more theatres than its rivals. Can it afford them? </w:t>
      </w:r>
      <w:r w:rsidRPr="00070022">
        <w:rPr>
          <w:u w:val="single"/>
        </w:rPr>
        <w:t>This is not a choice between a sound and safe status quo and an “experiment” with alternatives</w:t>
      </w:r>
      <w:r w:rsidRPr="00070022">
        <w:rPr>
          <w:sz w:val="16"/>
        </w:rPr>
        <w:t xml:space="preserve">, as detractors suggest. </w:t>
      </w:r>
      <w:r w:rsidRPr="00070022">
        <w:rPr>
          <w:u w:val="single"/>
        </w:rPr>
        <w:t>Rather, it is a choice about the experiment currently being run, an experiment that is profligate and unsustainable</w:t>
      </w:r>
      <w:r w:rsidRPr="00070022">
        <w:rPr>
          <w:sz w:val="16"/>
        </w:rPr>
        <w:t xml:space="preserve">. The United States is accumulating record deficits and growing, unsustainable debts. </w:t>
      </w:r>
      <w:r w:rsidRPr="00070022">
        <w:rPr>
          <w:u w:val="single"/>
        </w:rPr>
        <w:t>Current debt levels exceed the size of the U.S. economy</w:t>
      </w:r>
      <w:r w:rsidRPr="00070022">
        <w:rPr>
          <w:sz w:val="16"/>
        </w:rPr>
        <w:t xml:space="preserve">. According to the Congressional Budget Office, </w:t>
      </w:r>
      <w:r w:rsidRPr="00070022">
        <w:rPr>
          <w:u w:val="single"/>
        </w:rPr>
        <w:t>federal debt will reach 150 percent of GDP by 2047</w:t>
      </w:r>
      <w:r w:rsidRPr="00070022">
        <w:rPr>
          <w:sz w:val="16"/>
        </w:rPr>
        <w:t xml:space="preserve">.42 </w:t>
      </w:r>
      <w:r w:rsidRPr="00070022">
        <w:rPr>
          <w:u w:val="single"/>
        </w:rPr>
        <w:t>America’s deficit has grown to $895 billion a year, as extravagant tax cuts, interest on debt, defence build-ups and rising domestic costs outstrip economic growth</w:t>
      </w:r>
      <w:r w:rsidRPr="00070022">
        <w:rPr>
          <w:sz w:val="16"/>
        </w:rPr>
        <w:t xml:space="preserve">. </w:t>
      </w:r>
      <w:r w:rsidRPr="00070022">
        <w:rPr>
          <w:u w:val="single"/>
        </w:rPr>
        <w:t>The CBO warns that debts that get harder to service threaten solvency, that “the prospect of large and growing debt poses substantial risks for the nation.”</w:t>
      </w:r>
      <w:r w:rsidRPr="00070022">
        <w:rPr>
          <w:sz w:val="16"/>
        </w:rPr>
        <w:t xml:space="preserve">43 Heavy fiscal burdens beyond a certain proportion of debt-to-GDP tend to choke economic growth, while a growing debt load directly impedes the country’s ability to sustain its way of life alongside its extensive international commitments. </w:t>
      </w:r>
      <w:r w:rsidRPr="00070022">
        <w:rPr>
          <w:u w:val="single"/>
        </w:rPr>
        <w:t>This leaves open the possibility of another fiscal crisis, but without the reserves this time to combat it</w:t>
      </w:r>
      <w:r w:rsidRPr="00070022">
        <w:rPr>
          <w:sz w:val="16"/>
        </w:rPr>
        <w:t xml:space="preserve">. Historically, military-security build-ups trigger boom-busts in the business cycle.44 Of course, there is always the argument that deficits don’t matter, that the U.S. enjoys exceptional trust in international investment markets which will not take fright, and can sustain its deficit-financed model. While that could be true, the hazards of making that wager and being wrong are unacceptable, as the last Global Financial Crisis demonstrated. It would be imprudent to conduct the experiment. </w:t>
      </w:r>
      <w:r w:rsidRPr="00070022">
        <w:rPr>
          <w:u w:val="single"/>
        </w:rPr>
        <w:t>While the material base of its power erodes, Washington faces a more hostile external environment, one of competitive multipolarity, in an era of increasing great power competition</w:t>
      </w:r>
      <w:r w:rsidRPr="00070022">
        <w:rPr>
          <w:sz w:val="16"/>
        </w:rPr>
        <w:t xml:space="preserve">. This is an era where access/area-denial military technology are making it easier for determined weaker sides to inflict prohibitive costs on great powers. </w:t>
      </w:r>
      <w:r w:rsidRPr="00070022">
        <w:rPr>
          <w:u w:val="single"/>
        </w:rPr>
        <w:t>Even in its pomp, before weaker states had their hands on long-range precision munitions and cheap sensors, the United States was not able to defeat a number of weaker challengers, from China in the Korean War to communists in Vietnam to Islamist insurgents in Afghanistan</w:t>
      </w:r>
      <w:r w:rsidRPr="00070022">
        <w:rPr>
          <w:sz w:val="16"/>
        </w:rPr>
        <w:t xml:space="preserve">. The days of unipolarity are over, and cannot be wished back. </w:t>
      </w:r>
      <w:r w:rsidRPr="00070022">
        <w:rPr>
          <w:u w:val="single"/>
        </w:rPr>
        <w:t>The question is how well the United States can adjust to competitive multipolarity, in order to remain solvent</w:t>
      </w:r>
      <w:r w:rsidRPr="00070022">
        <w:rPr>
          <w:sz w:val="16"/>
        </w:rPr>
        <w:t xml:space="preserve">. At the same time as resources become </w:t>
      </w:r>
      <w:proofErr w:type="gramStart"/>
      <w:r w:rsidRPr="00070022">
        <w:rPr>
          <w:sz w:val="16"/>
        </w:rPr>
        <w:t>more scarce</w:t>
      </w:r>
      <w:proofErr w:type="gramEnd"/>
      <w:r w:rsidRPr="00070022">
        <w:rPr>
          <w:sz w:val="16"/>
        </w:rPr>
        <w:t xml:space="preserve"> and economic dangers mount, </w:t>
      </w:r>
      <w:r w:rsidRPr="00070022">
        <w:rPr>
          <w:u w:val="single"/>
        </w:rPr>
        <w:t>the U.S. is expanding its commitments in the Middle East, and doubling down on its effort to remain the dominant power. Means and ends are increasingly misaligned</w:t>
      </w:r>
      <w:r w:rsidRPr="00070022">
        <w:rPr>
          <w:sz w:val="16"/>
        </w:rPr>
        <w:t xml:space="preserve">. The United States is in mounting danger of what “rise and fall” realists in the tradition of Walter Lippmann called “insolvency”, where its commitments exceed its power, to the point of physical exhaustion and domestic political discord, through which division at home and incoherence abroad feed off one another.45 </w:t>
      </w:r>
      <w:r w:rsidRPr="00070022">
        <w:rPr>
          <w:u w:val="single"/>
        </w:rPr>
        <w:t>It has too many commitments, for resources that are increasingly scarce, and cannot proceed on its present course without the imbalance of means and ends getting worse</w:t>
      </w:r>
      <w:r w:rsidRPr="00070022">
        <w:rPr>
          <w:sz w:val="16"/>
        </w:rPr>
        <w:t>. While forward garrisoning is not in itself especially expensive compared to repatriated forces, commi</w:t>
      </w:r>
      <w:r w:rsidRPr="00070022">
        <w:rPr>
          <w:u w:val="single"/>
        </w:rPr>
        <w:t xml:space="preserve">tments in the Gulf drive up demands on the size of defence budget, to maintain capabilities to </w:t>
      </w:r>
      <w:r w:rsidRPr="00070022">
        <w:rPr>
          <w:u w:val="single"/>
        </w:rPr>
        <w:lastRenderedPageBreak/>
        <w:t>operate in the region. Estimates vary on the savings, ranging from $75billion a year to $121 billion</w:t>
      </w:r>
      <w:r w:rsidRPr="00070022">
        <w:rPr>
          <w:sz w:val="16"/>
        </w:rPr>
        <w:t xml:space="preserve">.46 Drawing down in the Middle East would be one important step on the road to redressing the fiscal imbalance. Secondly, this is a problem not only because of the balance sheet of material power. It also threatens the republic’s way of life. The purpose of American statecraft should be, as Graham Allison argues, to "preserve the U.S. as a free nation with our fundamental institutions and values intact."47 Primacy realism pays much attention to the question of economic prosperity but too little attention to the ultimate objective of U.S. grand strategy, which is to ensure the health of America’s domestic order: its institutions, its constitution, and its liberties. This issue will be addressed below. Thirdly, </w:t>
      </w:r>
      <w:r w:rsidRPr="00070022">
        <w:rPr>
          <w:u w:val="single"/>
        </w:rPr>
        <w:t>given the need to cut back, the United States should revise the value of its commitments in the Middle East. The region is losing its grand strategic salience as a power center</w:t>
      </w:r>
      <w:r w:rsidRPr="00070022">
        <w:rPr>
          <w:sz w:val="16"/>
        </w:rPr>
        <w:t xml:space="preserve">. It boasts only 6% of global GDP, and only 5% of the world’s population. </w:t>
      </w:r>
      <w:r w:rsidRPr="00070022">
        <w:rPr>
          <w:u w:val="single"/>
        </w:rPr>
        <w:t>Its oil output remains important but is decreasingly so, in the oil and gas revolutions taking place elsewhere. This region is also, increasingly, unrewarding</w:t>
      </w:r>
      <w:r w:rsidRPr="00070022">
        <w:rPr>
          <w:sz w:val="16"/>
        </w:rPr>
        <w:t xml:space="preserve">. Compared to America’s other two major theatres of commitment, Asia and Europe, </w:t>
      </w:r>
      <w:r w:rsidRPr="00070022">
        <w:rPr>
          <w:u w:val="single"/>
        </w:rPr>
        <w:t>the Middle East is especially unworthwhile</w:t>
      </w:r>
      <w:r w:rsidRPr="00070022">
        <w:rPr>
          <w:sz w:val="16"/>
        </w:rPr>
        <w:t xml:space="preserve">. It loads too much trouble on Washington’s shoulders. A set of interlocking historical forces and prior choices made the region a wildly complex one to manage as an external power.48 </w:t>
      </w:r>
      <w:r w:rsidRPr="00070022">
        <w:rPr>
          <w:u w:val="single"/>
        </w:rPr>
        <w:t>This is not due to any primordial “essence.” Rather, it lies in the interactions of other path- dependent forces: imperial settlements, indigenous divide-and-rule politics, authoritarian regimes’ strategies of deflection</w:t>
      </w:r>
      <w:r w:rsidRPr="00070022">
        <w:rPr>
          <w:sz w:val="16"/>
        </w:rPr>
        <w:t xml:space="preserve">, using Islamist causes and movements to fragment opposition and channel demands for change, the “resource curse” of petro-politics and resulting economic stagnation, an explosion of sectarian identity linked to the </w:t>
      </w:r>
      <w:r w:rsidRPr="00070022">
        <w:rPr>
          <w:u w:val="single"/>
        </w:rPr>
        <w:t>rival power bids of Saudi Arabia and Iran, and the additional pressures created by the application of U.S. power</w:t>
      </w:r>
      <w:r w:rsidRPr="00070022">
        <w:rPr>
          <w:sz w:val="16"/>
        </w:rPr>
        <w:t xml:space="preserve">, not only in the Iraq misadventure or in support for Israel, but in a longstanding collaboration with the very Islamist forces against which it does battle. As a result, the region the U.S. waded into is one of seething populations, a choice of bad allies for whom the superpower and its main ally, Israel, are a ready alibi.  </w:t>
      </w:r>
      <w:r w:rsidRPr="00070022">
        <w:rPr>
          <w:u w:val="single"/>
        </w:rPr>
        <w:t>Involvement in the Middle East played a central part in bringing on the 9/11 attacks and making possible the subsequent War on Terror and America’s most disastrous war since Vietnam</w:t>
      </w:r>
      <w:r w:rsidRPr="00070022">
        <w:rPr>
          <w:sz w:val="16"/>
        </w:rPr>
        <w:t xml:space="preserve">. It embroils America in a set of violent geopolitical storms – namely the civil wars within the ArabIslamic world- that it does not have the power to control or extinguish, as well as more localised conflicts that deliver a bad bargain of complicity with little influence. Salafist-jihadist terrorism is energised by U.S. presence and patronage. </w:t>
      </w:r>
      <w:r w:rsidRPr="00070022">
        <w:rPr>
          <w:u w:val="single"/>
        </w:rPr>
        <w:t>America’s most pressing security interest, the need to suppress terrorism, is largely generated by being there in the first place. It also turns out that the region is not amenable to the kind of affordable hegemonic influence that “primacy realists” assume it wields</w:t>
      </w:r>
      <w:r w:rsidRPr="00070022">
        <w:rPr>
          <w:sz w:val="16"/>
        </w:rPr>
        <w:t xml:space="preserve">. Not only does Washington repeatedly fail to get its way. </w:t>
      </w:r>
      <w:r w:rsidRPr="00070022">
        <w:rPr>
          <w:u w:val="single"/>
        </w:rPr>
        <w:t>Its clients and allies behave, persistently, in ways that infringe its interests. Even worse, the anxiety to maintain alliances, bases and a structure of hegemonic power creates “reverse leverage”, whereby the Gulf monarchies in particular exploit American anxiety about losing its position</w:t>
      </w:r>
      <w:r w:rsidRPr="00070022">
        <w:rPr>
          <w:sz w:val="16"/>
        </w:rPr>
        <w:t xml:space="preserve">. </w:t>
      </w:r>
      <w:r w:rsidRPr="00070022">
        <w:rPr>
          <w:u w:val="single"/>
        </w:rPr>
        <w:t>The main economic and geopolitical interest that the U.S. does have in the region – the stability of the oil market and the threat of a hostile hegemon – can be secured and hedged against enough from a remove, while garrisoning the region would do little to shore up this interest and could jeopardise it</w:t>
      </w:r>
      <w:r w:rsidRPr="00070022">
        <w:rPr>
          <w:sz w:val="16"/>
        </w:rPr>
        <w:t xml:space="preserve">. </w:t>
      </w:r>
      <w:r w:rsidRPr="00070022">
        <w:rPr>
          <w:u w:val="single"/>
        </w:rPr>
        <w:t>And the reaction to violent disorder in the region has induced a state of near-permanent war that corrupts the republic, creating unchecked executive and state power, makes foreign policy ever more militarised and praetorian, damages the Congress’ constitutional authority, increases risks of boom/bust cycles, and widens inequality at home</w:t>
      </w:r>
      <w:r w:rsidRPr="00070022">
        <w:rPr>
          <w:sz w:val="16"/>
        </w:rPr>
        <w:t>. The net result? For considerable investment of treasure and blood, the status quo binds the U.S. to a region in ways that divert resources, leave it open to manipulation, corruption and at greater menace of terrorist blowback.</w:t>
      </w:r>
    </w:p>
    <w:p w:rsidRPr="00070022" w:rsidR="00070022" w:rsidP="00070022" w:rsidRDefault="00070022" w14:paraId="0C76BBC5" w14:textId="77777777"/>
    <w:p w:rsidRPr="00070022" w:rsidR="00070022" w:rsidP="00070022" w:rsidRDefault="00070022" w14:paraId="420E2233" w14:textId="77777777"/>
    <w:p w:rsidR="00070022" w:rsidP="00070022" w:rsidRDefault="00070022" w14:paraId="3342C9C2" w14:textId="491669D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US entrapment in Saudi Arabia breeds terrorism and ensures instability – only a shift away from primacy realism can solve </w:t>
      </w:r>
    </w:p>
    <w:p w:rsidRPr="00070022" w:rsidR="00070022" w:rsidP="00070022" w:rsidRDefault="00070022" w14:paraId="7BE74122" w14:textId="77777777">
      <w:pPr>
        <w:keepNext/>
        <w:keepLines/>
        <w:spacing w:before="40" w:after="0"/>
        <w:outlineLvl w:val="3"/>
        <w:rPr>
          <w:rFonts w:eastAsiaTheme="majorEastAsia" w:cstheme="majorBidi"/>
          <w:b/>
          <w:iCs/>
          <w:sz w:val="26"/>
        </w:rPr>
      </w:pPr>
    </w:p>
    <w:p w:rsidRPr="00070022" w:rsidR="00070022" w:rsidP="00070022" w:rsidRDefault="00070022" w14:paraId="2442D90A"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37">
        <w:r w:rsidRPr="00070022">
          <w:t>https://cpb-us-w2.wpmucdn.com/u.osu.edu/dist/5/66008/files/2018/12/Desert-Shield-of-the-Republic-Porter-new-22klvgd.pdf</w:t>
        </w:r>
      </w:hyperlink>
      <w:r w:rsidRPr="00070022">
        <w:t>, mmv)</w:t>
      </w:r>
    </w:p>
    <w:p w:rsidRPr="00070022" w:rsidR="00070022" w:rsidP="00070022" w:rsidRDefault="00070022" w14:paraId="338D2C00" w14:textId="77777777">
      <w:pPr>
        <w:rPr>
          <w:sz w:val="16"/>
        </w:rPr>
      </w:pPr>
      <w:r w:rsidRPr="00070022">
        <w:rPr>
          <w:sz w:val="16"/>
        </w:rPr>
        <w:lastRenderedPageBreak/>
        <w:t xml:space="preserve">To put it bluntly, </w:t>
      </w:r>
      <w:r w:rsidRPr="00070022">
        <w:rPr>
          <w:u w:val="single"/>
        </w:rPr>
        <w:t>being in the Middle East as the “anchor of stability” attracted 9/11 and the subsequent War on Terror</w:t>
      </w:r>
      <w:r w:rsidRPr="00070022">
        <w:rPr>
          <w:sz w:val="16"/>
        </w:rPr>
        <w:t xml:space="preserve">. It is true that the United States has an interest in countering terrorism that flows from the Middle East. But that interest is largely endogenous to being there in the first place. Its presence plays a large role in generating that interest. While the waves of jihad are unlikely to be spent in the medium term, the menace is mostly second-order, and can be contained with an unspectacular mix of international counter-terrorism, intelligence sharing, espionage, and occasional targeted airstrikes. It would be simplistic to dismiss the entire war effort as futile, given that it has suppressed threats by destroying talented cadres and making havens unsafe. </w:t>
      </w:r>
      <w:r w:rsidRPr="00070022">
        <w:rPr>
          <w:u w:val="single"/>
        </w:rPr>
        <w:t>The better critique is that disruption and containment could be achieved over the long haul at a lower price tag with patient police work and more selective violent suppression, without creating a furnace of radicalisation and military training under live fire that war has provided</w:t>
      </w:r>
      <w:r w:rsidRPr="00070022">
        <w:rPr>
          <w:sz w:val="16"/>
        </w:rPr>
        <w:t xml:space="preserve">. </w:t>
      </w:r>
      <w:r w:rsidRPr="00070022">
        <w:rPr>
          <w:u w:val="single"/>
        </w:rPr>
        <w:t>The causes of international terrorism are manifold and complex. It remains the case, though, that the United States’ presence in the Middle East is a central generating cause of violent hostility directed against it</w:t>
      </w:r>
      <w:r w:rsidRPr="00070022">
        <w:rPr>
          <w:sz w:val="16"/>
        </w:rPr>
        <w:t xml:space="preserve">. This is a causal claim, not a moral one. </w:t>
      </w:r>
      <w:r w:rsidRPr="00070022">
        <w:rPr>
          <w:u w:val="single"/>
        </w:rPr>
        <w:t>As a wide body of scholarship on terrorism demonstrates, the horrific attacks of 9/11 flowed primarily from America’s embroilment in the politics of the Middle East, and in what had become a civil war within the Arab-Islamic world, centered on the Gulf</w:t>
      </w:r>
      <w:r w:rsidRPr="00070022">
        <w:rPr>
          <w:sz w:val="16"/>
        </w:rPr>
        <w:t xml:space="preserve">. 49 That embroilment is inherent to America’s “stabilising” mission in the Gulf. The United States stepped into a region afflicted by an interlocking set of governance problems – a growing Islamist movement, regimes that winked at or sponsored such movements, and a set of conflicts that galvanised resentment: the containment of Saddam Hussein’s Iraq with sanctions, the Israel-Palestine conflict, and growing resentment of oppressive Gulf monarchies. </w:t>
      </w:r>
      <w:r w:rsidRPr="00070022">
        <w:rPr>
          <w:u w:val="single"/>
        </w:rPr>
        <w:t>Contrary to a widespread received wisdom amongst primacists, the attacks were not primarily the result of an absence of American power from Afghanistan and Central Asia. In fact, the deeper driver was American entanglement and presence in Saudi Arabia</w:t>
      </w:r>
      <w:r w:rsidRPr="00070022">
        <w:rPr>
          <w:sz w:val="16"/>
        </w:rPr>
        <w:t xml:space="preserve">, a legacy from the Gulf War of 1990. While international Salafist-jihadi ideology can never be reduced to one thing, and is adept at finding grievances, its heartland of concern is the Middle East and its violent nostalgia for a lost empire, or caliphate. Al Qaeda and its affiliates associate the plight of their sacred lands to rule by corrupt apostate regimes, who are the clients of the “far enemy”, the United States. </w:t>
      </w:r>
      <w:r w:rsidRPr="00070022">
        <w:rPr>
          <w:u w:val="single"/>
        </w:rPr>
        <w:t>Most of its potential recruits are galvanised primarily by grievances related to the Middle East – and a fusion of struggles from Palestine and Iraq to the Balkans and Kashmir- rather than more distant cultural grievances about American democratic society</w:t>
      </w:r>
      <w:r w:rsidRPr="00070022">
        <w:rPr>
          <w:sz w:val="16"/>
        </w:rPr>
        <w:t xml:space="preserve">, from unveiled women to consumerist profanity. Al Qaeda and its descendants prey primarily on a fusion of region-specific grievances. As just one of many cases, Osama Bin Laden trafficked on rage at the brutality of international sanctions against Iraq, a centrepiece of containment of a “rogue state”, and what he, the B’aath Party, peace activists and even Secretary of State Madeleine Albright agreed was infanticide. Even though this charge was overblown, it made for effective propaganda and eventually helped the case for war. 50 </w:t>
      </w:r>
      <w:r w:rsidRPr="00070022">
        <w:rPr>
          <w:u w:val="single"/>
        </w:rPr>
        <w:t>Primacy realists will respond that 9/11 was avoidable and, in any case, unrelated to America’s geopolitical position in the region. It is hard to take such denial seriously</w:t>
      </w:r>
      <w:r w:rsidRPr="00070022">
        <w:rPr>
          <w:sz w:val="16"/>
        </w:rPr>
        <w:t>. As other realists like Richard Betts had warned before the attacks, “</w:t>
      </w:r>
      <w:r w:rsidRPr="00070022">
        <w:rPr>
          <w:u w:val="single"/>
        </w:rPr>
        <w:t>It is hardly likely that Middle Eastern radicals would be hatching schemes like the destruction of the World Trade Center if the United States had not been identified for so long as the mainstay of Israel, the shah of Iran, and conservative Arab regimes and the source of a cultural assault on Islam</w:t>
      </w:r>
      <w:r w:rsidRPr="00070022">
        <w:rPr>
          <w:sz w:val="16"/>
        </w:rPr>
        <w:t xml:space="preserve">.”51 The claim is not that, absent a Middle Eastern commitment, jihadis would have left America alone. Rather, it elevated the United States to the top of the hierarchy of enmity. And </w:t>
      </w:r>
      <w:r w:rsidRPr="00070022">
        <w:rPr>
          <w:u w:val="single"/>
        </w:rPr>
        <w:t>while a more efficient homeland security system and a more attentive White House might have prevented the 9/11 attackers slipping through the net, being implicated in the politics of the Gulf is a major reason why the United States needs a strong counter-terrorist net to begin with</w:t>
      </w:r>
      <w:r w:rsidRPr="00070022">
        <w:rPr>
          <w:sz w:val="16"/>
        </w:rPr>
        <w:t xml:space="preserve">. </w:t>
      </w:r>
      <w:r w:rsidRPr="00070022">
        <w:rPr>
          <w:u w:val="single"/>
        </w:rPr>
        <w:t>Even before the U.S. embarked on the “overkill” of the War on Terror, its patronage carried with it an inherent danger, that resulted in the worst act of urban terrorism in history</w:t>
      </w:r>
      <w:r w:rsidRPr="00070022">
        <w:rPr>
          <w:sz w:val="16"/>
        </w:rPr>
        <w:t xml:space="preserve">. And it resulted in the shadow of further terrorism, and the far-reaching consequences of those fears. </w:t>
      </w:r>
      <w:r w:rsidRPr="00070022">
        <w:rPr>
          <w:u w:val="single"/>
        </w:rPr>
        <w:t>Primacy realists will deny that their grand strategy of “deep engagement” necessarily entails foolish adventures like the war in Iraq. But the fact remains that the war was conducted partly in the name of the very priorities they support, like counter-proliferation, counter-terrorism, shoring up US hegemony, and that the architects of the Iraq war intended it to reinforce US dominance in the region</w:t>
      </w:r>
      <w:r w:rsidRPr="00070022">
        <w:rPr>
          <w:sz w:val="16"/>
        </w:rPr>
        <w:t xml:space="preserve">. Even today, the ongoing escalating confrontation with Iran and demands for regime change are further proof that a hegemonic presence in this turbulent region lends itself to “transformational” ambitions and belligerent efforts at reordering, beyond status quo stability. </w:t>
      </w:r>
      <w:r w:rsidRPr="00070022">
        <w:rPr>
          <w:u w:val="single"/>
        </w:rPr>
        <w:t>Primacy realism also promotes the creation of onshore capability and hegemonic ambition that contains the temptation towards dangerous escalation and overreach</w:t>
      </w:r>
      <w:r w:rsidRPr="00070022">
        <w:rPr>
          <w:sz w:val="16"/>
        </w:rPr>
        <w:t xml:space="preserve">. Even if they regard mass land invasions with utopian goals as imprudent, their grand strategy provides the capability and platform for such missions, and therefore must accept the risk of them. As Nuno Monteiro and others demonstrate, the pursuit of unrivalled unipolar dominance makes the unipole war-prone.52 </w:t>
      </w:r>
      <w:proofErr w:type="gramStart"/>
      <w:r w:rsidRPr="00070022">
        <w:rPr>
          <w:sz w:val="16"/>
        </w:rPr>
        <w:t>The</w:t>
      </w:r>
      <w:proofErr w:type="gramEnd"/>
      <w:r w:rsidRPr="00070022">
        <w:rPr>
          <w:sz w:val="16"/>
        </w:rPr>
        <w:t xml:space="preserve"> first two decades of the post Cold War era generated one quarter of the country’s time at war, and the lion’s share of those campaigns were in the Middle East. Even in its more cautious version, hegemony means war. </w:t>
      </w:r>
    </w:p>
    <w:p w:rsidRPr="00070022" w:rsidR="00070022" w:rsidP="00070022" w:rsidRDefault="00070022" w14:paraId="49DDCDE5" w14:textId="77777777"/>
    <w:p w:rsidRPr="00070022" w:rsidR="00070022" w:rsidP="00280C1A" w:rsidRDefault="00070022" w14:paraId="5D30B87C" w14:textId="77777777">
      <w:pPr>
        <w:pStyle w:val="Heading2"/>
      </w:pPr>
      <w:r w:rsidRPr="00070022">
        <w:lastRenderedPageBreak/>
        <w:t xml:space="preserve">Yes Solvency </w:t>
      </w:r>
    </w:p>
    <w:p w:rsidRPr="00070022" w:rsidR="00070022" w:rsidP="00070022" w:rsidRDefault="00070022" w14:paraId="31225546"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No Saudi backlash – ending arms sales reigns in adventurism </w:t>
      </w:r>
    </w:p>
    <w:p w:rsidRPr="00070022" w:rsidR="00070022" w:rsidP="00070022" w:rsidRDefault="00070022" w14:paraId="0D2E2B4F" w14:textId="77777777">
      <w:r w:rsidRPr="00070022">
        <w:rPr>
          <w:b/>
          <w:bCs/>
          <w:sz w:val="26"/>
        </w:rPr>
        <w:t xml:space="preserve">Lam 19 </w:t>
      </w:r>
      <w:r w:rsidRPr="00070022">
        <w:t xml:space="preserve"> </w:t>
      </w:r>
      <w:r w:rsidRPr="00070022">
        <w:rPr>
          <w:sz w:val="20"/>
          <w:szCs w:val="20"/>
        </w:rPr>
        <w:t xml:space="preserve">(Sophia lam- contributing writer at the gate, bachelors in chemistry from University of Chicago, “End U.S. arms sales to Saudi Arabia,” 4/9/19, </w:t>
      </w:r>
      <w:hyperlink w:history="1" r:id="rId138">
        <w:r w:rsidRPr="00070022">
          <w:rPr>
            <w:sz w:val="20"/>
            <w:szCs w:val="20"/>
          </w:rPr>
          <w:t>http://uchicagogate.com/articles/2019/4/9/ending-us-arms-sales-saudi-arabia/ accessed</w:t>
        </w:r>
      </w:hyperlink>
      <w:r w:rsidRPr="00070022">
        <w:rPr>
          <w:sz w:val="20"/>
          <w:szCs w:val="20"/>
        </w:rPr>
        <w:t xml:space="preserve"> 7/26/19)</w:t>
      </w:r>
    </w:p>
    <w:p w:rsidRPr="00070022" w:rsidR="00070022" w:rsidP="00070022" w:rsidRDefault="00070022" w14:paraId="3F40371D" w14:textId="77777777">
      <w:pPr>
        <w:rPr>
          <w:sz w:val="16"/>
        </w:rPr>
      </w:pPr>
      <w:r w:rsidRPr="00070022">
        <w:rPr>
          <w:sz w:val="16"/>
        </w:rPr>
        <w:t xml:space="preserve">Many supporters of arms sales, including the current US government, are </w:t>
      </w:r>
      <w:hyperlink w:history="1" r:id="rId139">
        <w:r w:rsidRPr="00070022">
          <w:rPr>
            <w:sz w:val="16"/>
          </w:rPr>
          <w:t xml:space="preserve">concerned </w:t>
        </w:r>
      </w:hyperlink>
      <w:r w:rsidRPr="00070022">
        <w:rPr>
          <w:sz w:val="16"/>
        </w:rPr>
        <w:t xml:space="preserve">about protecting US influence and stabilizing the Saudi-Iranian relationship. They </w:t>
      </w:r>
      <w:r w:rsidRPr="00070022">
        <w:rPr>
          <w:u w:val="single"/>
        </w:rPr>
        <w:t>argue that cutting arms sales would reduce the US’ presence, embolden Iran and allow the Yemen conflict to further spiral out of control.</w:t>
      </w:r>
      <w:r w:rsidRPr="00070022">
        <w:rPr>
          <w:sz w:val="16"/>
        </w:rPr>
        <w:t xml:space="preserve"> Iran is backing Houthi rebels that are fighting against Saudi Arabia. If the US scales back its commitments to Saudi Arabia, Iran could expand its regional influence and its purportedly violent tendencies. However, as mentioned earlier, it is important to note that U</w:t>
      </w:r>
      <w:r w:rsidRPr="00070022">
        <w:rPr>
          <w:u w:val="single"/>
        </w:rPr>
        <w:t xml:space="preserve">S arms sales are themselves perpetuating the conflict by injecting weapons of war into Yemen. Saudi Arabia is the medium through which myriad parties acquire arms. Ending the arms sales will mitigate Saudi Arabia and Iran’s thirsts for power by constraining the conflict’s capacity for violence. </w:t>
      </w:r>
      <w:r w:rsidRPr="00070022">
        <w:rPr>
          <w:sz w:val="16"/>
        </w:rPr>
        <w:t xml:space="preserve">While the US government suggests that arms sales incline Saudi Arabia to cooperate with the US’ agenda, the reverse is true. Rather than the United States gaining leverage through arms sales, Saudi Arabia has gained more power instead. Patricia Sullivan of Foreign Policy Analysis </w:t>
      </w:r>
      <w:hyperlink w:history="1" r:id="rId140">
        <w:r w:rsidRPr="00070022">
          <w:rPr>
            <w:sz w:val="16"/>
          </w:rPr>
          <w:t>writes</w:t>
        </w:r>
      </w:hyperlink>
      <w:r w:rsidRPr="00070022">
        <w:rPr>
          <w:sz w:val="16"/>
        </w:rPr>
        <w:t xml:space="preserve"> that, empirically</w:t>
      </w:r>
      <w:r w:rsidRPr="00070022">
        <w:rPr>
          <w:u w:val="single"/>
        </w:rPr>
        <w:t>, states that receive military aid are less cooperative than states that do not</w:t>
      </w:r>
      <w:r w:rsidRPr="00070022">
        <w:rPr>
          <w:sz w:val="16"/>
        </w:rPr>
        <w:t xml:space="preserve">. </w:t>
      </w:r>
      <w:r w:rsidRPr="00070022">
        <w:rPr>
          <w:u w:val="single"/>
        </w:rPr>
        <w:t>States that receive military aid are willing to take advantage of their leverage because the US often refrains from holding allied states completely accountable to their commitments or to American principles.</w:t>
      </w:r>
      <w:r w:rsidRPr="00070022">
        <w:rPr>
          <w:sz w:val="16"/>
        </w:rPr>
        <w:t xml:space="preserve"> Khashoggi’s murder casts a long shadow in that regard: Trump has chosen to </w:t>
      </w:r>
      <w:hyperlink w:history="1" r:id="rId141">
        <w:r w:rsidRPr="00070022">
          <w:rPr>
            <w:sz w:val="16"/>
          </w:rPr>
          <w:t>turn</w:t>
        </w:r>
      </w:hyperlink>
      <w:r w:rsidRPr="00070022">
        <w:rPr>
          <w:sz w:val="16"/>
        </w:rPr>
        <w:t xml:space="preserve"> a blind eye to Saudi Arabia’s blatant disregard for civil liberties in the professed service of protecting America’s economy. Though not anywhere near as powerful as the US, Saudi Arabia has escaped the Khashoggi situation with its US arms deals intact. The United States continues to play a preeminent role in Saudi weapons acquisitions. European countries have </w:t>
      </w:r>
      <w:hyperlink w:history="1" r:id="rId142">
        <w:r w:rsidRPr="00070022">
          <w:rPr>
            <w:sz w:val="16"/>
          </w:rPr>
          <w:t>reduced</w:t>
        </w:r>
      </w:hyperlink>
      <w:r w:rsidRPr="00070022">
        <w:rPr>
          <w:sz w:val="16"/>
        </w:rPr>
        <w:t xml:space="preserve"> their arms sales in response to Khashoggi’s death while the United States has increased sales. There are multiple actors in the international game but the US has the biggest muscles to flex, economically and diplomatically speaking. </w:t>
      </w:r>
      <w:r w:rsidRPr="00070022">
        <w:rPr>
          <w:u w:val="single"/>
        </w:rPr>
        <w:t xml:space="preserve">Nearly all of Saudi Arabia’s weapons </w:t>
      </w:r>
      <w:hyperlink w:history="1" r:id="rId143">
        <w:r w:rsidRPr="00070022">
          <w:rPr>
            <w:u w:val="single"/>
          </w:rPr>
          <w:t>have American parts</w:t>
        </w:r>
      </w:hyperlink>
      <w:r w:rsidRPr="00070022">
        <w:rPr>
          <w:u w:val="single"/>
        </w:rPr>
        <w:t xml:space="preserve"> or are maintained by American technicians. Saudi Arabia cannot find an easy replacement for its US weapons imports: it would take decades for Saudi Arabia to implement different systems and the transition costs of such a switch would be monumental. By ending arms sales, the United States can assert its sway over Saudi Arabia: if Saudi weapons and systems are so reliant on US assistance, perhaps the Saudis should be compelled to comply with new US terms;</w:t>
      </w:r>
      <w:r w:rsidRPr="00070022">
        <w:rPr>
          <w:sz w:val="16"/>
        </w:rPr>
        <w:t xml:space="preserve"> Such a move would help change the narrative that the US will never use its military aid leverage over other countries. If the United States suspended arms sales to Saudi Arabia, other major arms exporters might either take </w:t>
      </w:r>
      <w:hyperlink w:history="1" r:id="rId144">
        <w:r w:rsidRPr="00070022">
          <w:rPr>
            <w:sz w:val="16"/>
          </w:rPr>
          <w:t>similar</w:t>
        </w:r>
      </w:hyperlink>
      <w:r w:rsidRPr="00070022">
        <w:rPr>
          <w:sz w:val="16"/>
        </w:rPr>
        <w:t xml:space="preserve"> measures or continue to follow their own preexisting scalebacks.</w:t>
      </w:r>
    </w:p>
    <w:p w:rsidRPr="00070022" w:rsidR="00070022" w:rsidP="00070022" w:rsidRDefault="00070022" w14:paraId="1D8F1CF8" w14:textId="77777777">
      <w:pPr>
        <w:tabs>
          <w:tab w:val="left" w:pos="5175"/>
        </w:tabs>
      </w:pPr>
      <w:r w:rsidRPr="00070022">
        <w:tab/>
      </w:r>
    </w:p>
    <w:p w:rsidRPr="00070022" w:rsidR="00070022" w:rsidP="00070022" w:rsidRDefault="00070022" w14:paraId="165709DF" w14:textId="77777777"/>
    <w:p w:rsidRPr="00070022" w:rsidR="00070022" w:rsidP="00070022" w:rsidRDefault="00070022" w14:paraId="24227732"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Ending sales checks Saudi expansionism </w:t>
      </w:r>
    </w:p>
    <w:p w:rsidRPr="00070022" w:rsidR="00070022" w:rsidP="00070022" w:rsidRDefault="00070022" w14:paraId="59438211" w14:textId="77777777">
      <w:pPr>
        <w:tabs>
          <w:tab w:val="left" w:pos="1785"/>
        </w:tabs>
        <w:rPr>
          <w:b/>
          <w:bCs/>
          <w:sz w:val="26"/>
        </w:rPr>
      </w:pPr>
      <w:r w:rsidRPr="00070022">
        <w:rPr>
          <w:b/>
          <w:bCs/>
          <w:sz w:val="26"/>
        </w:rPr>
        <w:t>Spindel 5/14</w:t>
      </w:r>
      <w:r w:rsidRPr="00070022">
        <w:rPr>
          <w:b/>
          <w:bCs/>
          <w:sz w:val="26"/>
        </w:rPr>
        <w:tab/>
      </w:r>
    </w:p>
    <w:p w:rsidRPr="00070022" w:rsidR="00070022" w:rsidP="00070022" w:rsidRDefault="00070022" w14:paraId="0DE1BC44" w14:textId="77777777">
      <w:r w:rsidRPr="00070022">
        <w:t xml:space="preserve">(Jennifer Spindel, 5-14-2019; assistant professor of international security at the University of Oklahoma; "The Case for Suspending American Arms Sales to Saudi Arabia," War on the Rocks; </w:t>
      </w:r>
      <w:hyperlink w:history="1" r:id="rId145">
        <w:r w:rsidRPr="00070022">
          <w:t>https://warontherocks.com/2019/05/the-case-for-suspending-american-arms-sales-to-saudi-arabia</w:t>
        </w:r>
      </w:hyperlink>
      <w:r w:rsidRPr="00070022">
        <w:t>; accessed 7/26/19)</w:t>
      </w:r>
    </w:p>
    <w:p w:rsidRPr="00070022" w:rsidR="00070022" w:rsidP="00070022" w:rsidRDefault="00070022" w14:paraId="28003A5F" w14:textId="77777777">
      <w:pPr>
        <w:rPr>
          <w:u w:val="single"/>
        </w:rPr>
      </w:pPr>
      <w:r w:rsidRPr="00070022">
        <w:rPr>
          <w:sz w:val="16"/>
        </w:rPr>
        <w:t xml:space="preserve">Policymakers and scholars agree that arms embargoes are not effective “sticks” in international politics. Rarely do states cave when faced with punishment in the form of an embargo. </w:t>
      </w:r>
      <w:r w:rsidRPr="00070022">
        <w:rPr>
          <w:u w:val="single"/>
        </w:rPr>
        <w:t>But even if an arms embargo isn’t a direct tool of coercion, an embargo would be an important political signal.</w:t>
      </w:r>
      <w:r w:rsidRPr="00070022">
        <w:rPr>
          <w:sz w:val="16"/>
        </w:rPr>
        <w:t xml:space="preserve"> There are at least two reasons for the United States to seriously consider an arms embargo against Saudi Arabia. </w:t>
      </w:r>
      <w:r w:rsidRPr="00070022">
        <w:rPr>
          <w:u w:val="single"/>
        </w:rPr>
        <w:t xml:space="preserve">First, arms sales are signals that cut through the noise of the international system. Cutting off arms transfers is a common way that states express their dissatisfaction with others and try to influence behavior. </w:t>
      </w:r>
      <w:r w:rsidRPr="00070022">
        <w:rPr>
          <w:sz w:val="16"/>
        </w:rPr>
        <w:t>As Lawrence Freedman observed in 1978, “</w:t>
      </w:r>
      <w:r w:rsidRPr="00070022">
        <w:rPr>
          <w:u w:val="single"/>
        </w:rPr>
        <w:t xml:space="preserve">refusing to sell arms is a major political act. It appears as a calculated insult, reflecting on the stability, trust, and credit-worthiness, or technical competence of </w:t>
      </w:r>
      <w:r w:rsidRPr="00070022">
        <w:rPr>
          <w:u w:val="single"/>
        </w:rPr>
        <w:lastRenderedPageBreak/>
        <w:t>the would-be recipient.</w:t>
      </w:r>
      <w:r w:rsidRPr="00070022">
        <w:rPr>
          <w:sz w:val="16"/>
        </w:rPr>
        <w:t xml:space="preserve">” Yet this crucial point seems to have been lost in the current policy debate about whether or not the United States should continue selling arms to Saudi Arabia. My research shows that </w:t>
      </w:r>
      <w:r w:rsidRPr="00070022">
        <w:rPr>
          <w:u w:val="single"/>
        </w:rPr>
        <w:t>stopping arms transfers or denying requests is an effective way to signal dissatisfaction and causes the would-be recipient to re-think their behavior.</w:t>
      </w:r>
      <w:r w:rsidRPr="00070022">
        <w:rPr>
          <w:sz w:val="16"/>
        </w:rPr>
        <w:t xml:space="preserve"> Take, </w:t>
      </w:r>
      <w:r w:rsidRPr="00070022">
        <w:rPr>
          <w:u w:val="single"/>
        </w:rPr>
        <w:t>for example, the U.S. relationship with Israel in the 1960s</w:t>
      </w:r>
      <w:r w:rsidRPr="00070022">
        <w:rPr>
          <w:sz w:val="16"/>
        </w:rPr>
        <w:t xml:space="preserve">. </w:t>
      </w:r>
      <w:r w:rsidRPr="00070022">
        <w:rPr>
          <w:u w:val="single"/>
        </w:rPr>
        <w:t>The United States sold Israel Hawk surface-to-surface missiles in 1962, M-48 Patton tanks in 1964 and 1965, and A-4E Skyhawk bombers in 1966. Israeli leaders understood that these transfers signaled a close U.S.-Israeli relationship.</w:t>
      </w:r>
      <w:r w:rsidRPr="00070022">
        <w:rPr>
          <w:sz w:val="16"/>
        </w:rPr>
        <w:t xml:space="preserve"> As diplomat Abba Eban wrote, the arms transfers were “a development of tremendous political value.” </w:t>
      </w:r>
      <w:r w:rsidRPr="00070022">
        <w:rPr>
          <w:u w:val="single"/>
        </w:rPr>
        <w:t>Even against this backdrop of close ties and significant arms sales, Israeli leaders were extremely sensitive to arms transfer denials</w:t>
      </w:r>
      <w:r w:rsidRPr="00070022">
        <w:rPr>
          <w:sz w:val="16"/>
        </w:rPr>
        <w:t xml:space="preserve">. </w:t>
      </w:r>
      <w:r w:rsidRPr="00070022">
        <w:rPr>
          <w:u w:val="single"/>
        </w:rPr>
        <w:t>In April and May 1967, the United States denied Israeli requests</w:t>
      </w:r>
      <w:r w:rsidRPr="00070022">
        <w:rPr>
          <w:sz w:val="16"/>
        </w:rPr>
        <w:t xml:space="preserve"> for armored personnel carriers and fighter jets. </w:t>
      </w:r>
      <w:r w:rsidRPr="00070022">
        <w:rPr>
          <w:u w:val="single"/>
        </w:rPr>
        <w:t>Approving the transfers would have signaled support,</w:t>
      </w:r>
      <w:r w:rsidRPr="00070022">
        <w:rPr>
          <w:sz w:val="16"/>
        </w:rPr>
        <w:t xml:space="preserve"> and likely emboldened Israel, as tensions were growing in the region. Israeli leaders believed these transfer denials overruled prior signals and demonstrated that the United States was not willing to be a close political ally for Israel. Eban described Israel as “isolated,” and the head of Israel’s intelligence service said that the arms t</w:t>
      </w:r>
      <w:r w:rsidRPr="00070022">
        <w:rPr>
          <w:u w:val="single"/>
        </w:rPr>
        <w:t>ransfer denials made it clear that “in Israel, there existed certain misperceptions [about the United States].” If arms transfer denials could have such a significant effect on Israeli thinking</w:t>
      </w:r>
      <w:r w:rsidRPr="00070022">
        <w:rPr>
          <w:sz w:val="16"/>
        </w:rPr>
        <w:t xml:space="preserve"> — keeping in mind that there was a close and significant political relationship between the US and Israel — </w:t>
      </w:r>
      <w:r w:rsidRPr="00070022">
        <w:rPr>
          <w:u w:val="single"/>
        </w:rPr>
        <w:t>imagine what a transfer denial would mean for U.S.-Saudi relations.</w:t>
      </w:r>
      <w:r w:rsidRPr="00070022">
        <w:rPr>
          <w:sz w:val="16"/>
        </w:rPr>
        <w:t xml:space="preserve"> Like Israel, </w:t>
      </w:r>
      <w:r w:rsidRPr="00070022">
        <w:rPr>
          <w:u w:val="single"/>
        </w:rPr>
        <w:t>Saudi Arabia would have to re-think its impression that it has political support and approval from the United States</w:t>
      </w:r>
      <w:r w:rsidRPr="00070022">
        <w:rPr>
          <w:sz w:val="16"/>
        </w:rPr>
        <w:t xml:space="preserve">. We can, and should, ask whether or not withdrawal of U.S. support would affect Saudi behavior, but it’s important that this question not get overlooked in the current debate. </w:t>
      </w:r>
      <w:r w:rsidRPr="00070022">
        <w:rPr>
          <w:u w:val="single"/>
        </w:rPr>
        <w:t>Because arms transfers (and denials) are powerful signals, they can have an effect even before a transfer is actually completed.</w:t>
      </w:r>
      <w:r w:rsidRPr="00070022">
        <w:rPr>
          <w:sz w:val="16"/>
        </w:rPr>
        <w:t xml:space="preserve"> </w:t>
      </w:r>
      <w:r w:rsidRPr="00070022">
        <w:rPr>
          <w:u w:val="single"/>
        </w:rPr>
        <w:t>This suggests that even the announcement of an embargo against Saudi Arabia could have an effect.</w:t>
      </w:r>
      <w:r w:rsidRPr="00070022">
        <w:rPr>
          <w:sz w:val="16"/>
        </w:rPr>
        <w:t xml:space="preserve">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w:t>
      </w:r>
      <w:r w:rsidRPr="00070022">
        <w:rPr>
          <w:u w:val="single"/>
        </w:rPr>
        <w:t>It would be, ‘Oh, the U.S. doesn’t care how we feel.’ It would be more of a symbolic or emotional issue</w:t>
      </w:r>
      <w:r w:rsidRPr="00070022">
        <w:rPr>
          <w:sz w:val="16"/>
        </w:rPr>
        <w:t xml:space="preserve">.” </w:t>
      </w:r>
      <w:r w:rsidRPr="00070022">
        <w:rPr>
          <w:u w:val="single"/>
        </w:rPr>
        <w:t>Yet China’s immediate, negative reaction to even the announcement of a potential deal shows how powerful arms transfer signals can be.</w:t>
      </w:r>
      <w:r w:rsidRPr="00070022">
        <w:rPr>
          <w:sz w:val="16"/>
        </w:rPr>
        <w:t xml:space="preserve"> If this same logic is applied to an arms embargo against Saudi Arabia, </w:t>
      </w:r>
      <w:r w:rsidRPr="00070022">
        <w:rPr>
          <w:u w:val="single"/>
        </w:rPr>
        <w:t>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070022">
        <w:rPr>
          <w:sz w:val="16"/>
        </w:rPr>
        <w:t xml:space="preserve"> And Trump has given Saudi Arabia a number of positive signals: He called Saudi Arabia a “great ally” and dismissed reports that that the Saudi government was involved in the murder of journalist Jamal Khashoggi. He has expressed 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w:t>
      </w:r>
      <w:r w:rsidRPr="00070022">
        <w:rPr>
          <w:u w:val="single"/>
        </w:rPr>
        <w:t>? An arms embargo would be a clear and unambiguous signal that the United States disproves of Saudi actions in Yemen</w:t>
      </w:r>
    </w:p>
    <w:p w:rsidRPr="00070022" w:rsidR="00070022" w:rsidP="00070022" w:rsidRDefault="00070022" w14:paraId="2BCC14CC" w14:textId="77777777">
      <w:pPr>
        <w:rPr>
          <w:u w:val="single"/>
        </w:rPr>
      </w:pPr>
    </w:p>
    <w:p w:rsidRPr="00070022" w:rsidR="00070022" w:rsidP="00070022" w:rsidRDefault="00070022" w14:paraId="4F46981F" w14:textId="77777777">
      <w:pPr>
        <w:rPr>
          <w:u w:val="single"/>
        </w:rPr>
      </w:pPr>
    </w:p>
    <w:p w:rsidRPr="00070022" w:rsidR="00070022" w:rsidP="00070022" w:rsidRDefault="00070022" w14:paraId="6246B813" w14:textId="77777777">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No US Influence</w:t>
      </w:r>
    </w:p>
    <w:p w:rsidR="00070022" w:rsidP="00070022" w:rsidRDefault="00070022" w14:paraId="4E10906F" w14:textId="71BAA1FF">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don’t limit Saudi behavior – we control the direction of offense </w:t>
      </w:r>
    </w:p>
    <w:p w:rsidRPr="00070022" w:rsidR="00070022" w:rsidP="00070022" w:rsidRDefault="00070022" w14:paraId="1FE59C2A" w14:textId="77777777">
      <w:pPr>
        <w:keepNext/>
        <w:keepLines/>
        <w:spacing w:before="40" w:after="0"/>
        <w:outlineLvl w:val="3"/>
        <w:rPr>
          <w:rFonts w:eastAsiaTheme="majorEastAsia" w:cstheme="majorBidi"/>
          <w:b/>
          <w:iCs/>
          <w:sz w:val="26"/>
        </w:rPr>
      </w:pPr>
    </w:p>
    <w:p w:rsidRPr="00070022" w:rsidR="00070022" w:rsidP="00070022" w:rsidRDefault="00070022" w14:paraId="6C81E2DD"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46">
        <w:r w:rsidRPr="00070022">
          <w:t>https://cpb-us-w2.wpmucdn.com/u.osu.edu/dist/5/66008/files/2018/12/Desert-Shield-of-the-Republic-Porter-new-22klvgd.pdf</w:t>
        </w:r>
      </w:hyperlink>
      <w:r w:rsidRPr="00070022">
        <w:t>, mmv)</w:t>
      </w:r>
    </w:p>
    <w:p w:rsidRPr="00070022" w:rsidR="00070022" w:rsidP="00070022" w:rsidRDefault="00070022" w14:paraId="4DE931BE" w14:textId="77777777">
      <w:pPr>
        <w:rPr>
          <w:sz w:val="16"/>
        </w:rPr>
      </w:pPr>
      <w:r w:rsidRPr="00070022">
        <w:rPr>
          <w:sz w:val="16"/>
        </w:rPr>
        <w:t xml:space="preserve">A general difficulty with primacy realism is its incuriosity. Too readily, it presumes that U.S. commitments generate influence, at least significant enough influence to make the investment worth it. In the argument that “the United States’ overseas presence gives it the leverage to restrain partners from taking provocative action”, there is an embarrassing, Middle-Eastern sized hole.53 </w:t>
      </w:r>
      <w:proofErr w:type="gramStart"/>
      <w:r w:rsidRPr="00070022">
        <w:rPr>
          <w:sz w:val="16"/>
        </w:rPr>
        <w:t>To</w:t>
      </w:r>
      <w:proofErr w:type="gramEnd"/>
      <w:r w:rsidRPr="00070022">
        <w:rPr>
          <w:sz w:val="16"/>
        </w:rPr>
        <w:t xml:space="preserve"> show commitment is not to demonstrate influence. This is a problem that afflicts International Relations more broadly. </w:t>
      </w:r>
      <w:r w:rsidRPr="00070022">
        <w:rPr>
          <w:u w:val="single"/>
        </w:rPr>
        <w:t>The United States exerts far less influence on its allies in the region than proponents assume. Time and again, despite the posture that is supposed to generate attraction and coercive leverage, and despite actively exerting pressure, the superpower has not gotten its way</w:t>
      </w:r>
      <w:r w:rsidRPr="00070022">
        <w:rPr>
          <w:sz w:val="16"/>
        </w:rPr>
        <w:t xml:space="preserve">. Short of all-out brute force to topple regimes, </w:t>
      </w:r>
      <w:r w:rsidRPr="00070022">
        <w:rPr>
          <w:u w:val="single"/>
        </w:rPr>
        <w:t>hegemony with its many parts of close diplomatic relations, arms sales, and security commitments does not translate into enough diplomatic weight to prevent “provocative” behaviour, or worse, behaviour that actively injures U.S. interests</w:t>
      </w:r>
      <w:r w:rsidRPr="00070022">
        <w:rPr>
          <w:sz w:val="16"/>
        </w:rPr>
        <w:t xml:space="preserve">. External powers have at best played only a secondary role, while Middle Eastern regimes have stubbornly asserted themselves. </w:t>
      </w:r>
      <w:r w:rsidRPr="00070022">
        <w:rPr>
          <w:u w:val="single"/>
        </w:rPr>
        <w:t>If anything, the overall pattern of regional states has been to resist or limit the demands and impositions of external actors</w:t>
      </w:r>
      <w:r w:rsidRPr="00070022">
        <w:rPr>
          <w:sz w:val="16"/>
        </w:rPr>
        <w:t xml:space="preserve">. 54 A long series of failed summits testify to the limits of American power, from Madrid to Oslo, from Annapolis to Warsaw recently. External powers could not prevent the fall of the prowestern Iraqi Hashemite dynasty in 1958. </w:t>
      </w:r>
      <w:r w:rsidRPr="00070022">
        <w:rPr>
          <w:u w:val="single"/>
        </w:rPr>
        <w:t>U.S. hegemony was neither strong nor prescient enough to forestall the fall of one of its major allies</w:t>
      </w:r>
      <w:r w:rsidRPr="00070022">
        <w:rPr>
          <w:sz w:val="16"/>
        </w:rPr>
        <w:t xml:space="preserve">, the Shah of Iran in 1979. It could not prevent Israel’s anticipatory war in June 1967. Neither could Washington prevent Israel acquiring nuclear weapons, despite the ultimatum from President John F. Kennedy and the follow-up demands of Lyndon Johnson and Richard Nixon. 55 President Ronald Reagan’s angry demands for Israel to cease its assault on Beirut in the summer of 1982 came to naught. A series of Israeli Prime Ministers have ignored U.S. calls for settlement freezes or anti-terror operations in Gaza or the West Bank. Decades of being the armourer and backer of the Saudi regime have not led it to cease its support for Wahhabist and jihadist preaching, nor its indoctrination of children in violent antisemitism. </w:t>
      </w:r>
      <w:r w:rsidRPr="00070022">
        <w:rPr>
          <w:u w:val="single"/>
        </w:rPr>
        <w:t>The U.S. demanded in April 2018 that the Saudi-led quartet end its blockade of Qatar</w:t>
      </w:r>
      <w:r w:rsidRPr="00070022">
        <w:rPr>
          <w:sz w:val="16"/>
        </w:rPr>
        <w:t xml:space="preserve"> (</w:t>
      </w:r>
      <w:r w:rsidRPr="00070022">
        <w:rPr>
          <w:u w:val="single"/>
        </w:rPr>
        <w:t>which it blockaded despite Qatar being a fellow U.S. ally with a major air base, the largest US facility in the Middle East), and it has yet to do so, while it also actively campaigned against the JCPOA agreement with Iran</w:t>
      </w:r>
      <w:r w:rsidRPr="00070022">
        <w:rPr>
          <w:sz w:val="16"/>
        </w:rPr>
        <w:t xml:space="preserve">. During the Arab Spring uprisings, </w:t>
      </w:r>
      <w:r w:rsidRPr="00070022">
        <w:rPr>
          <w:u w:val="single"/>
        </w:rPr>
        <w:t>Washington’s appeals failed to stop Saudi and Emirati forces violently suppressing protest by the Shia majority population in Bahrain</w:t>
      </w:r>
      <w:r w:rsidRPr="00070022">
        <w:rPr>
          <w:sz w:val="16"/>
        </w:rPr>
        <w:t xml:space="preserve">. </w:t>
      </w:r>
      <w:r w:rsidRPr="00070022">
        <w:rPr>
          <w:u w:val="single"/>
        </w:rPr>
        <w:t>Consider also the recent revelation that Saudi Arabia and the UAE transferred U.S. military equipment, including armored vehicles, to Al Qaeda-linked</w:t>
      </w:r>
      <w:r w:rsidRPr="00070022">
        <w:rPr>
          <w:sz w:val="16"/>
        </w:rPr>
        <w:t xml:space="preserve"> (hardline Salafi) </w:t>
      </w:r>
      <w:r w:rsidRPr="00070022">
        <w:rPr>
          <w:u w:val="single"/>
        </w:rPr>
        <w:t>militias to buy their loyalty in the Yemen war</w:t>
      </w:r>
      <w:r w:rsidRPr="00070022">
        <w:rPr>
          <w:sz w:val="16"/>
        </w:rPr>
        <w:t xml:space="preserve">56, </w:t>
      </w:r>
      <w:r w:rsidRPr="00070022">
        <w:rPr>
          <w:u w:val="single"/>
        </w:rPr>
        <w:t>in violation of agreements with Washington</w:t>
      </w:r>
      <w:r w:rsidRPr="00070022">
        <w:rPr>
          <w:sz w:val="16"/>
        </w:rPr>
        <w:t xml:space="preserve">.57 </w:t>
      </w:r>
      <w:r w:rsidRPr="00070022">
        <w:rPr>
          <w:u w:val="single"/>
        </w:rPr>
        <w:t>Even in Baghdad during the “surge” of 2006-8, with 150,000 troops stationed in Iraq, Washington only had limited influence</w:t>
      </w:r>
      <w:r w:rsidRPr="00070022">
        <w:rPr>
          <w:sz w:val="16"/>
        </w:rPr>
        <w:t xml:space="preserve">. The newcomers were consistently outflanked by Iran, which had the advantages of being permanently next door and preferences closely aligned with central forces in Iraqi politics. General David Petraeus and Ryan Crocker could not curb the sectarian abuse that then led to the rise of the Islamic State. The Iraqi army that the U.S. funded and trained then collapsed in the face of ISIL’s offensive. </w:t>
      </w:r>
      <w:r w:rsidRPr="00070022">
        <w:rPr>
          <w:u w:val="single"/>
        </w:rPr>
        <w:t>Today, observers warn that a planned drawdown from Syria may lead to Turkey attacking Kurdish forces, possibly even committing genocide</w:t>
      </w:r>
      <w:r w:rsidRPr="00070022">
        <w:rPr>
          <w:sz w:val="16"/>
        </w:rPr>
        <w:t xml:space="preserve">. That possibility restages the problem. Turkey is both a NATO ally and the host of US bases, two factors that are supposed to be inhibiting. </w:t>
      </w:r>
    </w:p>
    <w:p w:rsidRPr="00070022" w:rsidR="00070022" w:rsidP="00070022" w:rsidRDefault="00070022" w14:paraId="062630CD" w14:textId="77777777">
      <w:pPr>
        <w:rPr>
          <w:u w:val="single"/>
        </w:rPr>
      </w:pPr>
    </w:p>
    <w:p w:rsidRPr="00070022" w:rsidR="00070022" w:rsidP="00070022" w:rsidRDefault="00070022" w14:paraId="022AD5BC" w14:textId="77777777">
      <w:pPr>
        <w:rPr>
          <w:u w:val="single"/>
        </w:rPr>
      </w:pPr>
    </w:p>
    <w:p w:rsidRPr="00070022" w:rsidR="00070022" w:rsidP="00070022" w:rsidRDefault="00070022" w14:paraId="405635AF" w14:textId="77777777">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No Fill In – China</w:t>
      </w:r>
    </w:p>
    <w:p w:rsidRPr="00070022" w:rsidR="00070022" w:rsidP="00070022" w:rsidRDefault="00070022" w14:paraId="465650BE" w14:textId="77777777">
      <w:pPr>
        <w:keepNext/>
        <w:keepLines/>
        <w:spacing w:before="40" w:after="0"/>
        <w:outlineLvl w:val="3"/>
        <w:rPr>
          <w:rFonts w:eastAsiaTheme="majorEastAsia" w:cstheme="majorBidi"/>
          <w:b/>
          <w:iCs/>
          <w:sz w:val="26"/>
        </w:rPr>
      </w:pPr>
      <w:r w:rsidRPr="00070022">
        <w:rPr>
          <w:rFonts w:eastAsiaTheme="majorEastAsia" w:cstheme="majorBidi"/>
          <w:b/>
          <w:bCs/>
          <w:iCs/>
          <w:sz w:val="26"/>
        </w:rPr>
        <w:t>China may seek to boost ties with Saudi Arabia but it ‘can’t fill US arms sales gap’</w:t>
      </w:r>
    </w:p>
    <w:p w:rsidRPr="00070022" w:rsidR="00070022" w:rsidP="00070022" w:rsidRDefault="00070022" w14:paraId="78647584" w14:textId="77777777">
      <w:pPr>
        <w:tabs>
          <w:tab w:val="left" w:pos="3945"/>
        </w:tabs>
        <w:rPr>
          <w:b/>
          <w:bCs/>
          <w:sz w:val="26"/>
        </w:rPr>
      </w:pPr>
      <w:r w:rsidRPr="00070022">
        <w:rPr>
          <w:b/>
          <w:bCs/>
          <w:sz w:val="26"/>
        </w:rPr>
        <w:t>Zheng 18</w:t>
      </w:r>
      <w:r w:rsidRPr="00070022">
        <w:rPr>
          <w:b/>
          <w:bCs/>
          <w:sz w:val="26"/>
        </w:rPr>
        <w:tab/>
      </w:r>
    </w:p>
    <w:p w:rsidRPr="00070022" w:rsidR="00070022" w:rsidP="00070022" w:rsidRDefault="00070022" w14:paraId="40FD49C1" w14:textId="77777777">
      <w:r w:rsidRPr="00070022">
        <w:t xml:space="preserve">(Sarah Zheng; 10-17-2018; graduated from Tufts University with a degree in international relations and film and media studies and reports on China's foreign policy; "Trump fears China could replace US in arms sales to Saudi. He shouldn’t," South China Morning Post, </w:t>
      </w:r>
      <w:hyperlink w:history="1" r:id="rId147">
        <w:r w:rsidRPr="00070022">
          <w:t>https://www.scmp.com/news/china/diplomacy/article/2168849/china-may-seek-boost-ties-saudi-arabia-it-cant-fill-us-arms</w:t>
        </w:r>
      </w:hyperlink>
      <w:r w:rsidRPr="00070022">
        <w:t>; accessed 7/24/19)</w:t>
      </w:r>
    </w:p>
    <w:p w:rsidRPr="00070022" w:rsidR="00070022" w:rsidP="00070022" w:rsidRDefault="00070022" w14:paraId="5003543E" w14:textId="77777777">
      <w:pPr>
        <w:rPr>
          <w:sz w:val="16"/>
        </w:rPr>
      </w:pPr>
      <w:r w:rsidRPr="00070022">
        <w:rPr>
          <w:sz w:val="16"/>
        </w:rPr>
        <w:t xml:space="preserve">Beijing could try to expand relations with Riyadh if Washington imposes sanctions over disappearance of Saudi journalist Jamal Khashoggi </w:t>
      </w:r>
      <w:r w:rsidRPr="00070022">
        <w:rPr>
          <w:u w:val="single"/>
        </w:rPr>
        <w:t xml:space="preserve">China may continue to engage more with Saudi Arabia if Washington imposes sanctions over the disappearance and presumed murder of Saudi journalist Jamal Khashoggi, but it cannot supplant US arms sales as President Donald Trump believes, analysts say. </w:t>
      </w:r>
      <w:r w:rsidRPr="00070022">
        <w:rPr>
          <w:sz w:val="16"/>
        </w:rPr>
        <w:t xml:space="preserve">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w:t>
      </w:r>
      <w:r w:rsidRPr="00070022">
        <w:rPr>
          <w:u w:val="single"/>
        </w:rPr>
        <w:t xml:space="preserve">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w:t>
      </w:r>
      <w:r w:rsidRPr="00070022">
        <w:rPr>
          <w:sz w:val="16"/>
        </w:rPr>
        <w:t xml:space="preserve">In the editorial, Turki Aldakhil said Saudi Arabia – </w:t>
      </w:r>
      <w:r w:rsidRPr="00070022">
        <w:rPr>
          <w:u w:val="single"/>
        </w:rPr>
        <w:t>the world’s largest oil exporter – was considering more than 30 countermeasures to be taken against the US, including trading oil in yuan instead of the US dollar. But in the military realm, China’s arms exports to Saudi Arabia lag far behind those of the US and its European allies</w:t>
      </w:r>
      <w:r w:rsidRPr="00070022">
        <w:rPr>
          <w:sz w:val="16"/>
        </w:rPr>
        <w:t xml:space="preserve">. Beijing exported only around US$20 million in arms last year compared to US$3.4 billion from Washington, according to data from the Stockholm International Peace Research Institute, a Swedish think tank. Jonathan Fulton, assistant professor of political science at Zayed University in Abu Dhabi, said </w:t>
      </w:r>
      <w:r w:rsidRPr="00070022">
        <w:rPr>
          <w:u w:val="single"/>
        </w:rPr>
        <w:t>China had grown more serious in its regional arms relationships with Gulf states in recent years, with the potential to serve as a “wedge” as US-Saudi relations frayed</w:t>
      </w:r>
      <w:r w:rsidRPr="00070022">
        <w:rPr>
          <w:sz w:val="16"/>
        </w:rPr>
        <w:t xml:space="preserve">. Along with Riyadh’s previous indications that it was willing to consider funding in yuan, increased arms sales would be a “natural progression” of their relationship, he said. </w:t>
      </w:r>
      <w:r w:rsidRPr="00070022">
        <w:rPr>
          <w:u w:val="single"/>
        </w:rPr>
        <w:t xml:space="preserve">“Part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w:t>
      </w:r>
      <w:r w:rsidRPr="00070022">
        <w:rPr>
          <w:sz w:val="16"/>
        </w:rPr>
        <w:t>But as evidence piles up that Saudi Arabia ordered Khashoggi’s assassination, which the government denies, the backlash is getting louder. 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said China would be “extremely unlikely” to follow US sanctions if they were levelled against Saudi Arabia, but may not necessarily increase trade with the country either. “I think China is likely to keep a low profile on this issue and see how it plays out before directly addressing it,” she said. “</w:t>
      </w:r>
      <w:r w:rsidRPr="00070022">
        <w:rPr>
          <w:u w:val="single"/>
        </w:rPr>
        <w:t>While its technology is developing, China still lags behind the US in the sophistication and capability of its military equipment. It simply can’t fill the gap.”</w:t>
      </w:r>
      <w:r w:rsidRPr="00070022">
        <w:rPr>
          <w:sz w:val="16"/>
        </w:rPr>
        <w:t xml:space="preserve"> Saudis still denying journalist Jamal Khashoggi’s murder despite reports he recorded torture and death Robert Mason, director of the Middle East Studies Centre at the American University in Cairo, said China would not want to get involved at this stage to avoid further tensions with the Trump administration. </w:t>
      </w:r>
      <w:r w:rsidRPr="00070022">
        <w:rPr>
          <w:u w:val="single"/>
        </w:rPr>
        <w:t>“I’m sure China will be interested to expand relations if and when US-Saudi ties deteriorate.</w:t>
      </w:r>
      <w:r w:rsidRPr="00070022">
        <w:rPr>
          <w:sz w:val="16"/>
        </w:rPr>
        <w:t xml:space="preserve"> However, Saudi policy looks set to shift to admitting to the accidental killing of Jamal Khashoggi inside its consulate in Istanbul, and I’m sure they will try to de-escalate during Secretary Pompeo’s visit,” he said. “It is unlikely the US will change a decades-old policy favouring close economic and security ties with the Kingdom, including considerable counterterrorism cooperation and the containment of Iran, over this one incident.” </w:t>
      </w:r>
      <w:r w:rsidRPr="00070022">
        <w:rPr>
          <w:u w:val="single"/>
        </w:rPr>
        <w:t xml:space="preserve">Sun Degang, a Middle East expert at Shanghai International Studies University, said that if the US and Saudi Arabia were to part ways, it would be possible for China to </w:t>
      </w:r>
      <w:r w:rsidRPr="00070022">
        <w:rPr>
          <w:u w:val="single"/>
        </w:rPr>
        <w:lastRenderedPageBreak/>
        <w:t xml:space="preserve">develop deeper economies ties with the Arab nation, including using the yuan to trade oil. </w:t>
      </w:r>
      <w:r w:rsidRPr="00070022">
        <w:rPr>
          <w:sz w:val="16"/>
        </w:rPr>
        <w:t>“But from what we see now, US-Saudi tensions have remained at a diplomatic level and haven’t deteriorated at a fundamental level,” he said.</w:t>
      </w:r>
    </w:p>
    <w:p w:rsidRPr="00070022" w:rsidR="00070022" w:rsidP="00070022" w:rsidRDefault="00070022" w14:paraId="2AC3B447" w14:textId="77777777"/>
    <w:p w:rsidRPr="00070022" w:rsidR="00070022" w:rsidP="00070022" w:rsidRDefault="00070022" w14:paraId="30E7D4E5" w14:textId="77777777">
      <w:pPr>
        <w:keepNext/>
        <w:keepLines/>
        <w:pageBreakBefore/>
        <w:spacing w:before="40" w:after="0"/>
        <w:jc w:val="center"/>
        <w:outlineLvl w:val="2"/>
        <w:rPr>
          <w:rFonts w:eastAsiaTheme="majorEastAsia" w:cstheme="majorBidi"/>
          <w:b/>
          <w:sz w:val="32"/>
          <w:szCs w:val="24"/>
          <w:u w:val="single"/>
        </w:rPr>
      </w:pPr>
      <w:r w:rsidRPr="00070022">
        <w:rPr>
          <w:rFonts w:eastAsiaTheme="majorEastAsia" w:cstheme="majorBidi"/>
          <w:b/>
          <w:sz w:val="32"/>
          <w:szCs w:val="24"/>
          <w:u w:val="single"/>
        </w:rPr>
        <w:lastRenderedPageBreak/>
        <w:t>Congress Key</w:t>
      </w:r>
    </w:p>
    <w:p w:rsidRPr="00070022" w:rsidR="00070022" w:rsidP="00070022" w:rsidRDefault="00070022" w14:paraId="48DF2B82" w14:textId="77777777">
      <w:pPr>
        <w:keepNext/>
        <w:keepLines/>
        <w:tabs>
          <w:tab w:val="center" w:pos="9180"/>
        </w:tabs>
        <w:spacing w:before="40" w:after="0"/>
        <w:outlineLvl w:val="3"/>
        <w:rPr>
          <w:rFonts w:eastAsiaTheme="majorEastAsia" w:cstheme="majorBidi"/>
          <w:b/>
          <w:iCs/>
          <w:sz w:val="26"/>
        </w:rPr>
      </w:pPr>
      <w:r w:rsidRPr="00070022">
        <w:rPr>
          <w:rFonts w:eastAsiaTheme="majorEastAsia" w:cstheme="majorBidi"/>
          <w:b/>
          <w:iCs/>
          <w:sz w:val="26"/>
        </w:rPr>
        <w:t xml:space="preserve">Congress is key to solve arm sale issues with Saudi Arabia </w:t>
      </w:r>
      <w:r w:rsidRPr="00070022">
        <w:rPr>
          <w:rFonts w:eastAsiaTheme="majorEastAsia" w:cstheme="majorBidi"/>
          <w:b/>
          <w:iCs/>
          <w:sz w:val="26"/>
        </w:rPr>
        <w:tab/>
      </w:r>
    </w:p>
    <w:p w:rsidRPr="00070022" w:rsidR="00070022" w:rsidP="00070022" w:rsidRDefault="00070022" w14:paraId="3494FDA8" w14:textId="77777777">
      <w:pPr>
        <w:rPr>
          <w:rFonts w:asciiTheme="minorHAnsi" w:hAnsiTheme="minorHAnsi" w:cstheme="minorHAnsi"/>
          <w:sz w:val="26"/>
          <w:szCs w:val="26"/>
        </w:rPr>
      </w:pPr>
      <w:r w:rsidRPr="00070022">
        <w:rPr>
          <w:rFonts w:asciiTheme="minorHAnsi" w:hAnsiTheme="minorHAnsi" w:cstheme="minorHAnsi"/>
          <w:b/>
          <w:bCs/>
          <w:sz w:val="26"/>
          <w:szCs w:val="26"/>
        </w:rPr>
        <w:t xml:space="preserve">Wright, 2019 </w:t>
      </w:r>
      <w:r w:rsidRPr="00070022">
        <w:rPr>
          <w:rFonts w:asciiTheme="minorHAnsi" w:hAnsiTheme="minorHAnsi" w:cstheme="minorHAnsi"/>
        </w:rPr>
        <w:t>– [Steven is Associate Professor at the College of Humanities and Social Sciences, Hamad bin Khalifa University in Qatar; “The United States and Saudi Arabia: Troubled times ahead,” 1/8/19, https://www.aljazeera.com/indepth/opinion/united-states-saudi-arabia-troubled-times-190104092436711.html]</w:t>
      </w:r>
    </w:p>
    <w:p w:rsidRPr="00070022" w:rsidR="00070022" w:rsidP="00070022" w:rsidRDefault="00070022" w14:paraId="52D3F14B" w14:textId="77777777">
      <w:pPr>
        <w:rPr>
          <w:rFonts w:asciiTheme="minorHAnsi" w:hAnsiTheme="minorHAnsi" w:cstheme="minorHAnsi"/>
          <w:sz w:val="16"/>
        </w:rPr>
      </w:pPr>
      <w:r w:rsidRPr="00070022">
        <w:rPr>
          <w:rFonts w:asciiTheme="minorHAnsi" w:hAnsiTheme="minorHAnsi" w:cstheme="minorHAnsi"/>
          <w:b/>
          <w:bCs/>
          <w:u w:val="single"/>
        </w:rPr>
        <w:t>Mohammed bin Salman launched an intervention in Yemen’s civil war in 2015</w:t>
      </w:r>
      <w:r w:rsidRPr="00070022">
        <w:rPr>
          <w:rFonts w:asciiTheme="minorHAnsi" w:hAnsiTheme="minorHAnsi" w:cstheme="minorHAnsi"/>
          <w:sz w:val="16"/>
        </w:rPr>
        <w:t xml:space="preserve">, while he served as defense minister, </w:t>
      </w:r>
      <w:r w:rsidRPr="00070022">
        <w:rPr>
          <w:rFonts w:asciiTheme="minorHAnsi" w:hAnsiTheme="minorHAnsi" w:cstheme="minorHAnsi"/>
          <w:b/>
          <w:bCs/>
          <w:u w:val="single"/>
        </w:rPr>
        <w:t xml:space="preserve">marking a shift to a more aggressive Saudi posture in the region. </w:t>
      </w:r>
      <w:r w:rsidRPr="00070022">
        <w:rPr>
          <w:rFonts w:asciiTheme="minorHAnsi" w:hAnsiTheme="minorHAnsi" w:cstheme="minorHAnsi"/>
          <w:sz w:val="16"/>
        </w:rPr>
        <w:t xml:space="preserve">The Obama </w:t>
      </w:r>
      <w:r w:rsidRPr="00070022">
        <w:rPr>
          <w:rFonts w:asciiTheme="minorHAnsi" w:hAnsiTheme="minorHAnsi" w:cstheme="minorHAnsi"/>
          <w:b/>
          <w:bCs/>
          <w:u w:val="single"/>
        </w:rPr>
        <w:t>administration provided Saudi Arabia with arms, intelligence, and aerial refueling to prosecute the campaign against Houthi rebels, who are supported by Iran</w:t>
      </w:r>
      <w:r w:rsidRPr="00070022">
        <w:rPr>
          <w:rFonts w:asciiTheme="minorHAnsi" w:hAnsiTheme="minorHAnsi" w:cstheme="minorHAnsi"/>
          <w:sz w:val="16"/>
        </w:rPr>
        <w:t xml:space="preserve">, but there were underlying disagreements between U.S. and Saudi policymakers. </w:t>
      </w:r>
      <w:r w:rsidRPr="00070022">
        <w:rPr>
          <w:rFonts w:asciiTheme="minorHAnsi" w:hAnsiTheme="minorHAnsi" w:cstheme="minorHAnsi"/>
          <w:b/>
          <w:bCs/>
          <w:u w:val="single"/>
        </w:rPr>
        <w:t>The Obama administration, in its final months, suspended the sale of precision-guided missiles to Saudi Arabia amid high levels of civilian casualties. The Trump administration has reversed this.</w:t>
      </w:r>
      <w:r w:rsidRPr="00070022">
        <w:rPr>
          <w:rFonts w:asciiTheme="minorHAnsi" w:hAnsiTheme="minorHAnsi" w:cstheme="minorHAnsi"/>
          <w:sz w:val="16"/>
        </w:rPr>
        <w:t xml:space="preserve"> Some U.S. lawmakers have sought to block portions of arms sales and U.S. participation in the war. Congress has required that the secretary of state certify the coalition is taking sufficient action to mitigate harm to civilians to continue military support. At a September 2018 CFR event</w:t>
      </w:r>
      <w:r w:rsidRPr="00070022">
        <w:rPr>
          <w:rFonts w:asciiTheme="minorHAnsi" w:hAnsiTheme="minorHAnsi" w:cstheme="minorHAnsi"/>
          <w:b/>
          <w:bCs/>
          <w:u w:val="single"/>
        </w:rPr>
        <w:t>, Saudi Minister of Foreign Affairs Adel al-Jubeir defended the intervention, saying that “this is a war that was imposed on us.”</w:t>
      </w:r>
      <w:r w:rsidRPr="00070022">
        <w:rPr>
          <w:rFonts w:asciiTheme="minorHAnsi" w:hAnsiTheme="minorHAnsi" w:cstheme="minorHAnsi"/>
          <w:sz w:val="16"/>
        </w:rPr>
        <w:t xml:space="preserve"> In November, as congressional pressure mounted, the Trump administration ended refueling operations for coalition aircraft, after consultation with Riyadh. In 2018, </w:t>
      </w:r>
      <w:r w:rsidRPr="00070022">
        <w:rPr>
          <w:rFonts w:asciiTheme="minorHAnsi" w:hAnsiTheme="minorHAnsi" w:cstheme="minorHAnsi"/>
          <w:b/>
          <w:bCs/>
          <w:u w:val="single"/>
        </w:rPr>
        <w:t>concerns were steadily mounting over the role of Saudi Crown Prince Mohammed bin Salman</w:t>
      </w:r>
      <w:r w:rsidRPr="00070022">
        <w:rPr>
          <w:rFonts w:asciiTheme="minorHAnsi" w:hAnsiTheme="minorHAnsi" w:cstheme="minorHAnsi"/>
          <w:sz w:val="16"/>
        </w:rPr>
        <w:t xml:space="preserve"> (MBS) in a range of controversial foreign policy missteps </w:t>
      </w:r>
      <w:r w:rsidRPr="00070022">
        <w:rPr>
          <w:rFonts w:asciiTheme="minorHAnsi" w:hAnsiTheme="minorHAnsi" w:cstheme="minorHAnsi"/>
          <w:b/>
          <w:bCs/>
          <w:u w:val="single"/>
        </w:rPr>
        <w:t xml:space="preserve">- from the Yemen conflict to the blockade of neighbouring Qatar and the near-collapse of the Gulf Cooperation Council. </w:t>
      </w:r>
      <w:r w:rsidRPr="00070022">
        <w:rPr>
          <w:rFonts w:asciiTheme="minorHAnsi" w:hAnsiTheme="minorHAnsi" w:cstheme="minorHAnsi"/>
          <w:sz w:val="16"/>
        </w:rPr>
        <w:t>MBS was increasingly seen as impulsive and reckless, and his fitness for the throne is increasingly questioned. His move to centralize power, which broke with the traditional collective decision-making and balance of power in the House of Saud, raised concerns over the potential for internal instability and his ability to deliver on Vision 2030, Saudi Arabia's landmark economic development programme. After the premeditated killing of Saudi journalist Jamal Khashoggi at the Saudi consulate in Istanbul</w:t>
      </w:r>
      <w:r w:rsidRPr="00070022">
        <w:rPr>
          <w:rFonts w:asciiTheme="minorHAnsi" w:hAnsiTheme="minorHAnsi" w:cstheme="minorHAnsi"/>
          <w:b/>
          <w:bCs/>
          <w:u w:val="single"/>
        </w:rPr>
        <w:t>, these concerns in Congress reached unprecedented levels</w:t>
      </w:r>
      <w:r w:rsidRPr="00070022">
        <w:rPr>
          <w:rFonts w:asciiTheme="minorHAnsi" w:hAnsiTheme="minorHAnsi" w:cstheme="minorHAnsi"/>
          <w:sz w:val="16"/>
        </w:rPr>
        <w:t xml:space="preserve">. There has been bi-partisan support for taking action against Riyadh, with Republican Senator Lindsey Graham going as far as declaring MBS guilty of Khashoggi's murder and calling for his replacement. </w:t>
      </w:r>
      <w:r w:rsidRPr="00070022">
        <w:rPr>
          <w:rFonts w:asciiTheme="minorHAnsi" w:hAnsiTheme="minorHAnsi" w:cstheme="minorHAnsi"/>
          <w:b/>
          <w:bCs/>
          <w:u w:val="single"/>
        </w:rPr>
        <w:t>So, will 2019 mark the start of a new dynamic in US-Saudi relations? The answer to this question will largely depend on the US Congress.</w:t>
      </w:r>
      <w:r w:rsidRPr="00070022">
        <w:rPr>
          <w:rFonts w:asciiTheme="minorHAnsi" w:hAnsiTheme="minorHAnsi" w:cstheme="minorHAnsi"/>
          <w:sz w:val="16"/>
        </w:rPr>
        <w:t xml:space="preserve"> In the US, the constitutional prerogative to make foreign policy decisions lies with the presidency. However, </w:t>
      </w:r>
      <w:r w:rsidRPr="00070022">
        <w:rPr>
          <w:rFonts w:asciiTheme="minorHAnsi" w:hAnsiTheme="minorHAnsi" w:cstheme="minorHAnsi"/>
          <w:b/>
          <w:bCs/>
          <w:u w:val="single"/>
        </w:rPr>
        <w:t>Congress can legislate on foreign policy issues and therefore has the potential to dictate the foreign policy agenda</w:t>
      </w:r>
      <w:r w:rsidRPr="00070022">
        <w:rPr>
          <w:rFonts w:asciiTheme="minorHAnsi" w:hAnsiTheme="minorHAnsi" w:cstheme="minorHAnsi"/>
          <w:sz w:val="16"/>
        </w:rPr>
        <w:t xml:space="preserve">. It has happened before. In the 1990s, for example, </w:t>
      </w:r>
      <w:r w:rsidRPr="00070022">
        <w:rPr>
          <w:rFonts w:asciiTheme="minorHAnsi" w:hAnsiTheme="minorHAnsi" w:cstheme="minorHAnsi"/>
          <w:b/>
          <w:bCs/>
          <w:u w:val="single"/>
        </w:rPr>
        <w:t>Congress managed to change the Clinton administration's approach to dealing with Iran.</w:t>
      </w:r>
      <w:r w:rsidRPr="00070022">
        <w:rPr>
          <w:rFonts w:asciiTheme="minorHAnsi" w:hAnsiTheme="minorHAnsi" w:cstheme="minorHAnsi"/>
          <w:sz w:val="16"/>
        </w:rPr>
        <w:t xml:space="preserve"> Lobbyist groups managed to ramp up anti-Iran sentiment among both Democrats and Republicans, leading most notably to the adoption of Iran Foreign Sanctions Act of 1995, and the Iran and Libya Sanctions Act of 1996, which implemented comprehensive sanctions on Iran, in addition to the threat of sanctions to international companies that invested over $20m in Iran's energy sector. President Bill Clinton had wanted to engage pragmatically with Iran, in a manner subsequently adopted by President Barack Obama but, given the support these two bills received from both Democrats and Republicans, he begrudgingly signed them into law even after voicing his opposition to Congress restricting his ability to engage with Iran. The impact of this was that the Clinton administration was forced to adopt a rigid "dual containment" strategy towards both Iran and Iraq in order to provide for Gulf security. Clinton was, therefore, unable to take advantage of the overtures for improved ties offered by Iranian President Khatami</w:t>
      </w:r>
      <w:r w:rsidRPr="00070022">
        <w:rPr>
          <w:rFonts w:asciiTheme="minorHAnsi" w:hAnsiTheme="minorHAnsi" w:cstheme="minorHAnsi"/>
          <w:b/>
          <w:bCs/>
          <w:u w:val="single"/>
        </w:rPr>
        <w:t>. Congress can also overcome presidential vetoes of its foreign policy bills with a two-thirds majority</w:t>
      </w:r>
      <w:r w:rsidRPr="00070022">
        <w:rPr>
          <w:rFonts w:asciiTheme="minorHAnsi" w:hAnsiTheme="minorHAnsi" w:cstheme="minorHAnsi"/>
          <w:sz w:val="16"/>
        </w:rPr>
        <w:t xml:space="preserve">. During Obama's second administration, Congressmen and women voted to pass the Justice Against Sponsors of Terrorism Act, which basically allowed the families of 9/11 victims to launch lawsuits against the Saudi government. Obama vetoed the bill immediately but both the House of Representatives and the Senate voted overwhelmingly in favour of overturning his veto. </w:t>
      </w:r>
      <w:r w:rsidRPr="00070022">
        <w:rPr>
          <w:rFonts w:asciiTheme="minorHAnsi" w:hAnsiTheme="minorHAnsi" w:cstheme="minorHAnsi"/>
          <w:b/>
          <w:bCs/>
          <w:u w:val="single"/>
        </w:rPr>
        <w:t xml:space="preserve">This underlines that when Congress has concerns on foreign policy matters which relate to values - and these take on a populist bipartisan character - the potential is there for Congress to take action that determines the foreign policy agenda of the US. </w:t>
      </w:r>
      <w:r w:rsidRPr="00070022">
        <w:rPr>
          <w:rFonts w:asciiTheme="minorHAnsi" w:hAnsiTheme="minorHAnsi" w:cstheme="minorHAnsi"/>
          <w:sz w:val="16"/>
        </w:rPr>
        <w:t xml:space="preserve">The Trump cover Like his predecessors, President Donald Trump has decided to pursue a certain foreign policy path in the Middle East, which the Congress could block. </w:t>
      </w:r>
      <w:r w:rsidRPr="00070022">
        <w:rPr>
          <w:rFonts w:asciiTheme="minorHAnsi" w:hAnsiTheme="minorHAnsi" w:cstheme="minorHAnsi"/>
          <w:b/>
          <w:bCs/>
          <w:u w:val="single"/>
        </w:rPr>
        <w:t>Trump sees relations with Saudi Arabia from a transactional perspective and seeks to benefit from them</w:t>
      </w:r>
      <w:r w:rsidRPr="00070022">
        <w:rPr>
          <w:rFonts w:asciiTheme="minorHAnsi" w:hAnsiTheme="minorHAnsi" w:cstheme="minorHAnsi"/>
          <w:sz w:val="16"/>
        </w:rPr>
        <w:t xml:space="preserve"> in three ways: Saudi arms purchases, which he can brandish to his electorate; Saudi support for the so-called "deal of the century", which he wants to </w:t>
      </w:r>
      <w:r w:rsidRPr="00070022">
        <w:rPr>
          <w:rFonts w:asciiTheme="minorHAnsi" w:hAnsiTheme="minorHAnsi" w:cstheme="minorHAnsi"/>
          <w:sz w:val="16"/>
        </w:rPr>
        <w:lastRenderedPageBreak/>
        <w:t>claim as his big foreign policy achievement; and Saudi participation in the anti-Iran axis, which helps him undo Obama's legacy</w:t>
      </w:r>
      <w:r w:rsidRPr="00070022">
        <w:rPr>
          <w:rFonts w:asciiTheme="minorHAnsi" w:hAnsiTheme="minorHAnsi" w:cstheme="minorHAnsi"/>
          <w:b/>
          <w:bCs/>
          <w:u w:val="single"/>
        </w:rPr>
        <w:t>. He pays little attention to the traditional pillars of US-Saudi relations, including defense cooperation, intelligence-sharing arrangements, and oil production.</w:t>
      </w:r>
      <w:r w:rsidRPr="00070022">
        <w:rPr>
          <w:rFonts w:asciiTheme="minorHAnsi" w:hAnsiTheme="minorHAnsi" w:cstheme="minorHAnsi"/>
          <w:sz w:val="16"/>
        </w:rPr>
        <w:t xml:space="preserve"> Given the fact that the US overtook Saudi Arabia as the world's largest producer of oil, the president is well aware that Riyadh has little sway over global oil prices on its own. The benefit he sees in maintaining good relations with Riyadh and specifically MBS have so far provided some cover for the young crown prince amid mounting condemnation of his foreign policy blunders. Yet this could change. Trump himself has proven to be fickle about his decisions and commitments. In December, his administration announced the planned withdrawal of US troops from Syria. This decision not only goes against US commitments to the Kurds, who Trump has repeatedly said he wanted "to help", but also against the interests of the anti-Iran axis and its efforts to contain Iranian influence in Syria. More importantly, he has already caved in to congressional pressure on foreign policy. The 2017 Congressional bill, Countering America's Adversaries Through Sanctions Act, which targets Russia, North Korea and Iran, limited the scope for engagement with Russia's President Putin. Trump remarked that the bill was "seriously flawed - particularly because it encroaches on the executive branch's authority to negotiate". He was forced to sign it into law given the prospect of Congress overturning a presidential a veto. </w:t>
      </w:r>
      <w:r w:rsidRPr="00070022">
        <w:rPr>
          <w:rFonts w:asciiTheme="minorHAnsi" w:hAnsiTheme="minorHAnsi" w:cstheme="minorHAnsi"/>
          <w:b/>
          <w:bCs/>
          <w:u w:val="single"/>
        </w:rPr>
        <w:t>Congress has already taken initial steps on Saudi Arabia</w:t>
      </w:r>
      <w:r w:rsidRPr="00070022">
        <w:rPr>
          <w:rFonts w:asciiTheme="minorHAnsi" w:hAnsiTheme="minorHAnsi" w:cstheme="minorHAnsi"/>
          <w:sz w:val="16"/>
        </w:rPr>
        <w:t>. In November 2018, the US Senate passed two non-binding resolutions. The first called on Trump to remove all US forces engaging in hostilities in Yemen. The second stated that there was "a high level of confidence" that the MBS was "complicit" in the Khashoggi murder</w:t>
      </w:r>
      <w:r w:rsidRPr="00070022">
        <w:rPr>
          <w:rFonts w:asciiTheme="minorHAnsi" w:hAnsiTheme="minorHAnsi" w:cstheme="minorHAnsi"/>
          <w:b/>
          <w:bCs/>
          <w:u w:val="single"/>
        </w:rPr>
        <w:t>. A series of bills and resolutions have already been put forward that will be considered in the coming months.</w:t>
      </w:r>
      <w:r w:rsidRPr="00070022">
        <w:rPr>
          <w:rFonts w:asciiTheme="minorHAnsi" w:hAnsiTheme="minorHAnsi" w:cstheme="minorHAnsi"/>
          <w:sz w:val="16"/>
        </w:rPr>
        <w:t xml:space="preserve"> These include the Senate bills: the No Nuclear Weapons for Saudi Arabia Act of 2018 and </w:t>
      </w:r>
      <w:proofErr w:type="gramStart"/>
      <w:r w:rsidRPr="00070022">
        <w:rPr>
          <w:rFonts w:asciiTheme="minorHAnsi" w:hAnsiTheme="minorHAnsi" w:cstheme="minorHAnsi"/>
          <w:sz w:val="16"/>
        </w:rPr>
        <w:t>A</w:t>
      </w:r>
      <w:proofErr w:type="gramEnd"/>
      <w:r w:rsidRPr="00070022">
        <w:rPr>
          <w:rFonts w:asciiTheme="minorHAnsi" w:hAnsiTheme="minorHAnsi" w:cstheme="minorHAnsi"/>
          <w:sz w:val="16"/>
        </w:rPr>
        <w:t xml:space="preserve"> bill to prohibit military aid to Saudi Arabia until the Secretary of State determines that Jamal Khashoggi is alive and free. Also, momentum on the No Oil Producing and Exporting Cartels Act of 2018 is likely, given the December 2018 decision by OPEC and Russia to cut production, followed by Saudi Arabia's reported decision in January to extend this further. These measures are likely to be pushed forward by bi-partisan consensus on the need to punish MBS for his excesses. Removing the crown prince could prevent more action being taken by Congress, but this is clearly out of the question for the Saudi leadership at the moment.</w:t>
      </w:r>
    </w:p>
    <w:p w:rsidRPr="00070022" w:rsidR="00070022" w:rsidP="00070022" w:rsidRDefault="00070022" w14:paraId="27DCAD3A" w14:textId="77777777"/>
    <w:p w:rsidRPr="00070022" w:rsidR="00070022" w:rsidP="00070022" w:rsidRDefault="00070022" w14:paraId="57EE61E3" w14:textId="77777777"/>
    <w:p w:rsidRPr="00070022" w:rsidR="00070022" w:rsidP="00280C1A" w:rsidRDefault="00070022" w14:paraId="6F2E16CE" w14:textId="77777777">
      <w:pPr>
        <w:pStyle w:val="Heading2"/>
      </w:pPr>
      <w:r w:rsidRPr="00070022">
        <w:lastRenderedPageBreak/>
        <w:t>Oil Link Defense</w:t>
      </w:r>
    </w:p>
    <w:p w:rsidRPr="00070022" w:rsidR="00070022" w:rsidP="00070022" w:rsidRDefault="00070022" w14:paraId="562DD8C4"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don’t effect oil prices, and there is no risk of shocks anyway </w:t>
      </w:r>
    </w:p>
    <w:p w:rsidRPr="00070022" w:rsidR="00070022" w:rsidP="00070022" w:rsidRDefault="00070022" w14:paraId="37E1C1D4"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48">
        <w:r w:rsidRPr="00070022">
          <w:t>https://cpb-us-w2.wpmucdn.com/u.osu.edu/dist/5/66008/files/2018/12/Desert-Shield-of-the-Republic-Porter-new-22klvgd.pdf</w:t>
        </w:r>
      </w:hyperlink>
      <w:r w:rsidRPr="00070022">
        <w:t>, mmv)</w:t>
      </w:r>
    </w:p>
    <w:p w:rsidRPr="00070022" w:rsidR="00070022" w:rsidP="00070022" w:rsidRDefault="00070022" w14:paraId="6AD5A7B2" w14:textId="77777777">
      <w:pPr>
        <w:rPr>
          <w:sz w:val="16"/>
        </w:rPr>
      </w:pPr>
      <w:r w:rsidRPr="00070022">
        <w:rPr>
          <w:sz w:val="16"/>
        </w:rPr>
        <w:t xml:space="preserve">What about the oil? </w:t>
      </w:r>
      <w:r w:rsidRPr="00070022">
        <w:rPr>
          <w:u w:val="single"/>
        </w:rPr>
        <w:t>In relation to the oil question, what about the prospect of an altered</w:t>
      </w:r>
      <w:r w:rsidRPr="00070022">
        <w:rPr>
          <w:sz w:val="16"/>
        </w:rPr>
        <w:t xml:space="preserve"> (and worse) </w:t>
      </w:r>
      <w:r w:rsidRPr="00070022">
        <w:rPr>
          <w:u w:val="single"/>
        </w:rPr>
        <w:t>balance of power in the even of a U.S. departure?</w:t>
      </w:r>
      <w:r w:rsidRPr="00070022">
        <w:rPr>
          <w:sz w:val="16"/>
        </w:rPr>
        <w:t xml:space="preserve"> The U.S. still has an interest in Gulf oil, though that resource and the interest are gradually declining. </w:t>
      </w:r>
      <w:r w:rsidRPr="00070022">
        <w:rPr>
          <w:u w:val="single"/>
        </w:rPr>
        <w:t>Direct reliance on Middle Eastern oil imports is falling. Moreover, the linkage between military presence and the interest in oil price is not obvious</w:t>
      </w:r>
      <w:r w:rsidRPr="00070022">
        <w:rPr>
          <w:sz w:val="16"/>
        </w:rPr>
        <w:t xml:space="preserve">. Oil is a fungible commodity, not a resource to be “controlled.” </w:t>
      </w:r>
      <w:r w:rsidRPr="00070022">
        <w:rPr>
          <w:u w:val="single"/>
        </w:rPr>
        <w:t>Access to oil, then, is not determined by being the dominant power in the Middle East</w:t>
      </w:r>
      <w:r w:rsidRPr="00070022">
        <w:rPr>
          <w:sz w:val="16"/>
        </w:rPr>
        <w:t xml:space="preserve">.67 Rather, the argument is about indirect effects. The U.S. remains subject to changes in price that result from any alteration in global supply and demand, and which in theory could be effected by a hostile hegemon manipulating supply. </w:t>
      </w:r>
      <w:r w:rsidRPr="00070022">
        <w:rPr>
          <w:u w:val="single"/>
        </w:rPr>
        <w:t>There are more efficient and cost-effective ways to secure those interests than alliances and military presence</w:t>
      </w:r>
      <w:r w:rsidRPr="00070022">
        <w:rPr>
          <w:sz w:val="16"/>
        </w:rPr>
        <w:t xml:space="preserve">.68 </w:t>
      </w:r>
      <w:r w:rsidRPr="00070022">
        <w:rPr>
          <w:u w:val="single"/>
        </w:rPr>
        <w:t>The oil market itself is changing and becoming more resilient. Western economic exposure to Gulf oil shocks is reduced, thanks to increases in efficiency, and with North American shale and gas developing</w:t>
      </w:r>
      <w:r w:rsidRPr="00070022">
        <w:rPr>
          <w:sz w:val="16"/>
        </w:rPr>
        <w:t xml:space="preserve">. These include the use of spare capacity and strategic petroleum reserves to moderate supply shocks. </w:t>
      </w:r>
      <w:r w:rsidRPr="00070022">
        <w:rPr>
          <w:u w:val="single"/>
        </w:rPr>
        <w:t>The U.S. already has adaptive mechanisms, apart from security guarantees and bases, that it can use to mitigate disruptions</w:t>
      </w:r>
      <w:r w:rsidRPr="00070022">
        <w:rPr>
          <w:sz w:val="16"/>
        </w:rPr>
        <w:t xml:space="preserve">. Indeed, </w:t>
      </w:r>
      <w:r w:rsidRPr="00070022">
        <w:rPr>
          <w:u w:val="single"/>
        </w:rPr>
        <w:t>in every oil shock since 1973, these mechanisms have been used, increasing production from other sources, the redistributing capacity of the International Energy Agency, rerouting shipping transport and calling on public and private inventories</w:t>
      </w:r>
      <w:r w:rsidRPr="00070022">
        <w:rPr>
          <w:sz w:val="16"/>
        </w:rPr>
        <w:t xml:space="preserve">.69 </w:t>
      </w:r>
      <w:r w:rsidRPr="00070022">
        <w:rPr>
          <w:u w:val="single"/>
        </w:rPr>
        <w:t>Further developments also create increased resilience, such as the development of spot and futures markets that enable consumers to hedge risks</w:t>
      </w:r>
      <w:r w:rsidRPr="00070022">
        <w:rPr>
          <w:sz w:val="16"/>
        </w:rPr>
        <w:t xml:space="preserve">, as opposed to the reliance on longterm contracts. </w:t>
      </w:r>
      <w:r w:rsidRPr="00070022">
        <w:rPr>
          <w:u w:val="single"/>
        </w:rPr>
        <w:t>Even the severe 1973 oil embargo crisis was created not primarily by the drop in production, which only fell by 2-4%, but by the Nixon administration’s imposition of price controls</w:t>
      </w:r>
      <w:r w:rsidRPr="00070022">
        <w:rPr>
          <w:sz w:val="16"/>
        </w:rPr>
        <w:t xml:space="preserve">. One point of division between primacy and restraint realists is the estimate of the severity of disruption. Primacy realists tend to accept a priori the assumption that the world is so globalised and interdependent that the U.S. is dangerously vulnerable, to the extent that the burden of proof lies firmly on the argument for retrenchment. </w:t>
      </w:r>
      <w:r w:rsidRPr="00070022">
        <w:rPr>
          <w:u w:val="single"/>
        </w:rPr>
        <w:t>Restraint realists, by contrast, argue that the globalisation thesis overstates such vulnerability</w:t>
      </w:r>
      <w:r w:rsidRPr="00070022">
        <w:rPr>
          <w:sz w:val="16"/>
        </w:rPr>
        <w:t xml:space="preserve">. </w:t>
      </w:r>
      <w:r w:rsidRPr="00070022">
        <w:rPr>
          <w:u w:val="single"/>
        </w:rPr>
        <w:t>Even large-scale disruptions to oil markets – for instance the Iran-Iraq war of the 1980’s - historically lead to rapid adaptation by third parties</w:t>
      </w:r>
      <w:r w:rsidRPr="00070022">
        <w:rPr>
          <w:sz w:val="16"/>
        </w:rPr>
        <w:t xml:space="preserve">.70 From the other side of the equation, while Washington has some influence, </w:t>
      </w:r>
      <w:r w:rsidRPr="00070022">
        <w:rPr>
          <w:u w:val="single"/>
        </w:rPr>
        <w:t>U.S. presence has demonstrably often not resulted in the levels of price stability that Washington desires</w:t>
      </w:r>
      <w:r w:rsidRPr="00070022">
        <w:rPr>
          <w:sz w:val="16"/>
        </w:rPr>
        <w:t xml:space="preserve">. </w:t>
      </w:r>
      <w:r w:rsidRPr="00070022">
        <w:rPr>
          <w:u w:val="single"/>
        </w:rPr>
        <w:t>There is a history of Saudi Arabia rebuffing U.S. preferences on price</w:t>
      </w:r>
      <w:r w:rsidRPr="00070022">
        <w:rPr>
          <w:sz w:val="16"/>
        </w:rPr>
        <w:t xml:space="preserve">.71 To return to a theme, </w:t>
      </w:r>
      <w:r w:rsidRPr="00070022">
        <w:rPr>
          <w:u w:val="single"/>
        </w:rPr>
        <w:t>Saudi Arabia and OPEC members have consistently disobeyed U.S. and OPEC demands – and OPEC’s own targets- on oil production. They have cheated on their production targets 96% of the time, according to one study.</w:t>
      </w:r>
      <w:r w:rsidRPr="00070022">
        <w:rPr>
          <w:sz w:val="16"/>
        </w:rPr>
        <w:t xml:space="preserve">72 </w:t>
      </w:r>
      <w:r w:rsidRPr="00070022">
        <w:rPr>
          <w:u w:val="single"/>
        </w:rPr>
        <w:t>OPEC</w:t>
      </w:r>
      <w:r w:rsidRPr="00070022">
        <w:rPr>
          <w:sz w:val="16"/>
        </w:rPr>
        <w:t xml:space="preserve">, despite claims otherwise, </w:t>
      </w:r>
      <w:r w:rsidRPr="00070022">
        <w:rPr>
          <w:u w:val="single"/>
        </w:rPr>
        <w:t>exerts little constraint as a “cartel” on its members’ actual production</w:t>
      </w:r>
      <w:r w:rsidRPr="00070022">
        <w:rPr>
          <w:sz w:val="16"/>
        </w:rPr>
        <w:t>. The main drivers of oil price lie elsewhere. “</w:t>
      </w:r>
      <w:r w:rsidRPr="00070022">
        <w:rPr>
          <w:u w:val="single"/>
        </w:rPr>
        <w:t>Most of the credit or blame for rising oil prices in recent years rests with Asian customers</w:t>
      </w:r>
      <w:r w:rsidRPr="00070022">
        <w:rPr>
          <w:sz w:val="16"/>
        </w:rPr>
        <w:t xml:space="preserve">.”73 </w:t>
      </w:r>
      <w:r w:rsidRPr="00070022">
        <w:rPr>
          <w:u w:val="single"/>
        </w:rPr>
        <w:t>Saudi Arabia individually does have capacity to influence supply levels. Yet despite increased security ties with the United States, the Kingdom has explicitly threatened to punish its patron with decreased production and increased rises</w:t>
      </w:r>
      <w:r w:rsidRPr="00070022">
        <w:rPr>
          <w:sz w:val="16"/>
        </w:rPr>
        <w:t xml:space="preserve">, </w:t>
      </w:r>
      <w:r w:rsidRPr="00070022">
        <w:rPr>
          <w:u w:val="single"/>
        </w:rPr>
        <w:t>in retaliation to U.S. sanctions over the Khashoggi disappearance</w:t>
      </w:r>
      <w:r w:rsidRPr="00070022">
        <w:rPr>
          <w:sz w:val="16"/>
        </w:rPr>
        <w:t xml:space="preserve">.74 </w:t>
      </w:r>
      <w:r w:rsidRPr="00070022">
        <w:rPr>
          <w:u w:val="single"/>
        </w:rPr>
        <w:t>This open threat, alongside the many other Saudi activities that violate U.S. interests, demonstrates the limits on the U.S. coercive leverage that military presence supposedly buys</w:t>
      </w:r>
      <w:r w:rsidRPr="00070022">
        <w:rPr>
          <w:sz w:val="16"/>
        </w:rPr>
        <w:t xml:space="preserve">. To persist with this set of arrangements invites humiliation. Is it worth it? It is unclear how military presence on the ground prevents oil disruption. To begin with, </w:t>
      </w:r>
      <w:r w:rsidRPr="00070022">
        <w:rPr>
          <w:u w:val="single"/>
        </w:rPr>
        <w:t>the proposition of an Iranian hegemony</w:t>
      </w:r>
      <w:r w:rsidRPr="00070022">
        <w:rPr>
          <w:sz w:val="16"/>
        </w:rPr>
        <w:t xml:space="preserve">, where an ascendant Iran seizes control of major oil terminals or goes further and seizes whole state territories, </w:t>
      </w:r>
      <w:r w:rsidRPr="00070022">
        <w:rPr>
          <w:u w:val="single"/>
        </w:rPr>
        <w:t>is wildly exaggerated. Iran simply lacks the economic/military capacity to dominate its region</w:t>
      </w:r>
      <w:r w:rsidRPr="00070022">
        <w:rPr>
          <w:sz w:val="16"/>
        </w:rPr>
        <w:t xml:space="preserve">. Its GDP is 439.51 $US billion, compared to the combined GDP of its GCC enemies of $1.505 trillion. </w:t>
      </w:r>
      <w:r w:rsidRPr="00070022">
        <w:rPr>
          <w:u w:val="single"/>
        </w:rPr>
        <w:t xml:space="preserve">According to the Stockholm International Peace Research Institute, it devotes just “three percent of its gdp on its military, less than the proportions spent </w:t>
      </w:r>
      <w:r w:rsidRPr="00070022">
        <w:rPr>
          <w:u w:val="single"/>
        </w:rPr>
        <w:lastRenderedPageBreak/>
        <w:t>by Saudi Arabia</w:t>
      </w:r>
      <w:r w:rsidRPr="00070022">
        <w:rPr>
          <w:sz w:val="16"/>
        </w:rPr>
        <w:t xml:space="preserve"> (ten percent), </w:t>
      </w:r>
      <w:r w:rsidRPr="00070022">
        <w:rPr>
          <w:u w:val="single"/>
        </w:rPr>
        <w:t>Israel</w:t>
      </w:r>
      <w:r w:rsidRPr="00070022">
        <w:rPr>
          <w:sz w:val="16"/>
        </w:rPr>
        <w:t xml:space="preserve"> (six percent), </w:t>
      </w:r>
      <w:r w:rsidRPr="00070022">
        <w:rPr>
          <w:u w:val="single"/>
        </w:rPr>
        <w:t>Iraq</w:t>
      </w:r>
      <w:r w:rsidRPr="00070022">
        <w:rPr>
          <w:sz w:val="16"/>
        </w:rPr>
        <w:t xml:space="preserve"> (five percent), </w:t>
      </w:r>
      <w:r w:rsidRPr="00070022">
        <w:rPr>
          <w:u w:val="single"/>
        </w:rPr>
        <w:t>and Jordan</w:t>
      </w:r>
      <w:r w:rsidRPr="00070022">
        <w:rPr>
          <w:sz w:val="16"/>
        </w:rPr>
        <w:t xml:space="preserve"> (four percent), putting Iran in eighth place in the Middle East in terms of defense spending as a percentage of gdp. Iran’s spending lags in absolute terms, as well. In 2016, for example, Saudi Arabia spent $63.7 billion on defense, five times Iran’s $12.7 billion.”75 As Anthony Cordesman notes, “</w:t>
      </w:r>
      <w:r w:rsidRPr="00070022">
        <w:rPr>
          <w:u w:val="single"/>
        </w:rPr>
        <w:t>Trends sharply favor Arab states even if U.S. and European spending on power projection is ignored</w:t>
      </w:r>
      <w:r w:rsidRPr="00070022">
        <w:rPr>
          <w:sz w:val="16"/>
        </w:rPr>
        <w:t xml:space="preserve">.”76 </w:t>
      </w:r>
      <w:r w:rsidRPr="00070022">
        <w:rPr>
          <w:u w:val="single"/>
        </w:rPr>
        <w:t>Israel, too, is more than capable of deterring any Iranian aggression, with a secure second strike nuclear capability and a demonstrated capacity to align and bargain with Arab states</w:t>
      </w:r>
      <w:r w:rsidRPr="00070022">
        <w:rPr>
          <w:sz w:val="16"/>
        </w:rPr>
        <w:t xml:space="preserve">. As things stand, Iran’s efforts to extend its presence and influence have provoked counter-balancing by informal Saudi-Israel coalition. There is no realistic possibility in the decades ahead of a successful Iranian bid for hegemony. Should an external power make a bid for hegemony in the region, the long and difficult U.S. experience after experiments with a number of different methods suggests that the new interloper would be taking on a world of trouble, that would divert resources and distract its attention, attract increased hostility, and entangle it in the intrigues of the region, to the extent that the United States’ relative position elsewhere would be bolstered. </w:t>
      </w:r>
      <w:r w:rsidRPr="00070022">
        <w:rPr>
          <w:u w:val="single"/>
        </w:rPr>
        <w:t>That in itself would not necessarily stop Iran trying, and withdrawal could result in even more increased interstate competition than is already happening under the current dispensation. In an emergency, though, US military presence on the ground could increase rather than negate oil-related instability</w:t>
      </w:r>
      <w:r w:rsidRPr="00070022">
        <w:rPr>
          <w:sz w:val="16"/>
        </w:rPr>
        <w:t xml:space="preserve">. It would not necessarily be a stabilising move to station troops in the land of Mecca, in extremis, in the event of a war or civil uprising. </w:t>
      </w:r>
      <w:r w:rsidRPr="00070022">
        <w:rPr>
          <w:u w:val="single"/>
        </w:rPr>
        <w:t>Short of fears of Iranian conquest, the kinds of nightmare scenarios that primacy rationales envisage, such as a blockade of the Straits of Hormuz or the seizure of oil facilities, can be readily reversed with the swift application of seaborne airpower</w:t>
      </w:r>
      <w:r w:rsidRPr="00070022">
        <w:rPr>
          <w:sz w:val="16"/>
        </w:rPr>
        <w:t>.</w:t>
      </w:r>
    </w:p>
    <w:p w:rsidRPr="00070022" w:rsidR="00070022" w:rsidP="00070022" w:rsidRDefault="00070022" w14:paraId="218F5505" w14:textId="77777777"/>
    <w:p w:rsidRPr="00070022" w:rsidR="00070022" w:rsidP="00070022" w:rsidRDefault="00070022" w14:paraId="12BD7650" w14:textId="77777777"/>
    <w:p w:rsidRPr="00070022" w:rsidR="00070022" w:rsidP="00280C1A" w:rsidRDefault="00280C1A" w14:paraId="09709835" w14:textId="621888C0">
      <w:pPr>
        <w:pStyle w:val="Heading2"/>
      </w:pPr>
      <w:r>
        <w:lastRenderedPageBreak/>
        <w:t xml:space="preserve">AT: </w:t>
      </w:r>
      <w:r w:rsidRPr="00070022" w:rsidR="00070022">
        <w:t>Securitization – Turn</w:t>
      </w:r>
    </w:p>
    <w:p w:rsidRPr="00070022" w:rsidR="00070022" w:rsidP="00070022" w:rsidRDefault="00070022" w14:paraId="3F8BE51F" w14:textId="77777777">
      <w:pPr>
        <w:keepNext/>
        <w:keepLines/>
        <w:spacing w:before="40" w:after="0"/>
        <w:outlineLvl w:val="3"/>
        <w:rPr>
          <w:rFonts w:eastAsiaTheme="majorEastAsia" w:cstheme="majorBidi"/>
          <w:b/>
          <w:iCs/>
          <w:sz w:val="26"/>
        </w:rPr>
      </w:pPr>
      <w:r w:rsidRPr="00070022">
        <w:rPr>
          <w:rFonts w:eastAsiaTheme="majorEastAsia" w:cstheme="majorBidi"/>
          <w:b/>
          <w:iCs/>
          <w:sz w:val="26"/>
        </w:rPr>
        <w:t xml:space="preserve">Arms sales are a symbol of entrenched hawkish securitization – the plan is a reversal of primacy realism </w:t>
      </w:r>
    </w:p>
    <w:p w:rsidRPr="00070022" w:rsidR="00070022" w:rsidP="00070022" w:rsidRDefault="00070022" w14:paraId="74E1B51E" w14:textId="77777777">
      <w:r w:rsidRPr="00070022">
        <w:rPr>
          <w:b/>
          <w:bCs/>
          <w:sz w:val="26"/>
        </w:rPr>
        <w:t>Porter 2018</w:t>
      </w:r>
      <w:r w:rsidRPr="00070022">
        <w:t xml:space="preserve"> (Patrick Porter, professor of International Security and Strategy, "Desert Shield of the Republic? Realism and the Middle East Patrick Porter", </w:t>
      </w:r>
      <w:hyperlink w:history="1" r:id="rId149">
        <w:r w:rsidRPr="00070022">
          <w:t>https://cpb-us-w2.wpmucdn.com/u.osu.edu/dist/5/66008/files/2018/12/Desert-Shield-of-the-Republic-Porter-new-22klvgd.pdf</w:t>
        </w:r>
      </w:hyperlink>
      <w:r w:rsidRPr="00070022">
        <w:t>, mmv)</w:t>
      </w:r>
    </w:p>
    <w:p w:rsidR="00070022" w:rsidP="00070022" w:rsidRDefault="00070022" w14:paraId="11EE3E75" w14:textId="46A4B9B8">
      <w:pPr>
        <w:rPr>
          <w:sz w:val="16"/>
        </w:rPr>
      </w:pPr>
      <w:r w:rsidRPr="00070022">
        <w:rPr>
          <w:sz w:val="16"/>
        </w:rPr>
        <w:t xml:space="preserve">In addition, </w:t>
      </w:r>
      <w:r w:rsidRPr="00070022">
        <w:rPr>
          <w:u w:val="single"/>
        </w:rPr>
        <w:t>continuous campaigns in the Middle East have furthered a tendency Walter Lippmann warned of during the Korean War, namely the “praetorian” effect, whereby the state of emergency – or a state of exception- both inflates the authority of the executive branch at the expense of Congress, and makes the professional military too dominant in policymaking</w:t>
      </w:r>
      <w:r w:rsidRPr="00070022">
        <w:rPr>
          <w:sz w:val="16"/>
        </w:rPr>
        <w:t xml:space="preserve">. Trump accentuated this trend, appointing serving and former officers (“my generals”) to senior roles in the White House, the National Security Council and the Pentagon, even giving unilateral authority to the DoD to set troop levels in Afghanistan. </w:t>
      </w:r>
      <w:r w:rsidRPr="00070022">
        <w:rPr>
          <w:u w:val="single"/>
        </w:rPr>
        <w:t>The prominence and power given to military elites itself narrows debate and perpetuates commitments in the Middle East that deserve closer scrutiny</w:t>
      </w:r>
      <w:r w:rsidRPr="00070022">
        <w:rPr>
          <w:sz w:val="16"/>
        </w:rPr>
        <w:t xml:space="preserve">. As Micah Zenko finds, </w:t>
      </w:r>
      <w:r w:rsidRPr="00070022">
        <w:rPr>
          <w:u w:val="single"/>
        </w:rPr>
        <w:t>retired officers who are hired by regimes or security firms linked to the Gulf “further intensify the widely-accepted norm within the Pentagon – as well as on Capitol Hill – that U.S. military personnel must remain deployed in large numbers in the Middle East. Furthermore, U.S. military presence in the Middle East can only continue with predictable access to the region, which is enhanced by maintaining personal and professional relationships with host nation governments and government officials</w:t>
      </w:r>
      <w:r w:rsidRPr="00070022">
        <w:rPr>
          <w:sz w:val="16"/>
        </w:rPr>
        <w:t xml:space="preserve">. This revolving door is both an enabler and manifestation of US military policy in the region.”84 This is not an argument that advocates of Middle East commitments are driven by ulterior motives. Rather, they do not need to be. </w:t>
      </w:r>
      <w:r w:rsidRPr="00070022">
        <w:rPr>
          <w:u w:val="single"/>
        </w:rPr>
        <w:t>A thick web of connection between the professional military, the arms trade, and client states, one that opens up second careers to professionals, makes grand strategic commitments seem self-evidently right and necessary</w:t>
      </w:r>
      <w:r w:rsidRPr="00070022">
        <w:rPr>
          <w:sz w:val="16"/>
        </w:rPr>
        <w:t xml:space="preserve">. Furthermore, </w:t>
      </w:r>
      <w:r w:rsidRPr="00070022">
        <w:rPr>
          <w:u w:val="single"/>
        </w:rPr>
        <w:t>we have seen a militarisation of a wide field of policy agendas from global health to counter-terrorism to aid</w:t>
      </w:r>
      <w:r w:rsidRPr="00070022">
        <w:rPr>
          <w:sz w:val="16"/>
        </w:rPr>
        <w:t xml:space="preserve">.85 </w:t>
      </w:r>
      <w:r w:rsidRPr="00070022">
        <w:rPr>
          <w:u w:val="single"/>
        </w:rPr>
        <w:t>Militarisation also came home to the domestic front, in the shape of heightened domestic surveillance and militarised policing</w:t>
      </w:r>
      <w:r w:rsidRPr="00070022">
        <w:rPr>
          <w:sz w:val="16"/>
        </w:rPr>
        <w:t xml:space="preserve">. This may not yet approach the feared “garrison state”, but it departs alarmingly from the sustainment of a constitutional republic. Realism is traditionally aware of the dangers that accumulated capabilities can create over time. Even if the possessor of such capabilities is benign in their intent today, their intentions and ambitions could change tomorrow. Such a critique also applies at home. </w:t>
      </w:r>
      <w:r w:rsidRPr="00070022">
        <w:rPr>
          <w:u w:val="single"/>
        </w:rPr>
        <w:t>Time itself has became militarised. The lack of political or geographical limitation in the “Global War on Terror” extended the state of emergency indefinitely. In her study of conceptions of “war time” and “peace time,” Mary Dudziak observes as the Global War on Terror dragged on, it left society in a strange state of limbo</w:t>
      </w:r>
      <w:r w:rsidRPr="00070022">
        <w:rPr>
          <w:sz w:val="16"/>
        </w:rPr>
        <w:t>. “</w:t>
      </w:r>
      <w:r w:rsidRPr="00070022">
        <w:rPr>
          <w:u w:val="single"/>
        </w:rPr>
        <w:t>It is not a time without war, but instead a time in which war does not bother everyday Americans</w:t>
      </w:r>
      <w:r w:rsidRPr="00070022">
        <w:rPr>
          <w:sz w:val="16"/>
        </w:rPr>
        <w:t xml:space="preserve">.”86 The collective memory of the twentieth century creates an outmoded way of thinking, where people suspend vital political questions—of state power, its limits, and authority—because they wrongly await the end of the war to get back to a post-war normality. Yet, as she notes, </w:t>
      </w:r>
      <w:r w:rsidRPr="00070022">
        <w:rPr>
          <w:u w:val="single"/>
        </w:rPr>
        <w:t>the issues at stake are too important to leave waiting for a mythical discrete peacetime. The very conception of a separate peacetime is an illusion, and the lines are blurred because of real developments, in particular that of the ongoing struggle against a geographically diffuse terrorist network that also gets a vote. The desire by political elites to remain in a state of permissive wartime status—to retain the enabling aspects of such a status—is not likely to end soon. Americans find themselves in an ambiguous state of “no war, no peace” because they are market-security states, which apply force regularly and globally while treating the citizen as a passive consumer of security, choosing both the extraordinary powers of formal wartime while desiring the undisturbed – and unmobilized – civilian life of peacetime</w:t>
      </w:r>
      <w:r w:rsidRPr="00070022">
        <w:rPr>
          <w:sz w:val="16"/>
        </w:rPr>
        <w:t>.</w:t>
      </w:r>
    </w:p>
    <w:p w:rsidR="00070022" w:rsidP="00070022" w:rsidRDefault="007B2D65" w14:paraId="3875A61B" w14:textId="75EEB82C">
      <w:pPr>
        <w:pStyle w:val="Heading2"/>
      </w:pPr>
      <w:r>
        <w:lastRenderedPageBreak/>
        <w:t>***</w:t>
      </w:r>
      <w:r w:rsidR="00070022">
        <w:t>2AC Terrorism</w:t>
      </w:r>
      <w:r w:rsidR="00E75C9E">
        <w:t>**</w:t>
      </w:r>
      <w:r>
        <w:t>*</w:t>
      </w:r>
    </w:p>
    <w:p w:rsidR="00070022" w:rsidP="00EC7814" w:rsidRDefault="00070022" w14:paraId="3D22D147" w14:textId="77777777">
      <w:pPr>
        <w:pStyle w:val="Heading2"/>
      </w:pPr>
      <w:r>
        <w:lastRenderedPageBreak/>
        <w:t>2AC – weapons trade</w:t>
      </w:r>
    </w:p>
    <w:p w:rsidRPr="007006EF" w:rsidR="00070022" w:rsidP="00070022" w:rsidRDefault="00070022" w14:paraId="7BC35832" w14:textId="77777777"/>
    <w:p w:rsidR="00070022" w:rsidP="00070022" w:rsidRDefault="00070022" w14:paraId="101B7A57" w14:textId="77777777">
      <w:pPr>
        <w:pStyle w:val="Heading4"/>
      </w:pPr>
      <w:r>
        <w:t>The Saudi coalition uses US arms as a bargaining chip – they get traded to AQAP and other extremist groups AND sensitive military intel ends up in Iran’s hands</w:t>
      </w:r>
    </w:p>
    <w:p w:rsidRPr="00F477B0" w:rsidR="00070022" w:rsidP="00070022" w:rsidRDefault="00070022" w14:paraId="09311EF8" w14:textId="77777777"/>
    <w:p w:rsidR="00070022" w:rsidP="00070022" w:rsidRDefault="00070022" w14:paraId="3C7DCEE2" w14:textId="77777777">
      <w:pPr>
        <w:rPr>
          <w:rStyle w:val="Style13ptBold"/>
        </w:rPr>
      </w:pPr>
      <w:r>
        <w:rPr>
          <w:rStyle w:val="Style13ptBold"/>
        </w:rPr>
        <w:t>Elbagir et al, 2019</w:t>
      </w:r>
    </w:p>
    <w:p w:rsidRPr="007D1D7A" w:rsidR="00070022" w:rsidP="00070022" w:rsidRDefault="00070022" w14:paraId="4176962F" w14:textId="77777777">
      <w:pPr>
        <w:rPr>
          <w:sz w:val="20"/>
          <w:szCs w:val="20"/>
        </w:rPr>
      </w:pPr>
      <w:r w:rsidRPr="007D1D7A">
        <w:rPr>
          <w:sz w:val="20"/>
          <w:szCs w:val="20"/>
        </w:rPr>
        <w:t xml:space="preserve">(Nima Elbagir, Salma Abdelaziz, Mohamed Abo El Gheit and Laura Smith, “Sold to an ally, lost to an enemy” CNN, Feb. 2019, </w:t>
      </w:r>
      <w:hyperlink w:history="1" r:id="rId150">
        <w:r w:rsidRPr="007D1D7A">
          <w:rPr>
            <w:rStyle w:val="Hyperlink"/>
            <w:sz w:val="20"/>
            <w:szCs w:val="20"/>
          </w:rPr>
          <w:t>https://www.cnn.com/interactive/2019/02/middleeast/yemen-lost-us-arms/</w:t>
        </w:r>
      </w:hyperlink>
      <w:r w:rsidRPr="007D1D7A">
        <w:rPr>
          <w:sz w:val="20"/>
          <w:szCs w:val="20"/>
        </w:rPr>
        <w:t>)</w:t>
      </w:r>
    </w:p>
    <w:p w:rsidR="00070022" w:rsidP="00070022" w:rsidRDefault="00070022" w14:paraId="7D6C59FE" w14:textId="0E4FBA15">
      <w:pPr>
        <w:rPr>
          <w:sz w:val="16"/>
        </w:rPr>
      </w:pPr>
      <w:r w:rsidRPr="00256F3A">
        <w:rPr>
          <w:rStyle w:val="Emphasis"/>
        </w:rPr>
        <w:t>Saudi</w:t>
      </w:r>
      <w:r w:rsidRPr="00F5524D">
        <w:rPr>
          <w:sz w:val="16"/>
        </w:rPr>
        <w:t xml:space="preserve"> Arabia and its coalition partners </w:t>
      </w:r>
      <w:r w:rsidRPr="00256F3A">
        <w:rPr>
          <w:rStyle w:val="Emphasis"/>
        </w:rPr>
        <w:t>have transferred American-made weapons to al Qaeda</w:t>
      </w:r>
      <w:r w:rsidRPr="00F5524D">
        <w:rPr>
          <w:sz w:val="16"/>
        </w:rPr>
        <w:t xml:space="preserve">-linked fighters, hardline Salafi militias, and other factions waging war in Yemen, in violation of their agreements with the United States, a CNN investigation has found. The </w:t>
      </w:r>
      <w:r w:rsidRPr="00256F3A">
        <w:rPr>
          <w:rStyle w:val="StyleUnderline"/>
        </w:rPr>
        <w:t>weapons have also made their way into the hands of Iranian-backed rebels</w:t>
      </w:r>
      <w:r w:rsidRPr="00F5524D">
        <w:rPr>
          <w:sz w:val="16"/>
        </w:rPr>
        <w:t xml:space="preserve"> battling the coalition for control of the country, </w:t>
      </w:r>
      <w:r w:rsidRPr="00256F3A">
        <w:rPr>
          <w:rStyle w:val="StyleUnderline"/>
        </w:rPr>
        <w:t>exposing</w:t>
      </w:r>
      <w:r w:rsidRPr="00F5524D">
        <w:rPr>
          <w:sz w:val="16"/>
        </w:rPr>
        <w:t xml:space="preserve"> some of America's </w:t>
      </w:r>
      <w:r w:rsidRPr="00256F3A">
        <w:rPr>
          <w:rStyle w:val="StyleUnderline"/>
        </w:rPr>
        <w:t>sensitive military technology to Tehran</w:t>
      </w:r>
      <w:r w:rsidRPr="00F5524D">
        <w:rPr>
          <w:sz w:val="16"/>
        </w:rPr>
        <w:t xml:space="preserve"> and potentially endangering the lives of US troops in other conflict zones. </w:t>
      </w:r>
      <w:r w:rsidRPr="00256F3A">
        <w:rPr>
          <w:rStyle w:val="Emphasis"/>
        </w:rPr>
        <w:t xml:space="preserve">Saudi </w:t>
      </w:r>
      <w:r w:rsidRPr="00F5524D">
        <w:rPr>
          <w:sz w:val="16"/>
        </w:rPr>
        <w:t xml:space="preserve">Arabia </w:t>
      </w:r>
      <w:r w:rsidRPr="00256F3A">
        <w:rPr>
          <w:rStyle w:val="Emphasis"/>
        </w:rPr>
        <w:t>and the U</w:t>
      </w:r>
      <w:r w:rsidRPr="00F5524D">
        <w:rPr>
          <w:sz w:val="16"/>
        </w:rPr>
        <w:t xml:space="preserve">nited </w:t>
      </w:r>
      <w:r w:rsidRPr="00256F3A">
        <w:rPr>
          <w:rStyle w:val="Emphasis"/>
        </w:rPr>
        <w:t>A</w:t>
      </w:r>
      <w:r w:rsidRPr="00F5524D">
        <w:rPr>
          <w:sz w:val="16"/>
        </w:rPr>
        <w:t xml:space="preserve">rab </w:t>
      </w:r>
      <w:r w:rsidRPr="00256F3A">
        <w:rPr>
          <w:rStyle w:val="Emphasis"/>
        </w:rPr>
        <w:t>E</w:t>
      </w:r>
      <w:r w:rsidRPr="00F5524D">
        <w:rPr>
          <w:sz w:val="16"/>
        </w:rPr>
        <w:t>mirates, its main partner in the war</w:t>
      </w:r>
      <w:r w:rsidRPr="00256F3A">
        <w:rPr>
          <w:rStyle w:val="Emphasis"/>
        </w:rPr>
        <w:t>, have used the US-manufactured weapons as a form of currency to buy the loyalties of militias</w:t>
      </w:r>
      <w:r w:rsidRPr="00F5524D">
        <w:rPr>
          <w:sz w:val="16"/>
        </w:rPr>
        <w:t xml:space="preserve"> or tribes, bolster chosen armed actors, and influence the complex political landscape, according to local commanders on the ground and analysts who spoke to CNN. By handing off this military equipment to third parties, the Saudi-led coalition is breaking the terms of its arms sales with the US, according to the Department of Defense. After CNN presented its findings, a US defense official confirmed there was an ongoing investigation into the issue. </w:t>
      </w:r>
      <w:r w:rsidRPr="00D11D0B">
        <w:rPr>
          <w:sz w:val="16"/>
          <w:szCs w:val="16"/>
        </w:rPr>
        <w:t>The revelations raise fresh questions about whether</w:t>
      </w:r>
      <w:r w:rsidRPr="00D11D0B">
        <w:rPr>
          <w:rStyle w:val="Emphasis"/>
          <w:sz w:val="16"/>
          <w:szCs w:val="16"/>
        </w:rPr>
        <w:t xml:space="preserve"> </w:t>
      </w:r>
      <w:r w:rsidRPr="00F5524D">
        <w:rPr>
          <w:rStyle w:val="Emphasis"/>
        </w:rPr>
        <w:t xml:space="preserve">the US has lost control over a key ally presiding over one of the most horrific wars of the past decade, </w:t>
      </w:r>
      <w:r w:rsidRPr="00D11D0B">
        <w:rPr>
          <w:sz w:val="16"/>
          <w:szCs w:val="16"/>
        </w:rPr>
        <w:t>and whether Saudi Arabia is responsible enough to be allowed to continue buying the sophisticated arms and fighting hardware. Previous CNN investigations</w:t>
      </w:r>
      <w:r w:rsidRPr="00D11D0B">
        <w:rPr>
          <w:sz w:val="10"/>
          <w:szCs w:val="16"/>
        </w:rPr>
        <w:t xml:space="preserve"> </w:t>
      </w:r>
      <w:r w:rsidRPr="00F5524D">
        <w:rPr>
          <w:sz w:val="16"/>
        </w:rPr>
        <w:t xml:space="preserve">established that </w:t>
      </w:r>
      <w:r w:rsidRPr="00F5524D">
        <w:rPr>
          <w:rStyle w:val="Emphasis"/>
        </w:rPr>
        <w:t xml:space="preserve">US-made weapons were used in a </w:t>
      </w:r>
      <w:hyperlink w:history="1" r:id="rId151">
        <w:r w:rsidRPr="00F5524D">
          <w:rPr>
            <w:rStyle w:val="Emphasis"/>
          </w:rPr>
          <w:t>series of deadly Saudi coalition attacks</w:t>
        </w:r>
      </w:hyperlink>
      <w:r w:rsidRPr="00F5524D">
        <w:rPr>
          <w:rStyle w:val="Emphasis"/>
        </w:rPr>
        <w:t xml:space="preserve"> that killed dozens of civilians,</w:t>
      </w:r>
      <w:r w:rsidRPr="00F5524D">
        <w:rPr>
          <w:sz w:val="16"/>
        </w:rPr>
        <w:t xml:space="preserve"> many of them children. The developments also come as Congress, outraged with Riyadh over the murder of journalist Jamal Khashoggi last year, considers whether to force an end to the Trump administration's support for </w:t>
      </w:r>
      <w:r w:rsidRPr="00F5524D">
        <w:rPr>
          <w:rStyle w:val="Emphasis"/>
        </w:rPr>
        <w:t>the Saudi coalition,</w:t>
      </w:r>
      <w:r w:rsidRPr="00F5524D">
        <w:rPr>
          <w:sz w:val="16"/>
        </w:rPr>
        <w:t xml:space="preserve"> which </w:t>
      </w:r>
      <w:r w:rsidRPr="00F5524D">
        <w:rPr>
          <w:rStyle w:val="Emphasis"/>
        </w:rPr>
        <w:t>relies on American weapons to conduct its war</w:t>
      </w:r>
      <w:r w:rsidRPr="00F5524D">
        <w:rPr>
          <w:sz w:val="16"/>
        </w:rPr>
        <w:t xml:space="preserve">. In 2015, Riyadh launched a coalition to oust Iranian-supported Houthi rebels from the country's capital and reinstate the internationally recognized government of President Abdu Rabu Mansour Hadi. </w:t>
      </w:r>
      <w:r w:rsidRPr="00F5524D">
        <w:rPr>
          <w:rStyle w:val="Emphasis"/>
        </w:rPr>
        <w:t>The war split the country in two, and with it came</w:t>
      </w:r>
      <w:r w:rsidRPr="00F5524D">
        <w:rPr>
          <w:sz w:val="16"/>
        </w:rPr>
        <w:t xml:space="preserve"> the </w:t>
      </w:r>
      <w:r w:rsidRPr="00F5524D">
        <w:rPr>
          <w:rStyle w:val="Emphasis"/>
        </w:rPr>
        <w:t>weapons</w:t>
      </w:r>
      <w:r w:rsidRPr="00F5524D">
        <w:rPr>
          <w:sz w:val="16"/>
        </w:rPr>
        <w:t xml:space="preserve"> -- not just </w:t>
      </w:r>
      <w:r w:rsidRPr="00F5524D">
        <w:rPr>
          <w:rStyle w:val="Emphasis"/>
        </w:rPr>
        <w:t>guns</w:t>
      </w:r>
      <w:r w:rsidRPr="00F5524D">
        <w:rPr>
          <w:sz w:val="16"/>
        </w:rPr>
        <w:t xml:space="preserve">, but </w:t>
      </w:r>
      <w:r w:rsidRPr="00F5524D">
        <w:rPr>
          <w:rStyle w:val="Emphasis"/>
        </w:rPr>
        <w:t>anti-tank missiles, armored vehicles, heat-seeking lasers and artillery</w:t>
      </w:r>
      <w:r w:rsidRPr="00F5524D">
        <w:rPr>
          <w:sz w:val="16"/>
        </w:rPr>
        <w:t xml:space="preserve"> -- all </w:t>
      </w:r>
      <w:r w:rsidRPr="00F5524D">
        <w:rPr>
          <w:rStyle w:val="Emphasis"/>
        </w:rPr>
        <w:t>flooding</w:t>
      </w:r>
      <w:r w:rsidRPr="00F5524D">
        <w:rPr>
          <w:sz w:val="16"/>
        </w:rPr>
        <w:t xml:space="preserve"> into </w:t>
      </w:r>
      <w:r w:rsidRPr="00F5524D">
        <w:rPr>
          <w:rStyle w:val="Emphasis"/>
        </w:rPr>
        <w:t xml:space="preserve">an unruly and complex state. Since then, some of America's "beautiful military equipment," </w:t>
      </w:r>
      <w:r w:rsidRPr="00F5524D">
        <w:rPr>
          <w:sz w:val="16"/>
        </w:rPr>
        <w:t xml:space="preserve">as US President Donald Trump once called it, </w:t>
      </w:r>
      <w:r w:rsidRPr="00F5524D">
        <w:rPr>
          <w:rStyle w:val="Emphasis"/>
        </w:rPr>
        <w:t>has been passed on, sold, stolen or abandoned in Yemen's state of chaos</w:t>
      </w:r>
      <w:r w:rsidRPr="00F5524D">
        <w:rPr>
          <w:sz w:val="16"/>
        </w:rPr>
        <w:t xml:space="preserve">, where murky alliances and fractured politics mean little hope for any system of accountability or tracking. Some </w:t>
      </w:r>
      <w:r w:rsidRPr="00F5524D">
        <w:rPr>
          <w:rStyle w:val="Emphasis"/>
        </w:rPr>
        <w:t>terror groups have gained from the influx of US arms</w:t>
      </w:r>
      <w:r w:rsidRPr="00F5524D">
        <w:rPr>
          <w:sz w:val="16"/>
        </w:rPr>
        <w:t xml:space="preserve">, with the barrier of entry to advanced weaponry now lowered by the laws of supply and demand. </w:t>
      </w:r>
      <w:r w:rsidRPr="00F5524D">
        <w:rPr>
          <w:rStyle w:val="Emphasis"/>
        </w:rPr>
        <w:t>Militia leaders have</w:t>
      </w:r>
      <w:r w:rsidRPr="00F5524D">
        <w:rPr>
          <w:sz w:val="16"/>
        </w:rPr>
        <w:t xml:space="preserve"> had </w:t>
      </w:r>
      <w:r w:rsidRPr="00F5524D">
        <w:rPr>
          <w:rStyle w:val="Emphasis"/>
        </w:rPr>
        <w:t xml:space="preserve">ample opportunity to obtain military hardware </w:t>
      </w:r>
      <w:r w:rsidRPr="00F5524D">
        <w:rPr>
          <w:sz w:val="16"/>
        </w:rPr>
        <w:t xml:space="preserve">in exchange for the manpower to fight the Houthi militias. </w:t>
      </w:r>
      <w:r w:rsidRPr="00F5524D">
        <w:rPr>
          <w:rStyle w:val="Emphasis"/>
        </w:rPr>
        <w:t>Arms dealers have flourished</w:t>
      </w:r>
      <w:r w:rsidRPr="00F5524D">
        <w:rPr>
          <w:sz w:val="16"/>
        </w:rPr>
        <w:t xml:space="preserve">, with traders </w:t>
      </w:r>
      <w:r w:rsidRPr="00F5524D">
        <w:rPr>
          <w:rStyle w:val="Emphasis"/>
        </w:rPr>
        <w:t>offering to buy or sell</w:t>
      </w:r>
      <w:r w:rsidRPr="00F5524D">
        <w:rPr>
          <w:sz w:val="16"/>
        </w:rPr>
        <w:t xml:space="preserve"> </w:t>
      </w:r>
      <w:r w:rsidRPr="00F5524D">
        <w:rPr>
          <w:rStyle w:val="Emphasis"/>
        </w:rPr>
        <w:t>anything, from a US-manufactured rifle to a tank</w:t>
      </w:r>
      <w:r w:rsidRPr="00F5524D">
        <w:rPr>
          <w:sz w:val="16"/>
        </w:rPr>
        <w:t>, to the highest bidder. And Iran's proxies have captured American weapons they can exploit for vulnerabilities or reverse-engineer for native production.</w:t>
      </w:r>
    </w:p>
    <w:p w:rsidR="00180FDF" w:rsidP="00070022" w:rsidRDefault="00180FDF" w14:paraId="23A26B7B" w14:textId="77777777">
      <w:pPr>
        <w:rPr>
          <w:sz w:val="16"/>
        </w:rPr>
      </w:pPr>
    </w:p>
    <w:p w:rsidR="00070022" w:rsidP="00070022" w:rsidRDefault="00070022" w14:paraId="40C56C12" w14:textId="77777777">
      <w:pPr>
        <w:rPr>
          <w:sz w:val="16"/>
        </w:rPr>
      </w:pPr>
    </w:p>
    <w:p w:rsidR="00070022" w:rsidP="00070022" w:rsidRDefault="00070022" w14:paraId="70CFBFAF" w14:textId="77777777">
      <w:pPr>
        <w:pStyle w:val="Heading4"/>
      </w:pPr>
      <w:r>
        <w:t>Weapons get re-routed to terrorists – includes large scale items like armored vehicles and anti-tank missiles</w:t>
      </w:r>
    </w:p>
    <w:p w:rsidR="00070022" w:rsidP="00070022" w:rsidRDefault="00070022" w14:paraId="6CF991E9" w14:textId="77777777"/>
    <w:p w:rsidR="00070022" w:rsidP="00070022" w:rsidRDefault="00070022" w14:paraId="3D5F82DE" w14:textId="77777777">
      <w:pPr>
        <w:rPr>
          <w:rStyle w:val="Style13ptBold"/>
        </w:rPr>
      </w:pPr>
      <w:r>
        <w:rPr>
          <w:rStyle w:val="Style13ptBold"/>
        </w:rPr>
        <w:t>DePetris, 2/6</w:t>
      </w:r>
    </w:p>
    <w:p w:rsidRPr="007E5A68" w:rsidR="00070022" w:rsidP="00070022" w:rsidRDefault="00070022" w14:paraId="142C55CB" w14:textId="77777777">
      <w:r w:rsidRPr="007E5A68">
        <w:lastRenderedPageBreak/>
        <w:t xml:space="preserve">(Daniel, The US sold weapons that ended up in terrorists' hands, and Congress shrugs, Washington Examiner, 6 Feb. 2019, </w:t>
      </w:r>
      <w:hyperlink w:history="1" r:id="rId152">
        <w:r w:rsidRPr="007E5A68">
          <w:rPr>
            <w:rStyle w:val="Hyperlink"/>
          </w:rPr>
          <w:t>https://www.washingtonexaminer.com/opinion/the-us-sold-weapons-that-ended-up-in-terrorists-hands-and-congress-shrugs</w:t>
        </w:r>
      </w:hyperlink>
      <w:r w:rsidRPr="007E5A68">
        <w:t>)</w:t>
      </w:r>
    </w:p>
    <w:p w:rsidRPr="007006EF" w:rsidR="00070022" w:rsidP="00070022" w:rsidRDefault="00070022" w14:paraId="03E409BE" w14:textId="77777777">
      <w:pPr>
        <w:rPr>
          <w:sz w:val="16"/>
        </w:rPr>
      </w:pPr>
      <w:r w:rsidRPr="007006EF">
        <w:rPr>
          <w:sz w:val="16"/>
        </w:rPr>
        <w:t xml:space="preserve">It turns out that selling tens of billions of dollars in high-priced U.S. military equipment to Saudi Arabia and the United Arab Emirates over the last several years hasn’t been a particularly wise idea. While it’s true that American defense companies make a hefty profit, </w:t>
      </w:r>
      <w:r w:rsidRPr="00AC25DC">
        <w:rPr>
          <w:rStyle w:val="Emphasis"/>
        </w:rPr>
        <w:t>the weapons, vehicles, bombs, and bullets sold overseas are</w:t>
      </w:r>
      <w:r w:rsidRPr="007006EF">
        <w:rPr>
          <w:sz w:val="16"/>
        </w:rPr>
        <w:t xml:space="preserve"> often </w:t>
      </w:r>
      <w:r w:rsidRPr="00AC25DC">
        <w:rPr>
          <w:rStyle w:val="Emphasis"/>
        </w:rPr>
        <w:t>used in ways</w:t>
      </w:r>
      <w:r w:rsidRPr="007006EF">
        <w:rPr>
          <w:sz w:val="16"/>
        </w:rPr>
        <w:t xml:space="preserve"> that are completely </w:t>
      </w:r>
      <w:r w:rsidRPr="00AC25DC">
        <w:rPr>
          <w:rStyle w:val="Emphasis"/>
        </w:rPr>
        <w:t>antithetical to U.S. national security interests</w:t>
      </w:r>
      <w:r w:rsidRPr="007006EF">
        <w:rPr>
          <w:sz w:val="16"/>
        </w:rPr>
        <w:t xml:space="preserve">. CNN’s blockbuster </w:t>
      </w:r>
      <w:hyperlink w:tgtFrame="_blank" w:history="1" r:id="rId153">
        <w:r w:rsidRPr="007006EF">
          <w:rPr>
            <w:rStyle w:val="Hyperlink"/>
            <w:sz w:val="16"/>
          </w:rPr>
          <w:t>report</w:t>
        </w:r>
      </w:hyperlink>
      <w:r w:rsidRPr="007006EF">
        <w:rPr>
          <w:sz w:val="16"/>
        </w:rPr>
        <w:t xml:space="preserve"> detailing how U.S.-made weapons platforms have been diverted by the Saudi and Emirati governments to their favorite armed factions in Yemen is but the latest example of an unregulated and counterproductive U.S. arms export policy. According to the report, “</w:t>
      </w:r>
      <w:r w:rsidRPr="007006EF">
        <w:rPr>
          <w:rStyle w:val="Emphasis"/>
        </w:rPr>
        <w:t>Saudi</w:t>
      </w:r>
      <w:r w:rsidRPr="007006EF">
        <w:rPr>
          <w:sz w:val="16"/>
        </w:rPr>
        <w:t xml:space="preserve"> Arabia and the United Arab Emirates ... </w:t>
      </w:r>
      <w:r w:rsidRPr="007006EF">
        <w:rPr>
          <w:rStyle w:val="Emphasis"/>
        </w:rPr>
        <w:t>have used the US-manufactured weapons as a form of currency to buy the loyalties of</w:t>
      </w:r>
      <w:r w:rsidRPr="007006EF">
        <w:rPr>
          <w:sz w:val="16"/>
        </w:rPr>
        <w:t xml:space="preserve"> [Yemeni] </w:t>
      </w:r>
      <w:r w:rsidRPr="007006EF">
        <w:rPr>
          <w:rStyle w:val="Emphasis"/>
        </w:rPr>
        <w:t>militias</w:t>
      </w:r>
      <w:r w:rsidRPr="007006EF">
        <w:rPr>
          <w:sz w:val="16"/>
        </w:rPr>
        <w:t xml:space="preserve"> or tribes, bolster chosen armed actors, and influence the complex political landscape.” </w:t>
      </w:r>
      <w:r w:rsidRPr="007006EF">
        <w:rPr>
          <w:rStyle w:val="Emphasis"/>
        </w:rPr>
        <w:t>Oshkosh armored vehicles have been found in</w:t>
      </w:r>
      <w:r w:rsidRPr="007006EF">
        <w:rPr>
          <w:sz w:val="16"/>
        </w:rPr>
        <w:t xml:space="preserve"> the arsenals of designated </w:t>
      </w:r>
      <w:r w:rsidRPr="007006EF">
        <w:rPr>
          <w:rStyle w:val="Emphasis"/>
        </w:rPr>
        <w:t>Sunni jihadist groups</w:t>
      </w:r>
      <w:r w:rsidRPr="007006EF">
        <w:rPr>
          <w:sz w:val="16"/>
        </w:rPr>
        <w:t xml:space="preserve">. TOW </w:t>
      </w:r>
      <w:r w:rsidRPr="007006EF">
        <w:rPr>
          <w:rStyle w:val="Emphasis"/>
        </w:rPr>
        <w:t>anti-tank missiles</w:t>
      </w:r>
      <w:r w:rsidRPr="007006EF">
        <w:rPr>
          <w:sz w:val="16"/>
        </w:rPr>
        <w:t xml:space="preserve"> sold to the Saudi-led coalition </w:t>
      </w:r>
      <w:r w:rsidRPr="007006EF">
        <w:rPr>
          <w:rStyle w:val="Emphasis"/>
        </w:rPr>
        <w:t>have been airdropped</w:t>
      </w:r>
      <w:r w:rsidRPr="007006EF">
        <w:rPr>
          <w:sz w:val="16"/>
        </w:rPr>
        <w:t xml:space="preserve"> by Riyadh in</w:t>
      </w:r>
      <w:r w:rsidRPr="007006EF">
        <w:rPr>
          <w:rStyle w:val="Emphasis"/>
        </w:rPr>
        <w:t>to</w:t>
      </w:r>
      <w:r w:rsidRPr="007006EF">
        <w:rPr>
          <w:sz w:val="16"/>
        </w:rPr>
        <w:t xml:space="preserve"> areas where </w:t>
      </w:r>
      <w:r w:rsidRPr="007006EF">
        <w:rPr>
          <w:rStyle w:val="Emphasis"/>
        </w:rPr>
        <w:t>al Qaeda</w:t>
      </w:r>
      <w:r w:rsidRPr="007006EF">
        <w:rPr>
          <w:sz w:val="16"/>
        </w:rPr>
        <w:t xml:space="preserve"> militants are known to operate. Mine-resistant vehicles sold to the UAE have been spotted on the ground in Yemen under the control of UAE-supported Salafist militias. None of these diversions are legal, and Washington has not authorized a single transfer to a third party. The Defense Department has initiated an investigation into the CNN report. But the major conclusion is already written: Again and again, U.S. weapons exports to governments in the Middle East have eventually bitten the U.S. in the backside, a blowback many policymakers and lawmakers in Washington have carelessly explained away as aberrations or misunderstandings</w:t>
      </w:r>
      <w:r w:rsidRPr="007006EF">
        <w:rPr>
          <w:rStyle w:val="Emphasis"/>
        </w:rPr>
        <w:t>. Examples of U.S. weapons falling into the hands of bad actors could make up a book of encyclopedia-like length</w:t>
      </w:r>
      <w:r w:rsidRPr="007006EF">
        <w:rPr>
          <w:sz w:val="16"/>
        </w:rPr>
        <w:t xml:space="preserve">. There was the time when corrupt Jordanian logistical officers </w:t>
      </w:r>
      <w:hyperlink w:tgtFrame="_blank" w:history="1" r:id="rId154">
        <w:r w:rsidRPr="007006EF">
          <w:rPr>
            <w:rStyle w:val="Hyperlink"/>
            <w:sz w:val="16"/>
          </w:rPr>
          <w:t>siphoned truckloads</w:t>
        </w:r>
      </w:hyperlink>
      <w:r w:rsidRPr="007006EF">
        <w:rPr>
          <w:sz w:val="16"/>
        </w:rPr>
        <w:t xml:space="preserve"> of U.S.-shipped weapons to the black arms market at a healthy profit — some of which the FBI discovered were responsible for the killing of two American contractors in a shooting incident. There was the time when the Islamic State </w:t>
      </w:r>
      <w:hyperlink w:tgtFrame="_blank" w:history="1" r:id="rId155">
        <w:r w:rsidRPr="007006EF">
          <w:rPr>
            <w:rStyle w:val="Hyperlink"/>
            <w:sz w:val="16"/>
          </w:rPr>
          <w:t>captured</w:t>
        </w:r>
      </w:hyperlink>
      <w:r w:rsidRPr="007006EF">
        <w:rPr>
          <w:sz w:val="16"/>
        </w:rPr>
        <w:t xml:space="preserve"> mountains of small arms, ammunition, tanks, and armored personnel carriers (weapons Washington sold to Baghdad over a period of years at a cost of </w:t>
      </w:r>
      <w:hyperlink w:tgtFrame="_blank" w:history="1" r:id="rId156">
        <w:r w:rsidRPr="007006EF">
          <w:rPr>
            <w:rStyle w:val="Hyperlink"/>
            <w:sz w:val="16"/>
          </w:rPr>
          <w:t>$22 billion</w:t>
        </w:r>
      </w:hyperlink>
      <w:r w:rsidRPr="007006EF">
        <w:rPr>
          <w:sz w:val="16"/>
        </w:rPr>
        <w:t xml:space="preserve">) when the terrorist group swept through Iraqi army bases in northern Iraq. There have been instances when the Iraqi government has given heavy weapons earmarked for the army </w:t>
      </w:r>
      <w:hyperlink w:tgtFrame="_blank" w:history="1" r:id="rId157">
        <w:r w:rsidRPr="007006EF">
          <w:rPr>
            <w:rStyle w:val="Hyperlink"/>
            <w:sz w:val="16"/>
          </w:rPr>
          <w:t>to Shia militias</w:t>
        </w:r>
      </w:hyperlink>
      <w:r w:rsidRPr="007006EF">
        <w:rPr>
          <w:sz w:val="16"/>
        </w:rPr>
        <w:t xml:space="preserve"> with horrible human rights records. And </w:t>
      </w:r>
      <w:r w:rsidRPr="007006EF">
        <w:rPr>
          <w:rStyle w:val="Emphasis"/>
        </w:rPr>
        <w:t xml:space="preserve">U.N. investigators have previously </w:t>
      </w:r>
      <w:hyperlink w:tgtFrame="_blank" w:history="1" r:id="rId158">
        <w:r w:rsidRPr="007006EF">
          <w:rPr>
            <w:rStyle w:val="Emphasis"/>
          </w:rPr>
          <w:t>documented</w:t>
        </w:r>
      </w:hyperlink>
      <w:r w:rsidRPr="007006EF">
        <w:rPr>
          <w:rStyle w:val="Emphasis"/>
        </w:rPr>
        <w:t xml:space="preserve"> American-manufactured “Archangel” fixed-wing aircraft sold to the UAE in Eastern Libya</w:t>
      </w:r>
      <w:r w:rsidRPr="007006EF">
        <w:rPr>
          <w:sz w:val="16"/>
        </w:rPr>
        <w:t xml:space="preserve">, presumably for the purposes of providing air support to Gen. Khalifa Hiftar’s Libyan National Army. In all of these cases, American guns and military technology have been misused by the very countries that market themselves as strategic partners. The response from lawmakers is best described as a collective shrug. Eventually, when the news cycle moves on, the tap is turned back on. Washington cannot continue to allow this to happen. Foreign governments that break the rules by transferring U.S. arms to unauthorized groups or use them in such a way that negatively affects the safety and security of the American public can no longer be given the benefit of the doubt. Nations that flout the contract should not be given access to the best military platforms money can buy. Lawmakers have it within their power to be far more aggressive and proactive on arms sales. Rather than deferring to the executive branch whenever a request for a sale is transmitted to Capitol Hill, it is the responsibility of Congress to perform due diligence and ask the big questions before granting approval. Is the recipient country responsible enough to use the weapons wisely in the event of a conflict? Does the country seeking to buy the weapons or technology have a durable monitoring system in place to prevent possible leakage? Will the specific country abide by end-user agreements? And above all, does a prospective sale help the U.S. achieve its foreign policy goals or indirectly entangle the United States into civil wars and internal conflicts that it has no interest meddling in? Just like </w:t>
      </w:r>
      <w:r w:rsidRPr="007006EF">
        <w:rPr>
          <w:rStyle w:val="Emphasis"/>
        </w:rPr>
        <w:t>Washington</w:t>
      </w:r>
      <w:r w:rsidRPr="007006EF">
        <w:rPr>
          <w:sz w:val="16"/>
        </w:rPr>
        <w:t xml:space="preserve"> could use more restraint in its foreign policy and spending practices, it </w:t>
      </w:r>
      <w:r w:rsidRPr="007006EF">
        <w:rPr>
          <w:rStyle w:val="Emphasis"/>
        </w:rPr>
        <w:t>could</w:t>
      </w:r>
      <w:r w:rsidRPr="007006EF">
        <w:rPr>
          <w:sz w:val="16"/>
        </w:rPr>
        <w:t xml:space="preserve"> also </w:t>
      </w:r>
      <w:r w:rsidRPr="007006EF">
        <w:rPr>
          <w:rStyle w:val="Emphasis"/>
        </w:rPr>
        <w:t>use more restraint on arms sales.</w:t>
      </w:r>
      <w:r w:rsidRPr="007006EF">
        <w:rPr>
          <w:sz w:val="16"/>
        </w:rPr>
        <w:t xml:space="preserve"> It’s time for the Beltway to exercise better judgment: think first, sell later — if at all.</w:t>
      </w:r>
    </w:p>
    <w:p w:rsidRPr="00576E65" w:rsidR="00070022" w:rsidP="00070022" w:rsidRDefault="00070022" w14:paraId="5E566BF4" w14:textId="77777777"/>
    <w:p w:rsidR="00070022" w:rsidP="00070022" w:rsidRDefault="00070022" w14:paraId="347856BE" w14:textId="77777777"/>
    <w:p w:rsidRPr="007006EF" w:rsidR="00070022" w:rsidP="00070022" w:rsidRDefault="00070022" w14:paraId="07A48E78" w14:textId="77777777">
      <w:pPr>
        <w:pStyle w:val="Heading4"/>
      </w:pPr>
      <w:r>
        <w:t>More evidence – AQAP leaders confirm</w:t>
      </w:r>
    </w:p>
    <w:p w:rsidR="00070022" w:rsidP="00070022" w:rsidRDefault="00070022" w14:paraId="4EFA4418" w14:textId="77777777"/>
    <w:p w:rsidR="00070022" w:rsidP="00070022" w:rsidRDefault="00070022" w14:paraId="721336E4" w14:textId="77777777">
      <w:pPr>
        <w:rPr>
          <w:rStyle w:val="Style13ptBold"/>
        </w:rPr>
      </w:pPr>
      <w:r>
        <w:rPr>
          <w:rStyle w:val="Style13ptBold"/>
        </w:rPr>
        <w:t>Al Jazeera, 2/5</w:t>
      </w:r>
    </w:p>
    <w:p w:rsidRPr="007D1D7A" w:rsidR="00070022" w:rsidP="00070022" w:rsidRDefault="00070022" w14:paraId="662DB16D" w14:textId="77777777">
      <w:pPr>
        <w:rPr>
          <w:rStyle w:val="Style13ptBold"/>
          <w:b w:val="0"/>
          <w:bCs w:val="0"/>
          <w:sz w:val="20"/>
          <w:szCs w:val="20"/>
        </w:rPr>
      </w:pPr>
      <w:r w:rsidRPr="007D1D7A">
        <w:rPr>
          <w:sz w:val="20"/>
          <w:szCs w:val="20"/>
        </w:rPr>
        <w:t xml:space="preserve">(“Saudi Arabia, UAE gave US arms to al-Qaeda-linked groups: Report,” Al Jazeera, 5 Feb. 2019, </w:t>
      </w:r>
      <w:hyperlink w:history="1" r:id="rId159">
        <w:r w:rsidRPr="007D1D7A">
          <w:rPr>
            <w:rStyle w:val="Hyperlink"/>
            <w:sz w:val="20"/>
            <w:szCs w:val="20"/>
          </w:rPr>
          <w:t>https://www.aljazeera.com/news/2019/02/saudi-arabia-uae-gave-weapons-al-qaeda-linked-groups-cnn-190205055102300.html</w:t>
        </w:r>
      </w:hyperlink>
      <w:r w:rsidRPr="007D1D7A">
        <w:rPr>
          <w:sz w:val="20"/>
          <w:szCs w:val="20"/>
        </w:rPr>
        <w:t>)</w:t>
      </w:r>
    </w:p>
    <w:p w:rsidR="00070022" w:rsidP="00070022" w:rsidRDefault="00070022" w14:paraId="01FC9252" w14:textId="77777777">
      <w:pPr>
        <w:rPr>
          <w:sz w:val="16"/>
        </w:rPr>
      </w:pPr>
      <w:r w:rsidRPr="00D40D1D">
        <w:rPr>
          <w:rStyle w:val="Emphasis"/>
        </w:rPr>
        <w:t>Saudi</w:t>
      </w:r>
      <w:r w:rsidRPr="00D40D1D">
        <w:rPr>
          <w:sz w:val="16"/>
        </w:rPr>
        <w:t xml:space="preserve"> Arabia and its coalition partner in </w:t>
      </w:r>
      <w:hyperlink w:history="1" r:id="rId160">
        <w:r w:rsidRPr="00D40D1D">
          <w:rPr>
            <w:rStyle w:val="Hyperlink"/>
            <w:sz w:val="16"/>
          </w:rPr>
          <w:t>Yemen</w:t>
        </w:r>
      </w:hyperlink>
      <w:r w:rsidRPr="00D40D1D">
        <w:rPr>
          <w:sz w:val="16"/>
        </w:rPr>
        <w:t xml:space="preserve">, the United Arab Emirates (UAE) </w:t>
      </w:r>
      <w:r w:rsidRPr="00D40D1D">
        <w:rPr>
          <w:rStyle w:val="Emphasis"/>
        </w:rPr>
        <w:t>transferred US-made weapons to al-Qaeda</w:t>
      </w:r>
      <w:r w:rsidRPr="00D40D1D">
        <w:rPr>
          <w:sz w:val="16"/>
        </w:rPr>
        <w:t xml:space="preserve">-linked groups </w:t>
      </w:r>
      <w:r w:rsidRPr="00D40D1D">
        <w:rPr>
          <w:rStyle w:val="Emphasis"/>
        </w:rPr>
        <w:t>and</w:t>
      </w:r>
      <w:r w:rsidRPr="00D40D1D">
        <w:rPr>
          <w:sz w:val="16"/>
        </w:rPr>
        <w:t xml:space="preserve"> a </w:t>
      </w:r>
      <w:r w:rsidRPr="00D40D1D">
        <w:rPr>
          <w:rStyle w:val="Emphasis"/>
        </w:rPr>
        <w:t>Salafi militia</w:t>
      </w:r>
      <w:r w:rsidRPr="00D40D1D">
        <w:rPr>
          <w:sz w:val="16"/>
        </w:rPr>
        <w:t xml:space="preserve"> whose commander who once "served with" the Yemeni branch of </w:t>
      </w:r>
      <w:hyperlink w:history="1" r:id="rId161">
        <w:r w:rsidRPr="00D40D1D">
          <w:rPr>
            <w:rStyle w:val="Hyperlink"/>
            <w:sz w:val="16"/>
          </w:rPr>
          <w:t>ISIL</w:t>
        </w:r>
      </w:hyperlink>
      <w:r w:rsidRPr="00D40D1D">
        <w:rPr>
          <w:sz w:val="16"/>
        </w:rPr>
        <w:t xml:space="preserve">, a CNN investigation has found. Corroborating an </w:t>
      </w:r>
      <w:hyperlink w:history="1" r:id="rId162">
        <w:r w:rsidRPr="00D40D1D">
          <w:rPr>
            <w:rStyle w:val="Hyperlink"/>
            <w:sz w:val="16"/>
          </w:rPr>
          <w:t>earlier report by Al Jazeera</w:t>
        </w:r>
      </w:hyperlink>
      <w:r w:rsidRPr="00D40D1D">
        <w:rPr>
          <w:sz w:val="16"/>
        </w:rPr>
        <w:t xml:space="preserve">, the CNN investigation said that the weapons had also made their way into the hands of </w:t>
      </w:r>
      <w:r w:rsidRPr="00D40D1D">
        <w:rPr>
          <w:sz w:val="16"/>
        </w:rPr>
        <w:lastRenderedPageBreak/>
        <w:t xml:space="preserve">Houthi rebels who are battling against the coalition for control of the country. </w:t>
      </w:r>
      <w:hyperlink w:history="1" r:id="rId163">
        <w:r w:rsidRPr="00D40D1D">
          <w:rPr>
            <w:rStyle w:val="Hyperlink"/>
            <w:sz w:val="16"/>
          </w:rPr>
          <w:t>Saudi Arabia</w:t>
        </w:r>
      </w:hyperlink>
      <w:r w:rsidRPr="00D40D1D">
        <w:rPr>
          <w:sz w:val="16"/>
        </w:rPr>
        <w:t xml:space="preserve"> and the UAE entered Yemen's war in 2015 leading a military coalition to try and restore the internationally recognised government of President Abd-Rabbu Mansour Hadi. The two Gulf countries wanted to restore the Hadi government after a civil war broke out between Hadi's supporters and those loyal to the </w:t>
      </w:r>
      <w:hyperlink w:history="1" r:id="rId164">
        <w:r w:rsidRPr="00D40D1D">
          <w:rPr>
            <w:rStyle w:val="Hyperlink"/>
            <w:sz w:val="16"/>
          </w:rPr>
          <w:t>Houthis</w:t>
        </w:r>
      </w:hyperlink>
      <w:r w:rsidRPr="00D40D1D">
        <w:rPr>
          <w:sz w:val="16"/>
        </w:rPr>
        <w:t xml:space="preserve">. READ MORE </w:t>
      </w:r>
      <w:hyperlink w:history="1" r:id="rId165">
        <w:r w:rsidRPr="00D40D1D">
          <w:rPr>
            <w:rStyle w:val="Hyperlink"/>
            <w:sz w:val="16"/>
          </w:rPr>
          <w:t>Cars, guns and TV interviews: The militiaman on the UAE payroll</w:t>
        </w:r>
      </w:hyperlink>
      <w:r w:rsidRPr="00D40D1D">
        <w:rPr>
          <w:sz w:val="16"/>
        </w:rPr>
        <w:t xml:space="preserve"> But according to CNN, </w:t>
      </w:r>
      <w:r w:rsidRPr="00D40D1D">
        <w:rPr>
          <w:rStyle w:val="Emphasis"/>
        </w:rPr>
        <w:t xml:space="preserve">the coalition was using US-manufactured weapons "as a form of currency to buy the loyalties of militias </w:t>
      </w:r>
      <w:r w:rsidRPr="00D40D1D">
        <w:rPr>
          <w:sz w:val="16"/>
        </w:rPr>
        <w:t xml:space="preserve">or tribes, bolster chosen armed actors, and influence the complex political landscape," local commanders and analysts said. According to the Pentagon, the Gulf monarchies were breaking the terms of their arms deal with Washington. A US defence official told CNN that there was an ongoing investigation into the issue. 'The coalition is still supporting me' Citing the situation in the flashpoint city of Taiz, CNN said that </w:t>
      </w:r>
      <w:hyperlink w:history="1" r:id="rId166">
        <w:r w:rsidRPr="00D40D1D">
          <w:rPr>
            <w:rStyle w:val="Emphasis"/>
          </w:rPr>
          <w:t>al-Qaeda</w:t>
        </w:r>
      </w:hyperlink>
      <w:r w:rsidRPr="00D40D1D">
        <w:rPr>
          <w:rStyle w:val="Emphasis"/>
        </w:rPr>
        <w:t xml:space="preserve"> had forged "advantageous alliances with the pro-Saudi militias they fought alongside</w:t>
      </w:r>
      <w:r w:rsidRPr="00D40D1D">
        <w:rPr>
          <w:sz w:val="16"/>
        </w:rPr>
        <w:t xml:space="preserve">". It said </w:t>
      </w:r>
      <w:r w:rsidRPr="00D40D1D">
        <w:rPr>
          <w:rStyle w:val="Emphasis"/>
        </w:rPr>
        <w:t>the Abu al-Abbas Brigade possessed US-made Oshkosh armoured vehicles</w:t>
      </w:r>
      <w:r w:rsidRPr="00D40D1D">
        <w:rPr>
          <w:sz w:val="16"/>
        </w:rPr>
        <w:t xml:space="preserve"> that were paraded through the city in a 2015 show of force. Abu al-Abbas, </w:t>
      </w:r>
      <w:r w:rsidRPr="00D40D1D">
        <w:rPr>
          <w:rStyle w:val="Emphasis"/>
        </w:rPr>
        <w:t xml:space="preserve">the militia's founder, was </w:t>
      </w:r>
      <w:hyperlink w:tgtFrame="_blank" w:history="1" r:id="rId167">
        <w:r w:rsidRPr="00D40D1D">
          <w:rPr>
            <w:rStyle w:val="Emphasis"/>
          </w:rPr>
          <w:t>sanctioned</w:t>
        </w:r>
      </w:hyperlink>
      <w:r w:rsidRPr="00D40D1D">
        <w:rPr>
          <w:rStyle w:val="Emphasis"/>
        </w:rPr>
        <w:t xml:space="preserve"> by the US</w:t>
      </w:r>
      <w:r w:rsidRPr="00D40D1D">
        <w:rPr>
          <w:sz w:val="16"/>
        </w:rPr>
        <w:t xml:space="preserve"> in 2017 </w:t>
      </w:r>
      <w:r w:rsidRPr="00D40D1D">
        <w:rPr>
          <w:rStyle w:val="Emphasis"/>
        </w:rPr>
        <w:t>for</w:t>
      </w:r>
      <w:r w:rsidRPr="00D40D1D">
        <w:rPr>
          <w:sz w:val="16"/>
        </w:rPr>
        <w:t xml:space="preserve"> allegedly </w:t>
      </w:r>
      <w:r w:rsidRPr="00D40D1D">
        <w:rPr>
          <w:rStyle w:val="Emphasis"/>
        </w:rPr>
        <w:t>financing al-Qaeda</w:t>
      </w:r>
      <w:r w:rsidRPr="00D40D1D">
        <w:rPr>
          <w:sz w:val="16"/>
        </w:rPr>
        <w:t xml:space="preserve"> and the Yemeni chapter of the Islamic State of Iraq and the Levant (ISIL, also known as ISIS) group. READ MORE </w:t>
      </w:r>
      <w:hyperlink w:history="1" r:id="rId168">
        <w:r w:rsidRPr="00D40D1D">
          <w:rPr>
            <w:rStyle w:val="Hyperlink"/>
            <w:sz w:val="16"/>
          </w:rPr>
          <w:t>After al-Qaeda: No signs of recovery in Yemen's Mukalla</w:t>
        </w:r>
      </w:hyperlink>
      <w:r w:rsidRPr="00D40D1D">
        <w:rPr>
          <w:sz w:val="16"/>
        </w:rPr>
        <w:t xml:space="preserve"> </w:t>
      </w:r>
      <w:r w:rsidRPr="00D40D1D">
        <w:rPr>
          <w:rStyle w:val="Emphasis"/>
        </w:rPr>
        <w:t>"The coalition is still supporting me," al-Abbas said</w:t>
      </w:r>
      <w:r w:rsidRPr="00D40D1D">
        <w:rPr>
          <w:sz w:val="16"/>
        </w:rPr>
        <w:t xml:space="preserve"> in an interview in December with the Washington Post. "If I really was a terrorist, they would have taken me in for questioning." According to CNN, his group still enjoyed support from the Saudi-led coalition and was absorbed into the coalition-supported 35th Brigade of the Yemeni army. "The United States has not authorized the Kingdom of Saudi Arabia or the United Arab Emirates to re-transfer any equipment to parties inside Yemen," Pentagon spokesperson Johnny Michael told CNN. "The US government cannot comment on any pending investigations of claims of end-use violations of defence articles and services transferred to our allies and partners," Michael added.</w:t>
      </w:r>
    </w:p>
    <w:p w:rsidR="00070022" w:rsidP="00070022" w:rsidRDefault="00070022" w14:paraId="51860098" w14:textId="77777777">
      <w:pPr>
        <w:pStyle w:val="Heading4"/>
        <w:rPr>
          <w:i/>
          <w:iCs w:val="0"/>
          <w:u w:val="single"/>
        </w:rPr>
      </w:pPr>
      <w:r>
        <w:t xml:space="preserve">Empirically true – terrorism flourishes in the region </w:t>
      </w:r>
      <w:r w:rsidRPr="00D40D1D">
        <w:rPr>
          <w:i/>
          <w:iCs w:val="0"/>
          <w:u w:val="single"/>
        </w:rPr>
        <w:t>because of US weapons</w:t>
      </w:r>
    </w:p>
    <w:p w:rsidRPr="007D1D7A" w:rsidR="00070022" w:rsidP="00070022" w:rsidRDefault="00070022" w14:paraId="1CD1B8E4" w14:textId="77777777"/>
    <w:p w:rsidR="00070022" w:rsidP="00070022" w:rsidRDefault="00070022" w14:paraId="34AEBC00" w14:textId="77777777">
      <w:pPr>
        <w:rPr>
          <w:rStyle w:val="Style13ptBold"/>
        </w:rPr>
      </w:pPr>
      <w:r>
        <w:rPr>
          <w:rStyle w:val="Style13ptBold"/>
        </w:rPr>
        <w:t>O’Connor, 2018</w:t>
      </w:r>
    </w:p>
    <w:p w:rsidRPr="007D1D7A" w:rsidR="00070022" w:rsidP="00070022" w:rsidRDefault="00070022" w14:paraId="2E6F162E" w14:textId="77777777">
      <w:pPr>
        <w:rPr>
          <w:sz w:val="20"/>
          <w:szCs w:val="20"/>
        </w:rPr>
      </w:pPr>
      <w:r w:rsidRPr="007D1D7A">
        <w:rPr>
          <w:sz w:val="20"/>
          <w:szCs w:val="20"/>
        </w:rPr>
        <w:t xml:space="preserve">(“HOW DID ISIS GET ITS WEAPONS? EUROPE WANTS TO LIMIT U.S. AND SAUDI ARABIA ARMS SALES BECAUSE GUNS WENT TO MILITANT GROUP,” Newsweek, 14 Oct., 2018, </w:t>
      </w:r>
      <w:hyperlink w:history="1" r:id="rId169">
        <w:r w:rsidRPr="007D1D7A">
          <w:rPr>
            <w:rStyle w:val="Hyperlink"/>
            <w:sz w:val="20"/>
            <w:szCs w:val="20"/>
          </w:rPr>
          <w:t>https://www.newsweek.com/europe-limit-us-saudi-weapons-sales-went-isis-1215758</w:t>
        </w:r>
      </w:hyperlink>
      <w:r w:rsidRPr="007D1D7A">
        <w:rPr>
          <w:sz w:val="20"/>
          <w:szCs w:val="20"/>
        </w:rPr>
        <w:t>)</w:t>
      </w:r>
    </w:p>
    <w:p w:rsidRPr="00576E65" w:rsidR="00070022" w:rsidP="00070022" w:rsidRDefault="00070022" w14:paraId="76B2B5CE" w14:textId="77777777">
      <w:pPr>
        <w:rPr>
          <w:sz w:val="16"/>
        </w:rPr>
      </w:pPr>
      <w:r w:rsidRPr="00D40D1D">
        <w:rPr>
          <w:rStyle w:val="Emphasis"/>
        </w:rPr>
        <w:t>The U.S. and Saudi Arabia</w:t>
      </w:r>
      <w:r w:rsidRPr="00576E65">
        <w:rPr>
          <w:sz w:val="16"/>
        </w:rPr>
        <w:t xml:space="preserve"> have </w:t>
      </w:r>
      <w:r w:rsidRPr="00D40D1D">
        <w:rPr>
          <w:rStyle w:val="Emphasis"/>
        </w:rPr>
        <w:t>garnered criticism for their support of groups fighting to overthrow</w:t>
      </w:r>
      <w:r w:rsidRPr="00576E65">
        <w:rPr>
          <w:sz w:val="16"/>
        </w:rPr>
        <w:t xml:space="preserve"> Syrian President Bashar al-</w:t>
      </w:r>
      <w:r w:rsidRPr="00D40D1D">
        <w:rPr>
          <w:rStyle w:val="Emphasis"/>
        </w:rPr>
        <w:t>Assad</w:t>
      </w:r>
      <w:r w:rsidRPr="00576E65">
        <w:rPr>
          <w:sz w:val="16"/>
        </w:rPr>
        <w:t xml:space="preserve"> in the wake of a 2011 rebel and jihadi uprising. As the opposition made gains in the early years of the war, </w:t>
      </w:r>
      <w:r w:rsidRPr="00D40D1D">
        <w:rPr>
          <w:rStyle w:val="Emphasis"/>
        </w:rPr>
        <w:t>ISIS arose out of a post-U.S. invasion</w:t>
      </w:r>
      <w:r w:rsidRPr="00576E65">
        <w:rPr>
          <w:sz w:val="16"/>
        </w:rPr>
        <w:t xml:space="preserve"> Sunni Muslim insurgency in neighboring Iraq </w:t>
      </w:r>
      <w:r w:rsidRPr="00D40D1D">
        <w:rPr>
          <w:rStyle w:val="Emphasis"/>
        </w:rPr>
        <w:t>and came to control up to half of both countries</w:t>
      </w:r>
      <w:r w:rsidRPr="00576E65">
        <w:rPr>
          <w:sz w:val="16"/>
        </w:rPr>
        <w:t xml:space="preserve"> at its height in 2014. That same year, the U.S. formed a coalition to battle ISIS in Iraq and Syria. </w:t>
      </w:r>
      <w:r w:rsidRPr="00D40D1D">
        <w:rPr>
          <w:rStyle w:val="Emphasis"/>
        </w:rPr>
        <w:t>ISIS's rapid takeover</w:t>
      </w:r>
      <w:r w:rsidRPr="00576E65">
        <w:rPr>
          <w:sz w:val="16"/>
        </w:rPr>
        <w:t xml:space="preserve">, however, </w:t>
      </w:r>
      <w:r w:rsidRPr="00D40D1D">
        <w:rPr>
          <w:rStyle w:val="Emphasis"/>
        </w:rPr>
        <w:t>was assisted by U.S. weapons</w:t>
      </w:r>
      <w:r w:rsidRPr="00576E65">
        <w:rPr>
          <w:sz w:val="16"/>
        </w:rPr>
        <w:t xml:space="preserve"> looted from government forces in Iraq and from Syrian fighters that either were defeated or absorbed by the militant group. In December, </w:t>
      </w:r>
      <w:r w:rsidRPr="00D40D1D">
        <w:rPr>
          <w:rStyle w:val="Emphasis"/>
        </w:rPr>
        <w:t>the U.K.-based Conflict Armament Research</w:t>
      </w:r>
      <w:r w:rsidRPr="00576E65">
        <w:rPr>
          <w:sz w:val="16"/>
        </w:rPr>
        <w:t xml:space="preserve"> released a report that </w:t>
      </w:r>
      <w:r w:rsidRPr="00D40D1D">
        <w:rPr>
          <w:rStyle w:val="Emphasis"/>
        </w:rPr>
        <w:t>accused the U.S. and Saudi Arabia of intentionally</w:t>
      </w:r>
      <w:r w:rsidRPr="00576E65">
        <w:rPr>
          <w:sz w:val="16"/>
        </w:rPr>
        <w:t xml:space="preserve"> violating EU rules by </w:t>
      </w:r>
      <w:r w:rsidRPr="00D40D1D">
        <w:rPr>
          <w:rStyle w:val="Emphasis"/>
        </w:rPr>
        <w:t>purchasing "large numbers" of</w:t>
      </w:r>
      <w:r w:rsidRPr="00576E65">
        <w:rPr>
          <w:sz w:val="16"/>
        </w:rPr>
        <w:t xml:space="preserve"> European </w:t>
      </w:r>
      <w:r w:rsidRPr="00D40D1D">
        <w:rPr>
          <w:rStyle w:val="Emphasis"/>
        </w:rPr>
        <w:t>arms and</w:t>
      </w:r>
      <w:r w:rsidRPr="00576E65">
        <w:rPr>
          <w:sz w:val="16"/>
        </w:rPr>
        <w:t xml:space="preserve"> ammunition and then quietly </w:t>
      </w:r>
      <w:r w:rsidRPr="00D40D1D">
        <w:rPr>
          <w:rStyle w:val="Emphasis"/>
        </w:rPr>
        <w:t>diverting them to nonstate actors</w:t>
      </w:r>
      <w:r w:rsidRPr="00576E65">
        <w:rPr>
          <w:sz w:val="16"/>
        </w:rPr>
        <w:t xml:space="preserve"> in Syria without telling the suppliers. These sales were reportedly made possible through deals between Eastern European members of the EU, as well as the U.S. and Saudi Arabia, both of whom "supplied most of this material without authorization, apparently to Syrian opposition forces," </w:t>
      </w:r>
      <w:hyperlink w:tgtFrame="_blank" w:history="1" r:id="rId170">
        <w:r w:rsidRPr="00576E65">
          <w:rPr>
            <w:rStyle w:val="Hyperlink"/>
            <w:sz w:val="16"/>
          </w:rPr>
          <w:t>the 2017 report found</w:t>
        </w:r>
      </w:hyperlink>
      <w:r w:rsidRPr="00576E65">
        <w:rPr>
          <w:sz w:val="16"/>
        </w:rPr>
        <w:t xml:space="preserve">. It added: "Supplies of material into the Syrian conflict from foreign parties—notably the United States and Saudi Arabia—have indirectly allowed IS to obtain substantial quantities of anti-armor ammunition." </w:t>
      </w:r>
      <w:r w:rsidRPr="00D40D1D">
        <w:rPr>
          <w:rStyle w:val="Emphasis"/>
        </w:rPr>
        <w:t>Saudi</w:t>
      </w:r>
      <w:r w:rsidRPr="00576E65">
        <w:rPr>
          <w:sz w:val="16"/>
        </w:rPr>
        <w:t xml:space="preserve"> Arabia, which has drawn criticism for alleged war crimes committed amid the Yemen civil war it leads against a Zaidi Shiite Muslim rebel group known as Ansar Allah, or the Houthis, </w:t>
      </w:r>
      <w:r w:rsidRPr="00576E65">
        <w:rPr>
          <w:rStyle w:val="Emphasis"/>
        </w:rPr>
        <w:t>is</w:t>
      </w:r>
      <w:r w:rsidRPr="00576E65">
        <w:rPr>
          <w:sz w:val="16"/>
        </w:rPr>
        <w:t xml:space="preserve"> also </w:t>
      </w:r>
      <w:r w:rsidRPr="00576E65">
        <w:rPr>
          <w:rStyle w:val="Emphasis"/>
        </w:rPr>
        <w:t xml:space="preserve">the </w:t>
      </w:r>
      <w:hyperlink w:tgtFrame="_blank" w:history="1" r:id="rId171">
        <w:r w:rsidRPr="00576E65">
          <w:rPr>
            <w:rStyle w:val="Emphasis"/>
          </w:rPr>
          <w:t>top U.S. weapons export partner</w:t>
        </w:r>
      </w:hyperlink>
      <w:r w:rsidRPr="00576E65">
        <w:rPr>
          <w:sz w:val="16"/>
        </w:rPr>
        <w:t xml:space="preserve">. President Donald Trump has </w:t>
      </w:r>
      <w:hyperlink w:tgtFrame="_blank" w:history="1" r:id="rId172">
        <w:r w:rsidRPr="00576E65">
          <w:rPr>
            <w:rStyle w:val="Hyperlink"/>
            <w:sz w:val="16"/>
          </w:rPr>
          <w:t>come under heightened pressure</w:t>
        </w:r>
      </w:hyperlink>
      <w:r w:rsidRPr="00576E65">
        <w:rPr>
          <w:sz w:val="16"/>
        </w:rPr>
        <w:t xml:space="preserve"> to limit this military assistance in the wake of the kingdom's murky role in Saudi journalist Jamal Khashoggi's murder at Riyadh's embassy in Istanbul. Beyond Saudi Arabia, the Stockholm International Peace Research Institute found last year that </w:t>
      </w:r>
      <w:r w:rsidRPr="00576E65">
        <w:rPr>
          <w:rStyle w:val="Emphasis"/>
        </w:rPr>
        <w:t xml:space="preserve">49 percent of U.S. arms sales abroad went toward the Middle East, where the </w:t>
      </w:r>
      <w:hyperlink w:history="1" r:id="rId173">
        <w:r w:rsidRPr="00576E65">
          <w:rPr>
            <w:rStyle w:val="Emphasis"/>
          </w:rPr>
          <w:t>Pentagon has been involved in numerous military operations under the umbrella of counterterrorism.</w:t>
        </w:r>
      </w:hyperlink>
      <w:r>
        <w:rPr>
          <w:rStyle w:val="Emphasis"/>
        </w:rPr>
        <w:t xml:space="preserve"> </w:t>
      </w:r>
      <w:r w:rsidRPr="00576E65">
        <w:rPr>
          <w:sz w:val="16"/>
        </w:rPr>
        <w:t xml:space="preserve">Wednesday's European Parliament report said legislators commended countries such as Germany and the Netherlands for </w:t>
      </w:r>
      <w:hyperlink w:tgtFrame="_blank" w:history="1" r:id="rId174">
        <w:r w:rsidRPr="00576E65">
          <w:rPr>
            <w:rStyle w:val="Hyperlink"/>
            <w:sz w:val="16"/>
          </w:rPr>
          <w:t>suspending military sales</w:t>
        </w:r>
      </w:hyperlink>
      <w:r w:rsidRPr="00576E65">
        <w:rPr>
          <w:sz w:val="16"/>
        </w:rPr>
        <w:t xml:space="preserve"> to Saudi Arabia. A resolution affirming the enforcement of arms exports control was approved by 427 votes to 150, with 97 abstentions. "</w:t>
      </w:r>
      <w:r w:rsidRPr="00576E65">
        <w:rPr>
          <w:rStyle w:val="Emphasis"/>
        </w:rPr>
        <w:t>Arms exports do not stabilize foreign countries or regions, neither do they help create peace. Arms amplify conflicts</w:t>
      </w:r>
      <w:r w:rsidRPr="00576E65">
        <w:rPr>
          <w:sz w:val="16"/>
        </w:rPr>
        <w:t>," rapporteur Sabine Lösing of Germany was quoted as saying. "In Yemen, European weapons are fundamentally responsible for the war taking place. The Common Position on arms exports must be implemented effectively. That includes, among others, a sanctions mechanism."</w:t>
      </w:r>
    </w:p>
    <w:p w:rsidRPr="00576E65" w:rsidR="00070022" w:rsidP="00070022" w:rsidRDefault="00070022" w14:paraId="40F58A89" w14:textId="77777777">
      <w:pPr>
        <w:rPr>
          <w:rStyle w:val="Emphasis"/>
        </w:rPr>
      </w:pPr>
    </w:p>
    <w:p w:rsidRPr="00D40D1D" w:rsidR="00070022" w:rsidP="00070022" w:rsidRDefault="00070022" w14:paraId="26D0766C" w14:textId="77777777"/>
    <w:p w:rsidRPr="00D40D1D" w:rsidR="00070022" w:rsidP="00070022" w:rsidRDefault="00070022" w14:paraId="265BE01B" w14:textId="77777777"/>
    <w:p w:rsidRPr="00256F3A" w:rsidR="00070022" w:rsidP="00070022" w:rsidRDefault="00070022" w14:paraId="2DB1419A" w14:textId="77777777"/>
    <w:p w:rsidR="00070022" w:rsidP="00070022" w:rsidRDefault="00070022" w14:paraId="042E89F7" w14:textId="77777777"/>
    <w:p w:rsidR="00070022" w:rsidP="00EC7814" w:rsidRDefault="00070022" w14:paraId="086F741E" w14:textId="62437FAA">
      <w:pPr>
        <w:pStyle w:val="Heading2"/>
      </w:pPr>
      <w:r>
        <w:lastRenderedPageBreak/>
        <w:t xml:space="preserve">2AC – </w:t>
      </w:r>
      <w:r w:rsidR="00EC7814">
        <w:t>R</w:t>
      </w:r>
      <w:r>
        <w:t xml:space="preserve">ecruitment </w:t>
      </w:r>
    </w:p>
    <w:p w:rsidR="00070022" w:rsidP="00070022" w:rsidRDefault="00070022" w14:paraId="36C65CE5" w14:textId="77777777">
      <w:pPr>
        <w:pStyle w:val="Heading4"/>
      </w:pPr>
      <w:r>
        <w:t>The Saudi coalition feeds recruitment by creating a pool of experienced recruits desperate from the devastation of the US-backed war</w:t>
      </w:r>
    </w:p>
    <w:p w:rsidRPr="000523E8" w:rsidR="00070022" w:rsidP="00070022" w:rsidRDefault="00070022" w14:paraId="72E6874B" w14:textId="77777777"/>
    <w:p w:rsidR="00070022" w:rsidP="00070022" w:rsidRDefault="00070022" w14:paraId="10E13ABD" w14:textId="77777777">
      <w:pPr>
        <w:rPr>
          <w:rStyle w:val="Style13ptBold"/>
        </w:rPr>
      </w:pPr>
      <w:r w:rsidRPr="0046583F">
        <w:rPr>
          <w:rStyle w:val="Style13ptBold"/>
        </w:rPr>
        <w:t xml:space="preserve">Radman, </w:t>
      </w:r>
      <w:r>
        <w:rPr>
          <w:rStyle w:val="Style13ptBold"/>
        </w:rPr>
        <w:t>4/17</w:t>
      </w:r>
    </w:p>
    <w:p w:rsidR="00070022" w:rsidP="00070022" w:rsidRDefault="00070022" w14:paraId="2B972D1E" w14:textId="77777777">
      <w:r w:rsidRPr="00070DA9">
        <w:t xml:space="preserve">(Hussam, “Al-Qaeda’s Strategic Retreat in Yemen,” SANA’A Center for Strategic Studies, 17 April 2019, </w:t>
      </w:r>
      <w:hyperlink w:history="1" r:id="rId175">
        <w:r w:rsidRPr="00070DA9">
          <w:rPr>
            <w:rStyle w:val="Hyperlink"/>
          </w:rPr>
          <w:t>http://sanaacenter.org/publications/analysis/7306</w:t>
        </w:r>
      </w:hyperlink>
      <w:r w:rsidRPr="00070DA9">
        <w:t>)</w:t>
      </w:r>
    </w:p>
    <w:p w:rsidR="00070022" w:rsidP="00070022" w:rsidRDefault="00070022" w14:paraId="61AAA42C" w14:textId="77777777">
      <w:pPr>
        <w:rPr>
          <w:rStyle w:val="Emphasis"/>
        </w:rPr>
      </w:pPr>
      <w:r w:rsidRPr="00A74900">
        <w:rPr>
          <w:sz w:val="16"/>
        </w:rPr>
        <w:t xml:space="preserve">It is likely that counterterrorism operations in Yemen by the US and UAE will continue in the near future. These will continue to pressure the group militarily, prevent it from holding significant geographic areas for any prolonged length of time, and force it to remain decentralized with its senior leadership figures in relative hiding to try and avoid assassination via targeted airstrikes. On their own, however, these will amount to containment operations. </w:t>
      </w:r>
      <w:r w:rsidRPr="00A31C8E">
        <w:rPr>
          <w:rStyle w:val="Emphasis"/>
        </w:rPr>
        <w:t>Without a broader strategy to counter AQAP</w:t>
      </w:r>
      <w:r w:rsidRPr="00A74900">
        <w:rPr>
          <w:sz w:val="16"/>
        </w:rPr>
        <w:t xml:space="preserve">, it is highly </w:t>
      </w:r>
      <w:r w:rsidRPr="00A31C8E">
        <w:rPr>
          <w:rStyle w:val="Emphasis"/>
        </w:rPr>
        <w:t>likely the group will remain a threat in Yemen, and will</w:t>
      </w:r>
      <w:r w:rsidRPr="00A74900">
        <w:rPr>
          <w:sz w:val="16"/>
        </w:rPr>
        <w:t xml:space="preserve"> maintain the potential </w:t>
      </w:r>
      <w:r w:rsidRPr="00A31C8E">
        <w:rPr>
          <w:rStyle w:val="Emphasis"/>
        </w:rPr>
        <w:t>to use the country as a platform from which to organize and launch operations around the</w:t>
      </w:r>
      <w:r w:rsidRPr="00A74900">
        <w:rPr>
          <w:sz w:val="16"/>
        </w:rPr>
        <w:t xml:space="preserve"> region and the wider </w:t>
      </w:r>
      <w:r w:rsidRPr="00A31C8E">
        <w:rPr>
          <w:rStyle w:val="Emphasis"/>
        </w:rPr>
        <w:t>world. The myopic</w:t>
      </w:r>
      <w:r w:rsidRPr="00A74900">
        <w:rPr>
          <w:sz w:val="16"/>
        </w:rPr>
        <w:t xml:space="preserve"> US </w:t>
      </w:r>
      <w:r w:rsidRPr="00A31C8E">
        <w:rPr>
          <w:rStyle w:val="Emphasis"/>
        </w:rPr>
        <w:t>focus</w:t>
      </w:r>
      <w:r w:rsidRPr="00A74900">
        <w:rPr>
          <w:sz w:val="16"/>
        </w:rPr>
        <w:t xml:space="preserve"> on the military option in combating AQAP </w:t>
      </w:r>
      <w:r w:rsidRPr="00A31C8E">
        <w:rPr>
          <w:rStyle w:val="Emphasis"/>
        </w:rPr>
        <w:t>leaves unaddressed the factors that</w:t>
      </w:r>
      <w:r w:rsidRPr="00A74900">
        <w:rPr>
          <w:sz w:val="16"/>
        </w:rPr>
        <w:t xml:space="preserve"> have made, and </w:t>
      </w:r>
      <w:r w:rsidRPr="00A31C8E">
        <w:rPr>
          <w:rStyle w:val="Emphasis"/>
        </w:rPr>
        <w:t>continue to make, Yemen fertile ground for the group</w:t>
      </w:r>
      <w:r w:rsidRPr="00A74900">
        <w:rPr>
          <w:sz w:val="16"/>
        </w:rPr>
        <w:t xml:space="preserve">. In the immediate context, the ongoing conflict in the country between the Yemeni government, its </w:t>
      </w:r>
      <w:r w:rsidRPr="00060029">
        <w:rPr>
          <w:rStyle w:val="Emphasis"/>
        </w:rPr>
        <w:t>Saudi-led coalition</w:t>
      </w:r>
      <w:r w:rsidRPr="00A74900">
        <w:rPr>
          <w:sz w:val="16"/>
        </w:rPr>
        <w:t xml:space="preserve"> backers and the armed Houthi movement – and the violence, insecurity, social schisms, state collapse, economic crisis and humanitarian catastrophe the conflict has wrought </w:t>
      </w:r>
      <w:r w:rsidRPr="00060029">
        <w:rPr>
          <w:rStyle w:val="Emphasis"/>
        </w:rPr>
        <w:t>– continues to feed into AQAP’s interests and create operational space for the group</w:t>
      </w:r>
      <w:r w:rsidRPr="00A74900">
        <w:rPr>
          <w:sz w:val="16"/>
        </w:rPr>
        <w:t xml:space="preserve">. AQAP has also shown its ability to survive and recover from the repeated losses of leadership figures, while </w:t>
      </w:r>
      <w:r w:rsidRPr="00060029">
        <w:rPr>
          <w:rStyle w:val="Emphasis"/>
        </w:rPr>
        <w:t>the ongoing war in Yemen</w:t>
      </w:r>
      <w:r w:rsidRPr="00A74900">
        <w:rPr>
          <w:sz w:val="16"/>
        </w:rPr>
        <w:t xml:space="preserve">, now entering its fifth year, </w:t>
      </w:r>
      <w:r w:rsidRPr="00060029">
        <w:rPr>
          <w:rStyle w:val="Emphasis"/>
        </w:rPr>
        <w:t>creates a natural pool of talent and experience from which AQAP can recruit</w:t>
      </w:r>
      <w:r w:rsidRPr="00A74900">
        <w:rPr>
          <w:sz w:val="16"/>
        </w:rPr>
        <w:t xml:space="preserve">. Thus, </w:t>
      </w:r>
      <w:r w:rsidRPr="00060029">
        <w:rPr>
          <w:rStyle w:val="Emphasis"/>
        </w:rPr>
        <w:t>the counterterrorism campaign</w:t>
      </w:r>
      <w:r w:rsidRPr="00A74900">
        <w:rPr>
          <w:sz w:val="16"/>
        </w:rPr>
        <w:t xml:space="preserve"> in </w:t>
      </w:r>
      <w:r w:rsidRPr="00060029">
        <w:rPr>
          <w:rStyle w:val="Emphasis"/>
        </w:rPr>
        <w:t>Yemen must include as a top priority</w:t>
      </w:r>
      <w:r w:rsidRPr="00A74900">
        <w:rPr>
          <w:sz w:val="16"/>
        </w:rPr>
        <w:t xml:space="preserve"> the </w:t>
      </w:r>
      <w:r w:rsidRPr="00060029">
        <w:rPr>
          <w:rStyle w:val="Emphasis"/>
        </w:rPr>
        <w:t>ending</w:t>
      </w:r>
      <w:r w:rsidRPr="00A74900">
        <w:rPr>
          <w:sz w:val="16"/>
        </w:rPr>
        <w:t xml:space="preserve"> of </w:t>
      </w:r>
      <w:r w:rsidRPr="00060029">
        <w:rPr>
          <w:rStyle w:val="Emphasis"/>
        </w:rPr>
        <w:t>the</w:t>
      </w:r>
      <w:r w:rsidRPr="00A74900">
        <w:rPr>
          <w:sz w:val="16"/>
        </w:rPr>
        <w:t xml:space="preserve"> overarching </w:t>
      </w:r>
      <w:r w:rsidRPr="00060029">
        <w:rPr>
          <w:rStyle w:val="Emphasis"/>
        </w:rPr>
        <w:t>conflict</w:t>
      </w:r>
      <w:r w:rsidRPr="00A74900">
        <w:rPr>
          <w:sz w:val="16"/>
        </w:rPr>
        <w:t xml:space="preserve"> if it is to be counted as a serious attempt to defeat AQAP. Effective US counterterrorism policy should focus on improving methods, rather than increasing operations. These should include non-military approaches, specifically, bolstering effective local governance and institutions, and improving access to basic services. However, </w:t>
      </w:r>
      <w:r w:rsidRPr="00060029">
        <w:rPr>
          <w:rStyle w:val="Emphasis"/>
        </w:rPr>
        <w:t>as long as the war continues</w:t>
      </w:r>
      <w:r w:rsidRPr="00A74900">
        <w:rPr>
          <w:sz w:val="16"/>
        </w:rPr>
        <w:t xml:space="preserve"> and the semblance of a functioning Yemeni “government” simultaneously remains a distant prospect</w:t>
      </w:r>
      <w:r w:rsidRPr="00060029">
        <w:rPr>
          <w:rStyle w:val="Emphasis"/>
        </w:rPr>
        <w:t>, opportunities for such approaches will remain out of reach.</w:t>
      </w:r>
      <w:r w:rsidRPr="00A74900">
        <w:rPr>
          <w:sz w:val="16"/>
        </w:rPr>
        <w:t xml:space="preserve"> The end of the war in Yemen must also put the country on the trajectory of democratic transition, state building and reconstruction, to fill the spaces that jihadist groups would seek to fill. Until then, support and rehabilitation of local allies should prove more effective than direct intervention. In some cases, communication between the US and local authorities is virtually absent. American-Yemeni relations and cooperation should be developed, with US strategic investment directed to rehabilitating Yemen’s security and military bodies. This would facilitate much-needed understanding of the local environment and social dynamics – an area where </w:t>
      </w:r>
      <w:r w:rsidRPr="00A74900">
        <w:rPr>
          <w:rStyle w:val="Emphasis"/>
        </w:rPr>
        <w:t>AQAP has a clear advantage over the US</w:t>
      </w:r>
      <w:r w:rsidRPr="00A74900">
        <w:rPr>
          <w:sz w:val="16"/>
        </w:rPr>
        <w:t xml:space="preserve">. This space for cooperation can be found both with established actors – tribes in the north and the Southern Movement – as well as fledgling security bodies such as the Yemeni National Army. Member states of the Saudi-led military coalition should also seek to end conflicts between the various Yemeni parties they support – most urgently the conflict in Aden and other southern governorates between the Southern Transitional Council and the internationally recognized Yemeni government, which has on various occasions led to violent clashes. These inter-Yemeni rivalries both undermine current attempts to establish security and government authority in the south, and if allowed to persist will most likely derail the establishment of effective state functions in many areas of the country in any post-conflict scenario. As with the US, Saudi Arabia and the UAE must support a political solution to end the war to allow state building and the removal of extremist groups’ operational space. To achieve a general political consensus, this political approach should ensure fair representation of key players, rehabilitate the Yemeni government and purge individuals known for incompetence and </w:t>
      </w:r>
      <w:r w:rsidRPr="00A74900">
        <w:rPr>
          <w:rStyle w:val="Emphasis"/>
        </w:rPr>
        <w:t>corruption. An end to the Yemen conflict</w:t>
      </w:r>
      <w:r w:rsidRPr="00A74900">
        <w:rPr>
          <w:sz w:val="16"/>
        </w:rPr>
        <w:t xml:space="preserve"> through political settlement, the restructuring and unification of security and military bodies and integration of social and political forces in the country </w:t>
      </w:r>
      <w:r w:rsidRPr="00A74900">
        <w:rPr>
          <w:rStyle w:val="Emphasis"/>
        </w:rPr>
        <w:t>is the only feasible path to ending to the cycle of violence and chaos that produces the space and conditions for extremist groups to inhabit.</w:t>
      </w:r>
    </w:p>
    <w:p w:rsidR="00070022" w:rsidP="00EC7814" w:rsidRDefault="00070022" w14:paraId="6A6928BD" w14:textId="4938C203">
      <w:pPr>
        <w:pStyle w:val="Heading2"/>
      </w:pPr>
      <w:r>
        <w:lastRenderedPageBreak/>
        <w:t xml:space="preserve">2AC – </w:t>
      </w:r>
      <w:r w:rsidR="0057095C">
        <w:t xml:space="preserve">Yes </w:t>
      </w:r>
      <w:r>
        <w:t xml:space="preserve">Terror </w:t>
      </w:r>
    </w:p>
    <w:p w:rsidRPr="0057095C" w:rsidR="0057095C" w:rsidP="0057095C" w:rsidRDefault="0057095C" w14:paraId="2177CFD9" w14:textId="10E63AB6">
      <w:pPr>
        <w:pStyle w:val="Heading3"/>
      </w:pPr>
      <w:r>
        <w:lastRenderedPageBreak/>
        <w:t>Goes Global</w:t>
      </w:r>
    </w:p>
    <w:p w:rsidR="00070022" w:rsidP="00070022" w:rsidRDefault="00070022" w14:paraId="5F4CC50F" w14:textId="77777777">
      <w:pPr>
        <w:pStyle w:val="Heading4"/>
      </w:pPr>
      <w:r>
        <w:t>Yemen conflict gives AQAP the space and resources to go global</w:t>
      </w:r>
    </w:p>
    <w:p w:rsidR="00070022" w:rsidP="00070022" w:rsidRDefault="00070022" w14:paraId="1F30A798" w14:textId="77777777"/>
    <w:p w:rsidRPr="00AC06C4" w:rsidR="00070022" w:rsidP="00070022" w:rsidRDefault="00070022" w14:paraId="289A2F36" w14:textId="77777777">
      <w:pPr>
        <w:rPr>
          <w:rStyle w:val="Style13ptBold"/>
        </w:rPr>
      </w:pPr>
      <w:r w:rsidRPr="00AC06C4">
        <w:rPr>
          <w:rStyle w:val="Style13ptBold"/>
        </w:rPr>
        <w:t xml:space="preserve">Carlino, </w:t>
      </w:r>
      <w:r>
        <w:rPr>
          <w:rStyle w:val="Style13ptBold"/>
        </w:rPr>
        <w:t>3/22</w:t>
      </w:r>
    </w:p>
    <w:p w:rsidRPr="007D1D7A" w:rsidR="00070022" w:rsidP="00070022" w:rsidRDefault="00070022" w14:paraId="3E11FEE9" w14:textId="77777777">
      <w:pPr>
        <w:rPr>
          <w:sz w:val="20"/>
          <w:szCs w:val="20"/>
        </w:rPr>
      </w:pPr>
      <w:r w:rsidRPr="007D1D7A">
        <w:rPr>
          <w:sz w:val="20"/>
          <w:szCs w:val="20"/>
        </w:rPr>
        <w:t xml:space="preserve">(Lud0vico, “Al-Qaeda's Strategy in the Yemeni War,” Italian Institute for International Political Studies, 22 March, 2019 </w:t>
      </w:r>
      <w:hyperlink w:history="1" r:id="rId176">
        <w:r w:rsidRPr="007D1D7A">
          <w:rPr>
            <w:rStyle w:val="Hyperlink"/>
            <w:sz w:val="20"/>
            <w:szCs w:val="20"/>
          </w:rPr>
          <w:t>https://www.ispionline.it/en/pubblicazione/al-qaedas-strategy-yemeni-war-22609</w:t>
        </w:r>
      </w:hyperlink>
      <w:r w:rsidRPr="007D1D7A">
        <w:rPr>
          <w:sz w:val="20"/>
          <w:szCs w:val="20"/>
        </w:rPr>
        <w:t>)</w:t>
      </w:r>
    </w:p>
    <w:p w:rsidR="00070022" w:rsidP="00070022" w:rsidRDefault="00070022" w14:paraId="536D17BF" w14:textId="77777777">
      <w:pPr>
        <w:rPr>
          <w:rStyle w:val="Emphasis"/>
        </w:rPr>
      </w:pPr>
      <w:r w:rsidRPr="00AC06C4">
        <w:rPr>
          <w:sz w:val="16"/>
        </w:rPr>
        <w:t xml:space="preserve">In the short term, this AQAP/IS infighting, coupled with constant UAE counter-terrorism pressure, has the potential to debilitate the two jihadist organisations. Looking further away, however, </w:t>
      </w:r>
      <w:r w:rsidRPr="00AC06C4">
        <w:rPr>
          <w:rStyle w:val="Emphasis"/>
        </w:rPr>
        <w:t>as the civil war still drags</w:t>
      </w:r>
      <w:r w:rsidRPr="00AC06C4">
        <w:rPr>
          <w:sz w:val="16"/>
        </w:rPr>
        <w:t xml:space="preserve"> on without any political solution in the horizon, </w:t>
      </w:r>
      <w:r w:rsidRPr="00AC06C4">
        <w:rPr>
          <w:rStyle w:val="Emphasis"/>
        </w:rPr>
        <w:t>and while coalition supported forces continue to attract strong accusations of blatant human rights violations, the future for AQAP</w:t>
      </w:r>
      <w:r w:rsidRPr="00AC06C4">
        <w:rPr>
          <w:sz w:val="16"/>
        </w:rPr>
        <w:t xml:space="preserve"> and IS in Yemen </w:t>
      </w:r>
      <w:r w:rsidRPr="00AC06C4">
        <w:rPr>
          <w:rStyle w:val="Emphasis"/>
        </w:rPr>
        <w:t>might</w:t>
      </w:r>
      <w:r w:rsidRPr="00AC06C4">
        <w:rPr>
          <w:sz w:val="16"/>
        </w:rPr>
        <w:t xml:space="preserve"> well </w:t>
      </w:r>
      <w:r w:rsidRPr="00AC06C4">
        <w:rPr>
          <w:rStyle w:val="Emphasis"/>
        </w:rPr>
        <w:t xml:space="preserve">be promising. AQAP </w:t>
      </w:r>
      <w:r w:rsidRPr="00AC06C4">
        <w:rPr>
          <w:sz w:val="16"/>
        </w:rPr>
        <w:t xml:space="preserve">has any incentive to preserve its strategic adjustment and continue to focus on the local front of its jihadi struggle, but it </w:t>
      </w:r>
      <w:r w:rsidRPr="00AC06C4">
        <w:rPr>
          <w:rStyle w:val="Emphasis"/>
        </w:rPr>
        <w:t>could exploit the space of manoeuvre provided by the civil war to set the stage for a further recalibration of its aims, reincorporating that global element for which the group had been widely known.</w:t>
      </w:r>
      <w:r w:rsidRPr="00AC06C4">
        <w:rPr>
          <w:sz w:val="16"/>
        </w:rPr>
        <w:t xml:space="preserve"> Moreover, </w:t>
      </w:r>
      <w:r w:rsidRPr="00AC06C4">
        <w:rPr>
          <w:rStyle w:val="Emphasis"/>
        </w:rPr>
        <w:t>AQAP could</w:t>
      </w:r>
      <w:r w:rsidRPr="00AC06C4">
        <w:rPr>
          <w:sz w:val="16"/>
        </w:rPr>
        <w:t xml:space="preserve"> ultimately </w:t>
      </w:r>
      <w:r w:rsidRPr="00AC06C4">
        <w:rPr>
          <w:rStyle w:val="Emphasis"/>
        </w:rPr>
        <w:t>bring what remains of IS in Yemen under its umbrella. In more than 25 years, AQAP has proved to be a learning organisation able to adapt itself to conditions on the ground. An endless civil war is just what the group needs to have this process facilitated.</w:t>
      </w:r>
    </w:p>
    <w:p w:rsidR="00070022" w:rsidP="00070022" w:rsidRDefault="00070022" w14:paraId="1B34D1D5" w14:textId="77777777">
      <w:pPr>
        <w:rPr>
          <w:rStyle w:val="Emphasis"/>
        </w:rPr>
      </w:pPr>
    </w:p>
    <w:p w:rsidR="00070022" w:rsidP="00070022" w:rsidRDefault="00070022" w14:paraId="54628AE1" w14:textId="77777777">
      <w:pPr>
        <w:pStyle w:val="Heading4"/>
      </w:pPr>
      <w:r>
        <w:t>They are planning a large scale attack – its just a matter of time</w:t>
      </w:r>
    </w:p>
    <w:p w:rsidRPr="00962405" w:rsidR="00070022" w:rsidP="00070022" w:rsidRDefault="00070022" w14:paraId="6376C3E9" w14:textId="77777777"/>
    <w:p w:rsidR="00070022" w:rsidP="00070022" w:rsidRDefault="00070022" w14:paraId="5E46AA3E" w14:textId="77777777">
      <w:pPr>
        <w:rPr>
          <w:rStyle w:val="Style13ptBold"/>
        </w:rPr>
      </w:pPr>
      <w:r>
        <w:rPr>
          <w:rStyle w:val="Style13ptBold"/>
        </w:rPr>
        <w:t>Stratfor, 1/22</w:t>
      </w:r>
    </w:p>
    <w:p w:rsidRPr="007D1D7A" w:rsidR="00070022" w:rsidP="00070022" w:rsidRDefault="00070022" w14:paraId="57FDFC3E" w14:textId="77777777">
      <w:pPr>
        <w:rPr>
          <w:rStyle w:val="Style13ptBold"/>
          <w:b w:val="0"/>
          <w:bCs w:val="0"/>
          <w:sz w:val="20"/>
          <w:szCs w:val="20"/>
        </w:rPr>
      </w:pPr>
      <w:r w:rsidRPr="007D1D7A">
        <w:rPr>
          <w:sz w:val="20"/>
          <w:szCs w:val="20"/>
        </w:rPr>
        <w:t xml:space="preserve">(“Tracking Jihadist Movements in 2019: Al Qaeda,” Stratfor, 22 Jan. 2019, </w:t>
      </w:r>
      <w:hyperlink w:history="1" r:id="rId177">
        <w:r w:rsidRPr="007D1D7A">
          <w:rPr>
            <w:rStyle w:val="Hyperlink"/>
            <w:sz w:val="20"/>
            <w:szCs w:val="20"/>
          </w:rPr>
          <w:t>https://worldview.stratfor.com/article/tracking-jihadist-movements-2019-al-qaeda</w:t>
        </w:r>
      </w:hyperlink>
      <w:r w:rsidRPr="007D1D7A">
        <w:rPr>
          <w:sz w:val="20"/>
          <w:szCs w:val="20"/>
        </w:rPr>
        <w:t>)</w:t>
      </w:r>
    </w:p>
    <w:p w:rsidR="00070022" w:rsidP="00070022" w:rsidRDefault="00070022" w14:paraId="45C2A9B2" w14:textId="6B67097E">
      <w:pPr>
        <w:rPr>
          <w:sz w:val="16"/>
        </w:rPr>
      </w:pPr>
      <w:r w:rsidRPr="00241FD0">
        <w:rPr>
          <w:rStyle w:val="Emphasis"/>
        </w:rPr>
        <w:t>The leadership of al Qaeda's core continues to provide ideological guidance for</w:t>
      </w:r>
      <w:r w:rsidRPr="00962405">
        <w:rPr>
          <w:sz w:val="16"/>
        </w:rPr>
        <w:t xml:space="preserve"> the group's </w:t>
      </w:r>
      <w:r w:rsidRPr="00241FD0">
        <w:rPr>
          <w:rStyle w:val="Emphasis"/>
        </w:rPr>
        <w:t>branches</w:t>
      </w:r>
      <w:r w:rsidRPr="00962405">
        <w:rPr>
          <w:sz w:val="16"/>
        </w:rPr>
        <w:t xml:space="preserve"> and grassroots followers </w:t>
      </w:r>
      <w:r w:rsidRPr="00241FD0">
        <w:rPr>
          <w:rStyle w:val="Emphasis"/>
        </w:rPr>
        <w:t>around the globe</w:t>
      </w:r>
      <w:r w:rsidRPr="00962405">
        <w:rPr>
          <w:sz w:val="16"/>
        </w:rPr>
        <w:t xml:space="preserve">. While its core failed to conduct any major terrorist attacks in 2018, that does not mean it has forsaken such planning and operations. Indeed, British Security Minister Ben Wallace said in December that </w:t>
      </w:r>
      <w:r w:rsidRPr="00962405">
        <w:rPr>
          <w:rStyle w:val="Emphasis"/>
        </w:rPr>
        <w:t>al Qaeda remains focused on major plots targeting the West and</w:t>
      </w:r>
      <w:r w:rsidRPr="00962405">
        <w:rPr>
          <w:sz w:val="16"/>
        </w:rPr>
        <w:t xml:space="preserve"> apparently </w:t>
      </w:r>
      <w:r w:rsidRPr="00962405">
        <w:rPr>
          <w:rStyle w:val="Emphasis"/>
        </w:rPr>
        <w:t xml:space="preserve">wants to reprise the success of the iconic 9/11 attacks through another </w:t>
      </w:r>
      <w:hyperlink w:history="1" r:id="rId178">
        <w:r w:rsidRPr="00962405">
          <w:rPr>
            <w:rStyle w:val="Emphasis"/>
          </w:rPr>
          <w:t>aviation attack</w:t>
        </w:r>
      </w:hyperlink>
      <w:r w:rsidRPr="00962405">
        <w:rPr>
          <w:sz w:val="16"/>
        </w:rPr>
        <w:t xml:space="preserve">. Wallace also noted that </w:t>
      </w:r>
      <w:r w:rsidRPr="00962405">
        <w:rPr>
          <w:rStyle w:val="Emphasis"/>
        </w:rPr>
        <w:t>al Qaeda is attempting to develop new methods and tactics</w:t>
      </w:r>
      <w:r w:rsidRPr="00962405">
        <w:rPr>
          <w:sz w:val="16"/>
        </w:rPr>
        <w:t xml:space="preserve"> to smuggle explosives aboard aircraft and attack airports. Forecast After predicting the fall of the Islamic State's self-declared caliphate in Syria and Iraq, al Qaeda's core will continue to call on individual militants and groups to return to their fold. </w:t>
      </w:r>
      <w:r w:rsidRPr="00962405">
        <w:rPr>
          <w:rStyle w:val="Emphasis"/>
        </w:rPr>
        <w:t xml:space="preserve">Al Qaeda's leaders believe that the group's </w:t>
      </w:r>
      <w:hyperlink w:history="1" r:id="rId179">
        <w:r w:rsidRPr="00962405">
          <w:rPr>
            <w:rStyle w:val="Hyperlink"/>
            <w:sz w:val="16"/>
          </w:rPr>
          <w:t xml:space="preserve">gradualist </w:t>
        </w:r>
        <w:r w:rsidRPr="00962405">
          <w:rPr>
            <w:rStyle w:val="Emphasis"/>
          </w:rPr>
          <w:t>approach</w:t>
        </w:r>
      </w:hyperlink>
      <w:r w:rsidRPr="00962405">
        <w:rPr>
          <w:sz w:val="16"/>
        </w:rPr>
        <w:t>, which we often refer to as "</w:t>
      </w:r>
      <w:r w:rsidRPr="00962405">
        <w:rPr>
          <w:rStyle w:val="Emphasis"/>
        </w:rPr>
        <w:t>bin Ladenism," is</w:t>
      </w:r>
      <w:r w:rsidRPr="00962405">
        <w:rPr>
          <w:sz w:val="16"/>
        </w:rPr>
        <w:t xml:space="preserve"> a more </w:t>
      </w:r>
      <w:r w:rsidRPr="00962405">
        <w:rPr>
          <w:rStyle w:val="Emphasis"/>
        </w:rPr>
        <w:t>effective</w:t>
      </w:r>
      <w:r w:rsidRPr="00962405">
        <w:rPr>
          <w:sz w:val="16"/>
        </w:rPr>
        <w:t xml:space="preserve"> way to advance the global jihadist insurgency. With this philosophy, al Qaeda will work to wear down Western powers and their Middle Eastern allies. </w:t>
      </w:r>
      <w:r w:rsidRPr="00962405">
        <w:rPr>
          <w:rStyle w:val="Emphasis"/>
        </w:rPr>
        <w:t>The West will be its primary target, as it plans spectacular attacks</w:t>
      </w:r>
      <w:r w:rsidRPr="00962405">
        <w:rPr>
          <w:sz w:val="16"/>
        </w:rPr>
        <w:t xml:space="preserve"> and hopes to inspire grassroots militants to conduct such operations. At the same time, Stratfor believes that al Qaeda's core leadership will direct franchise groups to confront their rivals from the Islamic State, as well as encourage seasoned fighters, local groups and new recruits to join – or, in some cases, rejoin – al Qaeda. And </w:t>
      </w:r>
      <w:r w:rsidRPr="00962405">
        <w:rPr>
          <w:rStyle w:val="Emphasis"/>
        </w:rPr>
        <w:t>with its fixation on aircraft and the discovery of</w:t>
      </w:r>
      <w:r w:rsidRPr="00962405">
        <w:rPr>
          <w:sz w:val="16"/>
        </w:rPr>
        <w:t xml:space="preserve"> grassroots </w:t>
      </w:r>
      <w:r w:rsidRPr="00962405">
        <w:rPr>
          <w:rStyle w:val="Emphasis"/>
        </w:rPr>
        <w:t>jihadists among airport staff, al Qaeda is bound to succeed</w:t>
      </w:r>
      <w:r w:rsidRPr="00962405">
        <w:rPr>
          <w:sz w:val="16"/>
        </w:rPr>
        <w:t xml:space="preserve"> in an aviation-related attack again – </w:t>
      </w:r>
      <w:r w:rsidRPr="00962405">
        <w:rPr>
          <w:rStyle w:val="Emphasis"/>
        </w:rPr>
        <w:t>it just remains to be seen whether it does so in 2019</w:t>
      </w:r>
      <w:r w:rsidRPr="00962405">
        <w:rPr>
          <w:sz w:val="16"/>
        </w:rPr>
        <w:t xml:space="preserve">. </w:t>
      </w:r>
    </w:p>
    <w:p w:rsidR="0057095C" w:rsidP="0057095C" w:rsidRDefault="0057095C" w14:paraId="6AE41B82" w14:textId="259C1C41">
      <w:pPr>
        <w:pStyle w:val="Heading3"/>
      </w:pPr>
      <w:r>
        <w:lastRenderedPageBreak/>
        <w:t>Ideology</w:t>
      </w:r>
    </w:p>
    <w:p w:rsidRPr="0057095C" w:rsidR="0057095C" w:rsidP="0057095C" w:rsidRDefault="0057095C" w14:paraId="76886701" w14:textId="77777777">
      <w:pPr>
        <w:keepNext/>
        <w:keepLines/>
        <w:spacing w:before="40" w:after="0"/>
        <w:outlineLvl w:val="3"/>
        <w:rPr>
          <w:rFonts w:eastAsia="MS Gothic"/>
          <w:b/>
          <w:iCs/>
          <w:sz w:val="26"/>
        </w:rPr>
      </w:pPr>
      <w:r w:rsidRPr="0057095C">
        <w:rPr>
          <w:rFonts w:eastAsia="MS Gothic"/>
          <w:b/>
          <w:iCs/>
          <w:sz w:val="26"/>
        </w:rPr>
        <w:t>Terrorism still a threat – new ideologies replaced old ones</w:t>
      </w:r>
    </w:p>
    <w:p w:rsidRPr="0057095C" w:rsidR="0057095C" w:rsidP="0057095C" w:rsidRDefault="0057095C" w14:paraId="69E47AC9" w14:textId="77777777">
      <w:pPr>
        <w:rPr>
          <w:rFonts w:eastAsia="Cambria"/>
          <w:sz w:val="20"/>
          <w:szCs w:val="20"/>
        </w:rPr>
      </w:pPr>
      <w:r w:rsidRPr="0057095C">
        <w:rPr>
          <w:rFonts w:eastAsia="Cambria"/>
          <w:b/>
          <w:bCs/>
          <w:sz w:val="26"/>
        </w:rPr>
        <w:t xml:space="preserve">Dudley 12/5 </w:t>
      </w:r>
      <w:r w:rsidRPr="0057095C">
        <w:rPr>
          <w:rFonts w:eastAsia="Cambria"/>
          <w:sz w:val="20"/>
          <w:szCs w:val="20"/>
        </w:rPr>
        <w:t xml:space="preserve">(Dominic Dudley is a London-based writer, analyst and photographer who covers the politics and economics of the Middle East, Africa and other emerging markets. . His articles appear in many leading publications around the world, including Bloomberg Businessweek, The Economist, Forbes, Foreign Policy and the Middle East Economic Digest (MEED) and he is also editor of Gulf States Newsletter. His photos have appeared in The New Yorker, The Guardian, Vanity Fair and many other places. He is a member of the Royal Institute of International Affairs (Chatham House) and the Royal United Services Institute (RUSI) and he works with SOAS, part of the University of London, to brief senior diplomats, NGO executives and others on the politics and economics of the MENA region. He also appears regularly on TV to discuss events in the Middle East.; “Terrorism In Decline: Number Of Deaths By Terrorist Groups Falls For Third Year In A Row”; </w:t>
      </w:r>
      <w:hyperlink w:history="1" w:anchor="40d83620203c" r:id="rId180">
        <w:r w:rsidRPr="0057095C">
          <w:rPr>
            <w:rFonts w:eastAsia="Cambria"/>
            <w:sz w:val="20"/>
            <w:szCs w:val="20"/>
          </w:rPr>
          <w:t>https://www.forbes.com/sites/dominicdudley/2018/12/05/terrorism-in-decline/#40d83620203c</w:t>
        </w:r>
      </w:hyperlink>
      <w:r w:rsidRPr="0057095C">
        <w:rPr>
          <w:rFonts w:eastAsia="Cambria"/>
          <w:sz w:val="20"/>
          <w:szCs w:val="20"/>
        </w:rPr>
        <w:t>; written 12/5/18; accessed 7/28/19)</w:t>
      </w:r>
    </w:p>
    <w:p w:rsidRPr="0057095C" w:rsidR="0057095C" w:rsidP="0057095C" w:rsidRDefault="0057095C" w14:paraId="7D4760BC" w14:textId="77777777">
      <w:pPr>
        <w:rPr>
          <w:rFonts w:eastAsia="Cambria"/>
          <w:sz w:val="16"/>
        </w:rPr>
      </w:pPr>
      <w:r w:rsidRPr="0057095C">
        <w:rPr>
          <w:rFonts w:eastAsia="Cambria"/>
          <w:sz w:val="16"/>
        </w:rPr>
        <w:t xml:space="preserve">However, </w:t>
      </w:r>
      <w:r w:rsidRPr="0057095C">
        <w:rPr>
          <w:rFonts w:eastAsia="Cambria"/>
          <w:u w:val="single"/>
        </w:rPr>
        <w:t>while some Islamic fundamentalist groups may be declining in power, other groups and ideologies are rising in their place.</w:t>
      </w:r>
      <w:r w:rsidRPr="0057095C">
        <w:rPr>
          <w:rFonts w:eastAsia="Cambria"/>
          <w:sz w:val="16"/>
        </w:rPr>
        <w:t xml:space="preserve"> One notable trend in recent years has been the increase in far-right terrorism in North America and Western Europe. </w:t>
      </w:r>
      <w:r w:rsidRPr="0057095C">
        <w:rPr>
          <w:rFonts w:eastAsia="Cambria"/>
          <w:b/>
          <w:bCs/>
          <w:sz w:val="16"/>
        </w:rPr>
        <w:t>Last year these extremists carried out 59 attacks and were responsible for 17 deaths. Most of the attacks were carried out by individuals with far-right, white nationalist or anti-Muslim beliefs.</w:t>
      </w:r>
      <w:r w:rsidRPr="0057095C">
        <w:rPr>
          <w:rFonts w:eastAsia="Cambria"/>
          <w:sz w:val="16"/>
        </w:rPr>
        <w:t xml:space="preserve"> This is part of the continually shifting terrorism landscape, which can make it hard for police and security forces to identify and pursue dangerous groups and individuals. Of the 169 terrorist groups responsible for at least one death in 2017, 42 were either previously unknown or had not caused any deaths in the three previous years. </w:t>
      </w:r>
      <w:r w:rsidRPr="0057095C">
        <w:rPr>
          <w:rFonts w:eastAsia="Cambria"/>
          <w:u w:val="single"/>
        </w:rPr>
        <w:t xml:space="preserve">The constant evolution of the threat means that, </w:t>
      </w:r>
      <w:r w:rsidRPr="0057095C">
        <w:rPr>
          <w:rFonts w:eastAsia="Cambria"/>
          <w:b/>
          <w:iCs/>
          <w:u w:val="single"/>
          <w:bdr w:val="single" w:color="auto" w:sz="8" w:space="0"/>
        </w:rPr>
        <w:t>for all the gains made in recent years, terrorism still remains a widespread problem.</w:t>
      </w:r>
      <w:r w:rsidRPr="0057095C">
        <w:rPr>
          <w:rFonts w:eastAsia="Cambria"/>
          <w:u w:val="single"/>
        </w:rPr>
        <w:t xml:space="preserve"> Last year 67 countries recorded at least one death from terrorism and 98 countries suffered at least one attack. As in previous years, the violence was concentrated in a relatively small number of countries.</w:t>
      </w:r>
      <w:r w:rsidRPr="0057095C">
        <w:rPr>
          <w:rFonts w:eastAsia="Cambria"/>
          <w:sz w:val="16"/>
        </w:rPr>
        <w:t xml:space="preserve"> Five states – Afghanistan, Iraq, Nigeria, Somalia and Syria – recorded more than 1,000 deaths each and accounted for 84% of the worldwide total. Afghanistan alone suffered 4,653 fatalities, or 25% of the total. In the process it became the most dangerous country, overtaking Iraq which suffered 4,271 terrorist deaths last year. </w:t>
      </w:r>
      <w:r w:rsidRPr="0057095C">
        <w:rPr>
          <w:rFonts w:eastAsia="Cambria"/>
          <w:u w:val="single"/>
        </w:rPr>
        <w:t>Despite the improvements in many parts of the Middle East and Europe, some places are getting more dangerous.</w:t>
      </w:r>
      <w:r w:rsidRPr="0057095C">
        <w:rPr>
          <w:rFonts w:eastAsia="Cambria"/>
          <w:sz w:val="16"/>
        </w:rPr>
        <w:t xml:space="preserve"> In Somalia, the number of deaths from terrorism increased by 93 per cent from 2016 to 2017. One attack in Mogadishu in October 2017 killed 587 people, when a suicide bomber detonated an explosives-laden truck outside the Safari Hotel. That was the deadliest attack anywhere in the world last year and one of 11 incidents in which at least 100 people were killed. </w:t>
      </w:r>
      <w:r w:rsidRPr="0057095C">
        <w:rPr>
          <w:rFonts w:eastAsia="Cambria"/>
          <w:u w:val="single"/>
        </w:rPr>
        <w:t xml:space="preserve">The economic impact of all this carnage is estimated by the IEP to have been $52bn last year. </w:t>
      </w:r>
      <w:r w:rsidRPr="0057095C">
        <w:rPr>
          <w:rFonts w:eastAsia="Cambria"/>
          <w:sz w:val="16"/>
        </w:rPr>
        <w:t>While large, that is 42% less than the year before.</w:t>
      </w:r>
      <w:r w:rsidRPr="0057095C">
        <w:rPr>
          <w:rFonts w:eastAsia="Cambria"/>
          <w:u w:val="single"/>
        </w:rPr>
        <w:t xml:space="preserve"> This sum is calculated from the direct and indirect cost of deaths and injuries (including medical costs and lost earnings), declines in national output and property destruction. However, by the IEP’s own admission, this almost certainly underestimates the scale of damage caused. “The true economic impact of terrorism is likely to be much higher as these figures do not account for the indirect impacts on business, investment and the costs associated with security agencies in countering terrorism,” says Killelea. The indications are that the situation has continued to improve around the world this year, according to the IEP. However, terrorist activity still poses a significant security threat. “</w:t>
      </w:r>
      <w:r w:rsidRPr="0057095C">
        <w:rPr>
          <w:rFonts w:eastAsia="Cambria"/>
          <w:b/>
          <w:iCs/>
          <w:u w:val="single"/>
          <w:bdr w:val="single" w:color="auto" w:sz="8" w:space="0"/>
        </w:rPr>
        <w:t>We’re a long way from seeing the end of terrorism,</w:t>
      </w:r>
      <w:r w:rsidRPr="0057095C">
        <w:rPr>
          <w:rFonts w:eastAsia="Cambria"/>
          <w:u w:val="single"/>
        </w:rPr>
        <w:t xml:space="preserve">” </w:t>
      </w:r>
      <w:r w:rsidRPr="0057095C">
        <w:rPr>
          <w:rFonts w:eastAsia="Cambria"/>
          <w:sz w:val="16"/>
        </w:rPr>
        <w:t xml:space="preserve">says Killelea. </w:t>
      </w:r>
    </w:p>
    <w:p w:rsidRPr="0057095C" w:rsidR="0057095C" w:rsidP="0057095C" w:rsidRDefault="0057095C" w14:paraId="365705D5" w14:textId="77777777">
      <w:pPr>
        <w:rPr>
          <w:rFonts w:eastAsia="Cambria"/>
        </w:rPr>
      </w:pPr>
    </w:p>
    <w:p w:rsidRPr="0057095C" w:rsidR="0057095C" w:rsidP="0057095C" w:rsidRDefault="0057095C" w14:paraId="70F4B31E" w14:textId="77777777"/>
    <w:p w:rsidRPr="00534097" w:rsidR="00070022" w:rsidP="00070022" w:rsidRDefault="00070022" w14:paraId="57F4DCF7" w14:textId="77777777">
      <w:pPr>
        <w:rPr>
          <w:rStyle w:val="Style13ptBold"/>
        </w:rPr>
      </w:pPr>
    </w:p>
    <w:p w:rsidR="00070022" w:rsidP="00070022" w:rsidRDefault="00070022" w14:paraId="67CDDE9F" w14:textId="77777777">
      <w:pPr>
        <w:rPr>
          <w:rStyle w:val="Emphasis"/>
        </w:rPr>
      </w:pPr>
    </w:p>
    <w:p w:rsidR="00070022" w:rsidP="00EC7814" w:rsidRDefault="00070022" w14:paraId="5FE2735E" w14:textId="04ED096E">
      <w:pPr>
        <w:pStyle w:val="Heading2"/>
      </w:pPr>
      <w:r>
        <w:lastRenderedPageBreak/>
        <w:t xml:space="preserve">2AC – WMD </w:t>
      </w:r>
    </w:p>
    <w:p w:rsidRPr="00EC7814" w:rsidR="00EC7814" w:rsidP="00EC7814" w:rsidRDefault="00EC7814" w14:paraId="148F756A" w14:textId="00FE667B">
      <w:pPr>
        <w:pStyle w:val="Heading3"/>
      </w:pPr>
      <w:r>
        <w:lastRenderedPageBreak/>
        <w:t>Goals</w:t>
      </w:r>
    </w:p>
    <w:p w:rsidR="00070022" w:rsidP="00070022" w:rsidRDefault="00070022" w14:paraId="0D70D5C9" w14:textId="77777777">
      <w:pPr>
        <w:pStyle w:val="Heading4"/>
      </w:pPr>
      <w:r>
        <w:t xml:space="preserve">Bin Laden WMD goals are still the core mission – Yemen creates the perfect storm for nuclear terror </w:t>
      </w:r>
    </w:p>
    <w:p w:rsidR="00070022" w:rsidP="00070022" w:rsidRDefault="00070022" w14:paraId="3CC6446E" w14:textId="77777777"/>
    <w:p w:rsidRPr="00D03775" w:rsidR="00070022" w:rsidP="00070022" w:rsidRDefault="00070022" w14:paraId="1D3C0395" w14:textId="77777777">
      <w:pPr>
        <w:rPr>
          <w:rStyle w:val="Style13ptBold"/>
        </w:rPr>
      </w:pPr>
      <w:r w:rsidRPr="00D03775">
        <w:rPr>
          <w:rStyle w:val="Style13ptBold"/>
        </w:rPr>
        <w:t>Rezaei, 2016</w:t>
      </w:r>
    </w:p>
    <w:p w:rsidR="00070022" w:rsidP="00070022" w:rsidRDefault="00070022" w14:paraId="226239E1" w14:textId="77777777">
      <w:r w:rsidRPr="00D03775">
        <w:t xml:space="preserve">(Dr. Rezaei is a research fellow focusing on Iran and nuclear policy at Sakarya Üniversitesi, Ortadoğu Enstitüsü, Sakarya, Turkey; “Shopping for Armageddon: Islamist Groups and Nuclear Terror,” Middle East Polic, Fall 2016, </w:t>
      </w:r>
      <w:hyperlink w:history="1" r:id="rId181">
        <w:r w:rsidRPr="00D03775">
          <w:rPr>
            <w:rStyle w:val="Hyperlink"/>
          </w:rPr>
          <w:t>https://onlinelibrary.wiley.com/doi/pdf/10.1111/mepo.12221</w:t>
        </w:r>
      </w:hyperlink>
      <w:r w:rsidRPr="00D03775">
        <w:t>)</w:t>
      </w:r>
    </w:p>
    <w:p w:rsidRPr="00D03775" w:rsidR="00070022" w:rsidP="00070022" w:rsidRDefault="00070022" w14:paraId="2D5342E8" w14:textId="77777777">
      <w:pPr>
        <w:rPr>
          <w:sz w:val="16"/>
        </w:rPr>
      </w:pPr>
      <w:r w:rsidRPr="00D03775">
        <w:rPr>
          <w:sz w:val="16"/>
        </w:rPr>
        <w:t xml:space="preserve">After the death of Azzam on November 24, 1989, Osama bin Laden set out to implement his mentor’s vision for global jihad. While fighting a traditional guerrilla warfare against the Soviet army in Afghanistan, </w:t>
      </w:r>
      <w:r w:rsidRPr="00D03775">
        <w:rPr>
          <w:rStyle w:val="Emphasis"/>
        </w:rPr>
        <w:t>bin Laden</w:t>
      </w:r>
      <w:r w:rsidRPr="00D03775">
        <w:rPr>
          <w:sz w:val="16"/>
        </w:rPr>
        <w:t xml:space="preserve"> had </w:t>
      </w:r>
      <w:r w:rsidRPr="00D03775">
        <w:rPr>
          <w:rStyle w:val="Emphasis"/>
        </w:rPr>
        <w:t xml:space="preserve">developed an interest in </w:t>
      </w:r>
      <w:r w:rsidRPr="00D03775">
        <w:rPr>
          <w:sz w:val="16"/>
        </w:rPr>
        <w:t>weapons of mass destruction (</w:t>
      </w:r>
      <w:r w:rsidRPr="00D03775">
        <w:rPr>
          <w:rStyle w:val="Emphasis"/>
        </w:rPr>
        <w:t>WMD). He envisioned this as a way to continue the next stage of global jihad</w:t>
      </w:r>
      <w:r w:rsidRPr="00D03775">
        <w:rPr>
          <w:sz w:val="16"/>
        </w:rPr>
        <w:t xml:space="preserve">. In 1998, in an interview with Time magazine, </w:t>
      </w:r>
      <w:r w:rsidRPr="00D03775">
        <w:rPr>
          <w:rStyle w:val="Emphasis"/>
        </w:rPr>
        <w:t xml:space="preserve">the alQaeda chief stated that “acquiring weapons of mass destruction was a religious duty of all Muslims, </w:t>
      </w:r>
      <w:r w:rsidRPr="00D03775">
        <w:rPr>
          <w:sz w:val="16"/>
        </w:rPr>
        <w:t xml:space="preserve">and one that was fully in accordance with Islamic precepts as defined by Allah.” In the same year, </w:t>
      </w:r>
      <w:r w:rsidRPr="00D03775">
        <w:rPr>
          <w:rStyle w:val="Emphasis"/>
        </w:rPr>
        <w:t>Bin Laden issued a proclamation: “The Nuclear Bomb of Islam,” declaring that “it is the duty of Muslims to prepare as much force as possible to terrorize the enemies of God</w:t>
      </w:r>
      <w:r w:rsidRPr="00D03775">
        <w:rPr>
          <w:sz w:val="16"/>
        </w:rPr>
        <w:t xml:space="preserve">.”51 Fouad Hussein, who interviewed a number of Islamists imprisoned in Jordan in the late 1990s, including Abu Musab al Zarqawi, wrote a book about al-Qaeda’s blueprint for restoring the Caliphate. The Arabic-language book, Al-Zarqawi: alJeel al-Thani al-Qaeda (Al-Zarqawi: AlQaeda’s Second Generation), published in 2005, revealed a seven-stage path toward the “definitive victory” that is the caliphate by 2020. According to al Zarqawi and his colleagues, by that time the rest of the world would be so beaten down by “Muslim power” that the Caliphate would be a resounding success.52 Abu Musab al-Suri (aka Mustafa bin Abd al-Qadir Setmarian Nassar, or Umar Abd al-Hakim), a Syrian Islamist and former member of the al-Taliaa al-Muqtila (the Fighting Vanguard), a Muslim Brotherhood-affiliated jihadi group founded by Marwan Hadeed, offered a similar postulate. In his book, The Call for a Worldwide Islamic Resistance, </w:t>
      </w:r>
      <w:r w:rsidRPr="00D03775">
        <w:rPr>
          <w:rStyle w:val="Emphasis"/>
        </w:rPr>
        <w:t>al-Suri, a key leader and strategist of the global jihadist movement</w:t>
      </w:r>
      <w:r w:rsidRPr="00D03775">
        <w:rPr>
          <w:sz w:val="16"/>
        </w:rPr>
        <w:t xml:space="preserve">, discussed jihad for the twenty-first century. As one commentator put it, al-Suri </w:t>
      </w:r>
      <w:r w:rsidRPr="00D03775">
        <w:rPr>
          <w:rStyle w:val="Emphasis"/>
        </w:rPr>
        <w:t>wanted to “bring about the largest number of human and material casualties possible for America and its allies, a plan that involved jihadists obtaining WMD</w:t>
      </w:r>
      <w:r w:rsidRPr="00D03775">
        <w:rPr>
          <w:sz w:val="16"/>
        </w:rPr>
        <w:t>.”53 Bin Laden’s well-known efforts to procure nuclear and other weapons of mass destruction followed al-Suri’s strategy. Al-Qaeda tried to buy uranium from South Africa, fabricate its own devices, and even look for “off the shelf” products. It reportedly negotiated with the Chechen mafia to buy tactical nukes and with Russian crime figures to obtain the material for a radiological bomb.54 Al-Watan al-Arabi magazine reported in November 1998 that Bin Laden had forged links with organizedcrime figures and offered Chechen criminal gangs $30 million worth of opium in exchange for nuclear warheads. The publication claimed that a team of five nuclear scientists had been assembled from Turkmenistan, led by an Arab who had worked on the Iraqi nuclear program.55 In August 2001, Bin Laden met with UTN emissaries Mahmood and Majeed to ask for help in assembling a nuclear or radiological device. After 9/11, however, al-Qaeda’s NR prospects diminished considerably. Bin Laden was forced into hiding along with his lieutenants and foot soldiers, UTN was dissolved, and Mahmood and Majid were arrested. Not much came from his ill-conceived plans either. In 2002, Jose Padilla, an American convert to Islam known as Abdullah al-Muhajir, was arrested for planning a radiological attack. Before returning to the United States, Padilla spent time in al-Qaeda camps in Afghanistan and Pakistan</w:t>
      </w:r>
      <w:proofErr w:type="gramStart"/>
      <w:r w:rsidRPr="00D03775">
        <w:rPr>
          <w:sz w:val="16"/>
        </w:rPr>
        <w:t>,where</w:t>
      </w:r>
      <w:proofErr w:type="gramEnd"/>
      <w:r w:rsidRPr="00D03775">
        <w:rPr>
          <w:sz w:val="16"/>
        </w:rPr>
        <w:t xml:space="preserve"> he was allegedly trained in building a dirty bomb. In 2005, the British terrorist Dhiren Barot started his training with al-Qaeda. He was later charged with intending to commit acts of terror either in London or New York, but it was not clear whether Barot had acquired any radiological material.56 American intelligence analysts believed that, even in hiding, Bin Laden was highly keen to carry out a truly spectacular attack. In 2010, Mowatt-Larsen, by then a fellow at the Belfer Center at Harvard University, warned that </w:t>
      </w:r>
      <w:r w:rsidRPr="00D03775">
        <w:rPr>
          <w:rStyle w:val="Emphasis"/>
        </w:rPr>
        <w:t>al-Qaeda had not abandoned its goal of a mass event</w:t>
      </w:r>
      <w:r w:rsidRPr="00D03775">
        <w:rPr>
          <w:sz w:val="16"/>
        </w:rPr>
        <w:t>. In 2010, U.S. Director of National Intelligence Dennis Blair shared with Congress the Annual Threat Assessment of the U.S. Intelligence Community. He stated, “</w:t>
      </w:r>
      <w:r w:rsidRPr="00D03775">
        <w:rPr>
          <w:rStyle w:val="Emphasis"/>
        </w:rPr>
        <w:t>AlQaeda maintains its intent to attack the homeland — preferably with a large-scale operation that would cause mass casualties,</w:t>
      </w:r>
      <w:r w:rsidRPr="00D03775">
        <w:rPr>
          <w:sz w:val="16"/>
        </w:rPr>
        <w:t xml:space="preserve"> harm the U.S. economy or both.”57 </w:t>
      </w:r>
      <w:r w:rsidRPr="00D03775">
        <w:rPr>
          <w:rStyle w:val="Emphasis"/>
        </w:rPr>
        <w:t>There is no doubt that</w:t>
      </w:r>
      <w:r w:rsidRPr="00D03775">
        <w:rPr>
          <w:sz w:val="16"/>
        </w:rPr>
        <w:t xml:space="preserve"> Ayman </w:t>
      </w:r>
      <w:r w:rsidRPr="00D03775">
        <w:rPr>
          <w:rStyle w:val="Emphasis"/>
        </w:rPr>
        <w:t>alZawahiri, who took over when Bin Laden was killed</w:t>
      </w:r>
      <w:r w:rsidRPr="00D03775">
        <w:rPr>
          <w:sz w:val="16"/>
        </w:rPr>
        <w:t xml:space="preserve"> in May 2011, </w:t>
      </w:r>
      <w:r w:rsidRPr="00D03775">
        <w:rPr>
          <w:rStyle w:val="Emphasis"/>
        </w:rPr>
        <w:t xml:space="preserve">would have liked to deploy a nuclear </w:t>
      </w:r>
      <w:r w:rsidRPr="00D03775">
        <w:rPr>
          <w:sz w:val="16"/>
        </w:rPr>
        <w:t xml:space="preserve">or radiological </w:t>
      </w:r>
      <w:r w:rsidRPr="00D03775">
        <w:rPr>
          <w:rStyle w:val="Emphasis"/>
        </w:rPr>
        <w:t>device</w:t>
      </w:r>
      <w:r w:rsidRPr="00D03775">
        <w:rPr>
          <w:sz w:val="16"/>
        </w:rPr>
        <w:t xml:space="preserve"> in order to outshine 9/11. By that time alQaeda was facing tough competition over recruits and resources from its two spin- -offs, al-Qaeda in the Arabian Peninsula (AQAP) and the Islamic State in Iraq and Syria (ISIS). Indeed, the newer and more aggressive groups seemed to be better positioned to carry out the NR mandate. AQAP Al-Qaeda in the Arabian Peninsula (</w:t>
      </w:r>
      <w:r w:rsidRPr="00D03775">
        <w:rPr>
          <w:rStyle w:val="Emphasis"/>
        </w:rPr>
        <w:t>AQAP) was formed</w:t>
      </w:r>
      <w:r w:rsidRPr="00D03775">
        <w:rPr>
          <w:sz w:val="16"/>
        </w:rPr>
        <w:t xml:space="preserve"> in January 2009 through the merger of al-Qaeda in Yemen and al-Qaeda in Saudi Arabia. Considered highly active </w:t>
      </w:r>
      <w:r w:rsidRPr="00D03775">
        <w:rPr>
          <w:rStyle w:val="Emphasis"/>
        </w:rPr>
        <w:t>and</w:t>
      </w:r>
      <w:r w:rsidRPr="00D03775">
        <w:rPr>
          <w:sz w:val="16"/>
        </w:rPr>
        <w:t xml:space="preserve"> dangerous, AQAP grew from 200-300 fighters in 2009 to more than 1,500 in 2015.58 AQAP </w:t>
      </w:r>
      <w:r w:rsidRPr="00D03775">
        <w:rPr>
          <w:rStyle w:val="Emphasis"/>
        </w:rPr>
        <w:t>prospered under talented leaders</w:t>
      </w:r>
      <w:r w:rsidRPr="00D03775">
        <w:rPr>
          <w:sz w:val="16"/>
        </w:rPr>
        <w:t xml:space="preserve"> such as Qasm al-Rimi, known as Abu Hureira al-Sanaani; Ibrahim Hassan al-Asiri, the organization’s chief bomb maker; and Abu Musab al-Suri, a Syrian Islamist and strategist of the global jihadist movement.59 Virtually </w:t>
      </w:r>
      <w:r w:rsidRPr="00D03775">
        <w:rPr>
          <w:rStyle w:val="Emphasis"/>
        </w:rPr>
        <w:t>all of the group’s doctrine was drawn from the same theoretical writings that guided al-Qaeda</w:t>
      </w:r>
      <w:r w:rsidRPr="00D03775">
        <w:rPr>
          <w:sz w:val="16"/>
        </w:rPr>
        <w:t xml:space="preserve">. Abu Musab al-Suri actually considered Yemen to be well suited for jihad and a potential safe haven, should al Qaeda be forced out of Afghanistan.60 </w:t>
      </w:r>
      <w:r w:rsidRPr="00D03775">
        <w:rPr>
          <w:sz w:val="16"/>
        </w:rPr>
        <w:lastRenderedPageBreak/>
        <w:t xml:space="preserve">Al-Suri’s writings were said to influence Anwar al-Awlaki, an American jihadist who became a prominent leader of the group after returning to Yemen in 2004. From the outset, </w:t>
      </w:r>
      <w:r w:rsidRPr="00D03775">
        <w:rPr>
          <w:rStyle w:val="Emphasis"/>
        </w:rPr>
        <w:t>AQAP demonstrated technological proficiency</w:t>
      </w:r>
      <w:r w:rsidRPr="00D03775">
        <w:rPr>
          <w:sz w:val="16"/>
        </w:rPr>
        <w:t xml:space="preserve">. Two sophisticated attempts to blow up airplanes demonstrated the high level of its engineering and organizational talent. On October 29, 2010, two packages, each with a bomb consisting of 300 to 400 grams of plastic explosives and a detonating mechanism, were found on separate cargo planes. In one of the packages, an alarm clock on a mobile phone attached to a bomb was set to go off in mid-air over the eastern United States. The bomb was fabricated to avoid detection by airport police and security experts. In another attempt, in May 2012, AQAP had dispatched a suicide bomber from Yemen with instructions to board a flight to the United States with the experimental bomb hidden in his underwear. Anwar al-Awlaki was behind these attempts, and the bombs were constructed by the skillful Ibrahim Hassan al-Asiri. 61 AQAP published step-by-step doit-yourself instructions on how to make a dirty bomb on its website, Almasadah Al-Jihadiah (the place of the bravest jihadi men). The site was run by a group whose aim is to promote and propagate terror activities in the region. A member of the group, known as the Mujahid Sheikh Abu Al-Harith Al-Sawahiri, provided a step-bystep recipe on the site for making a dirty bomb, starting with tear-gas canisters, to higher-grade bombs, including those using uranium. The site has also posted an excerpt from a fatwa justifying the killing of foreigners in Muslim countries.62 The technical prowess of AQAP did not escape the attention of the intelligence community. In February 2012, the U.S. director of national intelligence testified before Congress that </w:t>
      </w:r>
      <w:r w:rsidRPr="00D03775">
        <w:rPr>
          <w:rStyle w:val="Emphasis"/>
        </w:rPr>
        <w:t>the group had expressed interest in acquiring WMD to carry out an attack in the United States</w:t>
      </w:r>
      <w:r w:rsidRPr="00D03775">
        <w:rPr>
          <w:sz w:val="16"/>
        </w:rPr>
        <w:t xml:space="preserve">.63 To avert such danger, the United States launched a sustained counterterror campaign against AQAP. </w:t>
      </w:r>
      <w:r w:rsidRPr="00D03775">
        <w:rPr>
          <w:rStyle w:val="Emphasis"/>
        </w:rPr>
        <w:t>Al-Awlaki</w:t>
      </w:r>
      <w:r w:rsidRPr="00D03775">
        <w:rPr>
          <w:sz w:val="16"/>
        </w:rPr>
        <w:t xml:space="preserve"> and many top leaders such as Nasir al-Wuhayshi, Said Ali alShihri, Ibrahim al-Rubaysh, Nasser bin Ali al-Ansi and Harith bin Ghazi al-Nadhari were killed in drone strikes, but Ibrahim Asiri is still on the loose. He </w:t>
      </w:r>
      <w:r w:rsidRPr="00D03775">
        <w:rPr>
          <w:rStyle w:val="Emphasis"/>
        </w:rPr>
        <w:t>was</w:t>
      </w:r>
      <w:r w:rsidRPr="00D03775">
        <w:rPr>
          <w:sz w:val="16"/>
        </w:rPr>
        <w:t xml:space="preserve"> said to be </w:t>
      </w:r>
      <w:r w:rsidRPr="00D03775">
        <w:rPr>
          <w:rStyle w:val="Emphasis"/>
        </w:rPr>
        <w:t>training others to create a strong technical cadre that would not only augment AQAP’s bomb-making effort, but also take his place</w:t>
      </w:r>
      <w:r w:rsidRPr="00D03775">
        <w:rPr>
          <w:sz w:val="16"/>
        </w:rPr>
        <w:t xml:space="preserve"> in case of his death.64 While still capable of launching complex operations, the overall capabilities of the AQAP, however, seemed to have been degraded by the targeted killing. The 2014 Annual Threat Assessment by the Defense Intelligence Agency noted: “From its base of operations in Yemen, the group remains resolute in targeting the Homeland, as well as U.S. and Western interests in Yemen and the Arabian Peninsula. However, ongoing counterterrorism pressure is likely slowing and/or delaying some attack plans.”65 In yet another twist, </w:t>
      </w:r>
      <w:r w:rsidRPr="00D03775">
        <w:rPr>
          <w:rStyle w:val="Emphasis"/>
        </w:rPr>
        <w:t>the</w:t>
      </w:r>
      <w:r w:rsidRPr="00D03775">
        <w:rPr>
          <w:sz w:val="16"/>
        </w:rPr>
        <w:t xml:space="preserve"> growing civil </w:t>
      </w:r>
      <w:r w:rsidRPr="00D03775">
        <w:rPr>
          <w:rStyle w:val="Emphasis"/>
        </w:rPr>
        <w:t>war in Yemen has</w:t>
      </w:r>
      <w:r w:rsidRPr="00D03775">
        <w:rPr>
          <w:sz w:val="16"/>
        </w:rPr>
        <w:t xml:space="preserve"> complicated counterterrorism operations and </w:t>
      </w:r>
      <w:r w:rsidRPr="00D03775">
        <w:rPr>
          <w:rStyle w:val="Emphasis"/>
        </w:rPr>
        <w:t>taken</w:t>
      </w:r>
      <w:r w:rsidRPr="00D03775">
        <w:rPr>
          <w:sz w:val="16"/>
        </w:rPr>
        <w:t xml:space="preserve"> the </w:t>
      </w:r>
      <w:r w:rsidRPr="00D03775">
        <w:rPr>
          <w:rStyle w:val="Emphasis"/>
        </w:rPr>
        <w:t>pressure off AQAP. The chaos may give AQAP</w:t>
      </w:r>
      <w:r w:rsidRPr="00D03775">
        <w:rPr>
          <w:sz w:val="16"/>
        </w:rPr>
        <w:t xml:space="preserve"> another opening</w:t>
      </w:r>
      <w:r w:rsidRPr="00D03775">
        <w:rPr>
          <w:rStyle w:val="Emphasis"/>
        </w:rPr>
        <w:t>, a chance to ramp up terrorist plotting against the West</w:t>
      </w:r>
      <w:r w:rsidRPr="00D03775">
        <w:rPr>
          <w:sz w:val="16"/>
        </w:rPr>
        <w:t xml:space="preserve">, while also asserting itself as the defender of Sunni Muslims across Yemen. </w:t>
      </w:r>
      <w:r w:rsidRPr="00D03775">
        <w:rPr>
          <w:rStyle w:val="Emphasis"/>
        </w:rPr>
        <w:t>The vacuum allowed AQAP to grab territory and</w:t>
      </w:r>
      <w:r w:rsidRPr="00D03775">
        <w:rPr>
          <w:sz w:val="16"/>
        </w:rPr>
        <w:t xml:space="preserve"> to focus on </w:t>
      </w:r>
      <w:r w:rsidRPr="00D03775">
        <w:rPr>
          <w:rStyle w:val="Emphasis"/>
        </w:rPr>
        <w:t>rebuild</w:t>
      </w:r>
      <w:r w:rsidRPr="00D03775">
        <w:rPr>
          <w:sz w:val="16"/>
        </w:rPr>
        <w:t xml:space="preserve">ing its strength to restart terror </w:t>
      </w:r>
      <w:r w:rsidRPr="00D03775">
        <w:rPr>
          <w:rStyle w:val="Emphasis"/>
        </w:rPr>
        <w:t>operations around the world</w:t>
      </w:r>
      <w:r w:rsidRPr="00D03775">
        <w:rPr>
          <w:sz w:val="16"/>
        </w:rPr>
        <w:t xml:space="preserve">. Additionally, </w:t>
      </w:r>
      <w:r w:rsidRPr="00D03775">
        <w:rPr>
          <w:rStyle w:val="Emphasis"/>
        </w:rPr>
        <w:t>Yemen’s civil war could be the ideal theater in which a deadly alliance between al-Qaeda and ISIS may emerge</w:t>
      </w:r>
      <w:r w:rsidRPr="00D03775">
        <w:rPr>
          <w:sz w:val="16"/>
        </w:rPr>
        <w:t>.</w:t>
      </w:r>
    </w:p>
    <w:p w:rsidR="00070022" w:rsidP="00070022" w:rsidRDefault="00070022" w14:paraId="6E3A93C6" w14:textId="77777777">
      <w:pPr>
        <w:pStyle w:val="Heading4"/>
      </w:pPr>
      <w:r>
        <w:t>Yes, WMD – the primary goals of the group have remained consistent and involve use of WMD’s</w:t>
      </w:r>
    </w:p>
    <w:p w:rsidR="00070022" w:rsidP="00070022" w:rsidRDefault="00070022" w14:paraId="5843F66F" w14:textId="77777777"/>
    <w:p w:rsidR="00070022" w:rsidP="00070022" w:rsidRDefault="001E0EDA" w14:paraId="4251E28E" w14:textId="77777777">
      <w:pPr>
        <w:rPr>
          <w:rStyle w:val="Style13ptBold"/>
        </w:rPr>
      </w:pPr>
      <w:hyperlink w:history="1" r:id="rId182">
        <w:r w:rsidRPr="00585875" w:rsidR="00070022">
          <w:rPr>
            <w:rStyle w:val="Style13ptBold"/>
          </w:rPr>
          <w:t>Mowatt-Larssen</w:t>
        </w:r>
      </w:hyperlink>
      <w:r w:rsidR="00070022">
        <w:rPr>
          <w:rStyle w:val="Style13ptBold"/>
        </w:rPr>
        <w:t>, 2010</w:t>
      </w:r>
    </w:p>
    <w:p w:rsidR="00070022" w:rsidP="00070022" w:rsidRDefault="00070022" w14:paraId="5A6D4072" w14:textId="77777777">
      <w:r w:rsidRPr="003E2184">
        <w:t xml:space="preserve">(Rolf senior fellow @ Harvard Kennedy School Belfer Center for Science and International Affairs w/expertise in Russia, homeland security, terrorism and counter-terrorism, “Al Qaeda Weapons of Mass Destruction Threat: Hype or Reality?,” January 2010, </w:t>
      </w:r>
      <w:hyperlink w:history="1" r:id="rId183">
        <w:r w:rsidRPr="003E2184">
          <w:rPr>
            <w:rStyle w:val="Hyperlink"/>
          </w:rPr>
          <w:t>https://www.belfercenter.org/publication/al-qaeda-weapons-mass-destruction-threat-hype-or-reality</w:t>
        </w:r>
      </w:hyperlink>
      <w:r w:rsidRPr="003E2184">
        <w:t>)</w:t>
      </w:r>
    </w:p>
    <w:p w:rsidR="00070022" w:rsidP="00070022" w:rsidRDefault="00070022" w14:paraId="2C4E2D9B" w14:textId="77777777">
      <w:pPr>
        <w:rPr>
          <w:sz w:val="16"/>
        </w:rPr>
      </w:pPr>
      <w:r w:rsidRPr="00B112A1">
        <w:rPr>
          <w:sz w:val="16"/>
        </w:rPr>
        <w:t xml:space="preserve">Another 9/11-scale operational plot managed by the al Qaeda core leadership was the development of anthrax for use in a mass casualty attack in the United States. The sophisticated anthrax project was run personally by al Qaeda deputy chief Ayman Zawahiri, in parallel to the group's efforts to acquire a nuclear capability; anthrax was probably meant to serve as another means to achieve the same effect as using a nuclear bomb, given doubts that a nuclear option could be successfully procured. Notably, al Qaeda's efforts to acquire a nuclear and biological weapons capability were concentrated in the years preceding September 11, 2001. </w:t>
      </w:r>
      <w:r w:rsidRPr="00585875">
        <w:rPr>
          <w:rStyle w:val="Emphasis"/>
        </w:rPr>
        <w:t>Based on the timing and nature of their WMD-related activity</w:t>
      </w:r>
      <w:r w:rsidRPr="00B112A1">
        <w:rPr>
          <w:sz w:val="16"/>
        </w:rPr>
        <w:t xml:space="preserve"> in the 1990's, </w:t>
      </w:r>
      <w:r w:rsidRPr="00585875">
        <w:rPr>
          <w:rStyle w:val="Emphasis"/>
        </w:rPr>
        <w:t>al Qaeda</w:t>
      </w:r>
      <w:r w:rsidRPr="00B112A1">
        <w:rPr>
          <w:sz w:val="16"/>
        </w:rPr>
        <w:t xml:space="preserve"> probably </w:t>
      </w:r>
      <w:r w:rsidRPr="00585875">
        <w:rPr>
          <w:rStyle w:val="Emphasis"/>
        </w:rPr>
        <w:t>anticipated using these means of mass destruction against targets in the US homeland</w:t>
      </w:r>
      <w:r w:rsidRPr="00B112A1">
        <w:rPr>
          <w:sz w:val="16"/>
        </w:rPr>
        <w:t xml:space="preserve"> in the intensified campaign they knew would follow the 9/11 attack. </w:t>
      </w:r>
      <w:r w:rsidRPr="00585875">
        <w:rPr>
          <w:rStyle w:val="Emphasis"/>
        </w:rPr>
        <w:t xml:space="preserve">There is no indication that the fundamental objectives that lie behind their WMD intent have changed over time. </w:t>
      </w:r>
      <w:r w:rsidRPr="00B112A1">
        <w:rPr>
          <w:sz w:val="16"/>
        </w:rPr>
        <w:t xml:space="preserve">On the other hand, the pursuit of crude toxins and poisons appears to have been of little interest to the al Qaeda leadership, even though the production of such weapons is easier and thus might seem more attractive for potential use in attacks. Although experimentation and training in crude chemical agents and pathogens was standard fare in al Qaeda's camps in Afghanistan before 9/11, their use in attacks appears to have been left to the initiative of individual cells and planners outside the direct supervision of the al Qaeda core leadership. Prominent examples of small-scale chemical- and biological- related activity include Midhat al-Mursi's (aka Abu Khabab) basic training for operatives in the al Qaeda camps in Afghanistan before 9/11; the Abu Musab al Zarqawi network's plotting to use ricin and cyanide in multiple attacks planned in Europe in late 2002-early 2003; and a Bahraini terrorist cell's plot to use a crude cyanide gas device called the "mobtaker" (an Arabic word roughly meaning "invention") in an attack on the New York City subway in the same time frame. In each of these cases, the evidence suggests that the al Qaeda senior leadership was not directly involved or apparently even aware of attack preparations until late stages of planning. Moreover, there is no </w:t>
      </w:r>
      <w:r w:rsidRPr="00B112A1">
        <w:rPr>
          <w:sz w:val="16"/>
        </w:rPr>
        <w:lastRenderedPageBreak/>
        <w:t xml:space="preserve">evidence that the al Qaeda leadership regarded the use of crude toxins and poisons as being suitable for conducting what would amount to pin prick attacks on the United States; on the contrary, Zawahiri canceled the planned attack on the New York City subway for "something better," suggesting that a relatively easy attack utilizing tactical weapons would not achieve the goals the al Qaeda leadership had set for themselves. So, why hasn't a terrorist WMD attack happened since 9/11? </w:t>
      </w:r>
      <w:r w:rsidRPr="003E2184">
        <w:rPr>
          <w:rStyle w:val="Emphasis"/>
        </w:rPr>
        <w:t>There are</w:t>
      </w:r>
      <w:r w:rsidRPr="00B112A1">
        <w:rPr>
          <w:sz w:val="16"/>
        </w:rPr>
        <w:t xml:space="preserve"> many plausible </w:t>
      </w:r>
      <w:r w:rsidRPr="003E2184">
        <w:rPr>
          <w:rStyle w:val="Emphasis"/>
        </w:rPr>
        <w:t>explanations for why the world has not experienced an al Qaeda attack using chemical, biological, radiological or nuclear weapons</w:t>
      </w:r>
      <w:r w:rsidRPr="00B112A1">
        <w:rPr>
          <w:sz w:val="16"/>
        </w:rPr>
        <w:t xml:space="preserve">, but </w:t>
      </w:r>
      <w:r w:rsidRPr="003E2184">
        <w:rPr>
          <w:rStyle w:val="Emphasis"/>
        </w:rPr>
        <w:t>it would be foolish to discount the possibility that such an event will occur in the future.</w:t>
      </w:r>
      <w:r w:rsidRPr="00B112A1">
        <w:rPr>
          <w:sz w:val="16"/>
        </w:rPr>
        <w:t xml:space="preserve"> To date, al Qaeda's WMD programs may have been disrupted. This is in fact one likely explanation, given a sustained and ferocious counterterrorist response to 9/11 that largely destroyed al Qaeda as the organization that existed before the fateful attack on the US. If so</w:t>
      </w:r>
      <w:r w:rsidRPr="003E2184">
        <w:rPr>
          <w:rStyle w:val="Emphasis"/>
        </w:rPr>
        <w:t>, terrorists must</w:t>
      </w:r>
      <w:r w:rsidRPr="00B112A1">
        <w:rPr>
          <w:sz w:val="16"/>
        </w:rPr>
        <w:t xml:space="preserve"> continue to </w:t>
      </w:r>
      <w:r w:rsidRPr="003E2184">
        <w:rPr>
          <w:rStyle w:val="Emphasis"/>
        </w:rPr>
        <w:t>be</w:t>
      </w:r>
      <w:r w:rsidRPr="00B112A1">
        <w:rPr>
          <w:sz w:val="16"/>
        </w:rPr>
        <w:t xml:space="preserve"> disrupted and </w:t>
      </w:r>
      <w:r w:rsidRPr="003E2184">
        <w:rPr>
          <w:rStyle w:val="Emphasis"/>
        </w:rPr>
        <w:t>denied a safe haven to reestablish the ability to launch a major strike on the US</w:t>
      </w:r>
      <w:r w:rsidRPr="00B112A1">
        <w:rPr>
          <w:sz w:val="16"/>
        </w:rPr>
        <w:t xml:space="preserve"> homeland, or elsewhere in the world. Or perhaps, al Qaeda operational planners have failed to acquire the kind of weapons they seek, because </w:t>
      </w:r>
      <w:r w:rsidRPr="003E2184">
        <w:rPr>
          <w:rStyle w:val="Emphasis"/>
        </w:rPr>
        <w:t>they are unwilling to settle for anything other than a large scale attack</w:t>
      </w:r>
      <w:r w:rsidRPr="00B112A1">
        <w:rPr>
          <w:sz w:val="16"/>
        </w:rPr>
        <w:t xml:space="preserve"> in the US. </w:t>
      </w:r>
      <w:r w:rsidRPr="003E2184">
        <w:rPr>
          <w:rStyle w:val="Emphasis"/>
        </w:rPr>
        <w:t>It would</w:t>
      </w:r>
      <w:r w:rsidRPr="00B112A1">
        <w:rPr>
          <w:sz w:val="16"/>
        </w:rPr>
        <w:t xml:space="preserve"> surely </w:t>
      </w:r>
      <w:r w:rsidRPr="003E2184">
        <w:rPr>
          <w:rStyle w:val="Emphasis"/>
        </w:rPr>
        <w:t>be hard for al Qaeda to lower the bar they set on 9/11</w:t>
      </w:r>
      <w:r w:rsidRPr="00B112A1">
        <w:rPr>
          <w:sz w:val="16"/>
        </w:rPr>
        <w:t xml:space="preserve">: what would constitute a worthy follow-up to 9/11, on their terms? What would they achieve through another attack? </w:t>
      </w:r>
      <w:r w:rsidRPr="003E2184">
        <w:rPr>
          <w:rStyle w:val="Emphasis"/>
        </w:rPr>
        <w:t>There are few weapons that would meet their expectations</w:t>
      </w:r>
      <w:r w:rsidRPr="00B112A1">
        <w:rPr>
          <w:sz w:val="16"/>
        </w:rPr>
        <w:t xml:space="preserve"> in this regard. It is extremely difficult to acquire a functioning nuclear bomb, or to steal enough weapons usable material to build a bomb. And as al Qaeda probably learned in trying to weaponize anthrax, biological pathogens may seem simple enough to produce, but such weapons are not easy to bottle up and control. To complicate matters further, an attack on the scale of 9/11 is more difficult to accomplish in an environment of heightened security and vigilance in the US. But if Osama bin Ladin and his lieutenants had been interested in employing crude chemical, biological and radiological materials in small scale attacks, there is little doubt they could have done so by now. However, events have shown that </w:t>
      </w:r>
      <w:r w:rsidRPr="003E2184">
        <w:rPr>
          <w:rStyle w:val="Emphasis"/>
        </w:rPr>
        <w:t>the al Qaeda leadership</w:t>
      </w:r>
      <w:r w:rsidRPr="00B112A1">
        <w:rPr>
          <w:sz w:val="16"/>
        </w:rPr>
        <w:t xml:space="preserve"> does not </w:t>
      </w:r>
      <w:r w:rsidRPr="003E2184">
        <w:rPr>
          <w:rStyle w:val="Emphasis"/>
        </w:rPr>
        <w:t>choose weapons</w:t>
      </w:r>
      <w:r w:rsidRPr="00B112A1">
        <w:rPr>
          <w:sz w:val="16"/>
        </w:rPr>
        <w:t xml:space="preserve"> based on how easy they are to acquire and use, be they conventional or unconventional weapons. They choose them </w:t>
      </w:r>
      <w:r w:rsidRPr="003E2184">
        <w:rPr>
          <w:rStyle w:val="Emphasis"/>
        </w:rPr>
        <w:t>based on the best means of destroying the specific targets</w:t>
      </w:r>
      <w:r w:rsidRPr="00B112A1">
        <w:rPr>
          <w:sz w:val="16"/>
        </w:rPr>
        <w:t xml:space="preserve"> that they have in mind. </w:t>
      </w:r>
      <w:r w:rsidRPr="003E2184">
        <w:rPr>
          <w:rStyle w:val="Emphasis"/>
        </w:rPr>
        <w:t>Al Qaeda's reasoning</w:t>
      </w:r>
      <w:r w:rsidRPr="00B112A1">
        <w:rPr>
          <w:sz w:val="16"/>
        </w:rPr>
        <w:t xml:space="preserve"> thus </w:t>
      </w:r>
      <w:r w:rsidRPr="003E2184">
        <w:rPr>
          <w:rStyle w:val="Emphasis"/>
        </w:rPr>
        <w:t>runs counter to analytic convention that equates</w:t>
      </w:r>
      <w:r w:rsidRPr="00B112A1">
        <w:rPr>
          <w:sz w:val="16"/>
        </w:rPr>
        <w:t xml:space="preserve"> the </w:t>
      </w:r>
      <w:r w:rsidRPr="003E2184">
        <w:rPr>
          <w:rStyle w:val="Emphasis"/>
        </w:rPr>
        <w:t>ease of acquisition</w:t>
      </w:r>
      <w:r w:rsidRPr="00B112A1">
        <w:rPr>
          <w:sz w:val="16"/>
        </w:rPr>
        <w:t xml:space="preserve"> of chemical, biological or radiological weapons </w:t>
      </w:r>
      <w:r w:rsidRPr="003E2184">
        <w:rPr>
          <w:rStyle w:val="Emphasis"/>
        </w:rPr>
        <w:t>with an increasing likelihood of terrorist use</w:t>
      </w:r>
      <w:r w:rsidRPr="00B112A1">
        <w:rPr>
          <w:sz w:val="16"/>
        </w:rPr>
        <w:t xml:space="preserve"> -- i.e., a terrorist attack employing crude weapons is therefore more likely than an attack using a nuclear or large scale biological weapon. </w:t>
      </w:r>
      <w:r w:rsidRPr="003E2184">
        <w:rPr>
          <w:rStyle w:val="Emphasis"/>
        </w:rPr>
        <w:t>In fact, it is the opposite: If perpetrating a large- scale attack serves as al Qaeda's motivation for possessing WMD</w:t>
      </w:r>
      <w:r w:rsidRPr="00B112A1">
        <w:rPr>
          <w:sz w:val="16"/>
        </w:rPr>
        <w:t xml:space="preserve">, not deterrence value, </w:t>
      </w:r>
      <w:r w:rsidRPr="003E2184">
        <w:rPr>
          <w:rStyle w:val="Emphasis"/>
        </w:rPr>
        <w:t>then the greatest threat is posed by the most effective and simple means of mass destruction, whether these means consist of nuclear, biological, or other forms of asymmetric weapons</w:t>
      </w:r>
      <w:r w:rsidRPr="00B112A1">
        <w:rPr>
          <w:sz w:val="16"/>
        </w:rPr>
        <w:t xml:space="preserve">. An examination of the 9/11 attack sheds light on al Qaeda's reasoning behind the selection of specific weapons, and how that may apply to the role WMD plays in their thinking. Al Qaeda opted to pursue a highly complex and artfully choreographed plot to strike multiple targets requiring the simultaneous hijacking of several 747 jumbo passenger aircraft, because using airplanes as weapons offered the best means of attacking the targets they intended to destroy. If conventional wisdom on assessing WMD terrorism threats had been applied to considering the likelihood of the 9/11 plot, analysts may well have concluded it never would have happened; at the time, it was simply hard to believe any terrorist group could pull off such an elaborate plot utilizing novel, unpredictable weapons that were so difficult to acquire. Yet, WMD terrorism skeptics abound, and for understandable reasons. </w:t>
      </w:r>
      <w:r w:rsidRPr="003E2184">
        <w:rPr>
          <w:rStyle w:val="Emphasis"/>
        </w:rPr>
        <w:t>There is</w:t>
      </w:r>
      <w:r w:rsidRPr="00B112A1">
        <w:rPr>
          <w:sz w:val="16"/>
        </w:rPr>
        <w:t xml:space="preserve"> widespread </w:t>
      </w:r>
      <w:r w:rsidRPr="003E2184">
        <w:rPr>
          <w:rStyle w:val="Emphasis"/>
        </w:rPr>
        <w:t>suspicion</w:t>
      </w:r>
      <w:r w:rsidRPr="00B112A1">
        <w:rPr>
          <w:sz w:val="16"/>
        </w:rPr>
        <w:t xml:space="preserve"> in America and abroad </w:t>
      </w:r>
      <w:r w:rsidRPr="003E2184">
        <w:rPr>
          <w:rStyle w:val="Emphasis"/>
        </w:rPr>
        <w:t>that WMD terrorism is another phony threat being hyped for political purposes,</w:t>
      </w:r>
      <w:r w:rsidRPr="00B112A1">
        <w:rPr>
          <w:sz w:val="16"/>
        </w:rPr>
        <w:t xml:space="preserve"> and to stoke fears among the public. It is difficult to debunk this allegation, given the US government's lack of credibility in the case of Iraqi WMD. That said, WMD terrorism is not Iraqi WMD. The case that </w:t>
      </w:r>
      <w:r w:rsidRPr="003E2184">
        <w:rPr>
          <w:rStyle w:val="Emphasis"/>
        </w:rPr>
        <w:t>the WMD terrorism</w:t>
      </w:r>
      <w:r w:rsidRPr="00B112A1">
        <w:rPr>
          <w:sz w:val="16"/>
        </w:rPr>
        <w:t xml:space="preserve"> threat is real </w:t>
      </w:r>
      <w:r w:rsidRPr="003E2184">
        <w:rPr>
          <w:rStyle w:val="Emphasis"/>
        </w:rPr>
        <w:t>bears no association with the Iraqi intelligence failure whatsoever</w:t>
      </w:r>
      <w:r w:rsidRPr="00B112A1">
        <w:rPr>
          <w:sz w:val="16"/>
        </w:rPr>
        <w:t xml:space="preserve">, in terms of the reliability of the sources of intelligence, the quality of the information that has been collected, and the weight of the evidence that lies at the heart of our understanding of the threat. </w:t>
      </w:r>
      <w:r w:rsidRPr="00DE0D35">
        <w:rPr>
          <w:rStyle w:val="Emphasis"/>
        </w:rPr>
        <w:t>If anything, the biases in WMD terrorism analysis tilt towards treating the absence of information as an absence of threat</w:t>
      </w:r>
      <w:r w:rsidRPr="00B112A1">
        <w:rPr>
          <w:sz w:val="16"/>
        </w:rPr>
        <w:t xml:space="preserve">; this could become a vulnerability in the defenses, considering the very real possibility that </w:t>
      </w:r>
      <w:r w:rsidRPr="00DE0D35">
        <w:rPr>
          <w:rStyle w:val="Emphasis"/>
        </w:rPr>
        <w:t>there may be a terrorist plot in motion that has not been found.</w:t>
      </w:r>
      <w:r w:rsidRPr="00B112A1">
        <w:rPr>
          <w:sz w:val="16"/>
        </w:rPr>
        <w:t xml:space="preserve"> On the other side of the spectrum, even for the most ardent believers in the threat posed by WMD terrorism, it must be acknowledged that much of the rhetoric expressed by the top levels of the group might be just that: mere saber rattling in an increasingly desperate bid to remain relevant, to frighten their enemies, and to rally their followers with promises of powerful weapons that will reverse their losses on the battlefield. It is also possible that al Qaeda may be engaging in a classic deception ruse, hoping to misdirect their foe with fears of mass destruction, in order to preserve the element of surprise for the fulfillment of their true intentions. There may be kernels of truth in each of these reasons as to why the world has not yet witnessed a terrorist WMD attack, which is at least a mild surprise, considering all that has come to pass since 2001. However, for purposes of making a clear-headed assessment of the threat, it may be useful to separate al Qaeda's WMD activity into two streams, one consisting of the strategic programs managed under the direct supervision and management of the al Qaeda core leadership, and the other consisting of tactical chemical, biological and radiological weapons development that was decentralized and pursued autonomously in various locations around the world as part of the "global jihad." On this basis, a more precise determination can be made on the actual threat posted by al Qaeda, and other groups in each of these cases. Fortunately, there is a body of historical information that provides a useful starting point for such an inquiry. Hopefully, </w:t>
      </w:r>
      <w:r w:rsidRPr="00B112A1">
        <w:rPr>
          <w:rStyle w:val="Emphasis"/>
        </w:rPr>
        <w:t>an examination of WMD-associated information that is pertinent</w:t>
      </w:r>
      <w:r w:rsidRPr="00B112A1">
        <w:rPr>
          <w:sz w:val="16"/>
        </w:rPr>
        <w:t xml:space="preserve">, but no longer sensitive, </w:t>
      </w:r>
      <w:r w:rsidRPr="00B112A1">
        <w:rPr>
          <w:rStyle w:val="Emphasis"/>
        </w:rPr>
        <w:t>can</w:t>
      </w:r>
      <w:r w:rsidRPr="00B112A1">
        <w:rPr>
          <w:sz w:val="16"/>
        </w:rPr>
        <w:t xml:space="preserve"> help </w:t>
      </w:r>
      <w:r w:rsidRPr="00B112A1">
        <w:rPr>
          <w:rStyle w:val="Emphasis"/>
        </w:rPr>
        <w:t>bridge</w:t>
      </w:r>
      <w:r w:rsidRPr="00B112A1">
        <w:rPr>
          <w:sz w:val="16"/>
        </w:rPr>
        <w:t xml:space="preserve"> the </w:t>
      </w:r>
      <w:r w:rsidRPr="00B112A1">
        <w:rPr>
          <w:rStyle w:val="Emphasis"/>
        </w:rPr>
        <w:t>gaps</w:t>
      </w:r>
      <w:r w:rsidRPr="00B112A1">
        <w:rPr>
          <w:sz w:val="16"/>
        </w:rPr>
        <w:t xml:space="preserve"> in perceptions between the diehard believers and skeptics as to the true nature of the problem and the threat it may pose, not just in an al Qaeda context today, but </w:t>
      </w:r>
      <w:r w:rsidRPr="00B112A1">
        <w:rPr>
          <w:rStyle w:val="Emphasis"/>
        </w:rPr>
        <w:t>in the future as WMD terrorism takes on new forms involving new actors</w:t>
      </w:r>
      <w:r w:rsidRPr="00B112A1">
        <w:rPr>
          <w:sz w:val="16"/>
        </w:rPr>
        <w:t xml:space="preserve">. In June </w:t>
      </w:r>
      <w:r w:rsidRPr="00B112A1">
        <w:rPr>
          <w:sz w:val="16"/>
        </w:rPr>
        <w:lastRenderedPageBreak/>
        <w:t>2003, the US government issued a warning that there was a high probability of an al Qaeda WMD attack sometime in the next two years. This report represented a high water mark in concerns related to al Qaeda's WMD planning going back to the founding of the group. Why didn't an attack happen in the next two years? Was the threat hyped for political purposes? Was the intelligence assessment wrong? Or, was the threat neutralized? Some perspective into why the report was issued can be gleaned by examining some of the evidence that was available to US and international policymakers by the summer of 2003 concerning roughly fifteen years of al Qaeda's efforts to acquire weapons of mass destruction. Presenting this chronology will hopefully allow the reader to develop a better feel for the threat posed by al Qaeda's interest in WMD at that time, and use it as a basis to help determine whether the WMD terrorism threat is real.</w:t>
      </w:r>
    </w:p>
    <w:p w:rsidR="00070022" w:rsidP="00070022" w:rsidRDefault="00070022" w14:paraId="4E386521" w14:textId="4E069B34">
      <w:pPr>
        <w:pStyle w:val="Heading3"/>
      </w:pPr>
      <w:r>
        <w:lastRenderedPageBreak/>
        <w:t xml:space="preserve">Capability </w:t>
      </w:r>
    </w:p>
    <w:p w:rsidR="00070022" w:rsidP="00070022" w:rsidRDefault="00070022" w14:paraId="648C8A50" w14:textId="77777777">
      <w:pPr>
        <w:pStyle w:val="Heading4"/>
      </w:pPr>
      <w:r>
        <w:t xml:space="preserve">Lose nukes, black market, Pakistan, Moldova – better to overestimate the risk </w:t>
      </w:r>
    </w:p>
    <w:p w:rsidR="00070022" w:rsidP="00070022" w:rsidRDefault="00070022" w14:paraId="7EA30B68" w14:textId="77777777"/>
    <w:p w:rsidR="00070022" w:rsidP="00070022" w:rsidRDefault="00070022" w14:paraId="4FF987A5" w14:textId="77777777">
      <w:pPr>
        <w:rPr>
          <w:rStyle w:val="Style13ptBold"/>
        </w:rPr>
      </w:pPr>
      <w:r>
        <w:rPr>
          <w:rStyle w:val="Style13ptBold"/>
        </w:rPr>
        <w:t>Harman, 2015</w:t>
      </w:r>
    </w:p>
    <w:p w:rsidRPr="00A00FF3" w:rsidR="00070022" w:rsidP="00070022" w:rsidRDefault="00070022" w14:paraId="32D5B051" w14:textId="77777777">
      <w:pPr>
        <w:rPr>
          <w:rStyle w:val="Style13ptBold"/>
          <w:b w:val="0"/>
          <w:bCs w:val="0"/>
          <w:sz w:val="22"/>
        </w:rPr>
      </w:pPr>
      <w:r w:rsidRPr="00A00FF3">
        <w:t xml:space="preserve">(Jane, “Worst-case scenarios that are more likely than you think,” Reuters, 13 Nov. 2015, </w:t>
      </w:r>
      <w:hyperlink w:history="1" r:id="rId184">
        <w:r w:rsidRPr="00A00FF3">
          <w:rPr>
            <w:rStyle w:val="Hyperlink"/>
          </w:rPr>
          <w:t>http://blogs.reuters.com/great-debate/2015/11/13/worst-case-scenarios-that-are-more-likely-than-you-think/</w:t>
        </w:r>
      </w:hyperlink>
      <w:r w:rsidRPr="00A00FF3">
        <w:t>)</w:t>
      </w:r>
    </w:p>
    <w:p w:rsidRPr="00A00FF3" w:rsidR="00070022" w:rsidP="00070022" w:rsidRDefault="00070022" w14:paraId="4AD9D211" w14:textId="77777777">
      <w:pPr>
        <w:rPr>
          <w:sz w:val="16"/>
        </w:rPr>
      </w:pPr>
      <w:r w:rsidRPr="00A00FF3">
        <w:rPr>
          <w:sz w:val="16"/>
        </w:rPr>
        <w:t xml:space="preserve">The likelihood that a Russian charter airplane, Metrojet 9268, was felled by a bomb after leaving Sharm el-Sheikh, Egypt, highlights how many national security stories we may be missing — stories that pose at least as much of a threat to the United States as the development of an Iranian nuclear weapon. Consider: </w:t>
      </w:r>
      <w:r w:rsidRPr="00A00FF3">
        <w:rPr>
          <w:rStyle w:val="Emphasis"/>
        </w:rPr>
        <w:t>Al Qaeda is still fixated on blowing up airplanes</w:t>
      </w:r>
      <w:r w:rsidRPr="00A00FF3">
        <w:rPr>
          <w:sz w:val="16"/>
        </w:rPr>
        <w:t xml:space="preserve">, a dream that may have just played out in the Sinai. But </w:t>
      </w:r>
      <w:r w:rsidRPr="00A00FF3">
        <w:rPr>
          <w:rStyle w:val="Emphasis"/>
        </w:rPr>
        <w:t>other risks include loose nukes in Pakistan</w:t>
      </w:r>
      <w:r w:rsidRPr="00A00FF3">
        <w:rPr>
          <w:sz w:val="16"/>
        </w:rPr>
        <w:t xml:space="preserve">, three-stage rockets in North Korea that can hit the United States, </w:t>
      </w:r>
      <w:r w:rsidRPr="00A00FF3">
        <w:rPr>
          <w:rStyle w:val="Emphasis"/>
        </w:rPr>
        <w:t>radiological weapons on the Russian black market and the possibility that terrorists with a demonstrated interest in biological warfare will make use of the next major infectious disease outbreak to turn human beings into weapons</w:t>
      </w:r>
      <w:r w:rsidRPr="00A00FF3">
        <w:rPr>
          <w:sz w:val="16"/>
        </w:rPr>
        <w:t xml:space="preserve">. All these threats are getting worse. </w:t>
      </w:r>
      <w:r w:rsidRPr="00A00FF3">
        <w:rPr>
          <w:rStyle w:val="Emphasis"/>
        </w:rPr>
        <w:t>All might do</w:t>
      </w:r>
      <w:r w:rsidRPr="00A00FF3">
        <w:rPr>
          <w:sz w:val="16"/>
        </w:rPr>
        <w:t xml:space="preserve"> even </w:t>
      </w:r>
      <w:r w:rsidRPr="00A00FF3">
        <w:rPr>
          <w:rStyle w:val="Emphasis"/>
        </w:rPr>
        <w:t>more damage</w:t>
      </w:r>
      <w:r w:rsidRPr="00A00FF3">
        <w:rPr>
          <w:sz w:val="16"/>
        </w:rPr>
        <w:t xml:space="preserve">, near-term, </w:t>
      </w:r>
      <w:r w:rsidRPr="00A00FF3">
        <w:rPr>
          <w:rStyle w:val="Emphasis"/>
        </w:rPr>
        <w:t>than Iran</w:t>
      </w:r>
      <w:r w:rsidRPr="00A00FF3">
        <w:rPr>
          <w:sz w:val="16"/>
        </w:rPr>
        <w:t xml:space="preserve">. Start with al Qaeda in the Arabian Peninsula, known as </w:t>
      </w:r>
      <w:r w:rsidRPr="00A00FF3">
        <w:rPr>
          <w:rStyle w:val="Emphasis"/>
        </w:rPr>
        <w:t>AQAP</w:t>
      </w:r>
      <w:r w:rsidRPr="00A00FF3">
        <w:rPr>
          <w:sz w:val="16"/>
        </w:rPr>
        <w:t>. The organization</w:t>
      </w:r>
      <w:r w:rsidRPr="00A00FF3">
        <w:rPr>
          <w:rStyle w:val="Emphasis"/>
        </w:rPr>
        <w:t>’s top bomb-maker</w:t>
      </w:r>
      <w:r w:rsidRPr="00A00FF3">
        <w:rPr>
          <w:sz w:val="16"/>
        </w:rPr>
        <w:t xml:space="preserve">, Ibrahim Hassan al-Asiri, </w:t>
      </w:r>
      <w:r w:rsidRPr="00A00FF3">
        <w:rPr>
          <w:rStyle w:val="Emphasis"/>
        </w:rPr>
        <w:t>is</w:t>
      </w:r>
      <w:r w:rsidRPr="00A00FF3">
        <w:rPr>
          <w:sz w:val="16"/>
        </w:rPr>
        <w:t xml:space="preserve"> still at large — and still </w:t>
      </w:r>
      <w:r w:rsidRPr="00A00FF3">
        <w:rPr>
          <w:rStyle w:val="Emphasis"/>
        </w:rPr>
        <w:t>innovating</w:t>
      </w:r>
      <w:r w:rsidRPr="00A00FF3">
        <w:rPr>
          <w:sz w:val="16"/>
        </w:rPr>
        <w:t xml:space="preserve">. Six years ago, Asiri pioneered the implanted explosive device. </w:t>
      </w:r>
      <w:r w:rsidRPr="00A00FF3">
        <w:rPr>
          <w:rStyle w:val="Emphasis"/>
        </w:rPr>
        <w:t>He planted the first-known cavity bomb in his own brother</w:t>
      </w:r>
      <w:r w:rsidRPr="00A00FF3">
        <w:rPr>
          <w:sz w:val="16"/>
        </w:rPr>
        <w:t xml:space="preserve">, who blew himself up in front of Saudi Arabia’s Prince Mohammad bin Nayef. That same year, Asiri was implicated in the Underwear Bomber plot. By 2010, he had moved on to a new idea: plastic explosives stashed in printer cartridges that were then placed aboard cargo planes. Two years later, he was collaborating with doctors to design new surgical techniques for planting his body bombs. That none of these plots has succeeded (yet) is a credit to counterterrorism officials in the United States and allied nations. But we have to be right every time; </w:t>
      </w:r>
      <w:r w:rsidRPr="00A00FF3">
        <w:rPr>
          <w:rStyle w:val="Emphasis"/>
        </w:rPr>
        <w:t>Asiri only needs one lucky break</w:t>
      </w:r>
      <w:r w:rsidRPr="00A00FF3">
        <w:rPr>
          <w:sz w:val="16"/>
        </w:rPr>
        <w:t xml:space="preserve">. Pakistan's nuclear-capable air-launched "Ra'ad" cruise missile is driven past during the National Day military parade in Islamabad in this March 23, 2008, file photo. Pakistan successfully tested a nuclear-capable, air-launched cruise missile with a range of 350 km (220 miles) on Thursday, the military said, a day after India tested a long-range missile. The Hatf-VIII (Ra'ad) missile had been developed exclusively for launch from aircraft, a military statement said. REUTERS/Mian Khursheed/Files (PAKISTAN) - RTX5GXS Pakistan’s nuclear-capable air-launched “Ra’ad” cruise missile in the National Day military parade in Islamabad, March 23, 2008. REUTERS/Mian Khursheed/Files Meanwhile, </w:t>
      </w:r>
      <w:r w:rsidRPr="00A00FF3">
        <w:rPr>
          <w:rStyle w:val="Emphasis"/>
        </w:rPr>
        <w:t>AQAP is carving out safe haven in Yemen</w:t>
      </w:r>
      <w:r w:rsidRPr="00A00FF3">
        <w:rPr>
          <w:sz w:val="16"/>
        </w:rPr>
        <w:t xml:space="preserve">, a nation that has fallen apart. While trying to counter rebels in Yemen backed by Iran, </w:t>
      </w:r>
      <w:r w:rsidRPr="00A00FF3">
        <w:rPr>
          <w:rStyle w:val="Emphasis"/>
        </w:rPr>
        <w:t>the Saudi air campaign has empowered</w:t>
      </w:r>
      <w:r w:rsidRPr="00A00FF3">
        <w:rPr>
          <w:sz w:val="16"/>
        </w:rPr>
        <w:t xml:space="preserve"> Sunni </w:t>
      </w:r>
      <w:r w:rsidRPr="00A00FF3">
        <w:rPr>
          <w:rStyle w:val="Emphasis"/>
        </w:rPr>
        <w:t>extremists</w:t>
      </w:r>
      <w:r w:rsidRPr="00A00FF3">
        <w:rPr>
          <w:sz w:val="16"/>
        </w:rPr>
        <w:t>, including al Qaeda and Islamic State</w:t>
      </w:r>
      <w:r w:rsidRPr="00A00FF3">
        <w:rPr>
          <w:rStyle w:val="Emphasis"/>
        </w:rPr>
        <w:t>. The chaos will give Asiri and his pupils more room to practice. Islamic State also bragged this summer that it could buy a nuclear weapon from Pakistan. The suggestion is alarming given Pakistan’s growing stockpile and history of proliferation</w:t>
      </w:r>
      <w:r w:rsidRPr="00A00FF3">
        <w:rPr>
          <w:sz w:val="16"/>
        </w:rPr>
        <w:t xml:space="preserve">. Even if you ignore the risk of a deliberate transfer — and many </w:t>
      </w:r>
      <w:r w:rsidRPr="00A00FF3">
        <w:rPr>
          <w:rStyle w:val="Emphasis"/>
        </w:rPr>
        <w:t>Pakistani officials</w:t>
      </w:r>
      <w:r w:rsidRPr="00A00FF3">
        <w:rPr>
          <w:sz w:val="16"/>
        </w:rPr>
        <w:t xml:space="preserve"> do </w:t>
      </w:r>
      <w:r w:rsidRPr="00A00FF3">
        <w:rPr>
          <w:rStyle w:val="Emphasis"/>
        </w:rPr>
        <w:t xml:space="preserve">have a record of </w:t>
      </w:r>
      <w:r w:rsidRPr="00A00FF3">
        <w:rPr>
          <w:sz w:val="16"/>
        </w:rPr>
        <w:t>double-</w:t>
      </w:r>
      <w:r w:rsidRPr="00A00FF3">
        <w:rPr>
          <w:rStyle w:val="Emphasis"/>
        </w:rPr>
        <w:t>dealing with terror groups</w:t>
      </w:r>
      <w:r w:rsidRPr="00A00FF3">
        <w:rPr>
          <w:sz w:val="16"/>
        </w:rPr>
        <w:t xml:space="preserve"> — </w:t>
      </w:r>
      <w:r w:rsidRPr="00A00FF3">
        <w:rPr>
          <w:rStyle w:val="Emphasis"/>
        </w:rPr>
        <w:t>Pakistan</w:t>
      </w:r>
      <w:r w:rsidRPr="00A00FF3">
        <w:rPr>
          <w:sz w:val="16"/>
        </w:rPr>
        <w:t xml:space="preserve"> is still a nation that </w:t>
      </w:r>
      <w:r w:rsidRPr="00A00FF3">
        <w:rPr>
          <w:rStyle w:val="Emphasis"/>
        </w:rPr>
        <w:t>moves nukes in</w:t>
      </w:r>
      <w:r w:rsidRPr="00A00FF3">
        <w:rPr>
          <w:sz w:val="16"/>
        </w:rPr>
        <w:t xml:space="preserve"> panel </w:t>
      </w:r>
      <w:r w:rsidRPr="00A00FF3">
        <w:rPr>
          <w:rStyle w:val="Emphasis"/>
        </w:rPr>
        <w:t>vans</w:t>
      </w:r>
      <w:r w:rsidRPr="00A00FF3">
        <w:rPr>
          <w:sz w:val="16"/>
        </w:rPr>
        <w:t xml:space="preserve"> on surface roads. </w:t>
      </w:r>
      <w:r w:rsidRPr="00A00FF3">
        <w:rPr>
          <w:rStyle w:val="Emphasis"/>
        </w:rPr>
        <w:t>It’s</w:t>
      </w:r>
      <w:r w:rsidRPr="00A00FF3">
        <w:rPr>
          <w:sz w:val="16"/>
        </w:rPr>
        <w:t xml:space="preserve"> also </w:t>
      </w:r>
      <w:r w:rsidRPr="00A00FF3">
        <w:rPr>
          <w:rStyle w:val="Emphasis"/>
        </w:rPr>
        <w:t>the country with the</w:t>
      </w:r>
      <w:r w:rsidRPr="00A00FF3">
        <w:rPr>
          <w:sz w:val="16"/>
        </w:rPr>
        <w:t xml:space="preserve"> world’s </w:t>
      </w:r>
      <w:r w:rsidRPr="00A00FF3">
        <w:rPr>
          <w:rStyle w:val="Emphasis"/>
        </w:rPr>
        <w:t>fastest growing</w:t>
      </w:r>
      <w:r w:rsidRPr="00A00FF3">
        <w:rPr>
          <w:sz w:val="16"/>
        </w:rPr>
        <w:t xml:space="preserve"> nuclear </w:t>
      </w:r>
      <w:r w:rsidRPr="00A00FF3">
        <w:rPr>
          <w:rStyle w:val="Emphasis"/>
        </w:rPr>
        <w:t>arsenal</w:t>
      </w:r>
      <w:r w:rsidRPr="00A00FF3">
        <w:rPr>
          <w:sz w:val="16"/>
        </w:rPr>
        <w:t xml:space="preserve">. When Pakistani Prime Minister Nawaz Sharif visited Washington last month, he failed to dispel U.S. concerns about the vulnerability of his country’s weapons programs. Leaders in Washington and New Delhi are rightly alarmed about Pakistan’s talk of developing tactical nukes for battlefield use. Not only would those weapons risk escalating conflict between India and Pakistan, they would also be catnip for Islamic State, the Taliban, and al Qaeda. To the east, North Korea has restarted its reactor at Yongbyon and rolled out a new long-range missile — that may be capable of hitting the United States. The Hermit Kingdom has shown no signs of reining in its aggression and may be preparing for its fourth nuclear test. The country is also notorious for arms trafficking and proliferation. In 2007, Israel destroyed a Syrian-North Korean nuclear plant in territory now controlled by Islamic State. If the Kim regime does make progress on its weapons of mass destruction programs, those nuclear, chemical and biological advances risk showing up in terrorist hands around the globe. </w:t>
      </w:r>
      <w:r w:rsidRPr="00A00FF3">
        <w:rPr>
          <w:rStyle w:val="Emphasis"/>
        </w:rPr>
        <w:t>Nuke smuggling is also good business in Eastern Europe, especially in Moldova, where authorities have only scratched the surface of a black market. Russian criminal vendors are</w:t>
      </w:r>
      <w:r w:rsidRPr="00A00FF3">
        <w:rPr>
          <w:sz w:val="16"/>
        </w:rPr>
        <w:t xml:space="preserve"> reported to be </w:t>
      </w:r>
      <w:r w:rsidRPr="00A00FF3">
        <w:rPr>
          <w:rStyle w:val="Emphasis"/>
        </w:rPr>
        <w:t>actively seeking jihadist buyers, particularly those looking to harm the West</w:t>
      </w:r>
      <w:r w:rsidRPr="00A00FF3">
        <w:rPr>
          <w:sz w:val="16"/>
        </w:rPr>
        <w:t xml:space="preserve">. In Syria, where Russia’s intervention has frozen a disastrous status quo, chemical warfare continues. The fierce maelstrom now offers Sunni extremist groups a laboratory for their darkest dreams. How long before chlorine bombs show up in Turkey, Jordan or Israel? How long before Islamic State cobbles together its first radiological weapon — a dirty bomb bound for Ankara, Amman or Tel Aviv? In a new report, the Blue Ribbon Study Panel on Biodefense warns that we’re not paying enough attention to the third leg of the WMD triad: germ warfare. Former Senator Joe Lieberman, the panel’s co-chairman and former chairman of the Senate Homeland Security Committee, said this week that he’s shocked no jihadist group had yet pulled off a biological attack and warned that the United States is dangerously unprepared for plots that are less complicated than most probably think. Islamic State’s drive to show viciousness — burning some captives alive, beheading others, torturing and enslaving even more — leaves little doubt that the extremist group might be willing to use toxins, germs or radioactive material in a major </w:t>
      </w:r>
      <w:r w:rsidRPr="00A00FF3">
        <w:rPr>
          <w:sz w:val="16"/>
        </w:rPr>
        <w:lastRenderedPageBreak/>
        <w:t xml:space="preserve">international plot. Its access to major population centers in the Middle East points to the potential for catastrophic harm. Policymakers must consider that </w:t>
      </w:r>
      <w:r w:rsidRPr="00A00FF3">
        <w:rPr>
          <w:rStyle w:val="Emphasis"/>
        </w:rPr>
        <w:t>the lone wolf</w:t>
      </w:r>
      <w:r w:rsidRPr="00A00FF3">
        <w:rPr>
          <w:sz w:val="16"/>
        </w:rPr>
        <w:t xml:space="preserve">, armed with a bread knife and radicalized in his basement, </w:t>
      </w:r>
      <w:r w:rsidRPr="00A00FF3">
        <w:rPr>
          <w:rStyle w:val="Emphasis"/>
        </w:rPr>
        <w:t>may not be the era’s only short-term danger</w:t>
      </w:r>
      <w:r w:rsidRPr="00A00FF3">
        <w:rPr>
          <w:sz w:val="16"/>
        </w:rPr>
        <w:t>. Counterterrorism is a science of worst-case scenarios. The risk of a game-changing plot is always small, but the kind of “</w:t>
      </w:r>
      <w:r w:rsidRPr="00A00FF3">
        <w:rPr>
          <w:rStyle w:val="Emphasis"/>
        </w:rPr>
        <w:t>black swan” events</w:t>
      </w:r>
      <w:r w:rsidRPr="00A00FF3">
        <w:rPr>
          <w:sz w:val="16"/>
        </w:rPr>
        <w:t xml:space="preserve"> that could reshape the region </w:t>
      </w:r>
      <w:r w:rsidRPr="00A00FF3">
        <w:rPr>
          <w:rStyle w:val="Emphasis"/>
        </w:rPr>
        <w:t>look more and more real today. Better to overestimate the threat now than read about it in the papers tomorrow.</w:t>
      </w:r>
    </w:p>
    <w:p w:rsidRPr="00585875" w:rsidR="00070022" w:rsidP="00070022" w:rsidRDefault="00070022" w14:paraId="215CAA53" w14:textId="77777777"/>
    <w:p w:rsidR="00070022" w:rsidP="00EC7814" w:rsidRDefault="00070022" w14:paraId="7AFEE4F3" w14:textId="77777777">
      <w:pPr>
        <w:pStyle w:val="Heading2"/>
      </w:pPr>
      <w:r>
        <w:lastRenderedPageBreak/>
        <w:t>AT: AQAP retreating</w:t>
      </w:r>
    </w:p>
    <w:p w:rsidRPr="0046583F" w:rsidR="00070022" w:rsidP="00070022" w:rsidRDefault="00070022" w14:paraId="1FA24454" w14:textId="77777777"/>
    <w:p w:rsidR="00070022" w:rsidP="00070022" w:rsidRDefault="00070022" w14:paraId="2F23FC58" w14:textId="77777777">
      <w:pPr>
        <w:pStyle w:val="Heading4"/>
      </w:pPr>
      <w:r>
        <w:t>Decreased visibility reflects AQAP’s natural cycle and is uniqueness for the advantage – they are still there, recruitment is fueled by the war, and the only way to eliminate the threat is to end the war</w:t>
      </w:r>
    </w:p>
    <w:p w:rsidR="00070022" w:rsidP="00070022" w:rsidRDefault="00070022" w14:paraId="12948DCB" w14:textId="77777777"/>
    <w:p w:rsidR="00070022" w:rsidP="00070022" w:rsidRDefault="00070022" w14:paraId="681065B5" w14:textId="77777777">
      <w:pPr>
        <w:rPr>
          <w:rStyle w:val="Style13ptBold"/>
        </w:rPr>
      </w:pPr>
      <w:r w:rsidRPr="0046583F">
        <w:rPr>
          <w:rStyle w:val="Style13ptBold"/>
        </w:rPr>
        <w:t xml:space="preserve">Radman, </w:t>
      </w:r>
      <w:r>
        <w:rPr>
          <w:rStyle w:val="Style13ptBold"/>
        </w:rPr>
        <w:t>4/17</w:t>
      </w:r>
    </w:p>
    <w:p w:rsidR="00070022" w:rsidP="00070022" w:rsidRDefault="00070022" w14:paraId="581ABD19" w14:textId="77777777">
      <w:r w:rsidRPr="00070DA9">
        <w:t xml:space="preserve">(Hussam, “Al-Qaeda’s Strategic Retreat in Yemen,” SANA’A Center for Strategic Studies, 17 April 2019, </w:t>
      </w:r>
      <w:hyperlink w:history="1" r:id="rId185">
        <w:r w:rsidRPr="00070DA9">
          <w:rPr>
            <w:rStyle w:val="Hyperlink"/>
          </w:rPr>
          <w:t>http://sanaacenter.org/publications/analysis/7306</w:t>
        </w:r>
      </w:hyperlink>
      <w:r w:rsidRPr="00070DA9">
        <w:t>)</w:t>
      </w:r>
    </w:p>
    <w:p w:rsidR="00070022" w:rsidP="00070022" w:rsidRDefault="00070022" w14:paraId="14D55AF3" w14:textId="4BCD55F9">
      <w:pPr>
        <w:rPr>
          <w:sz w:val="16"/>
        </w:rPr>
      </w:pPr>
      <w:r w:rsidRPr="0046583F">
        <w:rPr>
          <w:sz w:val="16"/>
        </w:rPr>
        <w:t xml:space="preserve">Importantly, this weakened status and concurrent </w:t>
      </w:r>
      <w:r w:rsidRPr="0046583F">
        <w:rPr>
          <w:rStyle w:val="Emphasis"/>
        </w:rPr>
        <w:t>drop in activity should not be regarded as an indication of</w:t>
      </w:r>
      <w:r w:rsidRPr="0046583F">
        <w:rPr>
          <w:sz w:val="16"/>
        </w:rPr>
        <w:t xml:space="preserve"> the group’s absolute </w:t>
      </w:r>
      <w:r w:rsidRPr="0046583F">
        <w:rPr>
          <w:rStyle w:val="Emphasis"/>
        </w:rPr>
        <w:t>decline</w:t>
      </w:r>
      <w:r w:rsidRPr="0046583F">
        <w:rPr>
          <w:sz w:val="16"/>
        </w:rPr>
        <w:t xml:space="preserve"> as an actor in Yemen. </w:t>
      </w:r>
      <w:r w:rsidRPr="0046583F">
        <w:rPr>
          <w:rStyle w:val="Emphasis"/>
        </w:rPr>
        <w:t>AQAP’s modus operandi has</w:t>
      </w:r>
      <w:r w:rsidRPr="0046583F">
        <w:rPr>
          <w:sz w:val="16"/>
        </w:rPr>
        <w:t xml:space="preserve"> historically </w:t>
      </w:r>
      <w:r w:rsidRPr="0046583F">
        <w:rPr>
          <w:rStyle w:val="Emphasis"/>
        </w:rPr>
        <w:t>been</w:t>
      </w:r>
      <w:r w:rsidRPr="0046583F">
        <w:rPr>
          <w:sz w:val="16"/>
        </w:rPr>
        <w:t xml:space="preserve"> based on </w:t>
      </w:r>
      <w:r w:rsidRPr="0046583F">
        <w:rPr>
          <w:rStyle w:val="Emphasis"/>
        </w:rPr>
        <w:t>cyclical calculated retreat, regrouping and re-emergence</w:t>
      </w:r>
      <w:r w:rsidRPr="0046583F">
        <w:rPr>
          <w:sz w:val="16"/>
        </w:rPr>
        <w:t xml:space="preserve">; unlike other players in the war, </w:t>
      </w:r>
      <w:r w:rsidRPr="0046583F">
        <w:rPr>
          <w:rStyle w:val="Emphasis"/>
        </w:rPr>
        <w:t>control of terrain is not necessarily reflective of the group’s resilience</w:t>
      </w:r>
      <w:r w:rsidRPr="0046583F">
        <w:rPr>
          <w:sz w:val="16"/>
        </w:rPr>
        <w:t xml:space="preserve">. While the uptick in US and UAE counterterrorism operations diminished AQAP in many ways, </w:t>
      </w:r>
      <w:r w:rsidRPr="0046583F">
        <w:rPr>
          <w:rStyle w:val="Emphasis"/>
        </w:rPr>
        <w:t>the prevailing conditions that allowed the group to flourish have only been amplifying</w:t>
      </w:r>
      <w:r w:rsidRPr="0046583F">
        <w:rPr>
          <w:sz w:val="16"/>
        </w:rPr>
        <w:t xml:space="preserve">. The </w:t>
      </w:r>
      <w:r w:rsidRPr="0046583F">
        <w:rPr>
          <w:rStyle w:val="Emphasis"/>
        </w:rPr>
        <w:t>ongoing conflict</w:t>
      </w:r>
      <w:r w:rsidRPr="0046583F">
        <w:rPr>
          <w:sz w:val="16"/>
        </w:rPr>
        <w:t xml:space="preserve"> in the country, and the violence, insecurity, social schisms, state collapse, economic crisis </w:t>
      </w:r>
      <w:r w:rsidRPr="0046583F">
        <w:rPr>
          <w:rStyle w:val="Emphasis"/>
        </w:rPr>
        <w:t>and humanitarian catastrophe</w:t>
      </w:r>
      <w:r w:rsidRPr="0046583F">
        <w:rPr>
          <w:sz w:val="16"/>
        </w:rPr>
        <w:t xml:space="preserve"> it has wrought, </w:t>
      </w:r>
      <w:r w:rsidRPr="0046583F">
        <w:rPr>
          <w:rStyle w:val="Emphasis"/>
        </w:rPr>
        <w:t>continues to feed into AQAP’s interests and create operational space for the group to re-emerge. AQAP has</w:t>
      </w:r>
      <w:r w:rsidRPr="0046583F">
        <w:rPr>
          <w:sz w:val="16"/>
        </w:rPr>
        <w:t xml:space="preserve"> </w:t>
      </w:r>
      <w:r w:rsidRPr="0046583F">
        <w:rPr>
          <w:rStyle w:val="Emphasis"/>
        </w:rPr>
        <w:t>also shown its ability to survive and recover</w:t>
      </w:r>
      <w:r w:rsidRPr="0046583F">
        <w:rPr>
          <w:sz w:val="16"/>
        </w:rPr>
        <w:t xml:space="preserve"> from the repeated losses of leadership figures, while </w:t>
      </w:r>
      <w:r w:rsidRPr="0046583F">
        <w:rPr>
          <w:rStyle w:val="Emphasis"/>
        </w:rPr>
        <w:t>the ongoing war in Yemen creates a</w:t>
      </w:r>
      <w:r w:rsidRPr="0046583F">
        <w:rPr>
          <w:sz w:val="16"/>
        </w:rPr>
        <w:t xml:space="preserve"> natural </w:t>
      </w:r>
      <w:r w:rsidRPr="0046583F">
        <w:rPr>
          <w:rStyle w:val="Emphasis"/>
        </w:rPr>
        <w:t>pool of talent and experience from which AQAP can garner</w:t>
      </w:r>
      <w:r w:rsidRPr="0046583F">
        <w:rPr>
          <w:sz w:val="16"/>
        </w:rPr>
        <w:t xml:space="preserve"> future </w:t>
      </w:r>
      <w:r w:rsidRPr="0046583F">
        <w:rPr>
          <w:rStyle w:val="Emphasis"/>
        </w:rPr>
        <w:t>recruits</w:t>
      </w:r>
      <w:r w:rsidRPr="0046583F">
        <w:rPr>
          <w:sz w:val="16"/>
        </w:rPr>
        <w:t xml:space="preserve">. Ultimately, </w:t>
      </w:r>
      <w:r w:rsidRPr="0046583F">
        <w:rPr>
          <w:rStyle w:val="Emphasis"/>
        </w:rPr>
        <w:t>the means by which to end the threat of AQAP in Yemen, and beyond its borders, is through ending the conflict</w:t>
      </w:r>
      <w:r w:rsidRPr="0046583F">
        <w:rPr>
          <w:sz w:val="16"/>
        </w:rPr>
        <w:t xml:space="preserve"> by way of a representative political settlement and rebuilding the state, public institutions and effective security forces. </w:t>
      </w:r>
      <w:r w:rsidRPr="0046583F">
        <w:rPr>
          <w:rStyle w:val="Emphasis"/>
        </w:rPr>
        <w:t>Until this is achieved the group’s strategic retreat</w:t>
      </w:r>
      <w:r w:rsidRPr="0046583F">
        <w:rPr>
          <w:sz w:val="16"/>
        </w:rPr>
        <w:t xml:space="preserve">s – like those currently underway – </w:t>
      </w:r>
      <w:r w:rsidRPr="0046583F">
        <w:rPr>
          <w:rStyle w:val="Emphasis"/>
        </w:rPr>
        <w:t>will</w:t>
      </w:r>
      <w:r w:rsidRPr="0046583F">
        <w:rPr>
          <w:sz w:val="16"/>
        </w:rPr>
        <w:t xml:space="preserve"> continue to </w:t>
      </w:r>
      <w:r w:rsidRPr="0046583F">
        <w:rPr>
          <w:rStyle w:val="Emphasis"/>
        </w:rPr>
        <w:t>allow for its inevitable resurgence. Current measures against AQAP will only contain, rather than eliminate, the group</w:t>
      </w:r>
      <w:r w:rsidRPr="0046583F">
        <w:rPr>
          <w:sz w:val="16"/>
        </w:rPr>
        <w:t xml:space="preserve"> as a threat.</w:t>
      </w:r>
    </w:p>
    <w:p w:rsidR="00EC7814" w:rsidP="00EC7814" w:rsidRDefault="00EC7814" w14:paraId="55CA07FE" w14:textId="77777777">
      <w:pPr>
        <w:pStyle w:val="Heading4"/>
      </w:pPr>
      <w:r>
        <w:t xml:space="preserve">AQAP super strong – reports of fragmentation just reflect a shift towards decentralized </w:t>
      </w:r>
    </w:p>
    <w:p w:rsidR="00EC7814" w:rsidP="00EC7814" w:rsidRDefault="00EC7814" w14:paraId="42A1817A" w14:textId="77777777">
      <w:r w:rsidRPr="00F23DC9">
        <w:rPr>
          <w:rStyle w:val="Style13ptBold"/>
        </w:rPr>
        <w:t>HORTON 18</w:t>
      </w:r>
      <w:r>
        <w:t xml:space="preserve"> – </w:t>
      </w:r>
      <w:r w:rsidRPr="00F23DC9">
        <w:t xml:space="preserve">senior analyst for Arabian Affairs at the Jamestown Foundation </w:t>
      </w:r>
      <w:r>
        <w:t>[Michael, “</w:t>
      </w:r>
      <w:r w:rsidRPr="00F23DC9">
        <w:t>Terrorists are Tightening Their Grip on Yemen</w:t>
      </w:r>
      <w:r>
        <w:t xml:space="preserve">,” 8/15/2018, </w:t>
      </w:r>
      <w:hyperlink w:history="1" r:id="rId186">
        <w:r w:rsidRPr="00183274">
          <w:rPr>
            <w:rStyle w:val="Hyperlink"/>
          </w:rPr>
          <w:t>https://nationalinterest.org/feature/terrorists-are-tightening-their-grip-yemen-28842</w:t>
        </w:r>
      </w:hyperlink>
      <w:r>
        <w:t>, DKP]</w:t>
      </w:r>
    </w:p>
    <w:p w:rsidRPr="007840FE" w:rsidR="00EC7814" w:rsidP="00EC7814" w:rsidRDefault="00EC7814" w14:paraId="48F0F5DE" w14:textId="77777777">
      <w:pPr>
        <w:spacing w:line="240" w:lineRule="auto"/>
        <w:contextualSpacing/>
        <w:rPr>
          <w:u w:val="single"/>
        </w:rPr>
      </w:pPr>
      <w:r w:rsidRPr="00F23DC9">
        <w:rPr>
          <w:rStyle w:val="StyleUnderline"/>
        </w:rPr>
        <w:t>Recent investigation</w:t>
      </w:r>
      <w:r w:rsidRPr="007840FE">
        <w:rPr>
          <w:sz w:val="16"/>
        </w:rPr>
        <w:t xml:space="preserve"> by the Associated Press </w:t>
      </w:r>
      <w:r w:rsidRPr="00F23DC9">
        <w:rPr>
          <w:rStyle w:val="StyleUnderline"/>
        </w:rPr>
        <w:t>revealed that</w:t>
      </w:r>
      <w:r w:rsidRPr="007840FE">
        <w:rPr>
          <w:sz w:val="16"/>
        </w:rPr>
        <w:t xml:space="preserve"> Al Qaeda in the Arabian Peninsula (</w:t>
      </w:r>
      <w:r w:rsidRPr="00F23DC9">
        <w:rPr>
          <w:rStyle w:val="StyleUnderline"/>
        </w:rPr>
        <w:t>AQAP) may have been bought off by the U</w:t>
      </w:r>
      <w:r w:rsidRPr="007840FE">
        <w:rPr>
          <w:sz w:val="16"/>
        </w:rPr>
        <w:t xml:space="preserve">nited </w:t>
      </w:r>
      <w:r w:rsidRPr="00F23DC9">
        <w:rPr>
          <w:rStyle w:val="StyleUnderline"/>
        </w:rPr>
        <w:t>A</w:t>
      </w:r>
      <w:r w:rsidRPr="007840FE">
        <w:rPr>
          <w:sz w:val="16"/>
        </w:rPr>
        <w:t xml:space="preserve">rab </w:t>
      </w:r>
      <w:r w:rsidRPr="00F23DC9">
        <w:rPr>
          <w:rStyle w:val="StyleUnderline"/>
        </w:rPr>
        <w:t>E</w:t>
      </w:r>
      <w:r w:rsidRPr="007840FE">
        <w:rPr>
          <w:sz w:val="16"/>
        </w:rPr>
        <w:t xml:space="preserve">mirates, </w:t>
      </w:r>
      <w:r w:rsidRPr="00F23DC9">
        <w:rPr>
          <w:rStyle w:val="StyleUnderline"/>
        </w:rPr>
        <w:t>Saudi Arabia, and the Yemeni forces they back. The investigation cites instances of deals having been made between AQAP, the UAE, and their proxy forces.</w:t>
      </w:r>
    </w:p>
    <w:p w:rsidRPr="007840FE" w:rsidR="00EC7814" w:rsidP="00EC7814" w:rsidRDefault="00EC7814" w14:paraId="5F15299A" w14:textId="77777777">
      <w:pPr>
        <w:spacing w:line="240" w:lineRule="auto"/>
        <w:contextualSpacing/>
        <w:rPr>
          <w:u w:val="single"/>
        </w:rPr>
      </w:pPr>
      <w:r w:rsidRPr="007840FE">
        <w:rPr>
          <w:sz w:val="16"/>
        </w:rPr>
        <w:t xml:space="preserve">The investigation also points out something that was already widely known among those who follow Yemen: </w:t>
      </w:r>
      <w:r w:rsidRPr="00F23DC9">
        <w:rPr>
          <w:rStyle w:val="StyleUnderline"/>
        </w:rPr>
        <w:t>AQAP is fighting alongside some of the Emirati and Saudi backed militias that are battling the Houthis</w:t>
      </w:r>
      <w:r w:rsidRPr="007840FE">
        <w:rPr>
          <w:sz w:val="16"/>
        </w:rPr>
        <w:t xml:space="preserve">, a Zaidi Shia rebel group that controls much of northwest Yemen. </w:t>
      </w:r>
      <w:r w:rsidRPr="00F23DC9">
        <w:rPr>
          <w:rStyle w:val="StyleUnderline"/>
        </w:rPr>
        <w:t xml:space="preserve">For </w:t>
      </w:r>
      <w:r w:rsidRPr="007840FE">
        <w:rPr>
          <w:sz w:val="16"/>
        </w:rPr>
        <w:t xml:space="preserve">many of these armed groups and possibly for Saudi </w:t>
      </w:r>
      <w:r w:rsidRPr="00F23DC9">
        <w:rPr>
          <w:rStyle w:val="StyleUnderline"/>
        </w:rPr>
        <w:t>Arabia and the UAE</w:t>
      </w:r>
      <w:r w:rsidRPr="007840FE">
        <w:rPr>
          <w:sz w:val="16"/>
        </w:rPr>
        <w:t xml:space="preserve"> (both close U.S. allies), </w:t>
      </w:r>
      <w:r w:rsidRPr="00F23DC9">
        <w:rPr>
          <w:rStyle w:val="StyleUnderline"/>
        </w:rPr>
        <w:t>defeating the Houthis</w:t>
      </w:r>
      <w:r w:rsidRPr="007840FE">
        <w:rPr>
          <w:sz w:val="16"/>
        </w:rPr>
        <w:t xml:space="preserve">, a sworn enemy of AQAP, </w:t>
      </w:r>
      <w:r w:rsidRPr="00F23DC9">
        <w:rPr>
          <w:rStyle w:val="StyleUnderline"/>
        </w:rPr>
        <w:t>takes priority over concerns about working with Al Qaeda.</w:t>
      </w:r>
    </w:p>
    <w:p w:rsidRPr="007840FE" w:rsidR="00EC7814" w:rsidP="00EC7814" w:rsidRDefault="00EC7814" w14:paraId="49E9DE9F" w14:textId="77777777">
      <w:pPr>
        <w:spacing w:line="240" w:lineRule="auto"/>
        <w:contextualSpacing/>
        <w:rPr>
          <w:sz w:val="16"/>
        </w:rPr>
      </w:pPr>
      <w:r w:rsidRPr="00F23DC9">
        <w:rPr>
          <w:rStyle w:val="StyleUnderline"/>
        </w:rPr>
        <w:t xml:space="preserve">The </w:t>
      </w:r>
      <w:r w:rsidRPr="007840FE">
        <w:rPr>
          <w:sz w:val="16"/>
        </w:rPr>
        <w:t xml:space="preserve">Associated Press </w:t>
      </w:r>
      <w:r w:rsidRPr="00F23DC9">
        <w:rPr>
          <w:rStyle w:val="StyleUnderline"/>
        </w:rPr>
        <w:t>investigation</w:t>
      </w:r>
      <w:r w:rsidRPr="007840FE">
        <w:rPr>
          <w:sz w:val="16"/>
        </w:rPr>
        <w:t xml:space="preserve">, which appears to have been based on extensive in-country interviews, </w:t>
      </w:r>
      <w:r w:rsidRPr="00F23DC9">
        <w:rPr>
          <w:rStyle w:val="StyleUnderline"/>
        </w:rPr>
        <w:t xml:space="preserve">paints a picture of AQAP as an organization that remains as formidable </w:t>
      </w:r>
      <w:r w:rsidRPr="007840FE">
        <w:rPr>
          <w:sz w:val="16"/>
        </w:rPr>
        <w:t>as it is capable.</w:t>
      </w:r>
      <w:r w:rsidRPr="00F23DC9">
        <w:rPr>
          <w:rStyle w:val="StyleUnderline"/>
        </w:rPr>
        <w:t xml:space="preserve"> This stands in contrast to the assessment being put forward by the UAE, Saudi Arabia, and some Yemen analysts who argue that AQAP is</w:t>
      </w:r>
      <w:r w:rsidRPr="007840FE">
        <w:rPr>
          <w:sz w:val="16"/>
        </w:rPr>
        <w:t xml:space="preserve"> a fragmented organization that has been greatly </w:t>
      </w:r>
      <w:r w:rsidRPr="00F23DC9">
        <w:rPr>
          <w:rStyle w:val="StyleUnderline"/>
        </w:rPr>
        <w:t>weakened</w:t>
      </w:r>
      <w:r w:rsidRPr="007840FE">
        <w:rPr>
          <w:sz w:val="16"/>
        </w:rPr>
        <w:t xml:space="preserve"> by coalition backed counterinsurgency operations in southern Yemen.</w:t>
      </w:r>
    </w:p>
    <w:p w:rsidRPr="007840FE" w:rsidR="00EC7814" w:rsidP="00EC7814" w:rsidRDefault="00EC7814" w14:paraId="2C0E6642" w14:textId="77777777">
      <w:pPr>
        <w:spacing w:line="240" w:lineRule="auto"/>
        <w:contextualSpacing/>
        <w:rPr>
          <w:u w:val="single"/>
        </w:rPr>
      </w:pPr>
      <w:r w:rsidRPr="00F23DC9">
        <w:rPr>
          <w:rStyle w:val="Emphasis"/>
        </w:rPr>
        <w:t>This view of AQAP as a weak and fragmented organization may reflect a misunderstanding of AQAP’s strategy in Yemen.</w:t>
      </w:r>
      <w:r w:rsidRPr="007840FE">
        <w:rPr>
          <w:sz w:val="16"/>
        </w:rPr>
        <w:t xml:space="preserve"> </w:t>
      </w:r>
      <w:r w:rsidRPr="00F23DC9">
        <w:rPr>
          <w:rStyle w:val="StyleUnderline"/>
        </w:rPr>
        <w:t xml:space="preserve">Rather than being weak and fragmented, AQAP is drawing on the lessons that it has learned from the past six years </w:t>
      </w:r>
      <w:r w:rsidRPr="007840FE">
        <w:rPr>
          <w:sz w:val="16"/>
        </w:rPr>
        <w:t xml:space="preserve">of failures and successes. </w:t>
      </w:r>
      <w:r w:rsidRPr="00F23DC9">
        <w:rPr>
          <w:rStyle w:val="StyleUnderline"/>
        </w:rPr>
        <w:t>Chief among these is</w:t>
      </w:r>
      <w:r w:rsidRPr="007840FE">
        <w:rPr>
          <w:sz w:val="16"/>
        </w:rPr>
        <w:t xml:space="preserve"> that it is </w:t>
      </w:r>
      <w:r w:rsidRPr="00F23DC9">
        <w:rPr>
          <w:rStyle w:val="StyleUnderline"/>
        </w:rPr>
        <w:t xml:space="preserve">adopting a more </w:t>
      </w:r>
      <w:r w:rsidRPr="00F23DC9">
        <w:rPr>
          <w:rStyle w:val="StyleUnderline"/>
        </w:rPr>
        <w:lastRenderedPageBreak/>
        <w:t>pragmatic strategy that embraces a decentralized</w:t>
      </w:r>
      <w:r w:rsidRPr="007840FE">
        <w:rPr>
          <w:sz w:val="16"/>
        </w:rPr>
        <w:t xml:space="preserve"> or nodal </w:t>
      </w:r>
      <w:r w:rsidRPr="00F23DC9">
        <w:rPr>
          <w:rStyle w:val="StyleUnderline"/>
        </w:rPr>
        <w:t>structure. Such a move away from centralization could easily be mistaken for fragmentation</w:t>
      </w:r>
      <w:r w:rsidRPr="007840FE">
        <w:rPr>
          <w:sz w:val="16"/>
        </w:rPr>
        <w:t xml:space="preserve">. However, </w:t>
      </w:r>
      <w:r w:rsidRPr="00F23DC9">
        <w:rPr>
          <w:rStyle w:val="StyleUnderline"/>
        </w:rPr>
        <w:t xml:space="preserve">it is more likely that AQAP is merely </w:t>
      </w:r>
      <w:r w:rsidRPr="00F23DC9">
        <w:rPr>
          <w:rStyle w:val="Emphasis"/>
        </w:rPr>
        <w:t xml:space="preserve">adapting to and taking advantage </w:t>
      </w:r>
      <w:r w:rsidRPr="00F23DC9">
        <w:rPr>
          <w:rStyle w:val="StyleUnderline"/>
        </w:rPr>
        <w:t>of the ever-shifting contours of Yemen’s three-year-old war.</w:t>
      </w:r>
    </w:p>
    <w:p w:rsidRPr="007840FE" w:rsidR="00EC7814" w:rsidP="00EC7814" w:rsidRDefault="00EC7814" w14:paraId="3F75CC6A" w14:textId="77777777">
      <w:pPr>
        <w:spacing w:line="240" w:lineRule="auto"/>
        <w:contextualSpacing/>
        <w:rPr>
          <w:sz w:val="16"/>
        </w:rPr>
      </w:pPr>
      <w:r w:rsidRPr="00F23DC9">
        <w:rPr>
          <w:rStyle w:val="StyleUnderline"/>
        </w:rPr>
        <w:t xml:space="preserve">The leadership of AQAP recognized early on that enmeshing itself within local communities was key to </w:t>
      </w:r>
      <w:r w:rsidRPr="007840FE">
        <w:rPr>
          <w:sz w:val="16"/>
        </w:rPr>
        <w:t xml:space="preserve">expanding its </w:t>
      </w:r>
      <w:r w:rsidRPr="00F23DC9">
        <w:rPr>
          <w:rStyle w:val="StyleUnderline"/>
        </w:rPr>
        <w:t>influence and</w:t>
      </w:r>
      <w:r w:rsidRPr="007840FE">
        <w:rPr>
          <w:sz w:val="16"/>
        </w:rPr>
        <w:t xml:space="preserve"> guaranteeing its </w:t>
      </w:r>
      <w:r w:rsidRPr="00F23DC9">
        <w:rPr>
          <w:rStyle w:val="StyleUnderline"/>
        </w:rPr>
        <w:t>long-term survival</w:t>
      </w:r>
      <w:r w:rsidRPr="007840FE">
        <w:rPr>
          <w:sz w:val="16"/>
        </w:rPr>
        <w:t xml:space="preserve">. It has, at least on some level, been doing this since its inception. However, </w:t>
      </w:r>
      <w:r w:rsidRPr="00F23DC9">
        <w:rPr>
          <w:rStyle w:val="StyleUnderline"/>
        </w:rPr>
        <w:t xml:space="preserve">the focus on enmeshment gained momentum after its near defeat in 2012 </w:t>
      </w:r>
      <w:r w:rsidRPr="007840FE">
        <w:rPr>
          <w:sz w:val="16"/>
        </w:rPr>
        <w:t>by a combined offensive by the Yemeni Army and popular militias that enjoyed well-coordinated and precise support from the United States.</w:t>
      </w:r>
    </w:p>
    <w:p w:rsidRPr="007840FE" w:rsidR="00EC7814" w:rsidP="00EC7814" w:rsidRDefault="00EC7814" w14:paraId="252FE191" w14:textId="77777777">
      <w:pPr>
        <w:spacing w:line="240" w:lineRule="auto"/>
        <w:contextualSpacing/>
        <w:rPr>
          <w:sz w:val="16"/>
        </w:rPr>
      </w:pPr>
      <w:r w:rsidRPr="007840FE">
        <w:rPr>
          <w:rStyle w:val="Emphasis"/>
        </w:rPr>
        <w:t>AQAP learned many lessons</w:t>
      </w:r>
      <w:r w:rsidRPr="007840FE">
        <w:rPr>
          <w:sz w:val="16"/>
        </w:rPr>
        <w:t xml:space="preserve"> from what was a calamitous year. First, </w:t>
      </w:r>
      <w:r w:rsidRPr="00F23DC9">
        <w:rPr>
          <w:rStyle w:val="StyleUnderline"/>
        </w:rPr>
        <w:t>they adopted a gradualist approach to enforcing their</w:t>
      </w:r>
      <w:r w:rsidRPr="007840FE">
        <w:rPr>
          <w:sz w:val="16"/>
        </w:rPr>
        <w:t xml:space="preserve"> radical </w:t>
      </w:r>
      <w:r w:rsidRPr="00F23DC9">
        <w:rPr>
          <w:rStyle w:val="StyleUnderline"/>
        </w:rPr>
        <w:t>interpretation of sharia</w:t>
      </w:r>
      <w:r w:rsidRPr="007840FE">
        <w:rPr>
          <w:sz w:val="16"/>
        </w:rPr>
        <w:t xml:space="preserve"> (Islamic law) </w:t>
      </w:r>
      <w:r w:rsidRPr="00F23DC9">
        <w:rPr>
          <w:rStyle w:val="StyleUnderline"/>
        </w:rPr>
        <w:t>so as not to alienate locals</w:t>
      </w:r>
      <w:r w:rsidRPr="007840FE">
        <w:rPr>
          <w:sz w:val="16"/>
        </w:rPr>
        <w:t xml:space="preserve"> who by in large find such an interpretation to be an anathema. </w:t>
      </w:r>
      <w:r w:rsidRPr="00F23DC9">
        <w:rPr>
          <w:rStyle w:val="StyleUnderline"/>
        </w:rPr>
        <w:t xml:space="preserve">Second, they focused on </w:t>
      </w:r>
      <w:r w:rsidRPr="007840FE">
        <w:rPr>
          <w:rStyle w:val="Emphasis"/>
        </w:rPr>
        <w:t>indigenizing their organization.</w:t>
      </w:r>
      <w:r w:rsidRPr="00F23DC9">
        <w:rPr>
          <w:rStyle w:val="StyleUnderline"/>
        </w:rPr>
        <w:t xml:space="preserve"> </w:t>
      </w:r>
      <w:r w:rsidRPr="007840FE">
        <w:rPr>
          <w:sz w:val="16"/>
        </w:rPr>
        <w:t>The foreign fighters, many of whom were from Somalia, that they had incorporated into their ranks caused resentment and left AQAP open to charges of being a foreign force bent on occupation.</w:t>
      </w:r>
    </w:p>
    <w:p w:rsidRPr="007840FE" w:rsidR="00EC7814" w:rsidP="00EC7814" w:rsidRDefault="00EC7814" w14:paraId="38ED3019" w14:textId="77777777">
      <w:pPr>
        <w:spacing w:line="240" w:lineRule="auto"/>
        <w:contextualSpacing/>
        <w:rPr>
          <w:sz w:val="16"/>
        </w:rPr>
      </w:pPr>
      <w:r w:rsidRPr="007840FE">
        <w:rPr>
          <w:sz w:val="16"/>
        </w:rPr>
        <w:t>AQAP has learned from its own mistakes and it has also learned from the mistakes of Al Qaeda central. Al Qaeda failed—at least for many years—to indigenize its forces and enmesh itself within its host country’s sociopolitical context.</w:t>
      </w:r>
      <w:r w:rsidRPr="00F23DC9">
        <w:rPr>
          <w:rStyle w:val="StyleUnderline"/>
        </w:rPr>
        <w:t xml:space="preserve"> AQAP</w:t>
      </w:r>
      <w:r w:rsidRPr="007840FE">
        <w:rPr>
          <w:sz w:val="16"/>
        </w:rPr>
        <w:t xml:space="preserve">, and other newer militant Salafi groups, however, </w:t>
      </w:r>
      <w:r w:rsidRPr="00F23DC9">
        <w:rPr>
          <w:rStyle w:val="StyleUnderline"/>
        </w:rPr>
        <w:t>appe</w:t>
      </w:r>
      <w:r w:rsidRPr="007840FE">
        <w:rPr>
          <w:rStyle w:val="StyleUnderline"/>
        </w:rPr>
        <w:t>ar</w:t>
      </w:r>
      <w:r w:rsidRPr="007840FE">
        <w:rPr>
          <w:sz w:val="16"/>
        </w:rPr>
        <w:t xml:space="preserve"> to be more </w:t>
      </w:r>
      <w:r w:rsidRPr="00F23DC9">
        <w:rPr>
          <w:rStyle w:val="StyleUnderline"/>
        </w:rPr>
        <w:t xml:space="preserve">inclined to model the Taliban </w:t>
      </w:r>
      <w:r w:rsidRPr="007840FE">
        <w:rPr>
          <w:sz w:val="16"/>
        </w:rPr>
        <w:t xml:space="preserve">than Al Qaeda Central. </w:t>
      </w:r>
      <w:r w:rsidRPr="00F23DC9">
        <w:rPr>
          <w:rStyle w:val="StyleUnderline"/>
        </w:rPr>
        <w:t>The Taliban are woven into the fabric of much of Afghan society</w:t>
      </w:r>
      <w:r w:rsidRPr="007840FE">
        <w:rPr>
          <w:sz w:val="16"/>
        </w:rPr>
        <w:t xml:space="preserve"> and they are first and foremost an organization that patiently pursues long-term strategic goals.</w:t>
      </w:r>
    </w:p>
    <w:p w:rsidRPr="007840FE" w:rsidR="00EC7814" w:rsidP="00EC7814" w:rsidRDefault="00EC7814" w14:paraId="7E5B004D" w14:textId="77777777">
      <w:pPr>
        <w:spacing w:line="240" w:lineRule="auto"/>
        <w:contextualSpacing/>
        <w:rPr>
          <w:sz w:val="16"/>
          <w:szCs w:val="16"/>
        </w:rPr>
      </w:pPr>
      <w:r w:rsidRPr="007840FE">
        <w:rPr>
          <w:sz w:val="16"/>
          <w:szCs w:val="16"/>
        </w:rPr>
        <w:t>The seizure of Sana’a, the Yemeni capital, by the Houthis in September 2014 and their subsequent offensive in which they briefly and brutally occupied Aden and other parts of southern Yemen was a shot in the arm for AQAP. The Houthi offensive and the resulting Saudi and Emirati led incursion, dubbed “Operation Decisive Storm,” which began in March 2015, provided AQAP with the perfect environment in which to test new approaches and strategies that in many respects mirror those of the Taliban.</w:t>
      </w:r>
    </w:p>
    <w:p w:rsidRPr="007840FE" w:rsidR="00EC7814" w:rsidP="00EC7814" w:rsidRDefault="00EC7814" w14:paraId="04278648" w14:textId="77777777">
      <w:pPr>
        <w:spacing w:line="240" w:lineRule="auto"/>
        <w:contextualSpacing/>
        <w:rPr>
          <w:u w:val="single"/>
        </w:rPr>
      </w:pPr>
      <w:r w:rsidRPr="007840FE">
        <w:rPr>
          <w:sz w:val="16"/>
        </w:rPr>
        <w:t xml:space="preserve">In the same month that Saudi Arabia, the UAE, and their coalition partners launched Operation Decisive Storm, </w:t>
      </w:r>
      <w:r w:rsidRPr="007840FE">
        <w:rPr>
          <w:rStyle w:val="Emphasis"/>
        </w:rPr>
        <w:t>AQAP seized the port of Mukall</w:t>
      </w:r>
      <w:r w:rsidRPr="00F23DC9">
        <w:rPr>
          <w:rStyle w:val="StyleUnderline"/>
        </w:rPr>
        <w:t>a</w:t>
      </w:r>
      <w:r w:rsidRPr="007840FE">
        <w:rPr>
          <w:sz w:val="16"/>
        </w:rPr>
        <w:t xml:space="preserve">, Yemen’s fifth largest city. </w:t>
      </w:r>
      <w:r w:rsidRPr="00F23DC9">
        <w:rPr>
          <w:rStyle w:val="StyleUnderline"/>
        </w:rPr>
        <w:t xml:space="preserve">AQAP occupied and governed the city through proxies for a year. </w:t>
      </w:r>
      <w:r w:rsidRPr="007840FE">
        <w:rPr>
          <w:sz w:val="16"/>
        </w:rPr>
        <w:t xml:space="preserve">In April 2016, Emirati-led forces seized the city from AQAP without a fight. </w:t>
      </w:r>
      <w:r w:rsidRPr="00F23DC9">
        <w:rPr>
          <w:rStyle w:val="StyleUnderline"/>
        </w:rPr>
        <w:t>AQAP’s yearlong occupation and governance of a major city was in many ways a success for the organization. It learned that governing and operating through proxies was a viable strategy that provided it with the political and tactical cover that it required.</w:t>
      </w:r>
    </w:p>
    <w:p w:rsidRPr="007840FE" w:rsidR="00EC7814" w:rsidP="00EC7814" w:rsidRDefault="00EC7814" w14:paraId="7B5738D1" w14:textId="77777777">
      <w:pPr>
        <w:spacing w:line="240" w:lineRule="auto"/>
        <w:contextualSpacing/>
        <w:rPr>
          <w:sz w:val="16"/>
          <w:szCs w:val="16"/>
        </w:rPr>
      </w:pPr>
      <w:r w:rsidRPr="007840FE">
        <w:rPr>
          <w:sz w:val="16"/>
          <w:szCs w:val="16"/>
        </w:rPr>
        <w:t>Most importantly, such a strategy allowed it to more fully enmesh its operatives within very specific local contexts. At the same time that AQAP was occupying Mukalla, its fighters were also deployed to those areas where various forces were battling the Houthis.</w:t>
      </w:r>
    </w:p>
    <w:p w:rsidRPr="007840FE" w:rsidR="00EC7814" w:rsidP="00EC7814" w:rsidRDefault="00EC7814" w14:paraId="5C2BA0C3" w14:textId="77777777">
      <w:pPr>
        <w:spacing w:line="240" w:lineRule="auto"/>
        <w:contextualSpacing/>
        <w:rPr>
          <w:u w:val="single"/>
        </w:rPr>
      </w:pPr>
      <w:r w:rsidRPr="007840FE">
        <w:rPr>
          <w:sz w:val="16"/>
        </w:rPr>
        <w:t xml:space="preserve">It is on the frontlines of the battle with the Houthis that AQAP has really found its footing. In many fiercely contested areas like the city of Taiz and the governorate of al-Bayda, </w:t>
      </w:r>
      <w:r w:rsidRPr="00F23DC9">
        <w:rPr>
          <w:rStyle w:val="StyleUnderline"/>
        </w:rPr>
        <w:t xml:space="preserve">AQAP’s operatives and foot soldiers are deeply involved in the fight against the Houthis where they are valued for their discipline and fighting skills. </w:t>
      </w:r>
      <w:r w:rsidRPr="007840FE">
        <w:rPr>
          <w:sz w:val="16"/>
        </w:rPr>
        <w:t xml:space="preserve">Similar to the strategy it employed in Mukalla, </w:t>
      </w:r>
      <w:r w:rsidRPr="00F23DC9">
        <w:rPr>
          <w:rStyle w:val="StyleUnderline"/>
        </w:rPr>
        <w:t>AQAP has deprioritized its emphasis on the implementation of Sharia and the waging of transnational jihad in favor of inserting itself into a variety of sociopolitical and martial contexts.</w:t>
      </w:r>
    </w:p>
    <w:p w:rsidRPr="007840FE" w:rsidR="00EC7814" w:rsidP="00EC7814" w:rsidRDefault="00EC7814" w14:paraId="10C335FB" w14:textId="77777777">
      <w:pPr>
        <w:spacing w:line="240" w:lineRule="auto"/>
        <w:contextualSpacing/>
        <w:rPr>
          <w:rStyle w:val="Emphasis"/>
        </w:rPr>
      </w:pPr>
      <w:r w:rsidRPr="007840FE">
        <w:rPr>
          <w:rStyle w:val="Emphasis"/>
        </w:rPr>
        <w:t>AQAP’s strategy has shifted</w:t>
      </w:r>
      <w:r w:rsidRPr="00F23DC9">
        <w:rPr>
          <w:rStyle w:val="StyleUnderline"/>
        </w:rPr>
        <w:t xml:space="preserve"> from one that was ambitious, uncompromising, vocal, and</w:t>
      </w:r>
      <w:r w:rsidRPr="007840FE">
        <w:rPr>
          <w:sz w:val="16"/>
        </w:rPr>
        <w:t xml:space="preserve">, at least to some degree, global in its outlook, </w:t>
      </w:r>
      <w:r w:rsidRPr="007840FE">
        <w:rPr>
          <w:rStyle w:val="Emphasis"/>
        </w:rPr>
        <w:t>to one that is</w:t>
      </w:r>
      <w:r w:rsidRPr="00F23DC9">
        <w:rPr>
          <w:rStyle w:val="StyleUnderline"/>
        </w:rPr>
        <w:t xml:space="preserve"> intensely local,</w:t>
      </w:r>
      <w:r w:rsidRPr="007840FE">
        <w:rPr>
          <w:sz w:val="16"/>
        </w:rPr>
        <w:t xml:space="preserve"> relatively </w:t>
      </w:r>
      <w:r w:rsidRPr="00F23DC9">
        <w:rPr>
          <w:rStyle w:val="StyleUnderline"/>
        </w:rPr>
        <w:t xml:space="preserve">quiet, and </w:t>
      </w:r>
      <w:r w:rsidRPr="007840FE">
        <w:rPr>
          <w:rStyle w:val="Emphasis"/>
        </w:rPr>
        <w:t>pragmatic.</w:t>
      </w:r>
      <w:r w:rsidRPr="007840FE">
        <w:rPr>
          <w:sz w:val="16"/>
        </w:rPr>
        <w:t xml:space="preserve"> This could make it appear that the group is fragmenting and thus weakening. However, rather than fragmenting, </w:t>
      </w:r>
      <w:r w:rsidRPr="007840FE">
        <w:rPr>
          <w:rStyle w:val="Emphasis"/>
        </w:rPr>
        <w:t>it is far more likely that AQAP is adopting and employing a nodal structure</w:t>
      </w:r>
      <w:r w:rsidRPr="00F23DC9">
        <w:rPr>
          <w:rStyle w:val="StyleUnderline"/>
        </w:rPr>
        <w:t xml:space="preserve"> that eschews centralized decisionmaking and authority. When such a structure is employed in a war as complex as Yemen’s, </w:t>
      </w:r>
      <w:r w:rsidRPr="007840FE">
        <w:rPr>
          <w:rStyle w:val="Emphasis"/>
        </w:rPr>
        <w:t>it makes it very difficult to determine who and who is not a member of AQAP</w:t>
      </w:r>
      <w:r w:rsidRPr="00F23DC9">
        <w:rPr>
          <w:rStyle w:val="StyleUnderline"/>
        </w:rPr>
        <w:t>.</w:t>
      </w:r>
      <w:r w:rsidRPr="007840FE">
        <w:rPr>
          <w:sz w:val="16"/>
        </w:rPr>
        <w:t xml:space="preserve"> At the same time, </w:t>
      </w:r>
      <w:r w:rsidRPr="00F23DC9">
        <w:rPr>
          <w:rStyle w:val="StyleUnderline"/>
        </w:rPr>
        <w:t>Yemen is host to a growing number of Salafi militias whose ideological underpinnings are almost indistinguishable from those of AQAP. This combined with what are clearly efforts by AQAP to “go dark”</w:t>
      </w:r>
      <w:r w:rsidRPr="007840FE">
        <w:rPr>
          <w:sz w:val="16"/>
        </w:rPr>
        <w:t xml:space="preserve"> in response to a U.S.-led drone campaign that relies heavily on signals intelligence </w:t>
      </w:r>
      <w:r w:rsidRPr="00F23DC9">
        <w:rPr>
          <w:rStyle w:val="StyleUnderline"/>
        </w:rPr>
        <w:t xml:space="preserve">means that </w:t>
      </w:r>
      <w:r w:rsidRPr="007840FE">
        <w:rPr>
          <w:rStyle w:val="Emphasis"/>
        </w:rPr>
        <w:t>AQAP is going to be far harder to accurately target.</w:t>
      </w:r>
    </w:p>
    <w:p w:rsidR="00EC7814" w:rsidP="00EC7814" w:rsidRDefault="00EC7814" w14:paraId="2BFA8932" w14:textId="77777777">
      <w:pPr>
        <w:spacing w:line="240" w:lineRule="auto"/>
        <w:contextualSpacing/>
        <w:rPr>
          <w:rStyle w:val="StyleUnderline"/>
        </w:rPr>
      </w:pPr>
      <w:r w:rsidRPr="00F23DC9">
        <w:rPr>
          <w:rStyle w:val="StyleUnderline"/>
        </w:rPr>
        <w:t xml:space="preserve">The war in Yemen has devastated the country’s infrastructure, further impoverished what was already the poorest country in the Middle East, and flooded an already heavily armed country with advanced weaponry. It is unlikely that a militant organization like </w:t>
      </w:r>
      <w:r w:rsidRPr="007840FE">
        <w:rPr>
          <w:rStyle w:val="Emphasis"/>
        </w:rPr>
        <w:t>AQAP,</w:t>
      </w:r>
      <w:r w:rsidRPr="00F23DC9">
        <w:rPr>
          <w:rStyle w:val="StyleUnderline"/>
        </w:rPr>
        <w:t xml:space="preserve"> which </w:t>
      </w:r>
      <w:r w:rsidRPr="007840FE">
        <w:rPr>
          <w:rStyle w:val="Emphasis"/>
        </w:rPr>
        <w:t>has proved itself to be resilient</w:t>
      </w:r>
      <w:r w:rsidRPr="00F23DC9">
        <w:rPr>
          <w:rStyle w:val="StyleUnderline"/>
        </w:rPr>
        <w:t xml:space="preserve"> and adaptable, would somehow fail to continue to exploit such an environment. Add to this the</w:t>
      </w:r>
      <w:r w:rsidRPr="007840FE">
        <w:rPr>
          <w:sz w:val="16"/>
        </w:rPr>
        <w:t xml:space="preserve"> very real </w:t>
      </w:r>
      <w:r w:rsidRPr="00F23DC9">
        <w:rPr>
          <w:rStyle w:val="StyleUnderline"/>
        </w:rPr>
        <w:t>possibility that, at a minimum, the UAE and Saudi Arabia have turned a blind eye to AQAP, and it is all but certain that AQAP’s future in Yemen is secure.</w:t>
      </w:r>
    </w:p>
    <w:p w:rsidR="00EC7814" w:rsidP="00EC7814" w:rsidRDefault="00EC7814" w14:paraId="456E00AE" w14:textId="77777777">
      <w:pPr>
        <w:rPr>
          <w:rStyle w:val="StyleUnderline"/>
        </w:rPr>
      </w:pPr>
    </w:p>
    <w:p w:rsidRPr="000B51E1" w:rsidR="00EC7814" w:rsidP="00EC7814" w:rsidRDefault="00EC7814" w14:paraId="281CF1EC" w14:textId="77777777">
      <w:pPr>
        <w:pStyle w:val="Heading4"/>
      </w:pPr>
      <w:r w:rsidRPr="000B51E1">
        <w:t>Strong government ties makes them resilient and politically powerful</w:t>
      </w:r>
    </w:p>
    <w:p w:rsidR="00EC7814" w:rsidP="00EC7814" w:rsidRDefault="00EC7814" w14:paraId="7979B4FC" w14:textId="77777777">
      <w:r w:rsidRPr="003C74F7">
        <w:rPr>
          <w:rStyle w:val="Style13ptBold"/>
        </w:rPr>
        <w:t>MUTHANA 18</w:t>
      </w:r>
      <w:r>
        <w:t xml:space="preserve"> </w:t>
      </w:r>
      <w:r w:rsidRPr="003C74F7">
        <w:rPr>
          <w:sz w:val="16"/>
          <w:szCs w:val="16"/>
        </w:rPr>
        <w:t xml:space="preserve">– former Yemeni diplomat, writer at the Globe Post [Ahmed, </w:t>
      </w:r>
      <w:r w:rsidRPr="000B51E1">
        <w:rPr>
          <w:rStyle w:val="StyleUnderline"/>
        </w:rPr>
        <w:t>“Pushing Al-Qaeda out of Yemen Impossible Due to Its Ties with Government,”</w:t>
      </w:r>
      <w:r w:rsidRPr="003C74F7">
        <w:rPr>
          <w:sz w:val="16"/>
          <w:szCs w:val="16"/>
        </w:rPr>
        <w:t xml:space="preserve"> 8/2/2018, </w:t>
      </w:r>
      <w:hyperlink w:history="1" r:id="rId187">
        <w:r w:rsidRPr="003C74F7">
          <w:rPr>
            <w:rStyle w:val="Hyperlink"/>
            <w:sz w:val="16"/>
            <w:szCs w:val="16"/>
          </w:rPr>
          <w:t>https://theglobepost.com/2018/08/02/al-qaeda-yemen-al-islah/</w:t>
        </w:r>
      </w:hyperlink>
      <w:r w:rsidRPr="003C74F7">
        <w:rPr>
          <w:sz w:val="16"/>
          <w:szCs w:val="16"/>
        </w:rPr>
        <w:t>, DKP]</w:t>
      </w:r>
    </w:p>
    <w:p w:rsidRPr="000B51E1" w:rsidR="00EC7814" w:rsidP="00EC7814" w:rsidRDefault="00EC7814" w14:paraId="4D2127F9" w14:textId="77777777">
      <w:pPr>
        <w:spacing w:line="240" w:lineRule="auto"/>
        <w:contextualSpacing/>
        <w:rPr>
          <w:sz w:val="16"/>
        </w:rPr>
      </w:pPr>
      <w:r w:rsidRPr="000B51E1">
        <w:rPr>
          <w:sz w:val="16"/>
        </w:rPr>
        <w:lastRenderedPageBreak/>
        <w:t xml:space="preserve">Five days after President Donald J. </w:t>
      </w:r>
      <w:r w:rsidRPr="003C74F7">
        <w:rPr>
          <w:rStyle w:val="StyleUnderline"/>
        </w:rPr>
        <w:t>Trump</w:t>
      </w:r>
      <w:r w:rsidRPr="000B51E1">
        <w:rPr>
          <w:sz w:val="16"/>
        </w:rPr>
        <w:t xml:space="preserve"> took office, he </w:t>
      </w:r>
      <w:r w:rsidRPr="003C74F7">
        <w:rPr>
          <w:rStyle w:val="StyleUnderline"/>
        </w:rPr>
        <w:t>directed his first military action against</w:t>
      </w:r>
      <w:r w:rsidRPr="000B51E1">
        <w:rPr>
          <w:sz w:val="16"/>
        </w:rPr>
        <w:t xml:space="preserve"> the al-Qaeda group in the Arabian Peninsula (</w:t>
      </w:r>
      <w:r w:rsidRPr="003C74F7">
        <w:rPr>
          <w:rStyle w:val="StyleUnderline"/>
        </w:rPr>
        <w:t>AQAP</w:t>
      </w:r>
      <w:r w:rsidRPr="000B51E1">
        <w:rPr>
          <w:sz w:val="16"/>
        </w:rPr>
        <w:t xml:space="preserve">), considered to be one of al-Qaeda’s most dangerous branches. </w:t>
      </w:r>
      <w:r w:rsidRPr="003C74F7">
        <w:rPr>
          <w:rStyle w:val="StyleUnderline"/>
        </w:rPr>
        <w:t>Despite the attempts to push al-Qaeda out</w:t>
      </w:r>
      <w:r w:rsidRPr="000B51E1">
        <w:rPr>
          <w:sz w:val="16"/>
        </w:rPr>
        <w:t xml:space="preserve"> of Yemen </w:t>
      </w:r>
      <w:r w:rsidRPr="003C74F7">
        <w:rPr>
          <w:rStyle w:val="StyleUnderline"/>
        </w:rPr>
        <w:t xml:space="preserve">and </w:t>
      </w:r>
      <w:r w:rsidRPr="000B51E1">
        <w:rPr>
          <w:sz w:val="16"/>
        </w:rPr>
        <w:t xml:space="preserve">the American </w:t>
      </w:r>
      <w:r w:rsidRPr="003C74F7">
        <w:rPr>
          <w:rStyle w:val="StyleUnderline"/>
        </w:rPr>
        <w:t>drone operations</w:t>
      </w:r>
      <w:r w:rsidRPr="000B51E1">
        <w:rPr>
          <w:sz w:val="16"/>
        </w:rPr>
        <w:t xml:space="preserve"> aimed at degrading AQAP,</w:t>
      </w:r>
      <w:r w:rsidRPr="003C74F7">
        <w:rPr>
          <w:rStyle w:val="StyleUnderline"/>
        </w:rPr>
        <w:t xml:space="preserve"> all efforts have been less than fruitful.</w:t>
      </w:r>
    </w:p>
    <w:p w:rsidRPr="000B51E1" w:rsidR="00EC7814" w:rsidP="00EC7814" w:rsidRDefault="00EC7814" w14:paraId="0C076230" w14:textId="77777777">
      <w:pPr>
        <w:spacing w:line="240" w:lineRule="auto"/>
        <w:contextualSpacing/>
        <w:rPr>
          <w:u w:val="single"/>
        </w:rPr>
      </w:pPr>
      <w:r w:rsidRPr="000B51E1">
        <w:rPr>
          <w:sz w:val="16"/>
        </w:rPr>
        <w:t xml:space="preserve">Separatists from the Southern Resistance Forces, backed by the U.S. and the United Arab Emirates, managed to defeat the terrorist group in most of south Yemen. However, </w:t>
      </w:r>
      <w:r w:rsidRPr="003C74F7">
        <w:rPr>
          <w:rStyle w:val="StyleUnderline"/>
        </w:rPr>
        <w:t>the al-Qaeda branch is stronger than ev</w:t>
      </w:r>
      <w:r>
        <w:rPr>
          <w:rStyle w:val="StyleUnderline"/>
        </w:rPr>
        <w:t>er in the north of the country.</w:t>
      </w:r>
    </w:p>
    <w:p w:rsidRPr="000B51E1" w:rsidR="00EC7814" w:rsidP="00EC7814" w:rsidRDefault="00EC7814" w14:paraId="124E800A" w14:textId="77777777">
      <w:pPr>
        <w:spacing w:line="240" w:lineRule="auto"/>
        <w:contextualSpacing/>
        <w:rPr>
          <w:u w:val="single"/>
        </w:rPr>
      </w:pPr>
      <w:r w:rsidRPr="003C74F7">
        <w:rPr>
          <w:rStyle w:val="StyleUnderline"/>
        </w:rPr>
        <w:t>For the legitimate government of President</w:t>
      </w:r>
      <w:r w:rsidRPr="000B51E1">
        <w:rPr>
          <w:sz w:val="16"/>
        </w:rPr>
        <w:t xml:space="preserve"> Abdrabbuh Mansur Hadi,</w:t>
      </w:r>
      <w:r w:rsidRPr="003C74F7">
        <w:rPr>
          <w:rStyle w:val="StyleUnderline"/>
        </w:rPr>
        <w:t xml:space="preserve"> cutting ties with AQAP is</w:t>
      </w:r>
      <w:r w:rsidRPr="000B51E1">
        <w:rPr>
          <w:sz w:val="16"/>
        </w:rPr>
        <w:t xml:space="preserve"> an </w:t>
      </w:r>
      <w:r w:rsidRPr="003C74F7">
        <w:rPr>
          <w:rStyle w:val="StyleUnderline"/>
        </w:rPr>
        <w:t xml:space="preserve">almost impossible </w:t>
      </w:r>
      <w:r w:rsidRPr="000B51E1">
        <w:rPr>
          <w:sz w:val="16"/>
        </w:rPr>
        <w:t xml:space="preserve">mission. </w:t>
      </w:r>
      <w:r w:rsidRPr="003C74F7">
        <w:rPr>
          <w:rStyle w:val="StyleUnderline"/>
        </w:rPr>
        <w:t>The government takes advantage of the shared Sunni background</w:t>
      </w:r>
      <w:r w:rsidRPr="000B51E1">
        <w:rPr>
          <w:sz w:val="16"/>
        </w:rPr>
        <w:t xml:space="preserve"> with al-Qaeda to push </w:t>
      </w:r>
      <w:r w:rsidRPr="003C74F7">
        <w:rPr>
          <w:rStyle w:val="StyleUnderline"/>
        </w:rPr>
        <w:t xml:space="preserve">them for the fight against </w:t>
      </w:r>
      <w:r>
        <w:rPr>
          <w:rStyle w:val="StyleUnderline"/>
        </w:rPr>
        <w:t>the Iran-backed Shiite Houthis.</w:t>
      </w:r>
    </w:p>
    <w:p w:rsidRPr="000B51E1" w:rsidR="00EC7814" w:rsidP="00EC7814" w:rsidRDefault="00EC7814" w14:paraId="6892C6BD" w14:textId="77777777">
      <w:pPr>
        <w:spacing w:line="240" w:lineRule="auto"/>
        <w:contextualSpacing/>
        <w:rPr>
          <w:u w:val="single"/>
        </w:rPr>
      </w:pPr>
      <w:r w:rsidRPr="000B51E1">
        <w:rPr>
          <w:sz w:val="16"/>
        </w:rPr>
        <w:t xml:space="preserve">This means that </w:t>
      </w:r>
      <w:r w:rsidRPr="003C74F7">
        <w:rPr>
          <w:rStyle w:val="StyleUnderline"/>
        </w:rPr>
        <w:t>al-Qaeda is engaged in every step of the process of liberating Yemen</w:t>
      </w:r>
      <w:r w:rsidRPr="000B51E1">
        <w:rPr>
          <w:sz w:val="16"/>
        </w:rPr>
        <w:t xml:space="preserve"> from the Houthis. </w:t>
      </w:r>
      <w:r w:rsidRPr="003C74F7">
        <w:rPr>
          <w:rStyle w:val="StyleUnderline"/>
        </w:rPr>
        <w:t xml:space="preserve">It makes talking about a future Yemen without terror groups impossible. </w:t>
      </w:r>
      <w:r w:rsidRPr="003C74F7">
        <w:rPr>
          <w:rStyle w:val="Emphasis"/>
        </w:rPr>
        <w:t xml:space="preserve">AQAP is burrowing deeper </w:t>
      </w:r>
      <w:r>
        <w:rPr>
          <w:rStyle w:val="StyleUnderline"/>
        </w:rPr>
        <w:t>into the country every day.</w:t>
      </w:r>
    </w:p>
    <w:p w:rsidR="00EC7814" w:rsidP="00EC7814" w:rsidRDefault="00EC7814" w14:paraId="61DF28F5" w14:textId="77777777">
      <w:pPr>
        <w:spacing w:line="240" w:lineRule="auto"/>
        <w:contextualSpacing/>
      </w:pPr>
      <w:r>
        <w:t>Ties Between Government and AQAP</w:t>
      </w:r>
    </w:p>
    <w:p w:rsidRPr="003C74F7" w:rsidR="00EC7814" w:rsidP="00EC7814" w:rsidRDefault="00EC7814" w14:paraId="49333936" w14:textId="77777777">
      <w:pPr>
        <w:spacing w:line="240" w:lineRule="auto"/>
        <w:contextualSpacing/>
        <w:rPr>
          <w:rStyle w:val="StyleUnderline"/>
        </w:rPr>
      </w:pPr>
      <w:r w:rsidRPr="003C74F7">
        <w:rPr>
          <w:rStyle w:val="StyleUnderline"/>
        </w:rPr>
        <w:t>The reason</w:t>
      </w:r>
      <w:r w:rsidRPr="000B51E1">
        <w:rPr>
          <w:sz w:val="16"/>
        </w:rPr>
        <w:t xml:space="preserve"> </w:t>
      </w:r>
      <w:r w:rsidRPr="003C74F7">
        <w:rPr>
          <w:rStyle w:val="Emphasis"/>
        </w:rPr>
        <w:t>why it’s impossible to defeat al-Qaeda</w:t>
      </w:r>
      <w:r w:rsidRPr="003C74F7">
        <w:rPr>
          <w:rStyle w:val="StyleUnderline"/>
        </w:rPr>
        <w:t xml:space="preserve"> in Yemen today is the deep coordination </w:t>
      </w:r>
      <w:r w:rsidRPr="000B51E1">
        <w:rPr>
          <w:sz w:val="16"/>
        </w:rPr>
        <w:t xml:space="preserve">on the ground </w:t>
      </w:r>
      <w:r w:rsidRPr="003C74F7">
        <w:rPr>
          <w:rStyle w:val="StyleUnderline"/>
        </w:rPr>
        <w:t>between AQAP and Al-Islah</w:t>
      </w:r>
      <w:r w:rsidRPr="000B51E1">
        <w:rPr>
          <w:sz w:val="16"/>
        </w:rPr>
        <w:t xml:space="preserve">, the Muslim Brotherhood’s party in the country. </w:t>
      </w:r>
      <w:r w:rsidRPr="003C74F7">
        <w:rPr>
          <w:rStyle w:val="StyleUnderline"/>
        </w:rPr>
        <w:t>Al-Islah is a crucial</w:t>
      </w:r>
      <w:r>
        <w:rPr>
          <w:rStyle w:val="StyleUnderline"/>
        </w:rPr>
        <w:t xml:space="preserve"> part of the Yemeni government.</w:t>
      </w:r>
    </w:p>
    <w:p w:rsidRPr="000B51E1" w:rsidR="00EC7814" w:rsidP="00EC7814" w:rsidRDefault="00EC7814" w14:paraId="4D26B045" w14:textId="77777777">
      <w:pPr>
        <w:spacing w:line="240" w:lineRule="auto"/>
        <w:contextualSpacing/>
        <w:rPr>
          <w:sz w:val="16"/>
        </w:rPr>
      </w:pPr>
      <w:r w:rsidRPr="003C74F7">
        <w:rPr>
          <w:rStyle w:val="StyleUnderline"/>
        </w:rPr>
        <w:t>The links between Al-Islah and Al-Qaeda go far back</w:t>
      </w:r>
      <w:r w:rsidRPr="000B51E1">
        <w:rPr>
          <w:sz w:val="16"/>
        </w:rPr>
        <w:t xml:space="preserve">, and senior Al-Islah leader Abdul Majeed al-Zindani played a vital role in the bridge between the two parties. In 2004, the U.S. government labeled him as “Specially Designated Global Terrorist” for his ties with al-Qaeda founder Osama bin Laden. </w:t>
      </w:r>
      <w:r w:rsidRPr="003C74F7">
        <w:rPr>
          <w:rStyle w:val="StyleUnderline"/>
        </w:rPr>
        <w:t>When the Yemeni army was about to start an offensive against al-Qaeda</w:t>
      </w:r>
      <w:r w:rsidRPr="000B51E1">
        <w:rPr>
          <w:sz w:val="16"/>
        </w:rPr>
        <w:t xml:space="preserve"> in Abyan in southern Yemen </w:t>
      </w:r>
      <w:r w:rsidRPr="003C74F7">
        <w:rPr>
          <w:rStyle w:val="StyleUnderline"/>
        </w:rPr>
        <w:t xml:space="preserve">in 2012, Al-Zindani called for a halt. </w:t>
      </w:r>
      <w:r w:rsidRPr="000B51E1">
        <w:rPr>
          <w:sz w:val="16"/>
        </w:rPr>
        <w:t xml:space="preserve">The Al-Islah leader is </w:t>
      </w:r>
      <w:r>
        <w:rPr>
          <w:sz w:val="16"/>
        </w:rPr>
        <w:t>a close ally of President Hadi.</w:t>
      </w:r>
    </w:p>
    <w:p w:rsidRPr="000B51E1" w:rsidR="00EC7814" w:rsidP="00EC7814" w:rsidRDefault="00EC7814" w14:paraId="6045373B" w14:textId="77777777">
      <w:pPr>
        <w:spacing w:line="240" w:lineRule="auto"/>
        <w:contextualSpacing/>
        <w:rPr>
          <w:sz w:val="16"/>
          <w:szCs w:val="16"/>
        </w:rPr>
      </w:pPr>
      <w:r w:rsidRPr="000B51E1">
        <w:rPr>
          <w:sz w:val="16"/>
          <w:szCs w:val="16"/>
        </w:rPr>
        <w:t xml:space="preserve">According to Mareb Press, a news outlet loyal to the government, Hadi met with Al-Zindani in 2018 and described him as “the heir of the Prophet.” During the meeting, Hadi insisted for Al-Zindani to play a more prominent preaching role in Yemen, which would generate more </w:t>
      </w:r>
      <w:r>
        <w:rPr>
          <w:sz w:val="16"/>
          <w:szCs w:val="16"/>
        </w:rPr>
        <w:t>violent thinking in the region.</w:t>
      </w:r>
    </w:p>
    <w:p w:rsidR="00EC7814" w:rsidP="00EC7814" w:rsidRDefault="00EC7814" w14:paraId="5A64CF6A" w14:textId="77777777">
      <w:pPr>
        <w:spacing w:line="240" w:lineRule="auto"/>
        <w:contextualSpacing/>
      </w:pPr>
      <w:r>
        <w:t>Ties Between Army and AQAP</w:t>
      </w:r>
    </w:p>
    <w:p w:rsidRPr="000B51E1" w:rsidR="00EC7814" w:rsidP="00EC7814" w:rsidRDefault="00EC7814" w14:paraId="6875EE72" w14:textId="77777777">
      <w:pPr>
        <w:spacing w:line="240" w:lineRule="auto"/>
        <w:contextualSpacing/>
        <w:rPr>
          <w:sz w:val="16"/>
        </w:rPr>
      </w:pPr>
      <w:r w:rsidRPr="003C74F7">
        <w:rPr>
          <w:rStyle w:val="StyleUnderline"/>
        </w:rPr>
        <w:t>Another reason why it is unlikely AQAP will be defeated are the ties between Yemeni General</w:t>
      </w:r>
      <w:r w:rsidRPr="000B51E1">
        <w:rPr>
          <w:sz w:val="16"/>
        </w:rPr>
        <w:t xml:space="preserve"> Ali Mohsen al-</w:t>
      </w:r>
      <w:r w:rsidRPr="003C74F7">
        <w:rPr>
          <w:rStyle w:val="StyleUnderline"/>
        </w:rPr>
        <w:t>Ahmar and the organization. Al-Ahmar is the most senior general of the Yemeni army in charge of all decisions on the ground in North Yemen</w:t>
      </w:r>
      <w:r w:rsidRPr="000B51E1">
        <w:rPr>
          <w:sz w:val="16"/>
        </w:rPr>
        <w:t>. Since 2016, he is als</w:t>
      </w:r>
      <w:r>
        <w:rPr>
          <w:sz w:val="16"/>
        </w:rPr>
        <w:t>o the country’s vice president.</w:t>
      </w:r>
    </w:p>
    <w:p w:rsidRPr="000B51E1" w:rsidR="00EC7814" w:rsidP="00EC7814" w:rsidRDefault="00EC7814" w14:paraId="0F497C8F" w14:textId="77777777">
      <w:pPr>
        <w:spacing w:line="240" w:lineRule="auto"/>
        <w:contextualSpacing/>
        <w:rPr>
          <w:sz w:val="16"/>
        </w:rPr>
      </w:pPr>
      <w:r w:rsidRPr="000B51E1">
        <w:rPr>
          <w:sz w:val="16"/>
        </w:rPr>
        <w:t xml:space="preserve">In 2005, the U.S. embassy in Yemen raised a red flag about Al-Ahmar’s trips to Afghanistan and meetings with Bin Laden in the 1980s. In the U.S., </w:t>
      </w:r>
      <w:r w:rsidRPr="003C74F7">
        <w:rPr>
          <w:rStyle w:val="StyleUnderline"/>
        </w:rPr>
        <w:t>Al-Ahmar is believed to have played a key role in the relocation of large groups of al-Qaeda fighters from Afghanistan to Yemen.</w:t>
      </w:r>
      <w:r w:rsidRPr="000B51E1">
        <w:rPr>
          <w:sz w:val="16"/>
        </w:rPr>
        <w:t xml:space="preserve"> Al-Ahmar resettled many terrorists that were banned from going ba</w:t>
      </w:r>
      <w:r>
        <w:rPr>
          <w:sz w:val="16"/>
        </w:rPr>
        <w:t>ck to their countries in Yemen.</w:t>
      </w:r>
    </w:p>
    <w:p w:rsidRPr="000B51E1" w:rsidR="00EC7814" w:rsidP="00EC7814" w:rsidRDefault="00EC7814" w14:paraId="113C3811" w14:textId="77777777">
      <w:pPr>
        <w:spacing w:line="240" w:lineRule="auto"/>
        <w:contextualSpacing/>
        <w:rPr>
          <w:u w:val="single"/>
        </w:rPr>
      </w:pPr>
      <w:r w:rsidRPr="003C74F7">
        <w:rPr>
          <w:rStyle w:val="StyleUnderline"/>
        </w:rPr>
        <w:t>That an individual with a long history of friendship with AQAP is leading the country’s army, makes it is no surprise that terrorist group is not defeated in th</w:t>
      </w:r>
      <w:r>
        <w:rPr>
          <w:rStyle w:val="StyleUnderline"/>
        </w:rPr>
        <w:t>e north yet.</w:t>
      </w:r>
    </w:p>
    <w:p w:rsidRPr="000B51E1" w:rsidR="00EC7814" w:rsidP="00EC7814" w:rsidRDefault="00EC7814" w14:paraId="4E3FADE8" w14:textId="77777777">
      <w:pPr>
        <w:spacing w:line="240" w:lineRule="auto"/>
        <w:contextualSpacing/>
        <w:rPr>
          <w:sz w:val="16"/>
          <w:szCs w:val="16"/>
        </w:rPr>
      </w:pPr>
      <w:r w:rsidRPr="000B51E1">
        <w:rPr>
          <w:sz w:val="16"/>
          <w:szCs w:val="16"/>
        </w:rPr>
        <w:t>Is Al-Islah a Terrorist Group?</w:t>
      </w:r>
    </w:p>
    <w:p w:rsidRPr="000B51E1" w:rsidR="00EC7814" w:rsidP="00EC7814" w:rsidRDefault="00EC7814" w14:paraId="7BFF6CED" w14:textId="77777777">
      <w:pPr>
        <w:spacing w:line="240" w:lineRule="auto"/>
        <w:contextualSpacing/>
        <w:rPr>
          <w:sz w:val="16"/>
          <w:szCs w:val="16"/>
        </w:rPr>
      </w:pPr>
      <w:r w:rsidRPr="000B51E1">
        <w:rPr>
          <w:sz w:val="16"/>
          <w:szCs w:val="16"/>
        </w:rPr>
        <w:t>Weeks ago, the U.S. Congress held a hearing to examine the possibility of designating the Muslim Brotherhood party as a “Foreign Terrorist Organization.” The hearing resulted in the compromise that the Congress will go through case by case and only designate the radic</w:t>
      </w:r>
      <w:r>
        <w:rPr>
          <w:sz w:val="16"/>
          <w:szCs w:val="16"/>
        </w:rPr>
        <w:t>al Muslim Brotherhood branches.</w:t>
      </w:r>
    </w:p>
    <w:p w:rsidRPr="000B51E1" w:rsidR="00EC7814" w:rsidP="00EC7814" w:rsidRDefault="00EC7814" w14:paraId="1102C386" w14:textId="77777777">
      <w:pPr>
        <w:spacing w:line="240" w:lineRule="auto"/>
        <w:contextualSpacing/>
        <w:rPr>
          <w:u w:val="single"/>
        </w:rPr>
      </w:pPr>
      <w:r w:rsidRPr="003C74F7">
        <w:rPr>
          <w:rStyle w:val="StyleUnderline"/>
        </w:rPr>
        <w:t>Al-Islah</w:t>
      </w:r>
      <w:r w:rsidRPr="000B51E1">
        <w:rPr>
          <w:sz w:val="16"/>
        </w:rPr>
        <w:t>, the group’s party in Yemen</w:t>
      </w:r>
      <w:r w:rsidRPr="003C74F7">
        <w:rPr>
          <w:rStyle w:val="StyleUnderline"/>
        </w:rPr>
        <w:t>, is one of the most radical Muslim Brotherhood parties and the U.S. should</w:t>
      </w:r>
      <w:r w:rsidRPr="000B51E1">
        <w:rPr>
          <w:sz w:val="16"/>
        </w:rPr>
        <w:t xml:space="preserve">, therefore, </w:t>
      </w:r>
      <w:r w:rsidRPr="003C74F7">
        <w:rPr>
          <w:rStyle w:val="StyleUnderline"/>
        </w:rPr>
        <w:t xml:space="preserve">designate them as a terrorist organization. Al-Islah </w:t>
      </w:r>
      <w:r>
        <w:rPr>
          <w:rStyle w:val="StyleUnderline"/>
        </w:rPr>
        <w:t>is deeply affiliated with AQAP.</w:t>
      </w:r>
    </w:p>
    <w:p w:rsidRPr="000B51E1" w:rsidR="00EC7814" w:rsidP="00EC7814" w:rsidRDefault="00EC7814" w14:paraId="3213B63C" w14:textId="77777777">
      <w:pPr>
        <w:spacing w:line="240" w:lineRule="auto"/>
        <w:contextualSpacing/>
        <w:rPr>
          <w:rStyle w:val="StyleUnderline"/>
          <w:sz w:val="16"/>
        </w:rPr>
      </w:pPr>
      <w:r w:rsidRPr="003C74F7">
        <w:rPr>
          <w:rStyle w:val="StyleUnderline"/>
        </w:rPr>
        <w:t>Many Yemeni youths who carried out suicide bombings had political affiliations with the Al-Islah party</w:t>
      </w:r>
      <w:r w:rsidRPr="000B51E1">
        <w:rPr>
          <w:sz w:val="16"/>
        </w:rPr>
        <w:t>, and leaders like General</w:t>
      </w:r>
      <w:r>
        <w:rPr>
          <w:sz w:val="16"/>
        </w:rPr>
        <w:t xml:space="preserve"> Al-Ahmar trained part of them.</w:t>
      </w:r>
    </w:p>
    <w:p w:rsidRPr="000B51E1" w:rsidR="00EC7814" w:rsidP="00EC7814" w:rsidRDefault="00EC7814" w14:paraId="3942EB5F" w14:textId="77777777">
      <w:pPr>
        <w:spacing w:line="240" w:lineRule="auto"/>
        <w:contextualSpacing/>
        <w:rPr>
          <w:u w:val="single"/>
        </w:rPr>
      </w:pPr>
      <w:r w:rsidRPr="005271AF">
        <w:rPr>
          <w:rStyle w:val="StyleUnderline"/>
        </w:rPr>
        <w:t>Letting Al-Islah take over territory in Yemen generates wealth and resources for their ally AQAP to carry out more terror attacks. Daily incidents indicate that bombings and terrorist attacks are executed with professional planning and coordina</w:t>
      </w:r>
      <w:r>
        <w:rPr>
          <w:rStyle w:val="StyleUnderline"/>
        </w:rPr>
        <w:t>tion between Al-Islah and AQAP.</w:t>
      </w:r>
    </w:p>
    <w:p w:rsidRPr="000B51E1" w:rsidR="00EC7814" w:rsidP="00EC7814" w:rsidRDefault="00EC7814" w14:paraId="574C719A" w14:textId="77777777">
      <w:pPr>
        <w:spacing w:line="240" w:lineRule="auto"/>
        <w:contextualSpacing/>
        <w:rPr>
          <w:sz w:val="16"/>
          <w:szCs w:val="16"/>
        </w:rPr>
      </w:pPr>
      <w:r w:rsidRPr="000B51E1">
        <w:rPr>
          <w:sz w:val="16"/>
          <w:szCs w:val="16"/>
        </w:rPr>
        <w:t>Until this moment, a number of places under the control of the Al-Islah party embrace the leadership of terrorist groups, especially AQAP, particularl</w:t>
      </w:r>
      <w:r>
        <w:rPr>
          <w:sz w:val="16"/>
          <w:szCs w:val="16"/>
        </w:rPr>
        <w:t>y in Marib, al-Baida, and Taiz.</w:t>
      </w:r>
    </w:p>
    <w:p w:rsidRPr="000B51E1" w:rsidR="00EC7814" w:rsidP="00EC7814" w:rsidRDefault="00EC7814" w14:paraId="2AAF15D6" w14:textId="77777777">
      <w:pPr>
        <w:spacing w:line="240" w:lineRule="auto"/>
        <w:contextualSpacing/>
        <w:rPr>
          <w:sz w:val="16"/>
        </w:rPr>
      </w:pPr>
      <w:r w:rsidRPr="005271AF">
        <w:rPr>
          <w:rStyle w:val="StyleUnderline"/>
        </w:rPr>
        <w:t>It does not look like AQAP will be defeated in north Yemen anytime soon. While IS was defeated in Syria and Iraq, a new chapter of the caliphate is breaking out in north Yemen</w:t>
      </w:r>
      <w:r w:rsidRPr="00A16EE6">
        <w:rPr>
          <w:sz w:val="16"/>
        </w:rPr>
        <w:t xml:space="preserve">, where the Al-Islah party </w:t>
      </w:r>
      <w:r>
        <w:rPr>
          <w:sz w:val="16"/>
        </w:rPr>
        <w:t>lives in harmony with al-Qaeda.</w:t>
      </w:r>
    </w:p>
    <w:p w:rsidRPr="005271AF" w:rsidR="00EC7814" w:rsidP="00EC7814" w:rsidRDefault="00EC7814" w14:paraId="19E57402" w14:textId="77777777">
      <w:pPr>
        <w:spacing w:line="240" w:lineRule="auto"/>
        <w:contextualSpacing/>
        <w:rPr>
          <w:rStyle w:val="StyleUnderline"/>
        </w:rPr>
      </w:pPr>
      <w:r w:rsidRPr="000B51E1">
        <w:rPr>
          <w:sz w:val="14"/>
        </w:rPr>
        <w:t xml:space="preserve">This scary scene in the north makes people in the south even more focused on having the right to determine their destiny. </w:t>
      </w:r>
      <w:r w:rsidRPr="005271AF">
        <w:rPr>
          <w:rStyle w:val="StyleUnderline"/>
        </w:rPr>
        <w:t>The south fought against AQAP,</w:t>
      </w:r>
      <w:r w:rsidRPr="000B51E1">
        <w:rPr>
          <w:sz w:val="14"/>
        </w:rPr>
        <w:t xml:space="preserve"> even in north Yemen, </w:t>
      </w:r>
      <w:r w:rsidRPr="005271AF">
        <w:rPr>
          <w:rStyle w:val="StyleUnderline"/>
        </w:rPr>
        <w:t>but today it is believed fighting AQAP makes no sense since the group has the backing of a government with international political recognition.</w:t>
      </w:r>
    </w:p>
    <w:p w:rsidR="00EC7814" w:rsidP="00EC7814" w:rsidRDefault="00EC7814" w14:paraId="12A02C39" w14:textId="77777777"/>
    <w:p w:rsidR="00EC7814" w:rsidP="00070022" w:rsidRDefault="00EC7814" w14:paraId="1F6806CD" w14:textId="77777777">
      <w:pPr>
        <w:rPr>
          <w:sz w:val="16"/>
        </w:rPr>
      </w:pPr>
    </w:p>
    <w:p w:rsidR="00070022" w:rsidP="00EC7814" w:rsidRDefault="00070022" w14:paraId="580EE136" w14:textId="77777777">
      <w:pPr>
        <w:pStyle w:val="Heading2"/>
      </w:pPr>
      <w:r>
        <w:lastRenderedPageBreak/>
        <w:t>Mpx – nuclear terror</w:t>
      </w:r>
    </w:p>
    <w:p w:rsidRPr="007B1F4B" w:rsidR="00070022" w:rsidP="00070022" w:rsidRDefault="00070022" w14:paraId="4DE2B2A7" w14:textId="77777777"/>
    <w:p w:rsidR="00070022" w:rsidP="00070022" w:rsidRDefault="00070022" w14:paraId="0CEC88F0" w14:textId="77777777">
      <w:pPr>
        <w:pStyle w:val="Heading4"/>
      </w:pPr>
      <w:r>
        <w:t xml:space="preserve">Even a small nuke causes extinction – kills hundreds of thousands, collapses infrastructure, results in retaliation and great power war </w:t>
      </w:r>
    </w:p>
    <w:p w:rsidRPr="00B456EE" w:rsidR="00070022" w:rsidP="00070022" w:rsidRDefault="00070022" w14:paraId="694E119D" w14:textId="77777777"/>
    <w:p w:rsidR="00070022" w:rsidP="00070022" w:rsidRDefault="00070022" w14:paraId="7306973D" w14:textId="77777777">
      <w:pPr>
        <w:rPr>
          <w:rStyle w:val="Style13ptBold"/>
        </w:rPr>
      </w:pPr>
      <w:r>
        <w:rPr>
          <w:rStyle w:val="Style13ptBold"/>
        </w:rPr>
        <w:t>Bunn and Roth, 2017</w:t>
      </w:r>
    </w:p>
    <w:p w:rsidR="00070022" w:rsidP="00070022" w:rsidRDefault="00070022" w14:paraId="5EE4EBE1" w14:textId="77777777">
      <w:r w:rsidRPr="00B456EE">
        <w:t xml:space="preserve">(Matthew – professor @ Harvard Kennedy School, and Nikolas - research associate at the Belfer Center’s Project on Managing the Atom at Harvard University; “The effects of a single terrorist nuclear bomb” Bulletin of Atomic Scientists, 28 Sept. 2018, </w:t>
      </w:r>
      <w:hyperlink w:history="1" r:id="rId188">
        <w:r w:rsidRPr="00B456EE">
          <w:rPr>
            <w:rStyle w:val="Hyperlink"/>
          </w:rPr>
          <w:t>https://thebulletin.org/2017/09/the-effects-of-a-single-terrorist-nuclear-bomb/</w:t>
        </w:r>
      </w:hyperlink>
      <w:r w:rsidRPr="00B456EE">
        <w:t>)</w:t>
      </w:r>
    </w:p>
    <w:p w:rsidR="00070022" w:rsidP="00070022" w:rsidRDefault="00070022" w14:paraId="0F3A0629" w14:textId="6E7CF12E">
      <w:pPr>
        <w:rPr>
          <w:sz w:val="16"/>
        </w:rPr>
      </w:pPr>
      <w:r w:rsidRPr="0030176D">
        <w:rPr>
          <w:sz w:val="16"/>
        </w:rPr>
        <w:t>The escalating threats between North Korea and the United States make it easy to forget the “</w:t>
      </w:r>
      <w:r w:rsidRPr="009175F8">
        <w:rPr>
          <w:rStyle w:val="Emphasis"/>
        </w:rPr>
        <w:t>nuclear nightmare</w:t>
      </w:r>
      <w:r w:rsidRPr="0030176D">
        <w:rPr>
          <w:sz w:val="16"/>
        </w:rPr>
        <w:t xml:space="preserve">,” as former </w:t>
      </w:r>
      <w:hyperlink w:tgtFrame="_blank" w:history="1" r:id="rId189">
        <w:r w:rsidRPr="0030176D">
          <w:rPr>
            <w:rStyle w:val="Hyperlink"/>
            <w:sz w:val="16"/>
          </w:rPr>
          <w:t>US Secretary of Defense William J. Perry</w:t>
        </w:r>
      </w:hyperlink>
      <w:r w:rsidRPr="0030176D">
        <w:rPr>
          <w:sz w:val="16"/>
        </w:rPr>
        <w:t xml:space="preserve">put it, that </w:t>
      </w:r>
      <w:r w:rsidRPr="009175F8">
        <w:rPr>
          <w:rStyle w:val="Emphasis"/>
        </w:rPr>
        <w:t>could result even from the use of just a single terrorist nuclear bomb</w:t>
      </w:r>
      <w:r w:rsidRPr="0030176D">
        <w:rPr>
          <w:sz w:val="16"/>
        </w:rPr>
        <w:t xml:space="preserve"> in the heart of a major city. At the risk of repeating the vast literature on the tragedies of Hiroshima and Nagasaki—and the substantial literature surrounding nuclear tests and simulations since then—we attempt to spell out here the likely consequences of the explosion of a single terrorist nuclear bomb on a major city, and its subsequent ripple effects on the rest of the planet. Depending on where and when it was detonated, </w:t>
      </w:r>
      <w:r w:rsidRPr="009175F8">
        <w:rPr>
          <w:rStyle w:val="Emphasis"/>
        </w:rPr>
        <w:t>the blast, fire, initial radiation, and long-term radioactive fallout from such a bomb could leave</w:t>
      </w:r>
      <w:r w:rsidRPr="0030176D">
        <w:rPr>
          <w:sz w:val="16"/>
        </w:rPr>
        <w:t xml:space="preserve"> the heart of a major city a smoldering </w:t>
      </w:r>
      <w:r w:rsidRPr="009175F8">
        <w:rPr>
          <w:rStyle w:val="Emphasis"/>
        </w:rPr>
        <w:t>radioactive ruin, killing</w:t>
      </w:r>
      <w:r w:rsidRPr="0030176D">
        <w:rPr>
          <w:sz w:val="16"/>
        </w:rPr>
        <w:t xml:space="preserve"> tens or </w:t>
      </w:r>
      <w:r w:rsidRPr="009175F8">
        <w:rPr>
          <w:rStyle w:val="Emphasis"/>
        </w:rPr>
        <w:t>hundreds of thousands of people</w:t>
      </w:r>
      <w:r w:rsidRPr="0030176D">
        <w:rPr>
          <w:sz w:val="16"/>
        </w:rPr>
        <w:t xml:space="preserve"> and wounding hundreds of thousands more. Vast areas would have to be evacuated and might be uninhabitable for years. </w:t>
      </w:r>
      <w:r w:rsidRPr="009175F8">
        <w:rPr>
          <w:rStyle w:val="Emphasis"/>
        </w:rPr>
        <w:t>Economic, political, and social aftershocks would ripple throughout the world. A single terrorist nuclear bomb would change history</w:t>
      </w:r>
      <w:r w:rsidRPr="0030176D">
        <w:rPr>
          <w:sz w:val="16"/>
        </w:rPr>
        <w:t xml:space="preserve">. The country attacked—and </w:t>
      </w:r>
      <w:r w:rsidRPr="009175F8">
        <w:rPr>
          <w:rStyle w:val="Emphasis"/>
        </w:rPr>
        <w:t>the world—would never be the same</w:t>
      </w:r>
      <w:r w:rsidRPr="0030176D">
        <w:rPr>
          <w:sz w:val="16"/>
        </w:rPr>
        <w:t>. The idea of terrorists accomplishing such a thing is, unfortunately, not out of the question</w:t>
      </w:r>
      <w:r w:rsidRPr="009175F8">
        <w:rPr>
          <w:rStyle w:val="Emphasis"/>
        </w:rPr>
        <w:t>; it is far easier to make a crude, unsafe, unreliable nuclear explosive</w:t>
      </w:r>
      <w:r w:rsidRPr="0030176D">
        <w:rPr>
          <w:sz w:val="16"/>
        </w:rPr>
        <w:t xml:space="preserve"> that might fit in the back of a truck </w:t>
      </w:r>
      <w:r w:rsidRPr="009175F8">
        <w:rPr>
          <w:rStyle w:val="Emphasis"/>
        </w:rPr>
        <w:t xml:space="preserve">than it is to make a safe, reliable weapon </w:t>
      </w:r>
      <w:r w:rsidRPr="0030176D">
        <w:rPr>
          <w:sz w:val="16"/>
        </w:rPr>
        <w:t xml:space="preserve">of known yield that can be delivered by missile or combat aircraft. Numerous government studies have concluded that it is plausible that a sophisticated terrorist group could make a crude bomb if they got the needed nuclear material. And in the last quarter century, </w:t>
      </w:r>
      <w:r w:rsidRPr="009175F8">
        <w:rPr>
          <w:rStyle w:val="Emphasis"/>
        </w:rPr>
        <w:t>there have been some 20 seizures of stolen, weapons-usable nuclear material</w:t>
      </w:r>
      <w:r w:rsidRPr="0030176D">
        <w:rPr>
          <w:sz w:val="16"/>
        </w:rPr>
        <w:t xml:space="preserve">, and at least two terrorist groups have made significant efforts to acquire nuclear bombs. Terrorist use of an actual nuclear bomb is a low-probability event—but </w:t>
      </w:r>
      <w:r w:rsidRPr="009175F8">
        <w:rPr>
          <w:rStyle w:val="Emphasis"/>
        </w:rPr>
        <w:t>the immensity of the consequences mean</w:t>
      </w:r>
      <w:r w:rsidRPr="0030176D">
        <w:rPr>
          <w:sz w:val="16"/>
        </w:rPr>
        <w:t xml:space="preserve">s that </w:t>
      </w:r>
      <w:r w:rsidRPr="009175F8">
        <w:rPr>
          <w:rStyle w:val="Emphasis"/>
        </w:rPr>
        <w:t>even a small chance is enough to justify</w:t>
      </w:r>
      <w:r w:rsidRPr="0030176D">
        <w:rPr>
          <w:sz w:val="16"/>
        </w:rPr>
        <w:t xml:space="preserve"> an </w:t>
      </w:r>
      <w:r w:rsidRPr="009175F8">
        <w:rPr>
          <w:rStyle w:val="Emphasis"/>
        </w:rPr>
        <w:t>intensive effort</w:t>
      </w:r>
      <w:r w:rsidRPr="0030176D">
        <w:rPr>
          <w:sz w:val="16"/>
        </w:rPr>
        <w:t xml:space="preserve"> to reduce the risk. Fortunately, since the early 1990s, countries around the world have significantly reduced the danger—but it remains very real, and there is more to do to ensure this nightmare never becomes reality. Brighter than a thousand suns. Imagine </w:t>
      </w:r>
      <w:r w:rsidRPr="009175F8">
        <w:rPr>
          <w:rStyle w:val="Emphasis"/>
        </w:rPr>
        <w:t>a crude terrorist nuclear bomb</w:t>
      </w:r>
      <w:r w:rsidRPr="0030176D">
        <w:rPr>
          <w:sz w:val="16"/>
        </w:rPr>
        <w:t xml:space="preserve">—containing a chunk of highly enriched uranium just under the size of a regulation bowling ball, or a much smaller chunk of plutonium—suddenly detonating inside a delivery van parked in the heart of a major city. Such a terrorist bomb </w:t>
      </w:r>
      <w:r w:rsidRPr="009175F8">
        <w:rPr>
          <w:rStyle w:val="Emphasis"/>
        </w:rPr>
        <w:t>would release</w:t>
      </w:r>
      <w:r w:rsidRPr="0030176D">
        <w:rPr>
          <w:sz w:val="16"/>
        </w:rPr>
        <w:t xml:space="preserve"> as much as </w:t>
      </w:r>
      <w:r w:rsidRPr="009175F8">
        <w:rPr>
          <w:rStyle w:val="Emphasis"/>
        </w:rPr>
        <w:t>10 kilotons of explosive</w:t>
      </w:r>
      <w:r w:rsidRPr="0030176D">
        <w:rPr>
          <w:sz w:val="16"/>
        </w:rPr>
        <w:t xml:space="preserve"> energy, or the equivalent of 10,000 tons of conventional explosives, a volume of explosives large enough to fill all the cars of a mile-long train. </w:t>
      </w:r>
      <w:r w:rsidRPr="009175F8">
        <w:rPr>
          <w:rStyle w:val="Emphasis"/>
        </w:rPr>
        <w:t>In a millionth of a second</w:t>
      </w:r>
      <w:r w:rsidRPr="0030176D">
        <w:rPr>
          <w:sz w:val="16"/>
        </w:rPr>
        <w:t xml:space="preserve">, all of that </w:t>
      </w:r>
      <w:r w:rsidRPr="009175F8">
        <w:rPr>
          <w:rStyle w:val="Emphasis"/>
        </w:rPr>
        <w:t>energy would</w:t>
      </w:r>
      <w:r w:rsidRPr="0030176D">
        <w:rPr>
          <w:sz w:val="16"/>
        </w:rPr>
        <w:t xml:space="preserve"> be released inside that small ball of nuclear material</w:t>
      </w:r>
      <w:r w:rsidRPr="009175F8">
        <w:rPr>
          <w:rStyle w:val="Emphasis"/>
        </w:rPr>
        <w:t>, creating temp</w:t>
      </w:r>
      <w:r w:rsidRPr="0030176D">
        <w:rPr>
          <w:sz w:val="16"/>
        </w:rPr>
        <w:t>erature</w:t>
      </w:r>
      <w:r w:rsidRPr="009175F8">
        <w:rPr>
          <w:rStyle w:val="Emphasis"/>
        </w:rPr>
        <w:t>s</w:t>
      </w:r>
      <w:r w:rsidRPr="0030176D">
        <w:rPr>
          <w:sz w:val="16"/>
        </w:rPr>
        <w:t xml:space="preserve"> and pressures </w:t>
      </w:r>
      <w:r w:rsidRPr="009175F8">
        <w:rPr>
          <w:rStyle w:val="Emphasis"/>
        </w:rPr>
        <w:t>as high as</w:t>
      </w:r>
      <w:r w:rsidRPr="0030176D">
        <w:rPr>
          <w:sz w:val="16"/>
        </w:rPr>
        <w:t xml:space="preserve"> those at the center of </w:t>
      </w:r>
      <w:r w:rsidRPr="009175F8">
        <w:rPr>
          <w:rStyle w:val="Emphasis"/>
        </w:rPr>
        <w:t>the sun</w:t>
      </w:r>
      <w:r w:rsidRPr="0030176D">
        <w:rPr>
          <w:sz w:val="16"/>
        </w:rPr>
        <w:t xml:space="preserve">. That furious energy would explode outward, releasing its energy in three main ways: a powerful blast wave; </w:t>
      </w:r>
      <w:r w:rsidRPr="009175F8">
        <w:rPr>
          <w:rStyle w:val="Emphasis"/>
        </w:rPr>
        <w:t>intense heat; and deadly radiation</w:t>
      </w:r>
      <w:r w:rsidRPr="0030176D">
        <w:rPr>
          <w:sz w:val="16"/>
        </w:rPr>
        <w:t xml:space="preserve">.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w:t>
      </w:r>
      <w:r w:rsidRPr="009175F8">
        <w:rPr>
          <w:rStyle w:val="Emphasis"/>
        </w:rPr>
        <w:t>ionized plasma</w:t>
      </w:r>
      <w:r w:rsidRPr="0030176D">
        <w:rPr>
          <w:sz w:val="16"/>
        </w:rPr>
        <w:t xml:space="preserve"> in the fireball </w:t>
      </w:r>
      <w:r w:rsidRPr="009175F8">
        <w:rPr>
          <w:rStyle w:val="Emphasis"/>
        </w:rPr>
        <w:t>would create a localized electromagnetic pulse more powerful than lightning</w:t>
      </w:r>
      <w:r w:rsidRPr="0030176D">
        <w:rPr>
          <w:sz w:val="16"/>
        </w:rPr>
        <w:t>, shorting out communications and electronics nearby—though most would be destroyed by the bomb’s other effects in any case. (Estimates of heat, blast, and radiation effects in this article are drawn primarily from Alex Wellerstein’s “</w:t>
      </w:r>
      <w:hyperlink w:tgtFrame="_blank" w:history="1" r:id="rId190">
        <w:r w:rsidRPr="0030176D">
          <w:rPr>
            <w:rStyle w:val="Hyperlink"/>
            <w:sz w:val="16"/>
          </w:rPr>
          <w:t>Nukemap</w:t>
        </w:r>
      </w:hyperlink>
      <w:r w:rsidRPr="0030176D">
        <w:rPr>
          <w:sz w:val="16"/>
        </w:rPr>
        <w:t xml:space="preserve">,” which itself comes from declassified US government data, such as the 660-page government textbook </w:t>
      </w:r>
      <w:hyperlink w:tgtFrame="_blank" w:history="1" r:id="rId191">
        <w:r w:rsidRPr="0030176D">
          <w:rPr>
            <w:rStyle w:val="Hyperlink"/>
            <w:sz w:val="16"/>
          </w:rPr>
          <w:t>The Effects of Nuclear Weapons</w:t>
        </w:r>
      </w:hyperlink>
      <w:r w:rsidRPr="0030176D">
        <w:rPr>
          <w:sz w:val="16"/>
        </w:rPr>
        <w:t>.) At the instant of its detonation, the bomb would also release an intense burst of gamma and neutron radiation which would be lethal for nearly everyone directly exposed within about two-thirds of a mile from the center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w:t>
      </w:r>
      <w:hyperlink w:tgtFrame="_blank" w:history="1" r:id="rId192">
        <w:r w:rsidRPr="0030176D">
          <w:rPr>
            <w:rStyle w:val="Hyperlink"/>
            <w:sz w:val="16"/>
          </w:rPr>
          <w:t>adapting a phrase from the Hindu epic the Bhagavad-Gita</w:t>
        </w:r>
      </w:hyperlink>
      <w:r w:rsidRPr="0030176D">
        <w:rPr>
          <w:sz w:val="16"/>
        </w:rPr>
        <w:t xml:space="preserve">. Anyone who looked directly at the blast would be blinded. The heat from the fireball would ignite fires and horribly burn everyone exposed outside at distances of nearly a mile away. (In the Nagasaki Atomic </w:t>
      </w:r>
      <w:r w:rsidRPr="0030176D">
        <w:rPr>
          <w:sz w:val="16"/>
        </w:rPr>
        <w:lastRenderedPageBreak/>
        <w:t xml:space="preserve">Bomb Museum, visitors gaze in horror at the bones of a human hand embedded in glass melted by the bomb.) </w:t>
      </w:r>
      <w:r w:rsidRPr="0030176D">
        <w:rPr>
          <w:rStyle w:val="Emphasis"/>
        </w:rPr>
        <w:t>No one has burned a city on that scale in the decades since World War II, so it is difficult to predict the full extent of the</w:t>
      </w:r>
      <w:r w:rsidRPr="0030176D">
        <w:rPr>
          <w:sz w:val="16"/>
        </w:rPr>
        <w:t xml:space="preserve"> fire </w:t>
      </w:r>
      <w:r w:rsidRPr="0030176D">
        <w:rPr>
          <w:rStyle w:val="Emphasis"/>
        </w:rPr>
        <w:t>damage</w:t>
      </w:r>
      <w:r w:rsidRPr="0030176D">
        <w:rPr>
          <w:sz w:val="16"/>
        </w:rPr>
        <w:t xml:space="preserv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w:t>
      </w:r>
      <w:r w:rsidRPr="0030176D">
        <w:rPr>
          <w:rStyle w:val="Emphasis"/>
        </w:rPr>
        <w:t>countless fires</w:t>
      </w:r>
      <w:r w:rsidRPr="0030176D">
        <w:rPr>
          <w:sz w:val="16"/>
        </w:rPr>
        <w:t xml:space="preserve"> touched off by the explosion </w:t>
      </w:r>
      <w:r w:rsidRPr="0030176D">
        <w:rPr>
          <w:rStyle w:val="Emphasis"/>
        </w:rPr>
        <w:t>would coalesce into a devastating firestorm</w:t>
      </w:r>
      <w:r w:rsidRPr="0030176D">
        <w:rPr>
          <w:sz w:val="16"/>
        </w:rPr>
        <w:t xml:space="preserve">,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damage from the explosion would extend far beyond this inner zone of almost total death. Out to more than half a mile, the blast would be strong enough to collapse most residential buildings and create a serious danger that office buildings would topple over, killing those inside and those in the path of the rubble. (On the other hand, the office towers of a modern city would tend to block the blast wave in some areas, providing </w:t>
      </w:r>
      <w:hyperlink w:tgtFrame="_blank" w:history="1" r:id="rId193">
        <w:r w:rsidRPr="0030176D">
          <w:rPr>
            <w:rStyle w:val="Hyperlink"/>
            <w:sz w:val="16"/>
          </w:rPr>
          <w:t>partial protection</w:t>
        </w:r>
      </w:hyperlink>
      <w:r w:rsidRPr="0030176D">
        <w:rPr>
          <w:sz w:val="16"/>
        </w:rPr>
        <w:t xml:space="preserve">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w:t>
      </w:r>
      <w:r w:rsidRPr="0030176D">
        <w:rPr>
          <w:rStyle w:val="Emphasis"/>
        </w:rPr>
        <w:t>The effects of the detonation would act in deadly synergy</w:t>
      </w:r>
      <w:r w:rsidRPr="0030176D">
        <w:rPr>
          <w:sz w:val="16"/>
        </w:rPr>
        <w:t xml:space="preserve">.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w:t>
      </w:r>
      <w:r w:rsidRPr="0030176D">
        <w:rPr>
          <w:rStyle w:val="Emphasis"/>
        </w:rPr>
        <w:t>killer. The bomb’s immediate effects would be followed by</w:t>
      </w:r>
      <w:r w:rsidRPr="0030176D">
        <w:rPr>
          <w:sz w:val="16"/>
        </w:rPr>
        <w:t xml:space="preserve"> a slow, lingering killer</w:t>
      </w:r>
      <w:r w:rsidRPr="0030176D">
        <w:rPr>
          <w:rStyle w:val="Emphasis"/>
        </w:rPr>
        <w:t>: radioactive fallout</w:t>
      </w:r>
      <w:r w:rsidRPr="0030176D">
        <w:rPr>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actually be deadlier and make a far larger area unusable than the blast itself. Acute radiation sickness from the initial radiation pulse and the fallout would likely affect tens of thousands of people.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w:t>
      </w:r>
      <w:r w:rsidRPr="0030176D">
        <w:rPr>
          <w:rStyle w:val="Emphasis"/>
        </w:rPr>
        <w:t>The explosion would also destroy much of the city’s ability to respond. Hospitals would be leveled</w:t>
      </w:r>
      <w:r w:rsidRPr="0030176D">
        <w:rPr>
          <w:sz w:val="16"/>
        </w:rPr>
        <w:t xml:space="preserve">,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w:t>
      </w:r>
      <w:hyperlink w:tgtFrame="_blank" w:history="1" r:id="rId194">
        <w:r w:rsidRPr="0030176D">
          <w:rPr>
            <w:rStyle w:val="Hyperlink"/>
            <w:sz w:val="16"/>
          </w:rPr>
          <w:t>burn beds</w:t>
        </w:r>
      </w:hyperlink>
      <w:r w:rsidRPr="0030176D">
        <w:rPr>
          <w:sz w:val="16"/>
        </w:rPr>
        <w:t xml:space="preserve"> in hospitals nationwide, of which a third are available on any given day. And the problem would not be limited to hospitals; firefighters, for example, would have little ability to cope with thousands of fires raging out of control at once. </w:t>
      </w:r>
      <w:r w:rsidRPr="0030176D">
        <w:rPr>
          <w:rStyle w:val="Emphasis"/>
        </w:rPr>
        <w:t>Fire stations and equipment would be destroyed</w:t>
      </w:r>
      <w:r w:rsidRPr="0030176D">
        <w:rPr>
          <w:sz w:val="16"/>
        </w:rPr>
        <w:t xml:space="preserve">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w:t>
      </w:r>
      <w:hyperlink w:tgtFrame="_blank" w:history="1" r:id="rId195">
        <w:r w:rsidRPr="0030176D">
          <w:rPr>
            <w:rStyle w:val="Hyperlink"/>
            <w:sz w:val="16"/>
          </w:rPr>
          <w:t>there is no way</w:t>
        </w:r>
      </w:hyperlink>
      <w:r w:rsidRPr="0030176D">
        <w:rPr>
          <w:sz w:val="16"/>
        </w:rPr>
        <w:t xml:space="preserve">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w:t>
      </w:r>
      <w:hyperlink w:tgtFrame="_blank" w:history="1" r:id="rId196">
        <w:r w:rsidRPr="0030176D">
          <w:rPr>
            <w:rStyle w:val="Hyperlink"/>
            <w:sz w:val="16"/>
          </w:rPr>
          <w:t>federal plans</w:t>
        </w:r>
      </w:hyperlink>
      <w:r w:rsidRPr="0030176D">
        <w:rPr>
          <w:sz w:val="16"/>
        </w:rPr>
        <w:t xml:space="preserve">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w:t>
      </w:r>
      <w:hyperlink w:tgtFrame="_blank" w:history="1" r:id="rId197">
        <w:r w:rsidRPr="0030176D">
          <w:rPr>
            <w:rStyle w:val="Hyperlink"/>
            <w:sz w:val="16"/>
          </w:rPr>
          <w:t>980,000 people per square mile</w:t>
        </w:r>
      </w:hyperlink>
      <w:r w:rsidRPr="0030176D">
        <w:rPr>
          <w:sz w:val="16"/>
        </w:rPr>
        <w:t xml:space="preserve">. A 10-kiloton weapon detonated there might well kill half a million people—not counting those who might </w:t>
      </w:r>
      <w:hyperlink w:tgtFrame="_blank" w:history="1" r:id="rId198">
        <w:r w:rsidRPr="0030176D">
          <w:rPr>
            <w:rStyle w:val="Hyperlink"/>
            <w:sz w:val="16"/>
          </w:rPr>
          <w:t>die of radiation sickness from the fallout</w:t>
        </w:r>
      </w:hyperlink>
      <w:r w:rsidRPr="0030176D">
        <w:rPr>
          <w:sz w:val="16"/>
        </w:rPr>
        <w:t xml:space="preserve">. (These effects were analyzed in great detail in the Rand Corporation’s </w:t>
      </w:r>
      <w:hyperlink w:tgtFrame="_blank" w:history="1" r:id="rId199">
        <w:r w:rsidRPr="0030176D">
          <w:rPr>
            <w:rStyle w:val="Hyperlink"/>
            <w:sz w:val="16"/>
          </w:rPr>
          <w:t>Considering the Effects of a Catastrophic Terrorist Attack</w:t>
        </w:r>
      </w:hyperlink>
      <w:r w:rsidRPr="0030176D">
        <w:rPr>
          <w:sz w:val="16"/>
        </w:rPr>
        <w:t xml:space="preserve"> and the British Medical Journal’s “</w:t>
      </w:r>
      <w:hyperlink w:tgtFrame="_blank" w:history="1" r:id="rId200">
        <w:r w:rsidRPr="0030176D">
          <w:rPr>
            <w:rStyle w:val="Hyperlink"/>
            <w:sz w:val="16"/>
          </w:rPr>
          <w:t>Nuclear terrorism</w:t>
        </w:r>
      </w:hyperlink>
      <w:r w:rsidRPr="0030176D">
        <w:rPr>
          <w:sz w:val="16"/>
        </w:rPr>
        <w:t xml:space="preserve">.”)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w:t>
      </w:r>
      <w:r w:rsidRPr="0030176D">
        <w:rPr>
          <w:rStyle w:val="Emphasis"/>
        </w:rPr>
        <w:t>The psychological</w:t>
      </w:r>
      <w:r w:rsidRPr="0030176D">
        <w:rPr>
          <w:sz w:val="16"/>
        </w:rPr>
        <w:t xml:space="preserve"> and social </w:t>
      </w:r>
      <w:r w:rsidRPr="0030176D">
        <w:rPr>
          <w:rStyle w:val="Emphasis"/>
        </w:rPr>
        <w:t>effects</w:t>
      </w:r>
      <w:r w:rsidRPr="0030176D">
        <w:rPr>
          <w:sz w:val="16"/>
        </w:rPr>
        <w:t>—</w:t>
      </w:r>
      <w:r w:rsidRPr="0030176D">
        <w:rPr>
          <w:sz w:val="16"/>
        </w:rPr>
        <w:lastRenderedPageBreak/>
        <w:t>overwhelming sadness, depression, post-traumatic stress disorder, myriad forms of anxiety—</w:t>
      </w:r>
      <w:r w:rsidRPr="0030176D">
        <w:rPr>
          <w:rStyle w:val="Emphasis"/>
        </w:rPr>
        <w:t>would be profound and long-lasting.</w:t>
      </w:r>
      <w:r w:rsidRPr="0030176D">
        <w:rPr>
          <w:sz w:val="16"/>
        </w:rPr>
        <w:t xml:space="preserve">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w:t>
      </w:r>
      <w:hyperlink w:tgtFrame="_blank" w:history="1" r:id="rId201">
        <w:r w:rsidRPr="0030176D">
          <w:rPr>
            <w:rStyle w:val="Hyperlink"/>
            <w:sz w:val="16"/>
          </w:rPr>
          <w:t>Hibakusha</w:t>
        </w:r>
      </w:hyperlink>
      <w:r w:rsidRPr="0030176D">
        <w:rPr>
          <w:sz w:val="16"/>
        </w:rPr>
        <w:t xml:space="preserve">—the survivors who passed through the atomic fire—should stand as an eternal reminder of the need to prevent nuclear weapons from ever being used in anger again. Global economic disaster. </w:t>
      </w:r>
      <w:r w:rsidRPr="0030176D">
        <w:rPr>
          <w:rStyle w:val="Emphasis"/>
        </w:rPr>
        <w:t>The economic impact</w:t>
      </w:r>
      <w:r w:rsidRPr="0030176D">
        <w:rPr>
          <w:sz w:val="16"/>
        </w:rPr>
        <w:t xml:space="preserve"> of such an attack </w:t>
      </w:r>
      <w:hyperlink w:tgtFrame="_blank" w:history="1" r:id="rId202">
        <w:r w:rsidRPr="0030176D">
          <w:rPr>
            <w:rStyle w:val="Emphasis"/>
          </w:rPr>
          <w:t>would be enormous</w:t>
        </w:r>
      </w:hyperlink>
      <w:r w:rsidRPr="0030176D">
        <w:rPr>
          <w:rStyle w:val="Emphasis"/>
        </w:rPr>
        <w:t>. T</w:t>
      </w:r>
      <w:r w:rsidRPr="0030176D">
        <w:rPr>
          <w:sz w:val="16"/>
        </w:rPr>
        <w:t xml:space="preserve">he effects would reverberate for so far and so long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Consumer and investor confidence would likely be dramatically affected, as worried people slowed their spending. Enormous new homeland security and military investments would be very likely. If the bomb had come in a shipping container, </w:t>
      </w:r>
      <w:r w:rsidRPr="0030176D">
        <w:rPr>
          <w:rStyle w:val="Emphasis"/>
        </w:rPr>
        <w:t>the targeted country</w:t>
      </w:r>
      <w:r w:rsidRPr="0030176D">
        <w:rPr>
          <w:sz w:val="16"/>
        </w:rPr>
        <w:t>—and possibly others—</w:t>
      </w:r>
      <w:r w:rsidRPr="0030176D">
        <w:rPr>
          <w:rStyle w:val="Emphasis"/>
        </w:rPr>
        <w:t>might stop all containers from entering</w:t>
      </w:r>
      <w:r w:rsidRPr="0030176D">
        <w:rPr>
          <w:sz w:val="16"/>
        </w:rPr>
        <w:t xml:space="preserve">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w:t>
      </w:r>
      <w:hyperlink w:tgtFrame="_blank" w:history="1" r:id="rId203">
        <w:r w:rsidRPr="0030176D">
          <w:rPr>
            <w:rStyle w:val="Hyperlink"/>
            <w:sz w:val="16"/>
          </w:rPr>
          <w:t>costing almost $1 trillion</w:t>
        </w:r>
      </w:hyperlink>
      <w:r w:rsidRPr="0030176D">
        <w:rPr>
          <w:sz w:val="16"/>
        </w:rPr>
        <w:t xml:space="preserve"> even excluding the multi-trillion-dollar costs of the wars that ensued. The cost of a terrorist nuclear attack in a major city would likely be many times higher. The most severe effects would be local, but </w:t>
      </w:r>
      <w:r w:rsidRPr="0030176D">
        <w:rPr>
          <w:rStyle w:val="Emphasis"/>
        </w:rPr>
        <w:t>the effects of trade disruptions, reduced economic activity, and more would reverberate around the world</w:t>
      </w:r>
      <w:r w:rsidRPr="0030176D">
        <w:rPr>
          <w:sz w:val="16"/>
        </w:rPr>
        <w:t xml:space="preserve">. Consequently, while some countries may feel that nuclear terrorism is only a concern for the countries most likely to be targeted—such as the United States—in reality it is a threat to everyone, everywhere. In 2005, then-UN Secretary-General </w:t>
      </w:r>
      <w:hyperlink w:tgtFrame="_blank" w:history="1" r:id="rId204">
        <w:r w:rsidRPr="0030176D">
          <w:rPr>
            <w:rStyle w:val="Hyperlink"/>
            <w:sz w:val="16"/>
          </w:rPr>
          <w:t>Kofi Annan warned</w:t>
        </w:r>
      </w:hyperlink>
      <w:r w:rsidRPr="0030176D">
        <w:rPr>
          <w:sz w:val="16"/>
        </w:rPr>
        <w:t xml:space="preserve"> that these global effects would push “tens of millions of people into dire poverty,” creating “a second death toll throughout the developing world.” One </w:t>
      </w:r>
      <w:hyperlink w:history="1" r:id="rId205">
        <w:r w:rsidRPr="0030176D">
          <w:rPr>
            <w:rStyle w:val="Hyperlink"/>
            <w:sz w:val="16"/>
          </w:rPr>
          <w:t>recent estimate</w:t>
        </w:r>
      </w:hyperlink>
      <w:r w:rsidRPr="0030176D">
        <w:rPr>
          <w:sz w:val="16"/>
        </w:rPr>
        <w:t xml:space="preserve"> suggested that a nuclear attack in an urban area would cause a global recession, cutting global Gross Domestic Product by some two percent, and pushing an additional 30 million people in the developing world into</w:t>
      </w:r>
      <w:hyperlink w:tgtFrame="_blank" w:history="1" r:id="rId206">
        <w:r w:rsidRPr="0030176D">
          <w:rPr>
            <w:rStyle w:val="Hyperlink"/>
            <w:sz w:val="16"/>
          </w:rPr>
          <w:t xml:space="preserve"> </w:t>
        </w:r>
      </w:hyperlink>
      <w:r w:rsidRPr="0030176D">
        <w:rPr>
          <w:sz w:val="16"/>
        </w:rPr>
        <w:t xml:space="preserve">extreme poverty. Desperate dilemmas. In short, </w:t>
      </w:r>
      <w:r w:rsidRPr="0030176D">
        <w:rPr>
          <w:rStyle w:val="Emphasis"/>
        </w:rPr>
        <w:t>an act of nuclear terrorism could rip the heart out of a major city, and cause ripple effects throughout the world. The government of the country attacked would face desperate decisions</w:t>
      </w:r>
      <w:r w:rsidRPr="0030176D">
        <w:rPr>
          <w:sz w:val="16"/>
        </w:rPr>
        <w:t xml:space="preserve">: How to help the city attacked? How to prevent further attacks? How to respond or retaliate? </w:t>
      </w:r>
      <w:r w:rsidRPr="0030176D">
        <w:rPr>
          <w:rStyle w:val="Emphasis"/>
        </w:rPr>
        <w:t>Terrorists</w:t>
      </w:r>
      <w:r w:rsidRPr="0030176D">
        <w:rPr>
          <w:sz w:val="16"/>
        </w:rPr>
        <w:t>—either those who committed the attack or others—</w:t>
      </w:r>
      <w:r w:rsidRPr="0030176D">
        <w:rPr>
          <w:rStyle w:val="Emphasis"/>
        </w:rPr>
        <w:t>would</w:t>
      </w:r>
      <w:r w:rsidRPr="0030176D">
        <w:rPr>
          <w:sz w:val="16"/>
        </w:rPr>
        <w:t xml:space="preserve"> probably </w:t>
      </w:r>
      <w:r w:rsidRPr="0030176D">
        <w:rPr>
          <w:rStyle w:val="Emphasis"/>
        </w:rPr>
        <w:t>claim they had more bombs</w:t>
      </w:r>
      <w:r w:rsidRPr="0030176D">
        <w:rPr>
          <w:sz w:val="16"/>
        </w:rPr>
        <w:t xml:space="preserve"> already hidden in other cities (whether they did or not), and threaten to detonate them unless their demands were met. The fear that </w:t>
      </w:r>
      <w:r w:rsidRPr="0030176D">
        <w:rPr>
          <w:rStyle w:val="Emphasis"/>
        </w:rPr>
        <w:t>this</w:t>
      </w:r>
      <w:r w:rsidRPr="0030176D">
        <w:rPr>
          <w:sz w:val="16"/>
        </w:rPr>
        <w:t xml:space="preserve"> might be true </w:t>
      </w:r>
      <w:r w:rsidRPr="0030176D">
        <w:rPr>
          <w:rStyle w:val="Emphasis"/>
        </w:rPr>
        <w:t>could lead people to flee</w:t>
      </w:r>
      <w:r w:rsidRPr="0030176D">
        <w:rPr>
          <w:sz w:val="16"/>
        </w:rPr>
        <w:t xml:space="preserv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much of the </w:t>
      </w:r>
      <w:r w:rsidRPr="0030176D">
        <w:rPr>
          <w:rStyle w:val="Emphasis"/>
        </w:rPr>
        <w:t>government might be destroyed.</w:t>
      </w:r>
      <w:r w:rsidRPr="0030176D">
        <w:rPr>
          <w:sz w:val="16"/>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w:t>
      </w:r>
      <w:hyperlink w:tgtFrame="_blank" w:history="1" r:id="rId207">
        <w:r w:rsidRPr="0030176D">
          <w:rPr>
            <w:rStyle w:val="Hyperlink"/>
            <w:sz w:val="16"/>
          </w:rPr>
          <w:t>some have argued</w:t>
        </w:r>
      </w:hyperlink>
      <w:r w:rsidRPr="0030176D">
        <w:rPr>
          <w:sz w:val="16"/>
        </w:rPr>
        <w:t xml:space="preserve">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standards of civil liberties might be jettisoned,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w:t>
      </w:r>
      <w:r w:rsidRPr="0030176D">
        <w:rPr>
          <w:rStyle w:val="Emphasis"/>
        </w:rPr>
        <w:t>The country attacked might</w:t>
      </w:r>
      <w:r w:rsidRPr="0030176D">
        <w:rPr>
          <w:sz w:val="16"/>
        </w:rPr>
        <w:t xml:space="preserve"> well </w:t>
      </w:r>
      <w:r w:rsidRPr="0030176D">
        <w:rPr>
          <w:rStyle w:val="Emphasis"/>
        </w:rPr>
        <w:t>lash out militarily at whatever countries it thought might bear a portion of responsibility</w:t>
      </w:r>
      <w:r w:rsidRPr="0030176D">
        <w:rPr>
          <w:sz w:val="16"/>
        </w:rPr>
        <w:t xml:space="preserve">. (A terrifying description of the kinds of discussions that might occur appeared in Brian Jenkins’ book, </w:t>
      </w:r>
      <w:hyperlink w:tgtFrame="_blank" w:history="1" r:id="rId208">
        <w:r w:rsidRPr="0030176D">
          <w:rPr>
            <w:rStyle w:val="Hyperlink"/>
            <w:sz w:val="16"/>
          </w:rPr>
          <w:t>Will Terrorists Go Nuclear?</w:t>
        </w:r>
      </w:hyperlink>
      <w:r w:rsidRPr="0030176D">
        <w:rPr>
          <w:sz w:val="16"/>
        </w:rPr>
        <w:t xml:space="preserve">) </w:t>
      </w:r>
      <w:r w:rsidRPr="0030176D">
        <w:rPr>
          <w:rStyle w:val="Emphasis"/>
          <w:sz w:val="28"/>
          <w:szCs w:val="28"/>
        </w:rPr>
        <w:t>With the nuclear threshold already crossed</w:t>
      </w:r>
      <w:r w:rsidRPr="0030176D">
        <w:rPr>
          <w:sz w:val="16"/>
          <w:szCs w:val="28"/>
        </w:rPr>
        <w:t xml:space="preserve"> </w:t>
      </w:r>
      <w:r w:rsidRPr="0030176D">
        <w:rPr>
          <w:sz w:val="16"/>
        </w:rPr>
        <w:t xml:space="preserve">in this scenario—at least by terrorists—it is conceivable that some of </w:t>
      </w:r>
      <w:r w:rsidRPr="0030176D">
        <w:rPr>
          <w:rStyle w:val="Emphasis"/>
          <w:sz w:val="28"/>
          <w:szCs w:val="28"/>
        </w:rPr>
        <w:t>the resulting conflicts</w:t>
      </w:r>
      <w:r w:rsidRPr="0030176D">
        <w:rPr>
          <w:sz w:val="16"/>
          <w:szCs w:val="28"/>
        </w:rPr>
        <w:t xml:space="preserve"> </w:t>
      </w:r>
      <w:r w:rsidRPr="0030176D">
        <w:rPr>
          <w:sz w:val="16"/>
        </w:rPr>
        <w:t xml:space="preserve">might </w:t>
      </w:r>
      <w:r w:rsidRPr="0030176D">
        <w:rPr>
          <w:rStyle w:val="Emphasis"/>
          <w:sz w:val="32"/>
          <w:szCs w:val="32"/>
        </w:rPr>
        <w:t>escalate to nuclear use</w:t>
      </w:r>
      <w:r w:rsidRPr="0030176D">
        <w:rPr>
          <w:sz w:val="16"/>
        </w:rPr>
        <w:t xml:space="preserve">. </w:t>
      </w:r>
      <w:r w:rsidRPr="0030176D">
        <w:rPr>
          <w:rStyle w:val="Emphasis"/>
        </w:rPr>
        <w:t>International politics could become more</w:t>
      </w:r>
      <w:r w:rsidRPr="0030176D">
        <w:rPr>
          <w:sz w:val="16"/>
        </w:rPr>
        <w:t xml:space="preserve"> brutish and </w:t>
      </w:r>
      <w:r w:rsidRPr="0030176D">
        <w:rPr>
          <w:rStyle w:val="Emphasis"/>
        </w:rPr>
        <w:t xml:space="preserve">violent, with </w:t>
      </w:r>
      <w:r w:rsidRPr="0030176D">
        <w:rPr>
          <w:rStyle w:val="Emphasis"/>
        </w:rPr>
        <w:lastRenderedPageBreak/>
        <w:t>powerful states taking unilateral action</w:t>
      </w:r>
      <w:r w:rsidRPr="0030176D">
        <w:rPr>
          <w:sz w:val="16"/>
        </w:rPr>
        <w:t xml:space="preserve">, by force if necessary, in an effort </w:t>
      </w:r>
      <w:r w:rsidRPr="0030176D">
        <w:rPr>
          <w:rStyle w:val="Emphasis"/>
        </w:rPr>
        <w:t>to ensure their security</w:t>
      </w:r>
      <w:r w:rsidRPr="0030176D">
        <w:rPr>
          <w:sz w:val="16"/>
        </w:rPr>
        <w:t xml:space="preserve">.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w:t>
      </w:r>
      <w:r w:rsidRPr="0030176D">
        <w:rPr>
          <w:rStyle w:val="Emphasis"/>
        </w:rPr>
        <w:t>Powerful states would</w:t>
      </w:r>
      <w:r w:rsidRPr="0030176D">
        <w:rPr>
          <w:sz w:val="16"/>
        </w:rPr>
        <w:t xml:space="preserve"> likely </w:t>
      </w:r>
      <w:r w:rsidRPr="0030176D">
        <w:rPr>
          <w:rStyle w:val="Emphasis"/>
        </w:rPr>
        <w:t>demand that others surrender their nuclear material</w:t>
      </w:r>
      <w:r w:rsidRPr="0030176D">
        <w:rPr>
          <w:sz w:val="16"/>
        </w:rPr>
        <w:t xml:space="preserve"> or accept foreign troops (or other imposed security measures) to guard it. That could well be the first step toward a more profound transformation of the international system. After such a catastrophe, major powers may feel compelled to more freely engage in preventive war, seizing territories they worry might otherwise be terrorist safe havens, and taking other steps they see as brutal but necessary to preserve their security. For this reason, foreign policy analyst Stephen Krasner has argued that “</w:t>
      </w:r>
      <w:hyperlink w:tgtFrame="_blank" w:history="1" r:id="rId209">
        <w:r w:rsidRPr="0030176D">
          <w:rPr>
            <w:rStyle w:val="Emphasis"/>
          </w:rPr>
          <w:t>conventional rules of sovereignty would be abandoned overnight</w:t>
        </w:r>
      </w:hyperlink>
      <w:r w:rsidRPr="0030176D">
        <w:rPr>
          <w:rStyle w:val="Emphasis"/>
        </w:rPr>
        <w:t>.”</w:t>
      </w:r>
      <w:r w:rsidRPr="0030176D">
        <w:rPr>
          <w:sz w:val="16"/>
        </w:rPr>
        <w:t xml:space="preserve">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w:t>
      </w:r>
    </w:p>
    <w:p w:rsidR="00832B8A" w:rsidP="00EC7814" w:rsidRDefault="00832B8A" w14:paraId="6C011ECE" w14:textId="188ED85C">
      <w:pPr>
        <w:pStyle w:val="Heading2"/>
      </w:pPr>
      <w:r>
        <w:lastRenderedPageBreak/>
        <w:t>AT: Alt cause – socioeconomics</w:t>
      </w:r>
    </w:p>
    <w:p w:rsidRPr="00832B8A" w:rsidR="00832B8A" w:rsidP="00832B8A" w:rsidRDefault="00832B8A" w14:paraId="3B0EFC2B" w14:textId="77777777">
      <w:pPr>
        <w:keepNext/>
        <w:keepLines/>
        <w:spacing w:before="40" w:after="0"/>
        <w:outlineLvl w:val="3"/>
        <w:rPr>
          <w:rFonts w:ascii="Calibri" w:hAnsi="Calibri" w:eastAsia="MS Gothic" w:cs="Calibri"/>
          <w:b/>
          <w:iCs/>
          <w:sz w:val="26"/>
        </w:rPr>
      </w:pPr>
      <w:r w:rsidRPr="00832B8A">
        <w:rPr>
          <w:rFonts w:ascii="Calibri" w:hAnsi="Calibri" w:eastAsia="MS Gothic" w:cs="Calibri"/>
          <w:b/>
          <w:iCs/>
          <w:sz w:val="26"/>
        </w:rPr>
        <w:t xml:space="preserve">The effect of socioeconomic issues is miniscule – their author </w:t>
      </w:r>
    </w:p>
    <w:p w:rsidRPr="00832B8A" w:rsidR="00832B8A" w:rsidP="00832B8A" w:rsidRDefault="00832B8A" w14:paraId="48ECC0AF" w14:textId="77777777">
      <w:pPr>
        <w:rPr>
          <w:rFonts w:ascii="Calibri" w:hAnsi="Calibri" w:eastAsia="Cambria" w:cs="Calibri"/>
        </w:rPr>
      </w:pPr>
      <w:r w:rsidRPr="00832B8A">
        <w:rPr>
          <w:rFonts w:ascii="Calibri" w:hAnsi="Calibri" w:eastAsia="Cambria" w:cs="Calibri"/>
          <w:b/>
          <w:bCs/>
          <w:sz w:val="26"/>
        </w:rPr>
        <w:t>Klaassen 16,</w:t>
      </w:r>
      <w:r w:rsidRPr="00832B8A">
        <w:rPr>
          <w:rFonts w:ascii="Calibri" w:hAnsi="Calibri" w:eastAsia="Cambria" w:cs="Calibri"/>
          <w:sz w:val="16"/>
          <w:szCs w:val="16"/>
        </w:rPr>
        <w:t xml:space="preserve"> (Veronique, BA in International Studies from Leidan University, “U.S. Counterterrorism in Yemen: Fighting the Symptoms instead of the Causes?”, </w:t>
      </w:r>
      <w:hyperlink w:history="1" r:id="rId210">
        <w:r w:rsidRPr="00832B8A">
          <w:rPr>
            <w:rFonts w:ascii="Calibri" w:hAnsi="Calibri" w:eastAsia="Cambria" w:cs="Calibri"/>
            <w:sz w:val="16"/>
            <w:szCs w:val="16"/>
          </w:rPr>
          <w:t>https://openaccess.leidenuniv.nl/bitstream/handle/1887/40878/BA%20Thesis%20Veronique%20Klaassen%2030%20May%202016.pdf?sequence=1</w:t>
        </w:r>
      </w:hyperlink>
      <w:r w:rsidRPr="00832B8A">
        <w:rPr>
          <w:rFonts w:ascii="Calibri" w:hAnsi="Calibri" w:eastAsia="Cambria" w:cs="Calibri"/>
          <w:sz w:val="16"/>
          <w:szCs w:val="16"/>
        </w:rPr>
        <w:t>, 05-30-2016, Accessed 07-27-2019)~JZC</w:t>
      </w:r>
    </w:p>
    <w:p w:rsidRPr="00832B8A" w:rsidR="00832B8A" w:rsidP="00832B8A" w:rsidRDefault="00832B8A" w14:paraId="3DA8C2DB" w14:textId="77777777">
      <w:pPr>
        <w:rPr>
          <w:rFonts w:ascii="Calibri" w:hAnsi="Calibri" w:eastAsia="Cambria" w:cs="Calibri"/>
          <w:sz w:val="16"/>
        </w:rPr>
      </w:pPr>
      <w:r w:rsidRPr="00832B8A">
        <w:rPr>
          <w:rFonts w:ascii="Calibri" w:hAnsi="Calibri" w:eastAsia="Cambria" w:cs="Calibri"/>
          <w:sz w:val="16"/>
        </w:rPr>
        <w:t xml:space="preserve">Prior to 2010 AQAP functioned primarily as a terrorist organization, but it has developed and expended their operations to capture and rule territory. Specifically in areas where the Yemeni 22 government has little or no influence, AQAP did these using their insurgent arm: Ansar al-Sharia (Terrill 9). The movement is often compared to a Taliban-like movement and supports the growing influence of AQAP. Ansar al Sharia has seized territories, mostly throughout the Abyan governorate. As Gregory Johnsen notes in reference to Ansar al Sharia’s control “It has claimed that it is following the Taliban model in attempting to provide services and Islamic government where the central government in Yemen has left a vacuum.” (Johnsen) These services for example include the restoration of roads and electricity, distribution of food and security patrol surrounding the city and the establishment of sharia courts (Scahill). This is not to state that the conditions under AQAP controlled area are pleasant. It is more likely that the fear installed into locals is the driving force behind the for example low crime rates. As journalist Ghaith Abdul-Ahad noted during his travel to AQAP controlled area, after the hands from three thieves were cut off, no one dared to steal anymore (Frontline: Al Qaeda in Yemen : Johnsen 279). Although </w:t>
      </w:r>
      <w:r w:rsidRPr="00832B8A">
        <w:rPr>
          <w:rFonts w:ascii="Calibri" w:hAnsi="Calibri" w:eastAsia="Cambria" w:cs="Calibri"/>
          <w:b/>
          <w:bCs/>
          <w:u w:val="single"/>
        </w:rPr>
        <w:t>the socio-economic situation</w:t>
      </w:r>
      <w:r w:rsidRPr="00832B8A">
        <w:rPr>
          <w:rFonts w:ascii="Calibri" w:hAnsi="Calibri" w:eastAsia="Cambria" w:cs="Calibri"/>
          <w:sz w:val="16"/>
        </w:rPr>
        <w:t xml:space="preserve"> has enabled AQAP to garnish more popular support, </w:t>
      </w:r>
      <w:r w:rsidRPr="00832B8A">
        <w:rPr>
          <w:rFonts w:ascii="Calibri" w:hAnsi="Calibri" w:eastAsia="Cambria" w:cs="Calibri"/>
          <w:b/>
          <w:bCs/>
          <w:u w:val="single"/>
        </w:rPr>
        <w:t xml:space="preserve">it has </w:t>
      </w:r>
      <w:r w:rsidRPr="00832B8A">
        <w:rPr>
          <w:rFonts w:ascii="Calibri" w:hAnsi="Calibri" w:eastAsia="Cambria" w:cs="Calibri"/>
          <w:b/>
          <w:iCs/>
          <w:u w:val="single"/>
          <w:bdr w:val="single" w:color="auto" w:sz="8" w:space="0"/>
        </w:rPr>
        <w:t xml:space="preserve">not </w:t>
      </w:r>
      <w:r w:rsidRPr="00832B8A">
        <w:rPr>
          <w:rFonts w:ascii="Calibri" w:hAnsi="Calibri" w:eastAsia="Cambria" w:cs="Calibri"/>
          <w:b/>
          <w:bCs/>
          <w:u w:val="single"/>
        </w:rPr>
        <w:t>incentivized that many people to join AQAP.</w:t>
      </w:r>
      <w:r w:rsidRPr="00832B8A">
        <w:rPr>
          <w:rFonts w:ascii="Calibri" w:hAnsi="Calibri" w:eastAsia="Cambria" w:cs="Calibri"/>
          <w:sz w:val="16"/>
        </w:rPr>
        <w:t xml:space="preserve"> </w:t>
      </w:r>
      <w:r w:rsidRPr="00832B8A">
        <w:rPr>
          <w:rFonts w:ascii="Calibri" w:hAnsi="Calibri" w:eastAsia="Cambria" w:cs="Calibri"/>
          <w:b/>
          <w:bCs/>
          <w:u w:val="single"/>
        </w:rPr>
        <w:t xml:space="preserve">There are </w:t>
      </w:r>
      <w:r w:rsidRPr="00832B8A">
        <w:rPr>
          <w:rFonts w:ascii="Calibri" w:hAnsi="Calibri" w:eastAsia="Cambria" w:cs="Calibri"/>
          <w:b/>
          <w:iCs/>
          <w:u w:val="single"/>
          <w:bdr w:val="single" w:color="auto" w:sz="8" w:space="0"/>
        </w:rPr>
        <w:t xml:space="preserve">millions </w:t>
      </w:r>
      <w:r w:rsidRPr="00832B8A">
        <w:rPr>
          <w:rFonts w:ascii="Calibri" w:hAnsi="Calibri" w:eastAsia="Cambria" w:cs="Calibri"/>
          <w:b/>
          <w:bCs/>
          <w:u w:val="single"/>
        </w:rPr>
        <w:t xml:space="preserve">of people in Yemen that live in poverty and just around a </w:t>
      </w:r>
      <w:r w:rsidRPr="00832B8A">
        <w:rPr>
          <w:rFonts w:ascii="Calibri" w:hAnsi="Calibri" w:eastAsia="Cambria" w:cs="Calibri"/>
          <w:b/>
          <w:iCs/>
          <w:u w:val="single"/>
          <w:bdr w:val="single" w:color="auto" w:sz="8" w:space="0"/>
        </w:rPr>
        <w:t>thousand</w:t>
      </w:r>
      <w:r w:rsidRPr="00832B8A">
        <w:rPr>
          <w:rFonts w:ascii="Calibri" w:hAnsi="Calibri" w:eastAsia="Cambria" w:cs="Calibri"/>
          <w:b/>
          <w:bCs/>
          <w:u w:val="single"/>
        </w:rPr>
        <w:t xml:space="preserve"> AQAP fighters. </w:t>
      </w:r>
      <w:r w:rsidRPr="00832B8A">
        <w:rPr>
          <w:rFonts w:ascii="Calibri" w:hAnsi="Calibri" w:eastAsia="Cambria" w:cs="Calibri"/>
          <w:sz w:val="16"/>
        </w:rPr>
        <w:t xml:space="preserve">This due to </w:t>
      </w:r>
      <w:r w:rsidRPr="00832B8A">
        <w:rPr>
          <w:rFonts w:ascii="Calibri" w:hAnsi="Calibri" w:eastAsia="Cambria" w:cs="Calibri"/>
          <w:b/>
          <w:bCs/>
          <w:u w:val="single"/>
        </w:rPr>
        <w:t>AQAP’s methods</w:t>
      </w:r>
      <w:r w:rsidRPr="00832B8A">
        <w:rPr>
          <w:rFonts w:ascii="Calibri" w:hAnsi="Calibri" w:eastAsia="Cambria" w:cs="Calibri"/>
          <w:sz w:val="16"/>
        </w:rPr>
        <w:t xml:space="preserve"> that </w:t>
      </w:r>
      <w:r w:rsidRPr="00832B8A">
        <w:rPr>
          <w:rFonts w:ascii="Calibri" w:hAnsi="Calibri" w:eastAsia="Cambria" w:cs="Calibri"/>
          <w:b/>
          <w:bCs/>
          <w:u w:val="single"/>
        </w:rPr>
        <w:t>do not find appeal amongst the majority of the population</w:t>
      </w:r>
      <w:r w:rsidRPr="00832B8A">
        <w:rPr>
          <w:rFonts w:ascii="Calibri" w:hAnsi="Calibri" w:eastAsia="Cambria" w:cs="Calibri"/>
          <w:sz w:val="16"/>
        </w:rPr>
        <w:t xml:space="preserve"> (Harris 1). Although people might not have joined AQAP, they have also not resisted their presence, enabling AQAP to seize more territory. This creation of mutual dependency with the Yemeni tribes is part of has enabled AQAP to gain more influence.</w:t>
      </w:r>
    </w:p>
    <w:p w:rsidRPr="00832B8A" w:rsidR="00832B8A" w:rsidP="00832B8A" w:rsidRDefault="00832B8A" w14:paraId="11205187" w14:textId="77777777"/>
    <w:p w:rsidR="00EC7814" w:rsidP="00EC7814" w:rsidRDefault="00EC7814" w14:paraId="4A3D6301" w14:textId="7A38B192">
      <w:pPr>
        <w:pStyle w:val="Heading2"/>
      </w:pPr>
      <w:r>
        <w:lastRenderedPageBreak/>
        <w:t>2AC AT: Counter-terrorism Turn</w:t>
      </w:r>
    </w:p>
    <w:p w:rsidRPr="00EC7814" w:rsidR="00EC7814" w:rsidP="00EC7814" w:rsidRDefault="00EC7814" w14:paraId="6885D6CF" w14:textId="77777777">
      <w:pPr>
        <w:keepNext/>
        <w:keepLines/>
        <w:pageBreakBefore/>
        <w:spacing w:before="40" w:after="0"/>
        <w:jc w:val="center"/>
        <w:outlineLvl w:val="2"/>
        <w:rPr>
          <w:rFonts w:ascii="Calibri" w:hAnsi="Calibri" w:eastAsia="MS Gothic" w:cs="Calibri"/>
          <w:b/>
          <w:sz w:val="32"/>
          <w:szCs w:val="24"/>
          <w:u w:val="single"/>
        </w:rPr>
      </w:pPr>
      <w:r w:rsidRPr="00EC7814">
        <w:rPr>
          <w:rFonts w:ascii="Calibri" w:hAnsi="Calibri" w:eastAsia="MS Gothic" w:cs="Calibri"/>
          <w:b/>
          <w:sz w:val="32"/>
          <w:szCs w:val="24"/>
          <w:u w:val="single"/>
        </w:rPr>
        <w:lastRenderedPageBreak/>
        <w:t>2AC – Turn</w:t>
      </w:r>
    </w:p>
    <w:p w:rsidRPr="00EC7814" w:rsidR="00EC7814" w:rsidP="00EC7814" w:rsidRDefault="00EC7814" w14:paraId="718EA85A" w14:textId="77777777">
      <w:pPr>
        <w:keepNext/>
        <w:keepLines/>
        <w:spacing w:before="40" w:after="0"/>
        <w:outlineLvl w:val="3"/>
        <w:rPr>
          <w:rFonts w:ascii="Calibri" w:hAnsi="Calibri" w:eastAsia="MS Gothic" w:cs="Calibri"/>
          <w:b/>
          <w:iCs/>
          <w:sz w:val="26"/>
        </w:rPr>
      </w:pPr>
      <w:r w:rsidRPr="00EC7814">
        <w:rPr>
          <w:rFonts w:ascii="Calibri" w:hAnsi="Calibri" w:eastAsia="MS Gothic" w:cs="Calibri"/>
          <w:b/>
          <w:iCs/>
          <w:sz w:val="26"/>
        </w:rPr>
        <w:t xml:space="preserve">They </w:t>
      </w:r>
      <w:r w:rsidRPr="00EC7814">
        <w:rPr>
          <w:rFonts w:ascii="Calibri" w:hAnsi="Calibri" w:eastAsia="MS Gothic" w:cs="Calibri"/>
          <w:b/>
          <w:iCs/>
          <w:sz w:val="26"/>
          <w:u w:val="single"/>
        </w:rPr>
        <w:t>misdiagnose</w:t>
      </w:r>
      <w:r w:rsidRPr="00EC7814">
        <w:rPr>
          <w:rFonts w:ascii="Calibri" w:hAnsi="Calibri" w:eastAsia="MS Gothic" w:cs="Calibri"/>
          <w:b/>
          <w:iCs/>
          <w:sz w:val="26"/>
        </w:rPr>
        <w:t xml:space="preserve"> our enemies – counter-terrorism in Saudi Arabia has only </w:t>
      </w:r>
      <w:r w:rsidRPr="00EC7814">
        <w:rPr>
          <w:rFonts w:ascii="Calibri" w:hAnsi="Calibri" w:eastAsia="MS Gothic" w:cs="Calibri"/>
          <w:b/>
          <w:iCs/>
          <w:sz w:val="26"/>
          <w:u w:val="single"/>
        </w:rPr>
        <w:t>worsened</w:t>
      </w:r>
      <w:r w:rsidRPr="00EC7814">
        <w:rPr>
          <w:rFonts w:ascii="Calibri" w:hAnsi="Calibri" w:eastAsia="MS Gothic" w:cs="Calibri"/>
          <w:b/>
          <w:iCs/>
          <w:sz w:val="26"/>
        </w:rPr>
        <w:t xml:space="preserve"> the impact </w:t>
      </w:r>
    </w:p>
    <w:p w:rsidRPr="00EC7814" w:rsidR="00EC7814" w:rsidP="00EC7814" w:rsidRDefault="00EC7814" w14:paraId="08DD66C8" w14:textId="77777777">
      <w:pPr>
        <w:rPr>
          <w:rFonts w:ascii="Calibri" w:hAnsi="Calibri" w:eastAsia="Cambria" w:cs="Calibri"/>
        </w:rPr>
      </w:pPr>
      <w:r w:rsidRPr="00EC7814">
        <w:rPr>
          <w:rFonts w:ascii="Calibri" w:hAnsi="Calibri" w:eastAsia="Cambria" w:cs="Calibri"/>
          <w:b/>
          <w:bCs/>
          <w:sz w:val="26"/>
        </w:rPr>
        <w:t xml:space="preserve">Pillar 18, </w:t>
      </w:r>
      <w:r w:rsidRPr="00EC7814">
        <w:rPr>
          <w:rFonts w:ascii="Calibri" w:hAnsi="Calibri" w:eastAsia="Cambria" w:cs="Calibri"/>
          <w:sz w:val="16"/>
          <w:szCs w:val="16"/>
        </w:rPr>
        <w:t xml:space="preserve">(Paul, contributing editor at the National Interest and 28 yr veteran of the CIA, Dartmouth grad, 8-8-2018, "Counterproductive Counterterrorism in Afghanistan and Yemen," National Interest, </w:t>
      </w:r>
      <w:hyperlink w:history="1" r:id="rId211">
        <w:r w:rsidRPr="00EC7814">
          <w:rPr>
            <w:rFonts w:ascii="Calibri" w:hAnsi="Calibri" w:eastAsia="Cambria" w:cs="Calibri"/>
            <w:sz w:val="16"/>
            <w:szCs w:val="16"/>
          </w:rPr>
          <w:t>https://nationalinterest.org/blog/paul-pillar/counterproductive-counterterrorism-afghanistan-and-yemen-28242</w:t>
        </w:r>
      </w:hyperlink>
      <w:r w:rsidRPr="00EC7814">
        <w:rPr>
          <w:rFonts w:ascii="Calibri" w:hAnsi="Calibri" w:eastAsia="Cambria" w:cs="Calibri"/>
          <w:sz w:val="16"/>
          <w:szCs w:val="16"/>
        </w:rPr>
        <w:t>, Accessed 7-26-2018)~JZC</w:t>
      </w:r>
    </w:p>
    <w:p w:rsidRPr="00EC7814" w:rsidR="00EC7814" w:rsidP="00EC7814" w:rsidRDefault="00EC7814" w14:paraId="30BCB14B" w14:textId="77777777">
      <w:pPr>
        <w:rPr>
          <w:rFonts w:ascii="Calibri" w:hAnsi="Calibri" w:eastAsia="Cambria" w:cs="Calibri"/>
          <w:sz w:val="16"/>
        </w:rPr>
      </w:pPr>
      <w:r w:rsidRPr="00EC7814">
        <w:rPr>
          <w:rFonts w:ascii="Calibri" w:hAnsi="Calibri" w:eastAsia="Cambria" w:cs="Calibri"/>
          <w:sz w:val="16"/>
        </w:rPr>
        <w:t xml:space="preserve">Fighting terrorism has been the most commonly invoked rationale for </w:t>
      </w:r>
      <w:r w:rsidRPr="00EC7814">
        <w:rPr>
          <w:rFonts w:ascii="Calibri" w:hAnsi="Calibri" w:eastAsia="Cambria" w:cs="Calibri"/>
          <w:b/>
          <w:bCs/>
          <w:u w:val="single"/>
        </w:rPr>
        <w:t>U.S. involvement in overseas military conflicts</w:t>
      </w:r>
      <w:r w:rsidRPr="00EC7814">
        <w:rPr>
          <w:rFonts w:ascii="Calibri" w:hAnsi="Calibri" w:eastAsia="Cambria" w:cs="Calibri"/>
          <w:sz w:val="16"/>
        </w:rPr>
        <w:t xml:space="preserve"> during the past two decades. But much of that involvement </w:t>
      </w:r>
      <w:r w:rsidRPr="00EC7814">
        <w:rPr>
          <w:rFonts w:ascii="Calibri" w:hAnsi="Calibri" w:eastAsia="Cambria" w:cs="Calibri"/>
          <w:b/>
          <w:bCs/>
          <w:u w:val="single"/>
        </w:rPr>
        <w:t>has sustained and strengthened, rather than weakened, international terrorism</w:t>
      </w:r>
      <w:r w:rsidRPr="00EC7814">
        <w:rPr>
          <w:rFonts w:ascii="Calibri" w:hAnsi="Calibri" w:eastAsia="Cambria" w:cs="Calibri"/>
          <w:sz w:val="16"/>
        </w:rPr>
        <w:t xml:space="preserve">. Recent news from two places, Yemen and Afghanistan, illustrates one dimension of the problem. </w:t>
      </w:r>
      <w:r w:rsidRPr="00EC7814">
        <w:rPr>
          <w:rFonts w:ascii="Calibri" w:hAnsi="Calibri" w:eastAsia="Cambria" w:cs="Calibri"/>
          <w:u w:val="single"/>
        </w:rPr>
        <w:t xml:space="preserve">The principal player in international terrorism </w:t>
      </w:r>
      <w:r w:rsidRPr="00EC7814">
        <w:rPr>
          <w:rFonts w:ascii="Calibri" w:hAnsi="Calibri" w:eastAsia="Cambria" w:cs="Calibri"/>
          <w:sz w:val="16"/>
        </w:rPr>
        <w:t xml:space="preserve">with a </w:t>
      </w:r>
      <w:r w:rsidRPr="00EC7814">
        <w:rPr>
          <w:rFonts w:ascii="Calibri" w:hAnsi="Calibri" w:eastAsia="Cambria" w:cs="Calibri"/>
          <w:u w:val="single"/>
        </w:rPr>
        <w:t xml:space="preserve">role in Yemen is Al Qaeda in the Arabian Peninsula, or AQAP. </w:t>
      </w:r>
      <w:r w:rsidRPr="00EC7814">
        <w:rPr>
          <w:rFonts w:ascii="Calibri" w:hAnsi="Calibri" w:eastAsia="Cambria" w:cs="Calibri"/>
          <w:b/>
          <w:bCs/>
          <w:u w:val="single"/>
        </w:rPr>
        <w:t>This branch</w:t>
      </w:r>
      <w:r w:rsidRPr="00EC7814">
        <w:rPr>
          <w:rFonts w:ascii="Calibri" w:hAnsi="Calibri" w:eastAsia="Cambria" w:cs="Calibri"/>
          <w:sz w:val="16"/>
        </w:rPr>
        <w:t xml:space="preserve"> of Al Qaeda </w:t>
      </w:r>
      <w:r w:rsidRPr="00EC7814">
        <w:rPr>
          <w:rFonts w:ascii="Calibri" w:hAnsi="Calibri" w:eastAsia="Cambria" w:cs="Calibri"/>
          <w:b/>
          <w:bCs/>
          <w:u w:val="single"/>
        </w:rPr>
        <w:t xml:space="preserve">has come closer than any other since 9/11 to pulling off a successful </w:t>
      </w:r>
      <w:r w:rsidRPr="00EC7814">
        <w:rPr>
          <w:rFonts w:ascii="Calibri" w:hAnsi="Calibri" w:eastAsia="Cambria" w:cs="Calibri"/>
          <w:b/>
          <w:iCs/>
          <w:u w:val="single"/>
          <w:bdr w:val="single" w:color="auto" w:sz="8" w:space="0"/>
        </w:rPr>
        <w:t>high-casualty</w:t>
      </w:r>
      <w:r w:rsidRPr="00EC7814">
        <w:rPr>
          <w:rFonts w:ascii="Calibri" w:hAnsi="Calibri" w:eastAsia="Cambria" w:cs="Calibri"/>
          <w:b/>
          <w:bCs/>
          <w:u w:val="single"/>
        </w:rPr>
        <w:t xml:space="preserve"> attack against U.S. targets. </w:t>
      </w:r>
      <w:r w:rsidRPr="00EC7814">
        <w:rPr>
          <w:rFonts w:ascii="Calibri" w:hAnsi="Calibri" w:eastAsia="Cambria" w:cs="Calibri"/>
          <w:sz w:val="16"/>
        </w:rPr>
        <w:t xml:space="preserve">Within the current Yemeni civil war, AQAP operates on the side of the line dominated by </w:t>
      </w:r>
      <w:r w:rsidRPr="00EC7814">
        <w:rPr>
          <w:rFonts w:ascii="Calibri" w:hAnsi="Calibri" w:eastAsia="Cambria" w:cs="Calibri"/>
          <w:u w:val="single"/>
        </w:rPr>
        <w:t>the U.S.-backed coalition of Saudi Arabia and the U</w:t>
      </w:r>
      <w:r w:rsidRPr="00EC7814">
        <w:rPr>
          <w:rFonts w:ascii="Calibri" w:hAnsi="Calibri" w:eastAsia="Cambria" w:cs="Calibri"/>
          <w:sz w:val="16"/>
        </w:rPr>
        <w:t xml:space="preserve">nited </w:t>
      </w:r>
      <w:r w:rsidRPr="00EC7814">
        <w:rPr>
          <w:rFonts w:ascii="Calibri" w:hAnsi="Calibri" w:eastAsia="Cambria" w:cs="Calibri"/>
          <w:u w:val="single"/>
        </w:rPr>
        <w:t>A</w:t>
      </w:r>
      <w:r w:rsidRPr="00EC7814">
        <w:rPr>
          <w:rFonts w:ascii="Calibri" w:hAnsi="Calibri" w:eastAsia="Cambria" w:cs="Calibri"/>
          <w:sz w:val="16"/>
        </w:rPr>
        <w:t xml:space="preserve">rab </w:t>
      </w:r>
      <w:r w:rsidRPr="00EC7814">
        <w:rPr>
          <w:rFonts w:ascii="Calibri" w:hAnsi="Calibri" w:eastAsia="Cambria" w:cs="Calibri"/>
          <w:u w:val="single"/>
        </w:rPr>
        <w:t>E</w:t>
      </w:r>
      <w:r w:rsidRPr="00EC7814">
        <w:rPr>
          <w:rFonts w:ascii="Calibri" w:hAnsi="Calibri" w:eastAsia="Cambria" w:cs="Calibri"/>
          <w:sz w:val="16"/>
        </w:rPr>
        <w:t xml:space="preserve">mirates. Supposedly that coalition </w:t>
      </w:r>
      <w:r w:rsidRPr="00EC7814">
        <w:rPr>
          <w:rFonts w:ascii="Calibri" w:hAnsi="Calibri" w:eastAsia="Cambria" w:cs="Calibri"/>
          <w:u w:val="single"/>
        </w:rPr>
        <w:t xml:space="preserve">has devoted </w:t>
      </w:r>
      <w:r w:rsidRPr="00EC7814">
        <w:rPr>
          <w:rFonts w:ascii="Calibri" w:hAnsi="Calibri" w:eastAsia="Cambria" w:cs="Calibri"/>
          <w:sz w:val="16"/>
        </w:rPr>
        <w:t xml:space="preserve">some of its </w:t>
      </w:r>
      <w:r w:rsidRPr="00EC7814">
        <w:rPr>
          <w:rFonts w:ascii="Calibri" w:hAnsi="Calibri" w:eastAsia="Cambria" w:cs="Calibri"/>
          <w:u w:val="single"/>
        </w:rPr>
        <w:t>effort to attacking AQAP, rather than</w:t>
      </w:r>
      <w:r w:rsidRPr="00EC7814">
        <w:rPr>
          <w:rFonts w:ascii="Calibri" w:hAnsi="Calibri" w:eastAsia="Cambria" w:cs="Calibri"/>
          <w:sz w:val="16"/>
        </w:rPr>
        <w:t xml:space="preserve"> what it considers its main adversary, which is </w:t>
      </w:r>
      <w:r w:rsidRPr="00EC7814">
        <w:rPr>
          <w:rFonts w:ascii="Calibri" w:hAnsi="Calibri" w:eastAsia="Cambria" w:cs="Calibri"/>
          <w:u w:val="single"/>
        </w:rPr>
        <w:t>the Houthi force</w:t>
      </w:r>
      <w:r w:rsidRPr="00EC7814">
        <w:rPr>
          <w:rFonts w:ascii="Calibri" w:hAnsi="Calibri" w:eastAsia="Cambria" w:cs="Calibri"/>
          <w:sz w:val="16"/>
        </w:rPr>
        <w:t xml:space="preserve"> that holds much of northern and western Yemen. But a remarkably detailed piece of investigative reporting by a team of Associated Press journalists tells a different story. </w:t>
      </w:r>
      <w:r w:rsidRPr="00EC7814">
        <w:rPr>
          <w:rFonts w:ascii="Calibri" w:hAnsi="Calibri" w:eastAsia="Cambria" w:cs="Calibri"/>
          <w:u w:val="single"/>
        </w:rPr>
        <w:t xml:space="preserve">The coalition has </w:t>
      </w:r>
      <w:r w:rsidRPr="00EC7814">
        <w:rPr>
          <w:rFonts w:ascii="Calibri" w:hAnsi="Calibri" w:eastAsia="Cambria" w:cs="Calibri"/>
          <w:sz w:val="16"/>
        </w:rPr>
        <w:t xml:space="preserve">repeatedly </w:t>
      </w:r>
      <w:r w:rsidRPr="00EC7814">
        <w:rPr>
          <w:rFonts w:ascii="Calibri" w:hAnsi="Calibri" w:eastAsia="Cambria" w:cs="Calibri"/>
          <w:u w:val="single"/>
        </w:rPr>
        <w:t xml:space="preserve">claimed, </w:t>
      </w:r>
      <w:r w:rsidRPr="00EC7814">
        <w:rPr>
          <w:rFonts w:ascii="Calibri" w:hAnsi="Calibri" w:eastAsia="Cambria" w:cs="Calibri"/>
          <w:sz w:val="16"/>
        </w:rPr>
        <w:t xml:space="preserve">over the past two years, local </w:t>
      </w:r>
      <w:r w:rsidRPr="00EC7814">
        <w:rPr>
          <w:rFonts w:ascii="Calibri" w:hAnsi="Calibri" w:eastAsia="Cambria" w:cs="Calibri"/>
          <w:u w:val="single"/>
        </w:rPr>
        <w:t xml:space="preserve">victories in ousting AQAP fighters </w:t>
      </w:r>
      <w:r w:rsidRPr="00EC7814">
        <w:rPr>
          <w:rFonts w:ascii="Calibri" w:hAnsi="Calibri" w:eastAsia="Cambria" w:cs="Calibri"/>
          <w:sz w:val="16"/>
        </w:rPr>
        <w:t xml:space="preserve">from named villages and districts. But many of these departures involved no battles at all. Rather, they entailed what amounted to sweetheart deals with the AQAP detachment involved. </w:t>
      </w:r>
      <w:r w:rsidRPr="00EC7814">
        <w:rPr>
          <w:rFonts w:ascii="Calibri" w:hAnsi="Calibri" w:eastAsia="Cambria" w:cs="Calibri"/>
          <w:u w:val="single"/>
        </w:rPr>
        <w:t>Al Qaeda fighters were</w:t>
      </w:r>
      <w:r w:rsidRPr="00EC7814">
        <w:rPr>
          <w:rFonts w:ascii="Calibri" w:hAnsi="Calibri" w:eastAsia="Cambria" w:cs="Calibri"/>
          <w:sz w:val="16"/>
        </w:rPr>
        <w:t xml:space="preserve"> not only </w:t>
      </w:r>
      <w:r w:rsidRPr="00EC7814">
        <w:rPr>
          <w:rFonts w:ascii="Calibri" w:hAnsi="Calibri" w:eastAsia="Cambria" w:cs="Calibri"/>
          <w:u w:val="single"/>
        </w:rPr>
        <w:t xml:space="preserve">given safe passage </w:t>
      </w:r>
      <w:r w:rsidRPr="00EC7814">
        <w:rPr>
          <w:rFonts w:ascii="Calibri" w:hAnsi="Calibri" w:eastAsia="Cambria" w:cs="Calibri"/>
          <w:sz w:val="16"/>
        </w:rPr>
        <w:t xml:space="preserve">out of a location </w:t>
      </w:r>
      <w:r w:rsidRPr="00EC7814">
        <w:rPr>
          <w:rFonts w:ascii="Calibri" w:hAnsi="Calibri" w:eastAsia="Cambria" w:cs="Calibri"/>
          <w:u w:val="single"/>
        </w:rPr>
        <w:t xml:space="preserve">but were permitted to keep all their </w:t>
      </w:r>
      <w:r w:rsidRPr="00EC7814">
        <w:rPr>
          <w:rFonts w:ascii="Calibri" w:hAnsi="Calibri" w:eastAsia="Cambria" w:cs="Calibri"/>
          <w:b/>
          <w:iCs/>
          <w:u w:val="single"/>
          <w:bdr w:val="single" w:color="auto" w:sz="8" w:space="0"/>
        </w:rPr>
        <w:t>weapons</w:t>
      </w:r>
      <w:r w:rsidRPr="00EC7814">
        <w:rPr>
          <w:rFonts w:ascii="Calibri" w:hAnsi="Calibri" w:eastAsia="Cambria" w:cs="Calibri"/>
          <w:u w:val="single"/>
        </w:rPr>
        <w:t xml:space="preserve"> </w:t>
      </w:r>
      <w:r w:rsidRPr="00EC7814">
        <w:rPr>
          <w:rFonts w:ascii="Calibri" w:hAnsi="Calibri" w:eastAsia="Cambria" w:cs="Calibri"/>
          <w:sz w:val="16"/>
        </w:rPr>
        <w:t xml:space="preserve">and </w:t>
      </w:r>
      <w:r w:rsidRPr="00EC7814">
        <w:rPr>
          <w:rFonts w:ascii="Calibri" w:hAnsi="Calibri" w:eastAsia="Cambria" w:cs="Calibri"/>
          <w:b/>
          <w:iCs/>
          <w:u w:val="single"/>
          <w:bdr w:val="single" w:color="auto" w:sz="8" w:space="0"/>
        </w:rPr>
        <w:t>equipment.</w:t>
      </w:r>
      <w:r w:rsidRPr="00EC7814">
        <w:rPr>
          <w:rFonts w:ascii="Calibri" w:hAnsi="Calibri" w:eastAsia="Cambria" w:cs="Calibri"/>
          <w:sz w:val="16"/>
        </w:rPr>
        <w:t xml:space="preserve"> They also kept whatever </w:t>
      </w:r>
      <w:r w:rsidRPr="00EC7814">
        <w:rPr>
          <w:rFonts w:ascii="Calibri" w:hAnsi="Calibri" w:eastAsia="Cambria" w:cs="Calibri"/>
          <w:u w:val="single"/>
        </w:rPr>
        <w:t xml:space="preserve">cash </w:t>
      </w:r>
      <w:r w:rsidRPr="00EC7814">
        <w:rPr>
          <w:rFonts w:ascii="Calibri" w:hAnsi="Calibri" w:eastAsia="Cambria" w:cs="Calibri"/>
          <w:sz w:val="16"/>
        </w:rPr>
        <w:t xml:space="preserve">they had looted from the locality in question </w:t>
      </w:r>
      <w:r w:rsidRPr="00EC7814">
        <w:rPr>
          <w:rFonts w:ascii="Calibri" w:hAnsi="Calibri" w:eastAsia="Cambria" w:cs="Calibri"/>
          <w:u w:val="single"/>
        </w:rPr>
        <w:t>in addition to further cash payments</w:t>
      </w:r>
      <w:r w:rsidRPr="00EC7814">
        <w:rPr>
          <w:rFonts w:ascii="Calibri" w:hAnsi="Calibri" w:eastAsia="Cambria" w:cs="Calibri"/>
          <w:sz w:val="16"/>
        </w:rPr>
        <w:t xml:space="preserve"> from the coalition. There was more cordiality than combat. One local tribal leader who negotiated one of these deals on behalf of the coalition even hosted a farewell dinner for the departing AQAP men. Many of the </w:t>
      </w:r>
      <w:r w:rsidRPr="00EC7814">
        <w:rPr>
          <w:rFonts w:ascii="Calibri" w:hAnsi="Calibri" w:eastAsia="Cambria" w:cs="Calibri"/>
          <w:u w:val="single"/>
        </w:rPr>
        <w:t xml:space="preserve">transplanted Al Qaeda fighters have wound up in the ranks of militias </w:t>
      </w:r>
      <w:r w:rsidRPr="00EC7814">
        <w:rPr>
          <w:rFonts w:ascii="Calibri" w:hAnsi="Calibri" w:eastAsia="Cambria" w:cs="Calibri"/>
          <w:sz w:val="16"/>
        </w:rPr>
        <w:t xml:space="preserve">that are </w:t>
      </w:r>
      <w:r w:rsidRPr="00EC7814">
        <w:rPr>
          <w:rFonts w:ascii="Calibri" w:hAnsi="Calibri" w:eastAsia="Cambria" w:cs="Calibri"/>
          <w:u w:val="single"/>
        </w:rPr>
        <w:t xml:space="preserve">doing most of the fighting on behalf of the Saudis and Emiratis. </w:t>
      </w:r>
      <w:r w:rsidRPr="00EC7814">
        <w:rPr>
          <w:rFonts w:ascii="Calibri" w:hAnsi="Calibri" w:eastAsia="Cambria" w:cs="Calibri"/>
          <w:sz w:val="16"/>
        </w:rPr>
        <w:t xml:space="preserve">This has included leaders as well as ordinary fighters. </w:t>
      </w:r>
      <w:r w:rsidRPr="00EC7814">
        <w:rPr>
          <w:rFonts w:ascii="Calibri" w:hAnsi="Calibri" w:eastAsia="Cambria" w:cs="Calibri"/>
          <w:u w:val="single"/>
        </w:rPr>
        <w:t>One prominent coalition-backed warlord is on the U.S. list of designated terrorists</w:t>
      </w:r>
      <w:r w:rsidRPr="00EC7814">
        <w:rPr>
          <w:rFonts w:ascii="Calibri" w:hAnsi="Calibri" w:eastAsia="Cambria" w:cs="Calibri"/>
          <w:sz w:val="16"/>
        </w:rPr>
        <w:t xml:space="preserve"> because of his ties to Al Qaeda. The process has furthered the radicalization of the side in the Yemeni civil war that the United States continues to support. In the civil war </w:t>
      </w:r>
      <w:r w:rsidRPr="00EC7814">
        <w:rPr>
          <w:rFonts w:ascii="Calibri" w:hAnsi="Calibri" w:eastAsia="Cambria" w:cs="Calibri"/>
          <w:u w:val="single"/>
        </w:rPr>
        <w:t>in Afghanistan, the U</w:t>
      </w:r>
      <w:r w:rsidRPr="00EC7814">
        <w:rPr>
          <w:rFonts w:ascii="Calibri" w:hAnsi="Calibri" w:eastAsia="Cambria" w:cs="Calibri"/>
          <w:sz w:val="16"/>
        </w:rPr>
        <w:t xml:space="preserve">nited </w:t>
      </w:r>
      <w:r w:rsidRPr="00EC7814">
        <w:rPr>
          <w:rFonts w:ascii="Calibri" w:hAnsi="Calibri" w:eastAsia="Cambria" w:cs="Calibri"/>
          <w:u w:val="single"/>
        </w:rPr>
        <w:t>S</w:t>
      </w:r>
      <w:r w:rsidRPr="00EC7814">
        <w:rPr>
          <w:rFonts w:ascii="Calibri" w:hAnsi="Calibri" w:eastAsia="Cambria" w:cs="Calibri"/>
          <w:sz w:val="16"/>
        </w:rPr>
        <w:t xml:space="preserve">tates military </w:t>
      </w:r>
      <w:r w:rsidRPr="00EC7814">
        <w:rPr>
          <w:rFonts w:ascii="Calibri" w:hAnsi="Calibri" w:eastAsia="Cambria" w:cs="Calibri"/>
          <w:u w:val="single"/>
        </w:rPr>
        <w:t>has been involved</w:t>
      </w:r>
      <w:r w:rsidRPr="00EC7814">
        <w:rPr>
          <w:rFonts w:ascii="Calibri" w:hAnsi="Calibri" w:eastAsia="Cambria" w:cs="Calibri"/>
          <w:sz w:val="16"/>
        </w:rPr>
        <w:t xml:space="preserve">—including </w:t>
      </w:r>
      <w:r w:rsidRPr="00EC7814">
        <w:rPr>
          <w:rFonts w:ascii="Calibri" w:hAnsi="Calibri" w:eastAsia="Cambria" w:cs="Calibri"/>
          <w:u w:val="single"/>
        </w:rPr>
        <w:t>in direct combat</w:t>
      </w:r>
      <w:r w:rsidRPr="00EC7814">
        <w:rPr>
          <w:rFonts w:ascii="Calibri" w:hAnsi="Calibri" w:eastAsia="Cambria" w:cs="Calibri"/>
          <w:sz w:val="16"/>
        </w:rPr>
        <w:t>—</w:t>
      </w:r>
      <w:r w:rsidRPr="00EC7814">
        <w:rPr>
          <w:rFonts w:ascii="Calibri" w:hAnsi="Calibri" w:eastAsia="Cambria" w:cs="Calibri"/>
          <w:u w:val="single"/>
        </w:rPr>
        <w:t xml:space="preserve">for </w:t>
      </w:r>
      <w:r w:rsidRPr="00EC7814">
        <w:rPr>
          <w:rFonts w:ascii="Calibri" w:hAnsi="Calibri" w:eastAsia="Cambria" w:cs="Calibri"/>
          <w:sz w:val="16"/>
        </w:rPr>
        <w:t xml:space="preserve">nearly </w:t>
      </w:r>
      <w:r w:rsidRPr="00EC7814">
        <w:rPr>
          <w:rFonts w:ascii="Calibri" w:hAnsi="Calibri" w:eastAsia="Cambria" w:cs="Calibri"/>
          <w:u w:val="single"/>
        </w:rPr>
        <w:t>seventeen years. Its principal opponent</w:t>
      </w:r>
      <w:r w:rsidRPr="00EC7814">
        <w:rPr>
          <w:rFonts w:ascii="Calibri" w:hAnsi="Calibri" w:eastAsia="Cambria" w:cs="Calibri"/>
          <w:sz w:val="16"/>
        </w:rPr>
        <w:t xml:space="preserve"> throughout this time </w:t>
      </w:r>
      <w:r w:rsidRPr="00EC7814">
        <w:rPr>
          <w:rFonts w:ascii="Calibri" w:hAnsi="Calibri" w:eastAsia="Cambria" w:cs="Calibri"/>
          <w:u w:val="single"/>
        </w:rPr>
        <w:t>has been the Taliban</w:t>
      </w:r>
      <w:r w:rsidRPr="00EC7814">
        <w:rPr>
          <w:rFonts w:ascii="Calibri" w:hAnsi="Calibri" w:eastAsia="Cambria" w:cs="Calibri"/>
          <w:sz w:val="16"/>
        </w:rPr>
        <w:t xml:space="preserve">—the Pakistani-nurtured Islamist element that swept to power over most of the country in the mid-1990s, was ousted from most of its positions after the U.S. intervention, and since then has continued to wage an insurgency. </w:t>
      </w:r>
      <w:r w:rsidRPr="00EC7814">
        <w:rPr>
          <w:rFonts w:ascii="Calibri" w:hAnsi="Calibri" w:eastAsia="Cambria" w:cs="Calibri"/>
          <w:u w:val="single"/>
        </w:rPr>
        <w:t>The principal player in Afghanistan with an international terrorist dimension is</w:t>
      </w:r>
      <w:r w:rsidRPr="00EC7814">
        <w:rPr>
          <w:rFonts w:ascii="Calibri" w:hAnsi="Calibri" w:eastAsia="Cambria" w:cs="Calibri"/>
          <w:sz w:val="16"/>
        </w:rPr>
        <w:t xml:space="preserve"> someone much different: a branch of the so-called Islamic State or </w:t>
      </w:r>
      <w:r w:rsidRPr="00EC7814">
        <w:rPr>
          <w:rFonts w:ascii="Calibri" w:hAnsi="Calibri" w:eastAsia="Cambria" w:cs="Calibri"/>
          <w:u w:val="single"/>
        </w:rPr>
        <w:t>ISIS</w:t>
      </w:r>
      <w:r w:rsidRPr="00EC7814">
        <w:rPr>
          <w:rFonts w:ascii="Calibri" w:hAnsi="Calibri" w:eastAsia="Cambria" w:cs="Calibri"/>
          <w:sz w:val="16"/>
        </w:rPr>
        <w:t xml:space="preserve">. </w:t>
      </w:r>
      <w:r w:rsidRPr="00EC7814">
        <w:rPr>
          <w:rFonts w:ascii="Calibri" w:hAnsi="Calibri" w:eastAsia="Cambria" w:cs="Calibri"/>
          <w:b/>
          <w:bCs/>
          <w:u w:val="single"/>
        </w:rPr>
        <w:t>The Taliban has been a staunch and effective foe of ISIS</w:t>
      </w:r>
      <w:r w:rsidRPr="00EC7814">
        <w:rPr>
          <w:rFonts w:ascii="Calibri" w:hAnsi="Calibri" w:eastAsia="Cambria" w:cs="Calibri"/>
          <w:sz w:val="16"/>
        </w:rPr>
        <w:t xml:space="preserve">—rather like how the Houthis have been a staunch adversary of AQAP in Yemen. Recently </w:t>
      </w:r>
      <w:r w:rsidRPr="00EC7814">
        <w:rPr>
          <w:rFonts w:ascii="Calibri" w:hAnsi="Calibri" w:eastAsia="Cambria" w:cs="Calibri"/>
          <w:u w:val="single"/>
        </w:rPr>
        <w:t xml:space="preserve">the Taliban inflicted a major defeat on ISIS in Jawzjan </w:t>
      </w:r>
      <w:r w:rsidRPr="00EC7814">
        <w:rPr>
          <w:rFonts w:ascii="Calibri" w:hAnsi="Calibri" w:eastAsia="Cambria" w:cs="Calibri"/>
          <w:sz w:val="16"/>
        </w:rPr>
        <w:t xml:space="preserve">province in the north of the country. The defeat was the result of heavy fighting. No cash deals were involved. </w:t>
      </w:r>
      <w:r w:rsidRPr="00EC7814">
        <w:rPr>
          <w:rFonts w:ascii="Calibri" w:hAnsi="Calibri" w:eastAsia="Cambria" w:cs="Calibri"/>
          <w:u w:val="single"/>
        </w:rPr>
        <w:t xml:space="preserve">American perceptions of the Taliban are stuck </w:t>
      </w:r>
      <w:r w:rsidRPr="00EC7814">
        <w:rPr>
          <w:rFonts w:ascii="Calibri" w:hAnsi="Calibri" w:eastAsia="Cambria" w:cs="Calibri"/>
          <w:sz w:val="16"/>
        </w:rPr>
        <w:t xml:space="preserve">in history, and specifically </w:t>
      </w:r>
      <w:r w:rsidRPr="00EC7814">
        <w:rPr>
          <w:rFonts w:ascii="Calibri" w:hAnsi="Calibri" w:eastAsia="Cambria" w:cs="Calibri"/>
          <w:u w:val="single"/>
        </w:rPr>
        <w:t>in the pre-9/11 relationship</w:t>
      </w:r>
      <w:r w:rsidRPr="00EC7814">
        <w:rPr>
          <w:rFonts w:ascii="Calibri" w:hAnsi="Calibri" w:eastAsia="Cambria" w:cs="Calibri"/>
          <w:sz w:val="16"/>
        </w:rPr>
        <w:t xml:space="preserve"> it had with the Al Qaeda of Osama bin Laden. This was a marriage of convenience for the Taliban, who at the time valued bin Laden’s material support in the ongoing Afghan civil war. </w:t>
      </w:r>
      <w:r w:rsidRPr="00EC7814">
        <w:rPr>
          <w:rFonts w:ascii="Calibri" w:hAnsi="Calibri" w:eastAsia="Cambria" w:cs="Calibri"/>
          <w:b/>
          <w:bCs/>
          <w:u w:val="single"/>
        </w:rPr>
        <w:t xml:space="preserve">The Taliban have never been into international terrorism. They always have been narrowly focused on political power and the social order within Afghanistan. </w:t>
      </w:r>
      <w:r w:rsidRPr="00EC7814">
        <w:rPr>
          <w:rFonts w:ascii="Calibri" w:hAnsi="Calibri" w:eastAsia="Cambria" w:cs="Calibri"/>
          <w:sz w:val="16"/>
        </w:rPr>
        <w:t xml:space="preserve">The terrorist activities of transnational actors who have used Afghan territory have been an unwelcome complication for the Taliban. The biggest setback they have ever suffered was a direct result of Al Qaeda’s terrorism in 2001. Preventing terrorism was the rationale for </w:t>
      </w:r>
      <w:r w:rsidRPr="00EC7814">
        <w:rPr>
          <w:rFonts w:ascii="Calibri" w:hAnsi="Calibri" w:eastAsia="Cambria" w:cs="Calibri"/>
          <w:u w:val="single"/>
        </w:rPr>
        <w:t>the U</w:t>
      </w:r>
      <w:r w:rsidRPr="00EC7814">
        <w:rPr>
          <w:rFonts w:ascii="Calibri" w:hAnsi="Calibri" w:eastAsia="Cambria" w:cs="Calibri"/>
          <w:sz w:val="16"/>
        </w:rPr>
        <w:t xml:space="preserve">nited </w:t>
      </w:r>
      <w:r w:rsidRPr="00EC7814">
        <w:rPr>
          <w:rFonts w:ascii="Calibri" w:hAnsi="Calibri" w:eastAsia="Cambria" w:cs="Calibri"/>
          <w:u w:val="single"/>
        </w:rPr>
        <w:t>S</w:t>
      </w:r>
      <w:r w:rsidRPr="00EC7814">
        <w:rPr>
          <w:rFonts w:ascii="Calibri" w:hAnsi="Calibri" w:eastAsia="Cambria" w:cs="Calibri"/>
          <w:sz w:val="16"/>
        </w:rPr>
        <w:t xml:space="preserve">tates to intervene in Afghanistan, and it continues to be the most commonly invoked rationale for staying there. The rationale mistakenly </w:t>
      </w:r>
      <w:r w:rsidRPr="00EC7814">
        <w:rPr>
          <w:rFonts w:ascii="Calibri" w:hAnsi="Calibri" w:eastAsia="Cambria" w:cs="Calibri"/>
          <w:u w:val="single"/>
        </w:rPr>
        <w:t>treats Afghanistan as if it had some special quality as a haven for terrorists that other countries do not</w:t>
      </w:r>
      <w:r w:rsidRPr="00EC7814">
        <w:rPr>
          <w:rFonts w:ascii="Calibri" w:hAnsi="Calibri" w:eastAsia="Cambria" w:cs="Calibri"/>
          <w:sz w:val="16"/>
        </w:rPr>
        <w:t xml:space="preserve">, as well as mistakenly treating physical havens as if they were essential for terrorist operations in a globalized age. Mistaken or not, an added irony is that a military intervention initiated in the name of </w:t>
      </w:r>
      <w:r w:rsidRPr="00EC7814">
        <w:rPr>
          <w:rFonts w:ascii="Calibri" w:hAnsi="Calibri" w:eastAsia="Cambria" w:cs="Calibri"/>
          <w:u w:val="single"/>
        </w:rPr>
        <w:t>counterterrorism continues seventeen years later as</w:t>
      </w:r>
      <w:r w:rsidRPr="00EC7814">
        <w:rPr>
          <w:rFonts w:ascii="Calibri" w:hAnsi="Calibri" w:eastAsia="Cambria" w:cs="Calibri"/>
          <w:sz w:val="16"/>
        </w:rPr>
        <w:t xml:space="preserve"> </w:t>
      </w:r>
      <w:r w:rsidRPr="00EC7814">
        <w:rPr>
          <w:rFonts w:ascii="Calibri" w:hAnsi="Calibri" w:eastAsia="Cambria" w:cs="Calibri"/>
          <w:u w:val="single"/>
        </w:rPr>
        <w:t xml:space="preserve">mostly a fight against a group that is itself fighting against real international terrorists. </w:t>
      </w:r>
      <w:r w:rsidRPr="00EC7814">
        <w:rPr>
          <w:rFonts w:ascii="Calibri" w:hAnsi="Calibri" w:eastAsia="Cambria" w:cs="Calibri"/>
          <w:sz w:val="16"/>
        </w:rPr>
        <w:t xml:space="preserve">The American war in Afghanistan continues largely because of inertia, the treatment of sunk costs as an investment, and mission creep that focuses on non-terrorist issues such as the Taliban’s subordination of women. Reports of preliminary talks between U.S. officials and the Taliban are encouraging. But peace diplomacy will have to work against all the reasons that the </w:t>
      </w:r>
      <w:r w:rsidRPr="00EC7814">
        <w:rPr>
          <w:rFonts w:ascii="Calibri" w:hAnsi="Calibri" w:eastAsia="Cambria" w:cs="Calibri"/>
          <w:sz w:val="16"/>
        </w:rPr>
        <w:lastRenderedPageBreak/>
        <w:t xml:space="preserve">intervention continues. The argument will continue to be made that the regime in Kabul must first be shored up some more, even though those making the argument have no good answer to the question of why whatever shoring that occurs over the next few years will be any more effective than what has taken place during the previous seventeen. In Yemen, </w:t>
      </w:r>
      <w:r w:rsidRPr="00EC7814">
        <w:rPr>
          <w:rFonts w:ascii="Calibri" w:hAnsi="Calibri" w:eastAsia="Cambria" w:cs="Calibri"/>
          <w:u w:val="single"/>
        </w:rPr>
        <w:t>the U</w:t>
      </w:r>
      <w:r w:rsidRPr="00EC7814">
        <w:rPr>
          <w:rFonts w:ascii="Calibri" w:hAnsi="Calibri" w:eastAsia="Cambria" w:cs="Calibri"/>
          <w:sz w:val="16"/>
        </w:rPr>
        <w:t xml:space="preserve">nited </w:t>
      </w:r>
      <w:r w:rsidRPr="00EC7814">
        <w:rPr>
          <w:rFonts w:ascii="Calibri" w:hAnsi="Calibri" w:eastAsia="Cambria" w:cs="Calibri"/>
          <w:u w:val="single"/>
        </w:rPr>
        <w:t>S</w:t>
      </w:r>
      <w:r w:rsidRPr="00EC7814">
        <w:rPr>
          <w:rFonts w:ascii="Calibri" w:hAnsi="Calibri" w:eastAsia="Cambria" w:cs="Calibri"/>
          <w:sz w:val="16"/>
        </w:rPr>
        <w:t xml:space="preserve">tates </w:t>
      </w:r>
      <w:r w:rsidRPr="00EC7814">
        <w:rPr>
          <w:rFonts w:ascii="Calibri" w:hAnsi="Calibri" w:eastAsia="Cambria" w:cs="Calibri"/>
          <w:u w:val="single"/>
        </w:rPr>
        <w:t>continues to support the disastrously destructive Saudi-Emirati intervention because it is obsessed Iran.</w:t>
      </w:r>
      <w:r w:rsidRPr="00EC7814">
        <w:rPr>
          <w:rFonts w:ascii="Calibri" w:hAnsi="Calibri" w:eastAsia="Cambria" w:cs="Calibri"/>
          <w:sz w:val="16"/>
        </w:rPr>
        <w:t xml:space="preserve"> This is an obsession that the Trump administration has taken to new extremes. Yemen is seen as a playing field for this game because the Houthis have received some Iranian support, even though they are not Iranian proxies and have ignored Iranian advice on important matters. The U.S. </w:t>
      </w:r>
      <w:r w:rsidRPr="00EC7814">
        <w:rPr>
          <w:rFonts w:ascii="Calibri" w:hAnsi="Calibri" w:eastAsia="Cambria" w:cs="Calibri"/>
          <w:u w:val="single"/>
        </w:rPr>
        <w:t>backing of the Saudi-Emirati assault continues</w:t>
      </w:r>
      <w:r w:rsidRPr="00EC7814">
        <w:rPr>
          <w:rFonts w:ascii="Calibri" w:hAnsi="Calibri" w:eastAsia="Cambria" w:cs="Calibri"/>
          <w:sz w:val="16"/>
        </w:rPr>
        <w:t xml:space="preserve"> in the name of pressuring “the number one state sponsor of terrorism,” to use a catchphrase habitually applied to Iran, </w:t>
      </w:r>
      <w:r w:rsidRPr="00EC7814">
        <w:rPr>
          <w:rFonts w:ascii="Calibri" w:hAnsi="Calibri" w:eastAsia="Cambria" w:cs="Calibri"/>
          <w:b/>
          <w:bCs/>
          <w:u w:val="single"/>
        </w:rPr>
        <w:t>without regard for how this policy is increasing</w:t>
      </w:r>
      <w:r w:rsidRPr="00EC7814">
        <w:rPr>
          <w:rFonts w:ascii="Calibri" w:hAnsi="Calibri" w:eastAsia="Cambria" w:cs="Calibri"/>
          <w:u w:val="single"/>
        </w:rPr>
        <w:t xml:space="preserve">, </w:t>
      </w:r>
      <w:r w:rsidRPr="00EC7814">
        <w:rPr>
          <w:rFonts w:ascii="Calibri" w:hAnsi="Calibri" w:eastAsia="Cambria" w:cs="Calibri"/>
          <w:sz w:val="16"/>
        </w:rPr>
        <w:t xml:space="preserve">not decreasing, the potential for more </w:t>
      </w:r>
      <w:r w:rsidRPr="00EC7814">
        <w:rPr>
          <w:rFonts w:ascii="Calibri" w:hAnsi="Calibri" w:eastAsia="Cambria" w:cs="Calibri"/>
          <w:b/>
          <w:bCs/>
          <w:u w:val="single"/>
        </w:rPr>
        <w:t>terrorism emanating from Yemen</w:t>
      </w:r>
      <w:r w:rsidRPr="00EC7814">
        <w:rPr>
          <w:rFonts w:ascii="Calibri" w:hAnsi="Calibri" w:eastAsia="Cambria" w:cs="Calibri"/>
          <w:u w:val="single"/>
        </w:rPr>
        <w:t xml:space="preserve">. </w:t>
      </w:r>
      <w:r w:rsidRPr="00EC7814">
        <w:rPr>
          <w:rFonts w:ascii="Calibri" w:hAnsi="Calibri" w:eastAsia="Cambria" w:cs="Calibri"/>
          <w:sz w:val="16"/>
        </w:rPr>
        <w:t>Realists may disagree among themselves as to the priority to be given to countering terrorism. But they would agree that obsessions and mission creep are not sound bases for pursuing this or any other policy priority.</w:t>
      </w:r>
    </w:p>
    <w:p w:rsidRPr="00EC7814" w:rsidR="00EC7814" w:rsidP="00EC7814" w:rsidRDefault="00EC7814" w14:paraId="51EA4B48" w14:textId="77777777">
      <w:pPr>
        <w:rPr>
          <w:rFonts w:ascii="Calibri" w:hAnsi="Calibri" w:eastAsia="Cambria" w:cs="Calibri"/>
        </w:rPr>
      </w:pPr>
    </w:p>
    <w:p w:rsidRPr="00EC7814" w:rsidR="00EC7814" w:rsidP="00EC7814" w:rsidRDefault="00EC7814" w14:paraId="2456FC79" w14:textId="77777777">
      <w:pPr>
        <w:keepNext/>
        <w:keepLines/>
        <w:spacing w:before="40" w:after="0"/>
        <w:outlineLvl w:val="3"/>
        <w:rPr>
          <w:rFonts w:ascii="Calibri" w:hAnsi="Calibri" w:eastAsia="MS Gothic" w:cs="Calibri"/>
          <w:b/>
          <w:iCs/>
          <w:sz w:val="26"/>
        </w:rPr>
      </w:pPr>
      <w:r w:rsidRPr="00EC7814">
        <w:rPr>
          <w:rFonts w:ascii="Calibri" w:hAnsi="Calibri" w:eastAsia="MS Gothic" w:cs="Calibri"/>
          <w:b/>
          <w:iCs/>
          <w:sz w:val="26"/>
        </w:rPr>
        <w:t>Arms spending is driving Middle East instability</w:t>
      </w:r>
    </w:p>
    <w:p w:rsidRPr="00EC7814" w:rsidR="00EC7814" w:rsidP="00EC7814" w:rsidRDefault="00EC7814" w14:paraId="38207657" w14:textId="77777777">
      <w:pPr>
        <w:spacing w:after="0" w:line="240" w:lineRule="auto"/>
        <w:rPr>
          <w:rFonts w:ascii="Calibri" w:hAnsi="Calibri" w:eastAsia="Cambria" w:cs="Calibri"/>
          <w:b/>
          <w:bCs/>
          <w:sz w:val="26"/>
        </w:rPr>
      </w:pPr>
      <w:r w:rsidRPr="00EC7814">
        <w:rPr>
          <w:rFonts w:ascii="Calibri" w:hAnsi="Calibri" w:eastAsia="Cambria" w:cs="Calibri"/>
          <w:b/>
          <w:bCs/>
          <w:sz w:val="26"/>
        </w:rPr>
        <w:t xml:space="preserve">SIPRI 18 </w:t>
      </w:r>
      <w:r w:rsidRPr="00EC7814">
        <w:rPr>
          <w:rFonts w:ascii="Calibri" w:hAnsi="Calibri" w:eastAsia="Cambria" w:cs="Calibri"/>
        </w:rPr>
        <w:t xml:space="preserve">(Stockholm International Peace Research Institute; SIPRI is an independent international institute dedicated to research into conflict based on open sources established in 1966; Published on 5/2/18; “Global military spending remains high at $1.7 trillion”; </w:t>
      </w:r>
      <w:hyperlink w:history="1" r:id="rId212">
        <w:r w:rsidRPr="00EC7814">
          <w:rPr>
            <w:rFonts w:ascii="Calibri" w:hAnsi="Calibri" w:eastAsia="Cambria" w:cs="Calibri"/>
          </w:rPr>
          <w:t>https://www.sipri.org/media/press-release/2018/global-military-spending-remains-high-17-trillion</w:t>
        </w:r>
      </w:hyperlink>
      <w:r w:rsidRPr="00EC7814">
        <w:rPr>
          <w:rFonts w:ascii="Calibri" w:hAnsi="Calibri" w:eastAsia="Cambria" w:cs="Calibri"/>
        </w:rPr>
        <w:t>; Date accessed 7/26/19) &lt;SAP&gt;</w:t>
      </w:r>
    </w:p>
    <w:p w:rsidRPr="00EC7814" w:rsidR="00EC7814" w:rsidP="00EC7814" w:rsidRDefault="00EC7814" w14:paraId="5068ACEA" w14:textId="77777777">
      <w:pPr>
        <w:spacing w:after="0" w:line="240" w:lineRule="auto"/>
        <w:rPr>
          <w:rFonts w:ascii="Calibri" w:hAnsi="Calibri" w:eastAsia="Times New Roman" w:cs="Calibri"/>
          <w:color w:val="000000"/>
          <w:sz w:val="16"/>
        </w:rPr>
      </w:pPr>
      <w:r w:rsidRPr="00EC7814">
        <w:rPr>
          <w:rFonts w:ascii="Calibri" w:hAnsi="Calibri" w:eastAsia="Times New Roman" w:cs="Calibri"/>
          <w:color w:val="000000"/>
          <w:sz w:val="16"/>
        </w:rPr>
        <w:t>Military expenditure in the Middle East rose by 6.2 per cent in 2017</w:t>
      </w:r>
      <w:proofErr w:type="gramStart"/>
      <w:r w:rsidRPr="00EC7814">
        <w:rPr>
          <w:rFonts w:ascii="Calibri" w:hAnsi="Calibri" w:eastAsia="Times New Roman" w:cs="Calibri"/>
          <w:color w:val="000000"/>
          <w:sz w:val="16"/>
        </w:rPr>
        <w:t>.*</w:t>
      </w:r>
      <w:proofErr w:type="gramEnd"/>
      <w:r w:rsidRPr="00EC7814">
        <w:rPr>
          <w:rFonts w:ascii="Calibri" w:hAnsi="Calibri" w:eastAsia="Times New Roman" w:cs="Calibri"/>
          <w:color w:val="000000"/>
          <w:sz w:val="16"/>
        </w:rPr>
        <w:t xml:space="preserve">* </w:t>
      </w:r>
      <w:r w:rsidRPr="00EC7814">
        <w:rPr>
          <w:rFonts w:ascii="Calibri" w:hAnsi="Calibri" w:eastAsia="Times New Roman" w:cs="Calibri"/>
          <w:color w:val="000000"/>
          <w:sz w:val="24"/>
          <w:u w:val="single"/>
        </w:rPr>
        <w:t>Spending by Saudi Arabia increased by 9.2 per cent in 2017 following a fall in 2016.</w:t>
      </w:r>
      <w:r w:rsidRPr="00EC7814">
        <w:rPr>
          <w:rFonts w:ascii="Calibri" w:hAnsi="Calibri" w:eastAsia="Times New Roman" w:cs="Calibri"/>
          <w:color w:val="000000"/>
          <w:sz w:val="16"/>
        </w:rPr>
        <w:t xml:space="preserve"> With spending of $69.4 billion</w:t>
      </w:r>
      <w:r w:rsidRPr="00EC7814">
        <w:rPr>
          <w:rFonts w:ascii="Calibri" w:hAnsi="Calibri" w:eastAsia="Times New Roman" w:cs="Calibri"/>
          <w:color w:val="000000"/>
          <w:sz w:val="24"/>
          <w:u w:val="single"/>
        </w:rPr>
        <w:t>, Saudi Arabia had the third highest military expenditure in the world in 2017. Iran (19 per cent) and Iraq (22 per cent) also recorded significant increases in military spending in 2017</w:t>
      </w:r>
      <w:r w:rsidRPr="00EC7814">
        <w:rPr>
          <w:rFonts w:ascii="Calibri" w:hAnsi="Calibri" w:eastAsia="Times New Roman" w:cs="Calibri"/>
          <w:color w:val="000000"/>
          <w:sz w:val="16"/>
        </w:rPr>
        <w:t xml:space="preserve">. </w:t>
      </w:r>
      <w:r w:rsidRPr="00EC7814">
        <w:rPr>
          <w:rFonts w:ascii="Calibri" w:hAnsi="Calibri" w:eastAsia="Times New Roman" w:cs="Calibri"/>
          <w:color w:val="000000"/>
          <w:sz w:val="24"/>
          <w:u w:val="single"/>
        </w:rPr>
        <w:t>‘Despite low oil prices, armed conflict and rivalries throughout the Middle East are driving the rise in military spending in the region,’</w:t>
      </w:r>
      <w:r w:rsidRPr="00EC7814">
        <w:rPr>
          <w:rFonts w:ascii="Calibri" w:hAnsi="Calibri" w:eastAsia="Times New Roman" w:cs="Calibri"/>
          <w:color w:val="000000"/>
          <w:sz w:val="16"/>
        </w:rPr>
        <w:t xml:space="preserve"> said Pieter Wezeman, Senior Researcher with the SIPRI AMEX programme. </w:t>
      </w:r>
      <w:r w:rsidRPr="00EC7814">
        <w:rPr>
          <w:rFonts w:ascii="Calibri" w:hAnsi="Calibri" w:eastAsia="Times New Roman" w:cs="Calibri"/>
          <w:color w:val="000000"/>
          <w:sz w:val="24"/>
          <w:u w:val="single"/>
        </w:rPr>
        <w:t>In 2017 military expenditure as a share of GDP (known as the ‘military burden’) was highest in the Middle East, at 5.2 per cent. No other region in the world allocated more than 1.8 per cent of GDP to military spending</w:t>
      </w:r>
      <w:r w:rsidRPr="00EC7814">
        <w:rPr>
          <w:rFonts w:ascii="Calibri" w:hAnsi="Calibri" w:eastAsia="Times New Roman" w:cs="Calibri"/>
          <w:color w:val="000000"/>
          <w:sz w:val="16"/>
        </w:rPr>
        <w:t>.</w:t>
      </w:r>
    </w:p>
    <w:p w:rsidRPr="00EC7814" w:rsidR="00EC7814" w:rsidP="00EC7814" w:rsidRDefault="00EC7814" w14:paraId="5ABE6785" w14:textId="77777777">
      <w:pPr>
        <w:spacing w:after="0" w:line="240" w:lineRule="auto"/>
        <w:rPr>
          <w:rFonts w:ascii="Calibri" w:hAnsi="Calibri" w:eastAsia="Times New Roman" w:cs="Calibri"/>
          <w:color w:val="000000"/>
          <w:sz w:val="16"/>
        </w:rPr>
      </w:pPr>
    </w:p>
    <w:p w:rsidRPr="00EC7814" w:rsidR="00EC7814" w:rsidP="00EC7814" w:rsidRDefault="00EC7814" w14:paraId="55964357" w14:textId="77777777">
      <w:pPr>
        <w:keepNext/>
        <w:keepLines/>
        <w:spacing w:before="40" w:after="0"/>
        <w:outlineLvl w:val="3"/>
        <w:rPr>
          <w:rFonts w:eastAsia="MS Gothic"/>
          <w:b/>
          <w:iCs/>
          <w:sz w:val="26"/>
        </w:rPr>
      </w:pPr>
      <w:r w:rsidRPr="00EC7814">
        <w:rPr>
          <w:rFonts w:eastAsia="MS Gothic"/>
          <w:b/>
          <w:iCs/>
          <w:sz w:val="26"/>
        </w:rPr>
        <w:t>Turn – US arms sales to Saudi Arabia make AQAP stronger</w:t>
      </w:r>
    </w:p>
    <w:p w:rsidRPr="00EC7814" w:rsidR="00EC7814" w:rsidP="00EC7814" w:rsidRDefault="00EC7814" w14:paraId="00A23B46" w14:textId="77777777">
      <w:pPr>
        <w:rPr>
          <w:rFonts w:eastAsia="Cambria"/>
          <w:sz w:val="16"/>
          <w:szCs w:val="16"/>
        </w:rPr>
      </w:pPr>
      <w:r w:rsidRPr="00EC7814">
        <w:rPr>
          <w:rFonts w:eastAsia="Cambria"/>
          <w:b/>
          <w:bCs/>
          <w:sz w:val="26"/>
        </w:rPr>
        <w:t xml:space="preserve">Gilliard 19 </w:t>
      </w:r>
      <w:r w:rsidRPr="00EC7814">
        <w:rPr>
          <w:rFonts w:eastAsia="Cambria"/>
          <w:sz w:val="16"/>
          <w:szCs w:val="16"/>
        </w:rPr>
        <w:t xml:space="preserve">(Alexandra Gilliard is a Senior Editor and interviewer of international relations experts for the International Affairs Forum. She holds an M.S. in Global Studies and International Relations from Northeastern University, and a B.A. in International Relations from Boston University, with expertise in conflict resolution, arms control, human rights issues, and the MENA region, 7-28-2019, "Is the U.S.-Saudi Partnership Strengthening Al-Qaeda?," Global Security Review, </w:t>
      </w:r>
      <w:hyperlink w:history="1" r:id="rId213">
        <w:r w:rsidRPr="00EC7814">
          <w:rPr>
            <w:rFonts w:eastAsia="Cambria"/>
            <w:sz w:val="16"/>
            <w:szCs w:val="16"/>
          </w:rPr>
          <w:t>https://globalsecurityreview.com/us-saudi-partnership-yemen-strengthening-al-qaeda/</w:t>
        </w:r>
      </w:hyperlink>
      <w:r w:rsidRPr="00EC7814">
        <w:rPr>
          <w:rFonts w:eastAsia="Cambria"/>
          <w:sz w:val="16"/>
          <w:szCs w:val="16"/>
        </w:rPr>
        <w:t>, accessed 7/28/19, //Guyer-HasanM)</w:t>
      </w:r>
    </w:p>
    <w:p w:rsidRPr="00EC7814" w:rsidR="00EC7814" w:rsidP="00EC7814" w:rsidRDefault="00EC7814" w14:paraId="6AC897A9" w14:textId="77777777">
      <w:pPr>
        <w:rPr>
          <w:rFonts w:eastAsia="Cambria"/>
          <w:u w:val="single"/>
        </w:rPr>
      </w:pPr>
      <w:r w:rsidRPr="00EC7814">
        <w:rPr>
          <w:rFonts w:eastAsia="Cambria"/>
          <w:b/>
          <w:iCs/>
          <w:u w:val="single"/>
          <w:bdr w:val="single" w:color="auto" w:sz="8" w:space="0"/>
        </w:rPr>
        <w:t>AQAP is easily exploiting the situation in Yemen</w:t>
      </w:r>
      <w:r w:rsidRPr="00EC7814">
        <w:rPr>
          <w:rFonts w:eastAsia="Cambria"/>
          <w:u w:val="single"/>
        </w:rPr>
        <w:t xml:space="preserve">. Despite U.S. and Saudi efforts, experts have argued that the campaign against AQAP in Yemen </w:t>
      </w:r>
      <w:r w:rsidRPr="00EC7814">
        <w:rPr>
          <w:rFonts w:eastAsia="Cambria"/>
          <w:b/>
          <w:iCs/>
          <w:u w:val="single"/>
          <w:bdr w:val="single" w:color="auto" w:sz="8" w:space="0"/>
        </w:rPr>
        <w:t>may have actually helped the group prosper</w:t>
      </w:r>
      <w:r w:rsidRPr="00EC7814">
        <w:rPr>
          <w:rFonts w:eastAsia="Cambria"/>
          <w:u w:val="single"/>
        </w:rPr>
        <w:t xml:space="preserve"> by destabilizing the region and providing new gaps for the terrorist group to exploit. Al Qaeda has been able to further capitalize on the fact that many Yemeni civilians are turning against both the U.S. and Saudi Arabia as they watch the actions of the two countries deepen Yemen’s humanitarian crisis.</w:t>
      </w:r>
      <w:r w:rsidRPr="00EC7814">
        <w:rPr>
          <w:rFonts w:eastAsia="Cambria"/>
          <w:sz w:val="16"/>
        </w:rPr>
        <w:t xml:space="preserve"> Despite this, both the U.S. and Saudi Arabia have continued their strikes upon AQAP, though their imprecision has resulted in numerous civilian deaths. Over the course of just two days in January 2017, the U.S. military performed a ground operation in Al Bayda Province that resulted in the death of 24 civilians. Just a few months later, 30 U.S. airstrikes against AQAP killed a few dozen more. The U.S. declared these actions a success—but </w:t>
      </w:r>
      <w:r w:rsidRPr="00EC7814">
        <w:rPr>
          <w:rFonts w:eastAsia="Cambria"/>
          <w:u w:val="single"/>
        </w:rPr>
        <w:t>to Yemeni civilians, these events were further proof that the U.S. is not a benevolent actor, but would continue to steer the fate of the Middle East to ensure its own national security interests</w:t>
      </w:r>
      <w:r w:rsidRPr="00EC7814">
        <w:rPr>
          <w:rFonts w:eastAsia="Cambria"/>
          <w:sz w:val="16"/>
        </w:rPr>
        <w:t xml:space="preserve">. Naturally, the number of civilian casualties has brewed distaste for the U.S. in the Yemeni psyche, a feeling that is rapidly replacing their once pro-U.S. attitudes. As stated by Dafna H. Rand, a representative of the U.S. State Department, </w:t>
      </w:r>
      <w:r w:rsidRPr="00EC7814">
        <w:rPr>
          <w:rFonts w:eastAsia="Cambria"/>
          <w:u w:val="single"/>
        </w:rPr>
        <w:t>the continuity of the war and U.S. involvement in Yemen will potentially foster anger against the U.S. that could encourage radicalization and increase AQAP membership.</w:t>
      </w:r>
      <w:r w:rsidRPr="00EC7814">
        <w:rPr>
          <w:rFonts w:eastAsia="Cambria"/>
          <w:sz w:val="16"/>
        </w:rPr>
        <w:t xml:space="preserve"> </w:t>
      </w:r>
      <w:r w:rsidRPr="00EC7814">
        <w:rPr>
          <w:rFonts w:eastAsia="Cambria"/>
          <w:u w:val="single"/>
        </w:rPr>
        <w:t>AQAP’s anti-Saudi Arabia and anti-Western stance has resonated with some Yemeni civilians who feel that the Saudi-U.S. partnership has devastated their country</w:t>
      </w:r>
      <w:r w:rsidRPr="00EC7814">
        <w:rPr>
          <w:rFonts w:eastAsia="Cambria"/>
          <w:sz w:val="16"/>
        </w:rPr>
        <w:t xml:space="preserve"> and deteriorated their quality of life. </w:t>
      </w:r>
      <w:r w:rsidRPr="00EC7814">
        <w:rPr>
          <w:rFonts w:eastAsia="Cambria"/>
          <w:sz w:val="16"/>
        </w:rPr>
        <w:lastRenderedPageBreak/>
        <w:t xml:space="preserve">Eventually, </w:t>
      </w:r>
      <w:r w:rsidRPr="00EC7814">
        <w:rPr>
          <w:rFonts w:eastAsia="Cambria"/>
          <w:u w:val="single"/>
        </w:rPr>
        <w:t xml:space="preserve">larger numbers of </w:t>
      </w:r>
      <w:r w:rsidRPr="00EC7814">
        <w:rPr>
          <w:rFonts w:eastAsia="Cambria"/>
          <w:b/>
          <w:iCs/>
          <w:u w:val="single"/>
          <w:bdr w:val="single" w:color="auto" w:sz="8" w:space="0"/>
        </w:rPr>
        <w:t>Yemeni civilians may see AQAP as the only secure and stable option</w:t>
      </w:r>
      <w:r w:rsidRPr="00EC7814">
        <w:rPr>
          <w:rFonts w:eastAsia="Cambria"/>
          <w:u w:val="single"/>
        </w:rPr>
        <w:t xml:space="preserve"> for their country.</w:t>
      </w:r>
    </w:p>
    <w:p w:rsidRPr="00EC7814" w:rsidR="00EC7814" w:rsidP="00EC7814" w:rsidRDefault="00EC7814" w14:paraId="2C6F272E" w14:textId="77777777">
      <w:pPr>
        <w:spacing w:after="0" w:line="240" w:lineRule="auto"/>
        <w:rPr>
          <w:rFonts w:ascii="Calibri" w:hAnsi="Calibri" w:eastAsia="Times New Roman" w:cs="Calibri"/>
          <w:color w:val="000000"/>
          <w:sz w:val="16"/>
        </w:rPr>
      </w:pPr>
    </w:p>
    <w:p w:rsidRPr="00EC7814" w:rsidR="00EC7814" w:rsidP="00EC7814" w:rsidRDefault="00EC7814" w14:paraId="3F3EED99" w14:textId="77777777">
      <w:pPr>
        <w:keepNext/>
        <w:keepLines/>
        <w:pageBreakBefore/>
        <w:spacing w:before="40" w:after="0"/>
        <w:jc w:val="center"/>
        <w:outlineLvl w:val="2"/>
        <w:rPr>
          <w:rFonts w:ascii="Calibri" w:hAnsi="Calibri" w:eastAsia="MS Gothic" w:cs="Calibri"/>
          <w:b/>
          <w:sz w:val="32"/>
          <w:szCs w:val="24"/>
          <w:u w:val="single"/>
        </w:rPr>
      </w:pPr>
      <w:r w:rsidRPr="00EC7814">
        <w:rPr>
          <w:rFonts w:ascii="Calibri" w:hAnsi="Calibri" w:eastAsia="MS Gothic" w:cs="Calibri"/>
          <w:b/>
          <w:sz w:val="32"/>
          <w:szCs w:val="24"/>
          <w:u w:val="single"/>
        </w:rPr>
        <w:lastRenderedPageBreak/>
        <w:t>---CT Fails</w:t>
      </w:r>
    </w:p>
    <w:p w:rsidRPr="00EC7814" w:rsidR="00EC7814" w:rsidP="00EC7814" w:rsidRDefault="00EC7814" w14:paraId="6C2DD0E9" w14:textId="77777777">
      <w:pPr>
        <w:rPr>
          <w:rFonts w:eastAsia="Cambria"/>
        </w:rPr>
      </w:pPr>
    </w:p>
    <w:p w:rsidRPr="00EC7814" w:rsidR="00EC7814" w:rsidP="00EC7814" w:rsidRDefault="00EC7814" w14:paraId="34B45BAD" w14:textId="77777777">
      <w:pPr>
        <w:keepNext/>
        <w:keepLines/>
        <w:spacing w:before="40" w:after="0"/>
        <w:outlineLvl w:val="3"/>
        <w:rPr>
          <w:rFonts w:eastAsia="MS Gothic"/>
          <w:b/>
          <w:iCs/>
          <w:sz w:val="26"/>
        </w:rPr>
      </w:pPr>
      <w:r w:rsidRPr="00EC7814">
        <w:rPr>
          <w:rFonts w:eastAsia="MS Gothic"/>
          <w:b/>
          <w:iCs/>
          <w:sz w:val="26"/>
        </w:rPr>
        <w:t xml:space="preserve">The US is at fault for the formation of several terror groups. American counter-terror efforts have not worked out favorably in the past. </w:t>
      </w:r>
    </w:p>
    <w:p w:rsidRPr="00EC7814" w:rsidR="00EC7814" w:rsidP="00EC7814" w:rsidRDefault="00EC7814" w14:paraId="062DDE62" w14:textId="77777777">
      <w:pPr>
        <w:rPr>
          <w:rFonts w:eastAsia="Cambria"/>
          <w:b/>
          <w:bCs/>
          <w:sz w:val="26"/>
        </w:rPr>
      </w:pPr>
      <w:r w:rsidRPr="00EC7814">
        <w:rPr>
          <w:rFonts w:eastAsia="Cambria"/>
          <w:b/>
          <w:bCs/>
          <w:sz w:val="26"/>
        </w:rPr>
        <w:t>Krishnan 19</w:t>
      </w:r>
    </w:p>
    <w:p w:rsidRPr="00EC7814" w:rsidR="00EC7814" w:rsidP="00EC7814" w:rsidRDefault="00EC7814" w14:paraId="28B9039C" w14:textId="77777777">
      <w:pPr>
        <w:rPr>
          <w:rFonts w:eastAsia="Cambria"/>
        </w:rPr>
      </w:pPr>
      <w:r w:rsidRPr="00EC7814">
        <w:rPr>
          <w:rFonts w:eastAsia="Cambria"/>
        </w:rPr>
        <w:t xml:space="preserve">(Rakesh Krishnan; defense and foreign affairs analyst; 7-17-2019, "How the West backed radical Islam and unleashed global terror," No Publication, </w:t>
      </w:r>
      <w:hyperlink w:history="1" r:id="rId214">
        <w:r w:rsidRPr="00EC7814">
          <w:rPr>
            <w:rFonts w:eastAsia="Cambria"/>
          </w:rPr>
          <w:t>https://www.businesstoday.in/opinion/columns/radical-islam-west-backed-global-terror-us-europe-britain-jehad-west-funded-terrorism/story/365139.html</w:t>
        </w:r>
      </w:hyperlink>
      <w:r w:rsidRPr="00EC7814">
        <w:rPr>
          <w:rFonts w:eastAsia="Cambria"/>
        </w:rPr>
        <w:t>; accessed 7/27/19)</w:t>
      </w:r>
    </w:p>
    <w:p w:rsidRPr="00EC7814" w:rsidR="00EC7814" w:rsidP="00EC7814" w:rsidRDefault="00EC7814" w14:paraId="5CCC3F60" w14:textId="77777777">
      <w:pPr>
        <w:pBdr>
          <w:bottom w:val="single" w:color="auto" w:sz="12" w:space="9"/>
        </w:pBdr>
        <w:rPr>
          <w:rFonts w:eastAsia="Cambria"/>
          <w:sz w:val="16"/>
        </w:rPr>
      </w:pPr>
      <w:r w:rsidRPr="00EC7814">
        <w:rPr>
          <w:rFonts w:eastAsia="Cambria"/>
          <w:sz w:val="16"/>
        </w:rPr>
        <w:t xml:space="preserve">When the history of terrorism is written, Ronald Reagan's name will stand out. </w:t>
      </w:r>
      <w:r w:rsidRPr="00EC7814">
        <w:rPr>
          <w:rFonts w:eastAsia="Cambria"/>
          <w:u w:val="single"/>
        </w:rPr>
        <w:t>In 1985 the US President received an Afghan mujahidin delegation at the White House with the words: "These gentlemen are the moral equivalent of America's Founding Fathers." As if arming the Mujahidin wasn't enough, the US went on to establish the conditions for the rise of another more dangerous scourge, the Islamic State.</w:t>
      </w:r>
      <w:r w:rsidRPr="00EC7814">
        <w:rPr>
          <w:rFonts w:eastAsia="Cambria"/>
          <w:sz w:val="16"/>
        </w:rPr>
        <w:t xml:space="preserve"> The illegal invasion of Iraq in 2003 not only removed President Saddam Hussein from power, it also destroyed the remnant of a proud civilisation. The US then disbanded the entire Iraqi Army and air force, sending highly trained and battle hardened soldiers into the unemployment heap. According to Kofi Annan, the former UN secretary general, </w:t>
      </w:r>
      <w:r w:rsidRPr="00EC7814">
        <w:rPr>
          <w:rFonts w:eastAsia="Cambria"/>
          <w:u w:val="single"/>
        </w:rPr>
        <w:t>the US-led invasion of Iraq was a mistake and helped to create the Islamist State militant group.</w:t>
      </w:r>
      <w:r w:rsidRPr="00EC7814">
        <w:rPr>
          <w:rFonts w:eastAsia="Cambria"/>
          <w:sz w:val="16"/>
        </w:rPr>
        <w:t xml:space="preserve"> "I was against this invasion and my fears have been founded," he says. "The break-up of the Iraqi forces poured hundreds if not thousands of disgruntled soldiers and police officers onto the streets." These men later formed the core of al-Qaeda and later the Islamic State. </w:t>
      </w:r>
      <w:r w:rsidRPr="00EC7814">
        <w:rPr>
          <w:rFonts w:eastAsia="Cambria"/>
          <w:u w:val="single"/>
        </w:rPr>
        <w:t>Not many Westerners realise they are being attacked by vengeful Iraqis and other Middle Easterners whose countries, neighbourhoods, families and their own lives are wrecked beyond redemption.</w:t>
      </w:r>
      <w:r w:rsidRPr="00EC7814">
        <w:rPr>
          <w:rFonts w:eastAsia="Cambria"/>
          <w:sz w:val="16"/>
        </w:rPr>
        <w:t xml:space="preserve"> The invasion of Iraq was savage beyond most people's imagination. The 'Coalition of the Willing' - the group of allied countries in the Iraq War - basically used Iraqis as target practice. Iraqi children were shot dead for fun or raped by British and American soldiers. </w:t>
      </w:r>
      <w:r w:rsidRPr="00EC7814">
        <w:rPr>
          <w:rFonts w:eastAsia="Cambria"/>
          <w:u w:val="single"/>
        </w:rPr>
        <w:t>Without a ray of hope and seeing their country's entire infrastructure destroyed, many Iraqis turned to terrorism as the only way to avenge their humiliation. But the Americans have learnt nothing. The bipartisan deep state has continued its policy of supporting ISIS-affiliated terrorist groups in order to remove one of the last surviving secular regimes in the Middle East.</w:t>
      </w:r>
      <w:r w:rsidRPr="00EC7814">
        <w:rPr>
          <w:rFonts w:eastAsia="Cambria"/>
          <w:sz w:val="16"/>
        </w:rPr>
        <w:t xml:space="preserve"> The millions of Syrian refugees who have flooded Europe and America are going to be the seed for future Islamic terror groups.</w:t>
      </w:r>
    </w:p>
    <w:p w:rsidRPr="00EC7814" w:rsidR="00EC7814" w:rsidP="00EC7814" w:rsidRDefault="00EC7814" w14:paraId="22A83F90" w14:textId="77777777">
      <w:pPr>
        <w:pBdr>
          <w:bottom w:val="single" w:color="auto" w:sz="12" w:space="9"/>
        </w:pBdr>
        <w:rPr>
          <w:rFonts w:eastAsia="Cambria"/>
          <w:sz w:val="16"/>
        </w:rPr>
      </w:pPr>
    </w:p>
    <w:p w:rsidRPr="00EC7814" w:rsidR="00EC7814" w:rsidP="00EC7814" w:rsidRDefault="00EC7814" w14:paraId="2B9B2A31" w14:textId="77777777">
      <w:pPr>
        <w:keepNext/>
        <w:keepLines/>
        <w:spacing w:before="40" w:after="0"/>
        <w:outlineLvl w:val="3"/>
        <w:rPr>
          <w:rFonts w:eastAsia="MS Gothic"/>
          <w:b/>
          <w:iCs/>
          <w:sz w:val="26"/>
        </w:rPr>
      </w:pPr>
      <w:r w:rsidRPr="00EC7814">
        <w:rPr>
          <w:rFonts w:eastAsia="MS Gothic"/>
          <w:b/>
          <w:iCs/>
          <w:sz w:val="26"/>
        </w:rPr>
        <w:t>Saudi counter-terrorism efforts, funded by the US, are just a guise to justify terror.</w:t>
      </w:r>
    </w:p>
    <w:p w:rsidRPr="00EC7814" w:rsidR="00EC7814" w:rsidP="00EC7814" w:rsidRDefault="00EC7814" w14:paraId="7AAE5A16" w14:textId="77777777">
      <w:pPr>
        <w:tabs>
          <w:tab w:val="left" w:pos="3510"/>
        </w:tabs>
        <w:rPr>
          <w:rFonts w:eastAsia="Cambria"/>
          <w:b/>
          <w:bCs/>
          <w:sz w:val="26"/>
        </w:rPr>
      </w:pPr>
      <w:r w:rsidRPr="00EC7814">
        <w:rPr>
          <w:rFonts w:eastAsia="Cambria"/>
          <w:b/>
          <w:bCs/>
          <w:sz w:val="26"/>
        </w:rPr>
        <w:t>Chase-Lubitz 18</w:t>
      </w:r>
      <w:r w:rsidRPr="00EC7814">
        <w:rPr>
          <w:rFonts w:eastAsia="Cambria"/>
          <w:b/>
          <w:bCs/>
          <w:sz w:val="26"/>
        </w:rPr>
        <w:tab/>
      </w:r>
    </w:p>
    <w:p w:rsidRPr="00EC7814" w:rsidR="00EC7814" w:rsidP="00EC7814" w:rsidRDefault="00EC7814" w14:paraId="0DC2F85A" w14:textId="77777777">
      <w:pPr>
        <w:rPr>
          <w:rFonts w:eastAsia="Cambria"/>
        </w:rPr>
      </w:pPr>
      <w:r w:rsidRPr="00EC7814">
        <w:rPr>
          <w:rFonts w:eastAsia="Cambria"/>
        </w:rPr>
        <w:t xml:space="preserve">(Jesse Chase-Lubitz, nice lady; 6-8-2018, "Saudi Arabia Uses Counter-Terrorism to Justify Terror," No Publication, </w:t>
      </w:r>
      <w:hyperlink w:history="1" r:id="rId215">
        <w:r w:rsidRPr="00EC7814">
          <w:rPr>
            <w:rFonts w:eastAsia="Cambria"/>
          </w:rPr>
          <w:t>https://www.occrp.org/en/27-ccwatch/cc-watch-briefs/8176-saudi-arabia-uses-counter-terrorism-to-justify-terror</w:t>
        </w:r>
      </w:hyperlink>
      <w:r w:rsidRPr="00EC7814">
        <w:rPr>
          <w:rFonts w:eastAsia="Cambria"/>
        </w:rPr>
        <w:t>; accessed 7/27/19)</w:t>
      </w:r>
    </w:p>
    <w:p w:rsidRPr="00EC7814" w:rsidR="00EC7814" w:rsidP="00EC7814" w:rsidRDefault="00EC7814" w14:paraId="0BBE6000" w14:textId="77777777">
      <w:pPr>
        <w:pBdr>
          <w:bottom w:val="single" w:color="auto" w:sz="12" w:space="1"/>
        </w:pBdr>
        <w:rPr>
          <w:rFonts w:eastAsia="Cambria"/>
          <w:sz w:val="16"/>
        </w:rPr>
      </w:pPr>
      <w:r w:rsidRPr="00EC7814">
        <w:rPr>
          <w:rFonts w:eastAsia="Cambria"/>
          <w:u w:val="single"/>
        </w:rPr>
        <w:t xml:space="preserve">Saudi Arabia’s counter-terrorism measures are violating human rights and the kingdom’s legislation is criminalising peaceful expression of opinion, assembly and association, as well as freedom of thought and religion, a report by the UN’s special rapporteur on anti-terrorism says. </w:t>
      </w:r>
      <w:r w:rsidRPr="00EC7814">
        <w:rPr>
          <w:rFonts w:eastAsia="Cambria"/>
          <w:sz w:val="16"/>
        </w:rPr>
        <w:t xml:space="preserve">The report, conducted by British QC Ben Emmerson, was published Wednesday after a five-day official inspection of the country at the invitation of the Saudi government. </w:t>
      </w:r>
      <w:r w:rsidRPr="00EC7814">
        <w:rPr>
          <w:rFonts w:eastAsia="Cambria"/>
          <w:u w:val="single"/>
        </w:rPr>
        <w:t>The root of the problem is the government’s broad definition of terrorism.</w:t>
      </w:r>
      <w:r w:rsidRPr="00EC7814">
        <w:rPr>
          <w:rFonts w:eastAsia="Cambria"/>
          <w:sz w:val="16"/>
        </w:rPr>
        <w:t xml:space="preserve"> Saudi Arabia’s first counter-terrorism legislation was enacted in February 2014. “Articles of the 2014 Law criminalise a wide spectrum of acts of peaceful expression, opinion, assembly and association, as well as freedom of thought and religion,” the UN report says. </w:t>
      </w:r>
      <w:r w:rsidRPr="00EC7814">
        <w:rPr>
          <w:rFonts w:eastAsia="Cambria"/>
          <w:u w:val="single"/>
        </w:rPr>
        <w:t xml:space="preserve">In March of that year, the Interior Ministry expanded the definition by adding a list of acts that classified as terrorism. It included “calling for atheist thought in any form, or calling into question the fundamentals of any Islamic religion on which this country is based” as well as anyone who had “contact or correspondence with any groups, currents of </w:t>
      </w:r>
      <w:r w:rsidRPr="00EC7814">
        <w:rPr>
          <w:rFonts w:eastAsia="Cambria"/>
          <w:u w:val="single"/>
        </w:rPr>
        <w:lastRenderedPageBreak/>
        <w:t xml:space="preserve">thought, or individuals hostile to the Kingdom.” </w:t>
      </w:r>
      <w:r w:rsidRPr="00EC7814">
        <w:rPr>
          <w:rFonts w:eastAsia="Cambria"/>
          <w:sz w:val="16"/>
        </w:rPr>
        <w:t xml:space="preserve">The Interior Ministry was in charge of anti-terrorism but in October 2017, the task was transferred to two newly established factions of the government, both which report to the King. </w:t>
      </w:r>
      <w:r w:rsidRPr="00EC7814">
        <w:rPr>
          <w:rFonts w:eastAsia="Cambria"/>
          <w:u w:val="single"/>
        </w:rPr>
        <w:t xml:space="preserve">The October changes also included a new article which extends the definition of terrorism to “those who describe the King or Crown Prince in any way offensive to religion or justice.” </w:t>
      </w:r>
      <w:r w:rsidRPr="00EC7814">
        <w:rPr>
          <w:rFonts w:eastAsia="Cambria"/>
          <w:sz w:val="16"/>
        </w:rPr>
        <w:t xml:space="preserve">In May 2018, Saudi police arrested the founding member of the Saudi Civil and Political Rights Association (ACPRA), Mohammed al-Bajadi. The government has been prosecuting members from the group for the last six years, Human Rights Watch reported. The offenses were classified as crimes of misleading public opinion and defaming the loyalty and faith of council members. </w:t>
      </w:r>
      <w:r w:rsidRPr="00EC7814">
        <w:rPr>
          <w:rFonts w:eastAsia="Cambria"/>
          <w:u w:val="single"/>
        </w:rPr>
        <w:t xml:space="preserve">Though Crown Prince Mohammed bin Salman has publicly presented himself as a reformer, critics say this is misleading. </w:t>
      </w:r>
      <w:r w:rsidRPr="00EC7814">
        <w:rPr>
          <w:rFonts w:eastAsia="Cambria"/>
          <w:sz w:val="16"/>
        </w:rPr>
        <w:t xml:space="preserve">In addition to Saudi Arabia’s early issuing of driver's licenses to women on Tuesday, the government has also been cracking down on women’s rights activists in the last month, arresting 17 activists with nine still in jail, the BBC reported. According to the public prosecutor, the detainees allegedly admitted to communicating and cooperating with individuals and organizations opposed to the kingdom, offering support to hostile elements abroad, and seeking secret information that hurt the country’s interests, Reuters reported. All actions that violate the country’s counter-terrorism laws. </w:t>
      </w:r>
      <w:r w:rsidRPr="00EC7814">
        <w:rPr>
          <w:rFonts w:eastAsia="Cambria"/>
          <w:u w:val="single"/>
        </w:rPr>
        <w:t xml:space="preserve">“Under crown Prince Mohammed bin Salman, Saudi Arabia is undergoing the most ruthless crackdown on political dissent that the country has experienced in decades,” Emmerson told The Guardian. </w:t>
      </w:r>
      <w:r w:rsidRPr="00EC7814">
        <w:rPr>
          <w:rFonts w:eastAsia="Cambria"/>
          <w:sz w:val="16"/>
        </w:rPr>
        <w:t xml:space="preserve">“Just as the Kingdom is handing out the first driving licences for women, it is locking up the very people who campaigned for this modest reform.” </w:t>
      </w:r>
      <w:r w:rsidRPr="00EC7814">
        <w:rPr>
          <w:rFonts w:eastAsia="Cambria"/>
          <w:u w:val="single"/>
        </w:rPr>
        <w:t xml:space="preserve">But in addition to the broad definition of terrorism to justify acts of terror and stifle government dissent, Emmerson also addresses unfair trials in the criminal court, the use of torture, coerced confessions, and flawed investigations. He also points to the the use of the death penalty, which is given for crimes that do not involve loss of life. </w:t>
      </w:r>
      <w:r w:rsidRPr="00EC7814">
        <w:rPr>
          <w:rFonts w:eastAsia="Cambria"/>
          <w:sz w:val="16"/>
        </w:rPr>
        <w:t>The report concludes with numerous recommendations for the Saudi government and emphasizes the commitments it made when it applied to be a candidate of the Human Rights Council in 2016. The picture that emerges from this report casts doubt upon whether it was wise for Saudi Arabia to be admitted to the Council, and threatens to undermine the authority of the Council itself in the eyes of the world,” Emmerson said in the report.</w:t>
      </w:r>
    </w:p>
    <w:p w:rsidRPr="00EC7814" w:rsidR="00EC7814" w:rsidP="00EC7814" w:rsidRDefault="00EC7814" w14:paraId="2175A888" w14:textId="77777777">
      <w:pPr>
        <w:pBdr>
          <w:bottom w:val="single" w:color="auto" w:sz="12" w:space="9"/>
        </w:pBdr>
        <w:rPr>
          <w:rFonts w:eastAsia="Cambria"/>
          <w:sz w:val="16"/>
        </w:rPr>
      </w:pPr>
    </w:p>
    <w:p w:rsidRPr="00EC7814" w:rsidR="00EC7814" w:rsidP="00EC7814" w:rsidRDefault="00EC7814" w14:paraId="39CF3CA7" w14:textId="77777777">
      <w:pPr>
        <w:keepNext/>
        <w:keepLines/>
        <w:pageBreakBefore/>
        <w:spacing w:before="40" w:after="0"/>
        <w:jc w:val="center"/>
        <w:outlineLvl w:val="2"/>
        <w:rPr>
          <w:rFonts w:ascii="Calibri" w:hAnsi="Calibri" w:eastAsia="MS Gothic" w:cs="Calibri"/>
          <w:b/>
          <w:sz w:val="32"/>
          <w:szCs w:val="24"/>
          <w:u w:val="single"/>
        </w:rPr>
      </w:pPr>
      <w:r w:rsidRPr="00EC7814">
        <w:rPr>
          <w:rFonts w:ascii="Calibri" w:hAnsi="Calibri" w:eastAsia="MS Gothic" w:cs="Calibri"/>
          <w:b/>
          <w:sz w:val="32"/>
          <w:szCs w:val="24"/>
          <w:u w:val="single"/>
        </w:rPr>
        <w:lastRenderedPageBreak/>
        <w:t>---HR Violations</w:t>
      </w:r>
    </w:p>
    <w:p w:rsidRPr="00EC7814" w:rsidR="00EC7814" w:rsidP="00EC7814" w:rsidRDefault="00EC7814" w14:paraId="5E56A4F0" w14:textId="77777777">
      <w:pPr>
        <w:keepNext/>
        <w:keepLines/>
        <w:spacing w:before="40" w:after="0"/>
        <w:outlineLvl w:val="3"/>
        <w:rPr>
          <w:rFonts w:ascii="Calibri" w:hAnsi="Calibri" w:eastAsia="MS Gothic" w:cs="Calibri"/>
          <w:b/>
          <w:iCs/>
          <w:sz w:val="26"/>
        </w:rPr>
      </w:pPr>
      <w:r w:rsidRPr="00EC7814">
        <w:rPr>
          <w:rFonts w:ascii="Calibri" w:hAnsi="Calibri" w:eastAsia="MS Gothic" w:cs="Calibri"/>
          <w:b/>
          <w:iCs/>
          <w:sz w:val="26"/>
        </w:rPr>
        <w:t>Saudi counter-terrorism is used to justify human rights violations</w:t>
      </w:r>
    </w:p>
    <w:p w:rsidRPr="00EC7814" w:rsidR="00EC7814" w:rsidP="00EC7814" w:rsidRDefault="00EC7814" w14:paraId="3D0275F6" w14:textId="77777777">
      <w:pPr>
        <w:rPr>
          <w:rFonts w:ascii="Calibri" w:hAnsi="Calibri" w:eastAsia="Cambria" w:cs="Calibri"/>
        </w:rPr>
      </w:pPr>
      <w:r w:rsidRPr="00EC7814">
        <w:rPr>
          <w:rFonts w:ascii="Calibri" w:hAnsi="Calibri" w:eastAsia="Cambria" w:cs="Calibri"/>
          <w:b/>
          <w:bCs/>
          <w:sz w:val="26"/>
        </w:rPr>
        <w:t>Chase-Lubitz 18,</w:t>
      </w:r>
      <w:r w:rsidRPr="00EC7814">
        <w:rPr>
          <w:rFonts w:ascii="Calibri" w:hAnsi="Calibri" w:eastAsia="Cambria" w:cs="Calibri"/>
          <w:sz w:val="16"/>
          <w:szCs w:val="16"/>
        </w:rPr>
        <w:t xml:space="preserve"> (Jesse, Columbia University Grad &amp; Intern @ Politico in DC, 6-8-2018, "Saudi Arabia Uses Counter-Terrorism to Justify Terror," Organized Crime and Corruption Reporting Project, </w:t>
      </w:r>
      <w:hyperlink w:history="1" r:id="rId216">
        <w:r w:rsidRPr="00EC7814">
          <w:rPr>
            <w:rFonts w:ascii="Calibri" w:hAnsi="Calibri" w:eastAsia="Cambria" w:cs="Calibri"/>
            <w:sz w:val="16"/>
            <w:szCs w:val="16"/>
          </w:rPr>
          <w:t>https://www.occrp.org/en/27-ccwatch/cc-watch-briefs/8176-saudi-arabia-uses-counter-terrorism-to-justify-terror</w:t>
        </w:r>
      </w:hyperlink>
      <w:r w:rsidRPr="00EC7814">
        <w:rPr>
          <w:rFonts w:ascii="Calibri" w:hAnsi="Calibri" w:eastAsia="Cambria" w:cs="Calibri"/>
          <w:sz w:val="16"/>
          <w:szCs w:val="16"/>
        </w:rPr>
        <w:t>, Accessed 07-27-2019)~JZC</w:t>
      </w:r>
    </w:p>
    <w:p w:rsidRPr="00EC7814" w:rsidR="00EC7814" w:rsidP="00EC7814" w:rsidRDefault="00EC7814" w14:paraId="227431FD" w14:textId="77777777">
      <w:pPr>
        <w:rPr>
          <w:rFonts w:ascii="Calibri" w:hAnsi="Calibri" w:eastAsia="Cambria" w:cs="Calibri"/>
          <w:sz w:val="16"/>
        </w:rPr>
      </w:pPr>
      <w:r w:rsidRPr="00EC7814">
        <w:rPr>
          <w:rFonts w:ascii="Calibri" w:hAnsi="Calibri" w:eastAsia="Cambria" w:cs="Calibri"/>
          <w:u w:val="single"/>
        </w:rPr>
        <w:t xml:space="preserve">Saudi Arabia’s counter-terrorism measures are </w:t>
      </w:r>
      <w:r w:rsidRPr="00EC7814">
        <w:rPr>
          <w:rFonts w:ascii="Calibri" w:hAnsi="Calibri" w:eastAsia="Cambria" w:cs="Calibri"/>
          <w:b/>
          <w:iCs/>
          <w:u w:val="single"/>
          <w:bdr w:val="single" w:color="auto" w:sz="8" w:space="0"/>
        </w:rPr>
        <w:t xml:space="preserve">violating human rights </w:t>
      </w:r>
      <w:r w:rsidRPr="00EC7814">
        <w:rPr>
          <w:rFonts w:ascii="Calibri" w:hAnsi="Calibri" w:eastAsia="Cambria" w:cs="Calibri"/>
          <w:u w:val="single"/>
        </w:rPr>
        <w:t xml:space="preserve">and </w:t>
      </w:r>
      <w:r w:rsidRPr="00EC7814">
        <w:rPr>
          <w:rFonts w:ascii="Calibri" w:hAnsi="Calibri" w:eastAsia="Cambria" w:cs="Calibri"/>
          <w:sz w:val="16"/>
        </w:rPr>
        <w:t xml:space="preserve">the kingdom’s legislation is criminalising </w:t>
      </w:r>
      <w:r w:rsidRPr="00EC7814">
        <w:rPr>
          <w:rFonts w:ascii="Calibri" w:hAnsi="Calibri" w:eastAsia="Cambria" w:cs="Calibri"/>
          <w:u w:val="single"/>
        </w:rPr>
        <w:t xml:space="preserve">peaceful expression of opinion, assembly </w:t>
      </w:r>
      <w:r w:rsidRPr="00EC7814">
        <w:rPr>
          <w:rFonts w:ascii="Calibri" w:hAnsi="Calibri" w:eastAsia="Cambria" w:cs="Calibri"/>
          <w:sz w:val="16"/>
        </w:rPr>
        <w:t xml:space="preserve">and </w:t>
      </w:r>
      <w:r w:rsidRPr="00EC7814">
        <w:rPr>
          <w:rFonts w:ascii="Calibri" w:hAnsi="Calibri" w:eastAsia="Cambria" w:cs="Calibri"/>
          <w:u w:val="single"/>
        </w:rPr>
        <w:t xml:space="preserve">association, </w:t>
      </w:r>
      <w:r w:rsidRPr="00EC7814">
        <w:rPr>
          <w:rFonts w:ascii="Calibri" w:hAnsi="Calibri" w:eastAsia="Cambria" w:cs="Calibri"/>
          <w:sz w:val="16"/>
        </w:rPr>
        <w:t>as well as freedom of</w:t>
      </w:r>
      <w:r w:rsidRPr="00EC7814">
        <w:rPr>
          <w:rFonts w:ascii="Calibri" w:hAnsi="Calibri" w:eastAsia="Cambria" w:cs="Calibri"/>
          <w:u w:val="single"/>
        </w:rPr>
        <w:t xml:space="preserve"> thought and religion,</w:t>
      </w:r>
      <w:r w:rsidRPr="00EC7814">
        <w:rPr>
          <w:rFonts w:ascii="Calibri" w:hAnsi="Calibri" w:eastAsia="Cambria" w:cs="Calibri"/>
          <w:sz w:val="16"/>
        </w:rPr>
        <w:t xml:space="preserve"> a report by the UN’s special rapporteur on anti-terrorism says. The report, conducted by British QC Ben Emmerson, was published Wednesday after a five-day official inspection of the country at the invitation of the Saudi government. </w:t>
      </w:r>
      <w:r w:rsidRPr="00EC7814">
        <w:rPr>
          <w:rFonts w:ascii="Calibri" w:hAnsi="Calibri" w:eastAsia="Cambria" w:cs="Calibri"/>
          <w:b/>
          <w:bCs/>
          <w:u w:val="single"/>
        </w:rPr>
        <w:t>The root of the problem is the government’s broad definition of terrorism</w:t>
      </w:r>
      <w:r w:rsidRPr="00EC7814">
        <w:rPr>
          <w:rFonts w:ascii="Calibri" w:hAnsi="Calibri" w:eastAsia="Cambria" w:cs="Calibri"/>
          <w:sz w:val="16"/>
        </w:rPr>
        <w:t>. Saudi Arabia’s first counter-terrorism legislation was enacted in February 2014. “Articles of the 2014 Law criminalise</w:t>
      </w:r>
      <w:r w:rsidRPr="00EC7814">
        <w:rPr>
          <w:rFonts w:ascii="Calibri" w:hAnsi="Calibri" w:eastAsia="Cambria" w:cs="Calibri"/>
          <w:u w:val="single"/>
        </w:rPr>
        <w:t xml:space="preserve"> </w:t>
      </w:r>
      <w:r w:rsidRPr="00EC7814">
        <w:rPr>
          <w:rFonts w:ascii="Calibri" w:hAnsi="Calibri" w:eastAsia="Cambria" w:cs="Calibri"/>
          <w:sz w:val="16"/>
        </w:rPr>
        <w:t xml:space="preserve">a wide spectrum of acts of peaceful expression, opinion, assembly and association, as well as freedom of thought and religion,” the UN report says. In March of that year, the Interior Ministry expanded the definition by adding a list of </w:t>
      </w:r>
      <w:r w:rsidRPr="00EC7814">
        <w:rPr>
          <w:rFonts w:ascii="Calibri" w:hAnsi="Calibri" w:eastAsia="Cambria" w:cs="Calibri"/>
          <w:u w:val="single"/>
        </w:rPr>
        <w:t>acts</w:t>
      </w:r>
      <w:r w:rsidRPr="00EC7814">
        <w:rPr>
          <w:rFonts w:ascii="Calibri" w:hAnsi="Calibri" w:eastAsia="Cambria" w:cs="Calibri"/>
          <w:sz w:val="16"/>
        </w:rPr>
        <w:t xml:space="preserve"> that </w:t>
      </w:r>
      <w:r w:rsidRPr="00EC7814">
        <w:rPr>
          <w:rFonts w:ascii="Calibri" w:hAnsi="Calibri" w:eastAsia="Cambria" w:cs="Calibri"/>
          <w:u w:val="single"/>
        </w:rPr>
        <w:t>classified as terrorism.</w:t>
      </w:r>
      <w:r w:rsidRPr="00EC7814">
        <w:rPr>
          <w:rFonts w:ascii="Calibri" w:hAnsi="Calibri" w:eastAsia="Cambria" w:cs="Calibri"/>
          <w:sz w:val="16"/>
        </w:rPr>
        <w:t xml:space="preserve"> It </w:t>
      </w:r>
      <w:r w:rsidRPr="00EC7814">
        <w:rPr>
          <w:rFonts w:ascii="Calibri" w:hAnsi="Calibri" w:eastAsia="Cambria" w:cs="Calibri"/>
          <w:u w:val="single"/>
        </w:rPr>
        <w:t>included</w:t>
      </w:r>
      <w:r w:rsidRPr="00EC7814">
        <w:rPr>
          <w:rFonts w:ascii="Calibri" w:hAnsi="Calibri" w:eastAsia="Cambria" w:cs="Calibri"/>
          <w:sz w:val="16"/>
        </w:rPr>
        <w:t xml:space="preserve"> “calling for </w:t>
      </w:r>
      <w:r w:rsidRPr="00EC7814">
        <w:rPr>
          <w:rFonts w:ascii="Calibri" w:hAnsi="Calibri" w:eastAsia="Cambria" w:cs="Calibri"/>
          <w:u w:val="single"/>
        </w:rPr>
        <w:t>atheist thought</w:t>
      </w:r>
      <w:r w:rsidRPr="00EC7814">
        <w:rPr>
          <w:rFonts w:ascii="Calibri" w:hAnsi="Calibri" w:eastAsia="Cambria" w:cs="Calibri"/>
          <w:sz w:val="16"/>
        </w:rPr>
        <w:t xml:space="preserve"> in any form,</w:t>
      </w:r>
      <w:r w:rsidRPr="00EC7814">
        <w:rPr>
          <w:rFonts w:ascii="Calibri" w:hAnsi="Calibri" w:eastAsia="Cambria" w:cs="Calibri"/>
          <w:u w:val="single"/>
        </w:rPr>
        <w:t xml:space="preserve"> or</w:t>
      </w:r>
      <w:r w:rsidRPr="00EC7814">
        <w:rPr>
          <w:rFonts w:ascii="Calibri" w:hAnsi="Calibri" w:eastAsia="Cambria" w:cs="Calibri"/>
          <w:sz w:val="16"/>
        </w:rPr>
        <w:t xml:space="preserve"> calling into </w:t>
      </w:r>
      <w:r w:rsidRPr="00EC7814">
        <w:rPr>
          <w:rFonts w:ascii="Calibri" w:hAnsi="Calibri" w:eastAsia="Cambria" w:cs="Calibri"/>
          <w:u w:val="single"/>
        </w:rPr>
        <w:t xml:space="preserve">question </w:t>
      </w:r>
      <w:r w:rsidRPr="00EC7814">
        <w:rPr>
          <w:rFonts w:ascii="Calibri" w:hAnsi="Calibri" w:eastAsia="Cambria" w:cs="Calibri"/>
          <w:sz w:val="16"/>
        </w:rPr>
        <w:t xml:space="preserve">the fundamentals of any Islamic religion on which this country is based” </w:t>
      </w:r>
      <w:r w:rsidRPr="00EC7814">
        <w:rPr>
          <w:rFonts w:ascii="Calibri" w:hAnsi="Calibri" w:eastAsia="Cambria" w:cs="Calibri"/>
          <w:u w:val="single"/>
        </w:rPr>
        <w:t xml:space="preserve">as well as anyone who had “contact </w:t>
      </w:r>
      <w:r w:rsidRPr="00EC7814">
        <w:rPr>
          <w:rFonts w:ascii="Calibri" w:hAnsi="Calibri" w:eastAsia="Cambria" w:cs="Calibri"/>
          <w:sz w:val="16"/>
        </w:rPr>
        <w:t>or correspondence</w:t>
      </w:r>
      <w:r w:rsidRPr="00EC7814">
        <w:rPr>
          <w:rFonts w:ascii="Calibri" w:hAnsi="Calibri" w:eastAsia="Cambria" w:cs="Calibri"/>
          <w:u w:val="single"/>
        </w:rPr>
        <w:t xml:space="preserve"> with</w:t>
      </w:r>
      <w:r w:rsidRPr="00EC7814">
        <w:rPr>
          <w:rFonts w:ascii="Calibri" w:hAnsi="Calibri" w:eastAsia="Cambria" w:cs="Calibri"/>
          <w:sz w:val="16"/>
        </w:rPr>
        <w:t xml:space="preserve"> any groups, currents of thought, or </w:t>
      </w:r>
      <w:r w:rsidRPr="00EC7814">
        <w:rPr>
          <w:rFonts w:ascii="Calibri" w:hAnsi="Calibri" w:eastAsia="Cambria" w:cs="Calibri"/>
          <w:u w:val="single"/>
        </w:rPr>
        <w:t>individuals hostile to the Kingdom.”</w:t>
      </w:r>
      <w:r w:rsidRPr="00EC7814">
        <w:rPr>
          <w:rFonts w:ascii="Calibri" w:hAnsi="Calibri" w:eastAsia="Cambria" w:cs="Calibri"/>
          <w:sz w:val="16"/>
        </w:rPr>
        <w:t xml:space="preserve"> The Interior Ministry was in charge of anti-terrorism but in October 2017, the task was transferred to two newly established factions of the government, both which report to the King. The October changes also included a new article which extends the definition of terrorism to “those who describe the King or Crown Prince in any way offensive to religion or justice.” In May 2018, Saudi police arrested the founding member of the Saudi Civil and Political Rights Association (ACPRA), Mohammed al-Bajadi. The government has been prosecuting members from the group for the last six years, Human Rights Watch reported. The offenses were classified as crimes of misleading public opinion and defaming the loyalty and faith of council members. Though Crown Prince Mohammed bin Salman has publicly presented himself as a reformer, critics say this is misleading. In addition to Saudi Arabia’s early issuing of driver's licenses to women on Tuesday, </w:t>
      </w:r>
      <w:r w:rsidRPr="00EC7814">
        <w:rPr>
          <w:rFonts w:ascii="Calibri" w:hAnsi="Calibri" w:eastAsia="Cambria" w:cs="Calibri"/>
          <w:b/>
          <w:bCs/>
          <w:u w:val="single"/>
        </w:rPr>
        <w:t>the government has also been cracking down on women’s rights activists</w:t>
      </w:r>
      <w:r w:rsidRPr="00EC7814">
        <w:rPr>
          <w:rFonts w:ascii="Calibri" w:hAnsi="Calibri" w:eastAsia="Cambria" w:cs="Calibri"/>
          <w:sz w:val="16"/>
        </w:rPr>
        <w:t xml:space="preserve"> in the last month, </w:t>
      </w:r>
      <w:r w:rsidRPr="00EC7814">
        <w:rPr>
          <w:rFonts w:ascii="Calibri" w:hAnsi="Calibri" w:eastAsia="Cambria" w:cs="Calibri"/>
          <w:u w:val="single"/>
        </w:rPr>
        <w:t>arresting 17 activists with nine still in jail</w:t>
      </w:r>
      <w:r w:rsidRPr="00EC7814">
        <w:rPr>
          <w:rFonts w:ascii="Calibri" w:hAnsi="Calibri" w:eastAsia="Cambria" w:cs="Calibri"/>
          <w:sz w:val="16"/>
        </w:rPr>
        <w:t xml:space="preserve">, the BBC reported. According to the public prosecutor, the detainees allegedly admitted to communicating and cooperating with individuals and organizations opposed to the kingdom, offering support to hostile elements abroad, and seeking secret information that hurt the country’s interests, Reuters reported. All actions that violate the country’s counter-terrorism laws. “Under crown Prince </w:t>
      </w:r>
      <w:r w:rsidRPr="00EC7814">
        <w:rPr>
          <w:rFonts w:ascii="Calibri" w:hAnsi="Calibri" w:eastAsia="Cambria" w:cs="Calibri"/>
          <w:u w:val="single"/>
        </w:rPr>
        <w:t>M</w:t>
      </w:r>
      <w:r w:rsidRPr="00EC7814">
        <w:rPr>
          <w:rFonts w:ascii="Calibri" w:hAnsi="Calibri" w:eastAsia="Cambria" w:cs="Calibri"/>
          <w:sz w:val="16"/>
        </w:rPr>
        <w:t xml:space="preserve">ohammed </w:t>
      </w:r>
      <w:r w:rsidRPr="00EC7814">
        <w:rPr>
          <w:rFonts w:ascii="Calibri" w:hAnsi="Calibri" w:eastAsia="Cambria" w:cs="Calibri"/>
          <w:u w:val="single"/>
        </w:rPr>
        <w:t>b</w:t>
      </w:r>
      <w:r w:rsidRPr="00EC7814">
        <w:rPr>
          <w:rFonts w:ascii="Calibri" w:hAnsi="Calibri" w:eastAsia="Cambria" w:cs="Calibri"/>
          <w:sz w:val="16"/>
        </w:rPr>
        <w:t xml:space="preserve">in </w:t>
      </w:r>
      <w:r w:rsidRPr="00EC7814">
        <w:rPr>
          <w:rFonts w:ascii="Calibri" w:hAnsi="Calibri" w:eastAsia="Cambria" w:cs="Calibri"/>
          <w:u w:val="single"/>
        </w:rPr>
        <w:t>S</w:t>
      </w:r>
      <w:r w:rsidRPr="00EC7814">
        <w:rPr>
          <w:rFonts w:ascii="Calibri" w:hAnsi="Calibri" w:eastAsia="Cambria" w:cs="Calibri"/>
          <w:sz w:val="16"/>
        </w:rPr>
        <w:t xml:space="preserve">alman, Saudi </w:t>
      </w:r>
      <w:r w:rsidRPr="00EC7814">
        <w:rPr>
          <w:rFonts w:ascii="Calibri" w:hAnsi="Calibri" w:eastAsia="Cambria" w:cs="Calibri"/>
          <w:u w:val="single"/>
        </w:rPr>
        <w:t xml:space="preserve">Arabia is undergoing the </w:t>
      </w:r>
      <w:r w:rsidRPr="00EC7814">
        <w:rPr>
          <w:rFonts w:ascii="Calibri" w:hAnsi="Calibri" w:eastAsia="Cambria" w:cs="Calibri"/>
          <w:b/>
          <w:iCs/>
          <w:u w:val="single"/>
          <w:bdr w:val="single" w:color="auto" w:sz="8" w:space="0"/>
        </w:rPr>
        <w:t>most ruthless crackdown</w:t>
      </w:r>
      <w:r w:rsidRPr="00EC7814">
        <w:rPr>
          <w:rFonts w:ascii="Calibri" w:hAnsi="Calibri" w:eastAsia="Cambria" w:cs="Calibri"/>
          <w:u w:val="single"/>
        </w:rPr>
        <w:t xml:space="preserve"> on political dissent that the country has experienced in decades,”</w:t>
      </w:r>
      <w:r w:rsidRPr="00EC7814">
        <w:rPr>
          <w:rFonts w:ascii="Calibri" w:hAnsi="Calibri" w:eastAsia="Cambria" w:cs="Calibri"/>
          <w:sz w:val="16"/>
        </w:rPr>
        <w:t xml:space="preserve"> Emmerson told The Guardian. “Just as the Kingdom is handing out the first driving licences for women, it is locking up the very people who campaigned for this modest reform.” But in addition to the broad definition of </w:t>
      </w:r>
      <w:r w:rsidRPr="00EC7814">
        <w:rPr>
          <w:rFonts w:ascii="Calibri" w:hAnsi="Calibri" w:eastAsia="Cambria" w:cs="Calibri"/>
          <w:u w:val="single"/>
        </w:rPr>
        <w:t>terrorism</w:t>
      </w:r>
      <w:r w:rsidRPr="00EC7814">
        <w:rPr>
          <w:rFonts w:ascii="Calibri" w:hAnsi="Calibri" w:eastAsia="Cambria" w:cs="Calibri"/>
          <w:sz w:val="16"/>
        </w:rPr>
        <w:t xml:space="preserve"> to </w:t>
      </w:r>
      <w:r w:rsidRPr="00EC7814">
        <w:rPr>
          <w:rFonts w:ascii="Calibri" w:hAnsi="Calibri" w:eastAsia="Cambria" w:cs="Calibri"/>
          <w:u w:val="single"/>
        </w:rPr>
        <w:t>justify acts of terror and stifle government dissent</w:t>
      </w:r>
      <w:r w:rsidRPr="00EC7814">
        <w:rPr>
          <w:rFonts w:ascii="Calibri" w:hAnsi="Calibri" w:eastAsia="Cambria" w:cs="Calibri"/>
          <w:sz w:val="16"/>
        </w:rPr>
        <w:t xml:space="preserve">, Emmerson also addresses unfair trials in the criminal court, the use of torture, coerced confessions, and flawed investigations. He also points to the </w:t>
      </w:r>
      <w:r w:rsidRPr="00EC7814">
        <w:rPr>
          <w:rFonts w:ascii="Calibri" w:hAnsi="Calibri" w:eastAsia="Cambria" w:cs="Calibri"/>
          <w:b/>
          <w:bCs/>
          <w:u w:val="single"/>
        </w:rPr>
        <w:t>the use of the death penalty</w:t>
      </w:r>
      <w:r w:rsidRPr="00EC7814">
        <w:rPr>
          <w:rFonts w:ascii="Calibri" w:hAnsi="Calibri" w:eastAsia="Cambria" w:cs="Calibri"/>
          <w:sz w:val="16"/>
        </w:rPr>
        <w:t xml:space="preserve">, which </w:t>
      </w:r>
      <w:r w:rsidRPr="00EC7814">
        <w:rPr>
          <w:rFonts w:ascii="Calibri" w:hAnsi="Calibri" w:eastAsia="Cambria" w:cs="Calibri"/>
          <w:b/>
          <w:bCs/>
          <w:u w:val="single"/>
        </w:rPr>
        <w:t xml:space="preserve">is given for crimes that do not involve loss of life. </w:t>
      </w:r>
      <w:r w:rsidRPr="00EC7814">
        <w:rPr>
          <w:rFonts w:ascii="Calibri" w:hAnsi="Calibri" w:eastAsia="Cambria" w:cs="Calibri"/>
          <w:sz w:val="16"/>
        </w:rPr>
        <w:t>The report concludes with numerous recommendations for the Saudi government and emphasizes the commitments it made when it applied to be a candidate of the Human Rights Council in 2016. The picture that emerges from this report casts doubt upon whether it was wise for Saudi Arabia to be admitted to the Council, and threatens to undermine the authority of the Council itself in the eyes of the world,” Emmerson said in the report.</w:t>
      </w:r>
    </w:p>
    <w:p w:rsidRPr="00EC7814" w:rsidR="00EC7814" w:rsidP="00EC7814" w:rsidRDefault="00EC7814" w14:paraId="5EAE85A9" w14:textId="77777777">
      <w:pPr>
        <w:keepNext/>
        <w:keepLines/>
        <w:pageBreakBefore/>
        <w:spacing w:before="40" w:after="0"/>
        <w:jc w:val="center"/>
        <w:outlineLvl w:val="2"/>
        <w:rPr>
          <w:rFonts w:eastAsia="MS Gothic"/>
          <w:b/>
          <w:sz w:val="32"/>
          <w:szCs w:val="24"/>
          <w:u w:val="single"/>
        </w:rPr>
      </w:pPr>
      <w:r w:rsidRPr="00EC7814">
        <w:rPr>
          <w:rFonts w:eastAsia="MS Gothic"/>
          <w:b/>
          <w:sz w:val="32"/>
          <w:szCs w:val="24"/>
          <w:u w:val="single"/>
        </w:rPr>
        <w:lastRenderedPageBreak/>
        <w:t>---Radicalization</w:t>
      </w:r>
    </w:p>
    <w:p w:rsidRPr="00EC7814" w:rsidR="00EC7814" w:rsidP="00EC7814" w:rsidRDefault="00EC7814" w14:paraId="684A7A8F" w14:textId="77777777">
      <w:pPr>
        <w:keepNext/>
        <w:keepLines/>
        <w:spacing w:before="40" w:after="0"/>
        <w:outlineLvl w:val="3"/>
        <w:rPr>
          <w:rFonts w:eastAsia="MS Gothic"/>
          <w:b/>
          <w:iCs/>
          <w:sz w:val="26"/>
        </w:rPr>
      </w:pPr>
      <w:r w:rsidRPr="00EC7814">
        <w:rPr>
          <w:rFonts w:eastAsia="MS Gothic"/>
          <w:b/>
          <w:iCs/>
          <w:sz w:val="26"/>
        </w:rPr>
        <w:t>US-encouraged air attacks are fueling terrorist recruitment and destabilization</w:t>
      </w:r>
    </w:p>
    <w:p w:rsidRPr="00EC7814" w:rsidR="00EC7814" w:rsidP="00EC7814" w:rsidRDefault="00EC7814" w14:paraId="0C4CBBCF" w14:textId="77777777">
      <w:pPr>
        <w:rPr>
          <w:rFonts w:eastAsia="Cambria"/>
        </w:rPr>
      </w:pPr>
      <w:r w:rsidRPr="00EC7814">
        <w:rPr>
          <w:rFonts w:eastAsia="Cambria"/>
          <w:b/>
          <w:bCs/>
          <w:sz w:val="26"/>
        </w:rPr>
        <w:t>Klaassen 16,</w:t>
      </w:r>
      <w:r w:rsidRPr="00EC7814">
        <w:rPr>
          <w:rFonts w:eastAsia="Cambria"/>
          <w:sz w:val="16"/>
          <w:szCs w:val="16"/>
        </w:rPr>
        <w:t xml:space="preserve"> (Veronique, BA in International Studies from Leidan University, “U.S. Counterterrorism in Yemen: Fighting the Symptoms instead of the Causes?”, </w:t>
      </w:r>
      <w:hyperlink w:history="1" r:id="rId217">
        <w:r w:rsidRPr="00EC7814">
          <w:rPr>
            <w:rFonts w:eastAsia="Cambria"/>
            <w:sz w:val="16"/>
            <w:szCs w:val="16"/>
          </w:rPr>
          <w:t>https://openaccess.leidenuniv.nl/bitstream/handle/1887/40878/BA%20Thesis%20Veronique%20Klaassen%2030%20May%202016.pdf?sequence=1</w:t>
        </w:r>
      </w:hyperlink>
      <w:r w:rsidRPr="00EC7814">
        <w:rPr>
          <w:rFonts w:eastAsia="Cambria"/>
          <w:sz w:val="16"/>
          <w:szCs w:val="16"/>
        </w:rPr>
        <w:t>, 05-30-2016, Accessed 07-27-2019)~JZC</w:t>
      </w:r>
    </w:p>
    <w:p w:rsidRPr="00EC7814" w:rsidR="00EC7814" w:rsidP="00EC7814" w:rsidRDefault="00EC7814" w14:paraId="76CDB156" w14:textId="77777777">
      <w:pPr>
        <w:rPr>
          <w:rFonts w:eastAsia="Cambria"/>
          <w:sz w:val="16"/>
        </w:rPr>
      </w:pPr>
      <w:r w:rsidRPr="00EC7814">
        <w:rPr>
          <w:rFonts w:eastAsia="Cambria"/>
          <w:sz w:val="16"/>
        </w:rPr>
        <w:t xml:space="preserve">One of </w:t>
      </w:r>
      <w:r w:rsidRPr="00EC7814">
        <w:rPr>
          <w:rFonts w:eastAsia="Cambria"/>
          <w:u w:val="single"/>
        </w:rPr>
        <w:t>the way</w:t>
      </w:r>
      <w:r w:rsidRPr="00EC7814">
        <w:rPr>
          <w:rFonts w:eastAsia="Cambria"/>
          <w:sz w:val="16"/>
        </w:rPr>
        <w:t xml:space="preserve">s by which </w:t>
      </w:r>
      <w:r w:rsidRPr="00EC7814">
        <w:rPr>
          <w:rFonts w:eastAsia="Cambria"/>
          <w:u w:val="single"/>
        </w:rPr>
        <w:t>the U</w:t>
      </w:r>
      <w:r w:rsidRPr="00EC7814">
        <w:rPr>
          <w:rFonts w:eastAsia="Cambria"/>
          <w:sz w:val="16"/>
        </w:rPr>
        <w:t xml:space="preserve">nited </w:t>
      </w:r>
      <w:r w:rsidRPr="00EC7814">
        <w:rPr>
          <w:rFonts w:eastAsia="Cambria"/>
          <w:u w:val="single"/>
        </w:rPr>
        <w:t>S</w:t>
      </w:r>
      <w:r w:rsidRPr="00EC7814">
        <w:rPr>
          <w:rFonts w:eastAsia="Cambria"/>
          <w:sz w:val="16"/>
        </w:rPr>
        <w:t xml:space="preserve">tates </w:t>
      </w:r>
      <w:r w:rsidRPr="00EC7814">
        <w:rPr>
          <w:rFonts w:eastAsia="Cambria"/>
          <w:u w:val="single"/>
        </w:rPr>
        <w:t>is trying to pursue AQAP, is through air attacks</w:t>
      </w:r>
      <w:r w:rsidRPr="00EC7814">
        <w:rPr>
          <w:rFonts w:eastAsia="Cambria"/>
          <w:sz w:val="16"/>
        </w:rPr>
        <w:t xml:space="preserve">. As mentioned earlier, the Obama administration is characterized by the extensive use of drones. Why this part of the strategy is particularly controversial is due to the fact that there have been reports of </w:t>
      </w:r>
      <w:r w:rsidRPr="00EC7814">
        <w:rPr>
          <w:rFonts w:eastAsia="Cambria"/>
          <w:u w:val="single"/>
        </w:rPr>
        <w:t>civilian deaths</w:t>
      </w:r>
      <w:r w:rsidRPr="00EC7814">
        <w:rPr>
          <w:rFonts w:eastAsia="Cambria"/>
          <w:sz w:val="16"/>
        </w:rPr>
        <w:t xml:space="preserve">. These </w:t>
      </w:r>
      <w:r w:rsidRPr="00EC7814">
        <w:rPr>
          <w:rFonts w:eastAsia="Cambria"/>
          <w:u w:val="single"/>
        </w:rPr>
        <w:t xml:space="preserve">have been used by AQAP to strengthen the </w:t>
      </w:r>
      <w:r w:rsidRPr="00EC7814">
        <w:rPr>
          <w:rFonts w:eastAsia="Cambria"/>
          <w:b/>
          <w:iCs/>
          <w:u w:val="single"/>
          <w:bdr w:val="single" w:color="auto" w:sz="8" w:space="0"/>
        </w:rPr>
        <w:t>anti-U.S. sentiment</w:t>
      </w:r>
      <w:r w:rsidRPr="00EC7814">
        <w:rPr>
          <w:rFonts w:eastAsia="Cambria"/>
          <w:u w:val="single"/>
        </w:rPr>
        <w:t xml:space="preserve"> and </w:t>
      </w:r>
      <w:r w:rsidRPr="00EC7814">
        <w:rPr>
          <w:rFonts w:eastAsia="Cambria"/>
          <w:b/>
          <w:iCs/>
          <w:u w:val="single"/>
          <w:bdr w:val="single" w:color="auto" w:sz="8" w:space="0"/>
        </w:rPr>
        <w:t>recruit</w:t>
      </w:r>
      <w:r w:rsidRPr="00EC7814">
        <w:rPr>
          <w:rFonts w:eastAsia="Cambria"/>
          <w:u w:val="single"/>
        </w:rPr>
        <w:t xml:space="preserve"> </w:t>
      </w:r>
      <w:r w:rsidRPr="00EC7814">
        <w:rPr>
          <w:rFonts w:eastAsia="Cambria"/>
          <w:sz w:val="16"/>
        </w:rPr>
        <w:t xml:space="preserve">13 (Sohlman 253: Swift 79). Despite the claims of the Obama administration that no strike is conducted unless there is near certainty, there are extensive reports denoting civilian casualties (The White House). Investigations by New America currently estimate the death toll of civilians at 87-93, and </w:t>
      </w:r>
      <w:r w:rsidRPr="00EC7814">
        <w:rPr>
          <w:rFonts w:eastAsia="Cambria"/>
          <w:u w:val="single"/>
        </w:rPr>
        <w:t xml:space="preserve">Long War Journal reports </w:t>
      </w:r>
      <w:r w:rsidRPr="00EC7814">
        <w:rPr>
          <w:rFonts w:eastAsia="Cambria"/>
          <w:sz w:val="16"/>
        </w:rPr>
        <w:t xml:space="preserve">around 105 </w:t>
      </w:r>
      <w:r w:rsidRPr="00EC7814">
        <w:rPr>
          <w:rFonts w:eastAsia="Cambria"/>
          <w:u w:val="single"/>
        </w:rPr>
        <w:t>civilian deaths</w:t>
      </w:r>
      <w:r w:rsidRPr="00EC7814">
        <w:rPr>
          <w:rFonts w:eastAsia="Cambria"/>
          <w:sz w:val="16"/>
        </w:rPr>
        <w:t xml:space="preserve">. The discrepancy is a result of the difficulty of verification (International Security: Roggio and Barry). The civilian deaths are problematic since they do not only impact AQAP but also the local population. As one tribesman noted after the U.S. targeted a member of AQAP with ‘collateral damage’: “You see the heads of those were killed here and there; you see children. And you cannot tell if this meat belongs to animals or human beings” (Johnsen 252). </w:t>
      </w:r>
      <w:r w:rsidRPr="00EC7814">
        <w:rPr>
          <w:rFonts w:eastAsia="Cambria"/>
          <w:u w:val="single"/>
        </w:rPr>
        <w:t xml:space="preserve">Such events, </w:t>
      </w:r>
      <w:r w:rsidRPr="00EC7814">
        <w:rPr>
          <w:rFonts w:eastAsia="Cambria"/>
          <w:sz w:val="16"/>
        </w:rPr>
        <w:t xml:space="preserve">according to Johnsen </w:t>
      </w:r>
      <w:r w:rsidRPr="00EC7814">
        <w:rPr>
          <w:rFonts w:eastAsia="Cambria"/>
          <w:u w:val="single"/>
        </w:rPr>
        <w:t xml:space="preserve">are fruitful for AQAP to base their propaganda on. </w:t>
      </w:r>
      <w:r w:rsidRPr="00EC7814">
        <w:rPr>
          <w:rFonts w:eastAsia="Cambria"/>
          <w:sz w:val="16"/>
        </w:rPr>
        <w:t xml:space="preserve">Drones are featured in AQAP propaganda films depicting AQAP members who survived attacks and condemn the civilian casualties. Such narratives are effective in </w:t>
      </w:r>
      <w:r w:rsidRPr="00EC7814">
        <w:rPr>
          <w:rFonts w:eastAsia="Cambria"/>
          <w:u w:val="single"/>
        </w:rPr>
        <w:t>creating public discontent and delegitimizing the regime</w:t>
      </w:r>
      <w:r w:rsidRPr="00EC7814">
        <w:rPr>
          <w:rFonts w:eastAsia="Cambria"/>
          <w:sz w:val="16"/>
        </w:rPr>
        <w:t xml:space="preserve"> (Swift 78: FrontLine: Al Qaeda in Yemen). In reaction to scholars such as Johnsen stating that the U.S. strikes are being used as recruitment tools, a report by the Homeland Security Policy Institute notes that his logic is horribly backwards. They stated that “The U.S. deploys drones where terrorist go …. The U.S. does not deploy drones to countries for the purpose of shooting at innocent people in the hopes of creating terrorists” (Watts and Cilluffo 8). The report furthermore notes that the reason why AQAP uses such events as propaganda method is to enrage local populations with the hope of diminishing the occurrence of such attacks. Additionally the report mentions that critics such as Scahill and Johnsen, see the AQAP’s use of drone strikes in propaganda as a justification for an end to this tactic (Watts and Cilluffo 8). However I would argue Johnsen and Scahill are not against drone strikes if they effectively kill terrorists, they are merely concerned with the civilian casualties and the possibility of AQAP profiting from such strikes. Additionally, according to fieldwork by Swift, it appears to be economic incentives opposed to popular resentment that is the main motivator for people to join AQAP. (Swift 79). It seems that the media exaggerates the extent to which the drone strikes and side-effects inspire people to join the organization. Furthermore was the biggest problem with drones according to various tribesmen, that 14 they remind the Yemenis that they do not have the capability to solve their own problems. As one of Swift’s interviewees noted, if these were Yemeni drones instead of American ones, there would not be a problem. Swift observed a similar sentiment from a member of the Yemeni Socialist Party who states that people do not resent the drone strikes if the target is a terrorist, however </w:t>
      </w:r>
      <w:r w:rsidRPr="00EC7814">
        <w:rPr>
          <w:rFonts w:eastAsia="Cambria"/>
          <w:b/>
          <w:bCs/>
          <w:u w:val="single"/>
        </w:rPr>
        <w:t xml:space="preserve">people resent the fact that outsiders are involved </w:t>
      </w:r>
      <w:r w:rsidRPr="00EC7814">
        <w:rPr>
          <w:rFonts w:eastAsia="Cambria"/>
          <w:sz w:val="16"/>
        </w:rPr>
        <w:t xml:space="preserve">(Swift 81). President Saleh seemed to be aware of this sentiment when he allowed the first drone strike in Yemen. He agreed to this on the condition that the strike would remain a secret. The U.S. drone shot the car where Hariti was in, killing him and five others. Soon after that a Yemeni team arrived to clean up the area so it would not be evident that this was the result of a drone strike. However the U.S. did not maintain its word and relatively soon after the kills were confirmed, the deputy Secretary of Defense went on air and took credit for the strikes. It is hard not to draw a connection to the fact this happened two days before the US midterm elections (Johnsen 123). Illustrating that the cooperation with the U.S. and Yemeni is not flawless, both states have different initial objectives. Although there is quite a substantial controversy about the use of drones, Terrill argues that they have played a crucial role in 2012 during the summer offensive. The Yemeni army had been severely damaged by AQAP’s insurgent force, resulting in 185 deaths. </w:t>
      </w:r>
      <w:r w:rsidRPr="00EC7814">
        <w:rPr>
          <w:rFonts w:eastAsia="Cambria"/>
          <w:u w:val="single"/>
        </w:rPr>
        <w:t>The fight between AQAP and the Yemeni army intensified, leading to many deaths in the Yemeni army</w:t>
      </w:r>
      <w:r w:rsidRPr="00EC7814">
        <w:rPr>
          <w:rFonts w:eastAsia="Cambria"/>
          <w:sz w:val="16"/>
        </w:rPr>
        <w:t xml:space="preserve"> in comparison to AQAP casualties (Terill 44). However the Yemeni government managed to fight back, arguably due to the U.S. drones that supported the Yemeni ground forces. At such a sensitive time, during a political transition, </w:t>
      </w:r>
      <w:r w:rsidRPr="00EC7814">
        <w:rPr>
          <w:rFonts w:eastAsia="Cambria"/>
          <w:b/>
          <w:bCs/>
          <w:u w:val="single"/>
        </w:rPr>
        <w:t xml:space="preserve">the defeat of the Yemeni military could have easily led to a great </w:t>
      </w:r>
      <w:r w:rsidRPr="00EC7814">
        <w:rPr>
          <w:rFonts w:eastAsia="Cambria"/>
          <w:b/>
          <w:iCs/>
          <w:u w:val="single"/>
          <w:bdr w:val="single" w:color="auto" w:sz="8" w:space="0"/>
        </w:rPr>
        <w:t>escalation</w:t>
      </w:r>
      <w:r w:rsidRPr="00EC7814">
        <w:rPr>
          <w:rFonts w:eastAsia="Cambria"/>
          <w:b/>
          <w:bCs/>
          <w:u w:val="single"/>
        </w:rPr>
        <w:t xml:space="preserve"> within Yemen.</w:t>
      </w:r>
      <w:r w:rsidRPr="00EC7814">
        <w:rPr>
          <w:rFonts w:eastAsia="Cambria"/>
          <w:sz w:val="16"/>
        </w:rPr>
        <w:t xml:space="preserve"> As Terill argues, </w:t>
      </w:r>
      <w:r w:rsidRPr="00EC7814">
        <w:rPr>
          <w:rFonts w:eastAsia="Cambria"/>
          <w:b/>
          <w:bCs/>
          <w:u w:val="single"/>
        </w:rPr>
        <w:t>this might have resulted into the</w:t>
      </w:r>
      <w:r w:rsidRPr="00EC7814">
        <w:rPr>
          <w:rFonts w:eastAsia="Cambria"/>
          <w:b/>
          <w:iCs/>
          <w:u w:val="single"/>
          <w:bdr w:val="single" w:color="auto" w:sz="8" w:space="0"/>
        </w:rPr>
        <w:t xml:space="preserve"> collapse</w:t>
      </w:r>
      <w:r w:rsidRPr="00EC7814">
        <w:rPr>
          <w:rFonts w:eastAsia="Cambria"/>
          <w:b/>
          <w:bCs/>
          <w:u w:val="single"/>
        </w:rPr>
        <w:t xml:space="preserve"> of the government</w:t>
      </w:r>
      <w:r w:rsidRPr="00EC7814">
        <w:rPr>
          <w:rFonts w:eastAsia="Cambria"/>
          <w:sz w:val="16"/>
        </w:rPr>
        <w:t xml:space="preserve"> (Terill 6). Furthermore assessing drones purely on their intended goal: killing the enemy, it can be argued to be an effective tool. However it is still a short term strategy and the consequences should be taken into account, the civilian deaths are highly problematic (Bakker 171: Faulkner and Gray 12). Moreover is the effect of the strikes on AQAP’s operational capabilities questionable. The impact of particularly targeted strikes in the past does not appear to influence AQAP to the desired extent</w:t>
      </w:r>
    </w:p>
    <w:p w:rsidRPr="00EC7814" w:rsidR="00EC7814" w:rsidP="00EC7814" w:rsidRDefault="00EC7814" w14:paraId="4C1938D6" w14:textId="77777777">
      <w:pPr>
        <w:rPr>
          <w:rFonts w:eastAsia="Cambria"/>
        </w:rPr>
      </w:pPr>
    </w:p>
    <w:p w:rsidRPr="00EC7814" w:rsidR="00EC7814" w:rsidP="00EC7814" w:rsidRDefault="00EC7814" w14:paraId="7EA648AC" w14:textId="77777777">
      <w:pPr>
        <w:rPr>
          <w:rFonts w:ascii="Calibri" w:hAnsi="Calibri" w:eastAsia="Cambria" w:cs="Calibri"/>
        </w:rPr>
      </w:pPr>
    </w:p>
    <w:p w:rsidRPr="00EC7814" w:rsidR="00EC7814" w:rsidP="00EC7814" w:rsidRDefault="00EC7814" w14:paraId="4C3EF402" w14:textId="77777777">
      <w:pPr>
        <w:keepNext/>
        <w:keepLines/>
        <w:pageBreakBefore/>
        <w:spacing w:before="40" w:after="0"/>
        <w:jc w:val="center"/>
        <w:outlineLvl w:val="2"/>
        <w:rPr>
          <w:rFonts w:ascii="Calibri" w:hAnsi="Calibri" w:eastAsia="MS Gothic" w:cs="Calibri"/>
          <w:b/>
          <w:sz w:val="32"/>
          <w:szCs w:val="24"/>
          <w:u w:val="single"/>
        </w:rPr>
      </w:pPr>
      <w:r w:rsidRPr="00EC7814">
        <w:rPr>
          <w:rFonts w:ascii="Calibri" w:hAnsi="Calibri" w:eastAsia="MS Gothic" w:cs="Calibri"/>
          <w:b/>
          <w:sz w:val="32"/>
          <w:szCs w:val="24"/>
          <w:u w:val="single"/>
        </w:rPr>
        <w:lastRenderedPageBreak/>
        <w:t>---AT: Saudi Key</w:t>
      </w:r>
    </w:p>
    <w:p w:rsidRPr="00EC7814" w:rsidR="00EC7814" w:rsidP="00EC7814" w:rsidRDefault="00EC7814" w14:paraId="2623BE94" w14:textId="77777777">
      <w:pPr>
        <w:keepNext/>
        <w:keepLines/>
        <w:spacing w:before="40" w:after="0"/>
        <w:outlineLvl w:val="3"/>
        <w:rPr>
          <w:rFonts w:ascii="Calibri" w:hAnsi="Calibri" w:eastAsia="MS Gothic" w:cs="Calibri"/>
          <w:b/>
          <w:iCs/>
          <w:sz w:val="26"/>
        </w:rPr>
      </w:pPr>
      <w:r w:rsidRPr="00EC7814">
        <w:rPr>
          <w:rFonts w:ascii="Calibri" w:hAnsi="Calibri" w:eastAsia="MS Gothic" w:cs="Calibri"/>
          <w:b/>
          <w:iCs/>
          <w:sz w:val="26"/>
        </w:rPr>
        <w:t>No risk of the turn – Saudi counter-terrorism is ineffective</w:t>
      </w:r>
    </w:p>
    <w:p w:rsidRPr="00EC7814" w:rsidR="00EC7814" w:rsidP="00EC7814" w:rsidRDefault="00EC7814" w14:paraId="4453030A" w14:textId="77777777">
      <w:pPr>
        <w:rPr>
          <w:rFonts w:ascii="Calibri" w:hAnsi="Calibri" w:eastAsia="Cambria" w:cs="Calibri"/>
          <w:sz w:val="16"/>
          <w:szCs w:val="16"/>
        </w:rPr>
      </w:pPr>
      <w:r w:rsidRPr="00EC7814">
        <w:rPr>
          <w:rFonts w:ascii="Calibri" w:hAnsi="Calibri" w:eastAsia="Cambria" w:cs="Calibri"/>
          <w:b/>
          <w:bCs/>
          <w:sz w:val="26"/>
        </w:rPr>
        <w:t>Graham and Ni Aolain 18,</w:t>
      </w:r>
      <w:r w:rsidRPr="00EC7814">
        <w:rPr>
          <w:rFonts w:ascii="Calibri" w:hAnsi="Calibri" w:eastAsia="Cambria" w:cs="Calibri"/>
        </w:rPr>
        <w:t xml:space="preserve"> </w:t>
      </w:r>
      <w:r w:rsidRPr="00EC7814">
        <w:rPr>
          <w:rFonts w:ascii="Calibri" w:hAnsi="Calibri" w:eastAsia="Cambria" w:cs="Calibri"/>
          <w:sz w:val="16"/>
          <w:szCs w:val="16"/>
        </w:rPr>
        <w:t>(12-02-2018, Bob Graham was a Democratic U.S. senator from Florida from 1987 to 2005 and chairman of the Senate Select Committee on Intelligence from 2001 to 2003. Fionnuala Ni Aolain is the U.N. special rapporteur on the promotion of human rights and fundamental freedoms while countering terrorism. “Saudi Arabia Still Isn’t Doing Enough to Fight the Financing of Terrorism, ”https://www.washingtonpost.com/opinions/global-opinions/saudi-arabia-still-isnt-doing-enough-to-fight-the-financing-of-terrorism/2019/02/19/bdb300d4-3454-11e9-a400-e481bf264fdc_story.html?utm_term=.7275d1cbd467, Accessed 07-27-2019)~JZC</w:t>
      </w:r>
    </w:p>
    <w:p w:rsidRPr="00EC7814" w:rsidR="00EC7814" w:rsidP="00EC7814" w:rsidRDefault="00EC7814" w14:paraId="3FA87737" w14:textId="77777777">
      <w:pPr>
        <w:rPr>
          <w:rFonts w:ascii="Calibri" w:hAnsi="Calibri" w:eastAsia="Cambria" w:cs="Calibri"/>
          <w:sz w:val="16"/>
        </w:rPr>
      </w:pPr>
      <w:r w:rsidRPr="00EC7814">
        <w:rPr>
          <w:rFonts w:ascii="Calibri" w:hAnsi="Calibri" w:eastAsia="Cambria" w:cs="Calibri"/>
          <w:sz w:val="16"/>
        </w:rPr>
        <w:t xml:space="preserve">In 1989, the Group of Seven countries launched the Financial Action Task Force (FATF), an intergovernmental group devoted to fighting money laundering. Among the challenges facing the FATF since its inception has been the effort to develop measures to prevent the financing of terrorism. Saudi Arabia is keen to join the task force, because this would ease access to global financial markets. Recently, the FATF undertook a review of Saudi Arabia’s efforts to combat terrorism financing. The resulting report identified a number of serious deficiencies. Saudi Arabia is now required to present an action plan outlining how it will address these problems before it can be admitted to the task force. It is important that the kingdom not be admitted until it has shown demonstrable progress in addressing these concerns. </w:t>
      </w:r>
      <w:r w:rsidRPr="00EC7814">
        <w:rPr>
          <w:rFonts w:ascii="Calibri" w:hAnsi="Calibri" w:eastAsia="Cambria" w:cs="Calibri"/>
          <w:u w:val="single"/>
        </w:rPr>
        <w:t>Terrorism financing originating in Saudi Arabia has been a significant source of funds for international terrorist organizations, including al-Qaeda.</w:t>
      </w:r>
      <w:r w:rsidRPr="00EC7814">
        <w:rPr>
          <w:rFonts w:ascii="Calibri" w:hAnsi="Calibri" w:eastAsia="Cambria" w:cs="Calibri"/>
          <w:sz w:val="16"/>
        </w:rPr>
        <w:t xml:space="preserve"> As the report noted, however, the </w:t>
      </w:r>
      <w:r w:rsidRPr="00EC7814">
        <w:rPr>
          <w:rFonts w:ascii="Calibri" w:hAnsi="Calibri" w:eastAsia="Cambria" w:cs="Calibri"/>
          <w:b/>
          <w:bCs/>
          <w:u w:val="single"/>
        </w:rPr>
        <w:t>Saudi authorities have focused</w:t>
      </w:r>
      <w:r w:rsidRPr="00EC7814">
        <w:rPr>
          <w:rFonts w:ascii="Calibri" w:hAnsi="Calibri" w:eastAsia="Cambria" w:cs="Calibri"/>
          <w:sz w:val="16"/>
        </w:rPr>
        <w:t xml:space="preserve"> their </w:t>
      </w:r>
      <w:r w:rsidRPr="00EC7814">
        <w:rPr>
          <w:rFonts w:ascii="Calibri" w:hAnsi="Calibri" w:eastAsia="Cambria" w:cs="Calibri"/>
          <w:b/>
          <w:bCs/>
          <w:u w:val="single"/>
        </w:rPr>
        <w:t>counterterrorism efforts almost exclusively on threats from within the kingdom</w:t>
      </w:r>
      <w:r w:rsidRPr="00EC7814">
        <w:rPr>
          <w:rFonts w:ascii="Calibri" w:hAnsi="Calibri" w:eastAsia="Cambria" w:cs="Calibri"/>
          <w:b/>
          <w:bCs/>
          <w:sz w:val="16"/>
        </w:rPr>
        <w:t xml:space="preserve">, </w:t>
      </w:r>
      <w:r w:rsidRPr="00EC7814">
        <w:rPr>
          <w:rFonts w:ascii="Calibri" w:hAnsi="Calibri" w:eastAsia="Cambria" w:cs="Calibri"/>
          <w:sz w:val="16"/>
        </w:rPr>
        <w:t xml:space="preserve">while </w:t>
      </w:r>
      <w:r w:rsidRPr="00EC7814">
        <w:rPr>
          <w:rFonts w:ascii="Calibri" w:hAnsi="Calibri" w:eastAsia="Cambria" w:cs="Calibri"/>
          <w:b/>
          <w:iCs/>
          <w:u w:val="single"/>
          <w:bdr w:val="single" w:color="auto" w:sz="8" w:space="0"/>
        </w:rPr>
        <w:t>doing little to tackle those outside the country’s borders</w:t>
      </w:r>
      <w:r w:rsidRPr="00EC7814">
        <w:rPr>
          <w:rFonts w:ascii="Calibri" w:hAnsi="Calibri" w:eastAsia="Cambria" w:cs="Calibri"/>
          <w:sz w:val="16"/>
        </w:rPr>
        <w:t xml:space="preserve">. According to the task force, only 10 percent of Saudi counterterrorism cases concern offenses committed outside the kingdom, and these prosecutions focus largely on offenses in the Middle East. “Given that the support for external terrorist groups is a </w:t>
      </w:r>
      <w:proofErr w:type="gramStart"/>
      <w:r w:rsidRPr="00EC7814">
        <w:rPr>
          <w:rFonts w:ascii="Calibri" w:hAnsi="Calibri" w:eastAsia="Cambria" w:cs="Calibri"/>
          <w:sz w:val="16"/>
        </w:rPr>
        <w:t>major .</w:t>
      </w:r>
      <w:proofErr w:type="gramEnd"/>
      <w:r w:rsidRPr="00EC7814">
        <w:rPr>
          <w:rFonts w:ascii="Calibri" w:hAnsi="Calibri" w:eastAsia="Cambria" w:cs="Calibri"/>
          <w:sz w:val="16"/>
        </w:rPr>
        <w:t> . . risk for the country,” the task force noted, “the overall number of cases pertaining to raising funds inside Saudi Arabia and transferring them outside the country is low.” The report also found that “</w:t>
      </w:r>
      <w:r w:rsidRPr="00EC7814">
        <w:rPr>
          <w:rFonts w:ascii="Calibri" w:hAnsi="Calibri" w:eastAsia="Cambria" w:cs="Calibri"/>
          <w:b/>
          <w:bCs/>
          <w:u w:val="single"/>
        </w:rPr>
        <w:t xml:space="preserve">Saudi Arabia has not yet tackled the risk of financing of terrorism by </w:t>
      </w:r>
      <w:r w:rsidRPr="00EC7814">
        <w:rPr>
          <w:rFonts w:ascii="Calibri" w:hAnsi="Calibri" w:eastAsia="Cambria" w:cs="Calibri"/>
          <w:b/>
          <w:iCs/>
          <w:u w:val="single"/>
          <w:bdr w:val="single" w:color="auto" w:sz="8" w:space="0"/>
        </w:rPr>
        <w:t>third-party and facilitators</w:t>
      </w:r>
      <w:r w:rsidRPr="00EC7814">
        <w:rPr>
          <w:rFonts w:ascii="Calibri" w:hAnsi="Calibri" w:eastAsia="Cambria" w:cs="Calibri"/>
          <w:b/>
          <w:bCs/>
          <w:u w:val="single"/>
        </w:rPr>
        <w:t>, and the financing by individuals for terrorist organizations outside the country</w:t>
      </w:r>
      <w:r w:rsidRPr="00EC7814">
        <w:rPr>
          <w:rFonts w:ascii="Calibri" w:hAnsi="Calibri" w:eastAsia="Cambria" w:cs="Calibri"/>
          <w:sz w:val="16"/>
        </w:rPr>
        <w:t xml:space="preserve">.” A 2009 diplomatic cable from then-Secretary of State Hillary Clinton, later published by WikiLeaks, described Saudi Arabia as “the most significant source of funding to Sunni terrorist groups worldwide.” The task force also raised concerns that </w:t>
      </w:r>
      <w:r w:rsidRPr="00EC7814">
        <w:rPr>
          <w:rFonts w:ascii="Calibri" w:hAnsi="Calibri" w:eastAsia="Cambria" w:cs="Calibri"/>
          <w:b/>
          <w:bCs/>
          <w:u w:val="single"/>
        </w:rPr>
        <w:t xml:space="preserve">the kingdom is not sanctioning individuals or requesting legal assistance from other states in a manner that effectively counters the serious threats of terrorist financing </w:t>
      </w:r>
      <w:r w:rsidRPr="00EC7814">
        <w:rPr>
          <w:rFonts w:ascii="Calibri" w:hAnsi="Calibri" w:eastAsia="Cambria" w:cs="Calibri"/>
          <w:sz w:val="16"/>
        </w:rPr>
        <w:t>in Saudi Arabia.</w:t>
      </w:r>
      <w:r w:rsidRPr="00EC7814">
        <w:rPr>
          <w:rFonts w:ascii="Calibri" w:hAnsi="Calibri" w:eastAsia="Cambria" w:cs="Calibri"/>
          <w:b/>
          <w:bCs/>
          <w:u w:val="single"/>
        </w:rPr>
        <w:t xml:space="preserve"> </w:t>
      </w:r>
      <w:r w:rsidRPr="00EC7814">
        <w:rPr>
          <w:rFonts w:ascii="Calibri" w:hAnsi="Calibri" w:eastAsia="Cambria" w:cs="Calibri"/>
          <w:sz w:val="16"/>
        </w:rPr>
        <w:t xml:space="preserve">If </w:t>
      </w:r>
      <w:r w:rsidRPr="00EC7814">
        <w:rPr>
          <w:rFonts w:ascii="Calibri" w:hAnsi="Calibri" w:eastAsia="Cambria" w:cs="Calibri"/>
          <w:u w:val="single"/>
        </w:rPr>
        <w:t>Saudi Arabia</w:t>
      </w:r>
      <w:r w:rsidRPr="00EC7814">
        <w:rPr>
          <w:rFonts w:ascii="Calibri" w:hAnsi="Calibri" w:eastAsia="Cambria" w:cs="Calibri"/>
          <w:sz w:val="16"/>
        </w:rPr>
        <w:t xml:space="preserve"> wishes to appropriately address the risk of terrorist financing, it </w:t>
      </w:r>
      <w:r w:rsidRPr="00EC7814">
        <w:rPr>
          <w:rFonts w:ascii="Calibri" w:hAnsi="Calibri" w:eastAsia="Cambria" w:cs="Calibri"/>
          <w:u w:val="single"/>
        </w:rPr>
        <w:t>must prosecute not just the foot soldiers but also the financiers who fuel terrorism around the world</w:t>
      </w:r>
      <w:r w:rsidRPr="00EC7814">
        <w:rPr>
          <w:rFonts w:ascii="Calibri" w:hAnsi="Calibri" w:eastAsia="Cambria" w:cs="Calibri"/>
          <w:sz w:val="16"/>
        </w:rPr>
        <w:t xml:space="preserve">. To do so in an effective manner, the Saudi authorities must amend their counterterrorism decrees. As the task force notes, the “overly broad definition of terrorism” in these decrees means that the authorities may “divert attention and resources to specious cases from more important cases.” This concern was highlighted in a submission by Ni Aolain, the U.N. special rapporteur on the promotion and protection of human rights and fundamental freedoms while countering terrorism and one of the co-authors of this op-ed. That report concluded that there is clear evidence that </w:t>
      </w:r>
      <w:r w:rsidRPr="00EC7814">
        <w:rPr>
          <w:rFonts w:ascii="Calibri" w:hAnsi="Calibri" w:eastAsia="Cambria" w:cs="Calibri"/>
          <w:u w:val="single"/>
        </w:rPr>
        <w:t>a significant number of individuals who have committed no crime</w:t>
      </w:r>
      <w:r w:rsidRPr="00EC7814">
        <w:rPr>
          <w:rFonts w:ascii="Calibri" w:hAnsi="Calibri" w:eastAsia="Cambria" w:cs="Calibri"/>
          <w:sz w:val="16"/>
        </w:rPr>
        <w:t xml:space="preserve"> — much less acts of terrorism — </w:t>
      </w:r>
      <w:r w:rsidRPr="00EC7814">
        <w:rPr>
          <w:rFonts w:ascii="Calibri" w:hAnsi="Calibri" w:eastAsia="Cambria" w:cs="Calibri"/>
          <w:u w:val="single"/>
        </w:rPr>
        <w:t xml:space="preserve">have been wrongfully tried under the </w:t>
      </w:r>
      <w:r w:rsidRPr="00EC7814">
        <w:rPr>
          <w:rFonts w:ascii="Calibri" w:hAnsi="Calibri" w:eastAsia="Cambria" w:cs="Calibri"/>
          <w:sz w:val="16"/>
        </w:rPr>
        <w:t xml:space="preserve">kingdom’s counterterrorism decrees in its </w:t>
      </w:r>
      <w:r w:rsidRPr="00EC7814">
        <w:rPr>
          <w:rFonts w:ascii="Calibri" w:hAnsi="Calibri" w:eastAsia="Cambria" w:cs="Calibri"/>
          <w:u w:val="single"/>
        </w:rPr>
        <w:t>Specialized Criminal Court.</w:t>
      </w:r>
      <w:r w:rsidRPr="00EC7814">
        <w:rPr>
          <w:rFonts w:ascii="Calibri" w:hAnsi="Calibri" w:eastAsia="Cambria" w:cs="Calibri"/>
          <w:sz w:val="16"/>
        </w:rPr>
        <w:t xml:space="preserve"> At the same time, there are grounds for concern that a significant number of individuals implicated in supporting internationally recognized terrorist groups have been released only to return to terrorist activity. Given the risk of radicalization in prison, it is important that Saudi authorities cease prosecuting innocent people for criticizing the kingdom and release those who have been wrongfully convicted. While Saudi Arabia has made progress in reforming its laws and prosecuting alleged acts of terrorism, the reasons cited above strongly suggest that this </w:t>
      </w:r>
      <w:r w:rsidRPr="00EC7814">
        <w:rPr>
          <w:rFonts w:ascii="Calibri" w:hAnsi="Calibri" w:eastAsia="Cambria" w:cs="Calibri"/>
          <w:u w:val="single"/>
        </w:rPr>
        <w:t>progress is,</w:t>
      </w:r>
      <w:r w:rsidRPr="00EC7814">
        <w:rPr>
          <w:rFonts w:ascii="Calibri" w:hAnsi="Calibri" w:eastAsia="Cambria" w:cs="Calibri"/>
          <w:sz w:val="16"/>
        </w:rPr>
        <w:t xml:space="preserve"> at least in part, </w:t>
      </w:r>
      <w:r w:rsidRPr="00EC7814">
        <w:rPr>
          <w:rFonts w:ascii="Calibri" w:hAnsi="Calibri" w:eastAsia="Cambria" w:cs="Calibri"/>
          <w:b/>
          <w:iCs/>
          <w:u w:val="single"/>
          <w:bdr w:val="single" w:color="auto" w:sz="8" w:space="0"/>
        </w:rPr>
        <w:t>illusory.</w:t>
      </w:r>
      <w:r w:rsidRPr="00EC7814">
        <w:rPr>
          <w:rFonts w:ascii="Calibri" w:hAnsi="Calibri" w:eastAsia="Cambria" w:cs="Calibri"/>
          <w:sz w:val="16"/>
        </w:rPr>
        <w:t xml:space="preserve"> To admit Saudi Arabia to the task force before it has addressed these shortcomings would send the message that what counts is a high number of prosecutions, regardless of their merits. The nation should not be admitted to the task force until it has amended its counterterrorism laws to focus on terrorism and demonstrated progress in prosecuting terrorism financing outside the region.</w:t>
      </w:r>
    </w:p>
    <w:p w:rsidRPr="00EC7814" w:rsidR="00EC7814" w:rsidP="00EC7814" w:rsidRDefault="00EC7814" w14:paraId="3CF257FD" w14:textId="77777777">
      <w:pPr>
        <w:rPr>
          <w:rFonts w:ascii="Calibri" w:hAnsi="Calibri" w:eastAsia="Cambria" w:cs="Calibri"/>
        </w:rPr>
      </w:pPr>
    </w:p>
    <w:p w:rsidRPr="00EC7814" w:rsidR="00EC7814" w:rsidP="00EC7814" w:rsidRDefault="00EC7814" w14:paraId="38266B0A" w14:textId="77777777">
      <w:pPr>
        <w:keepNext/>
        <w:keepLines/>
        <w:spacing w:before="40" w:after="0"/>
        <w:outlineLvl w:val="3"/>
        <w:rPr>
          <w:rFonts w:ascii="Calibri" w:hAnsi="Calibri" w:eastAsia="MS Gothic" w:cs="Calibri"/>
          <w:b/>
          <w:iCs/>
          <w:sz w:val="26"/>
        </w:rPr>
      </w:pPr>
      <w:r w:rsidRPr="00EC7814">
        <w:rPr>
          <w:rFonts w:ascii="Calibri" w:hAnsi="Calibri" w:eastAsia="MS Gothic" w:cs="Calibri"/>
          <w:b/>
          <w:iCs/>
          <w:sz w:val="26"/>
        </w:rPr>
        <w:t xml:space="preserve">Cooperation with Saudi Arabia’s </w:t>
      </w:r>
      <w:r w:rsidRPr="00EC7814">
        <w:rPr>
          <w:rFonts w:ascii="Calibri" w:hAnsi="Calibri" w:eastAsia="MS Gothic" w:cs="Calibri"/>
          <w:b/>
          <w:iCs/>
          <w:sz w:val="26"/>
          <w:u w:val="single"/>
        </w:rPr>
        <w:t>not key</w:t>
      </w:r>
      <w:r w:rsidRPr="00EC7814">
        <w:rPr>
          <w:rFonts w:ascii="Calibri" w:hAnsi="Calibri" w:eastAsia="MS Gothic" w:cs="Calibri"/>
          <w:b/>
          <w:iCs/>
          <w:sz w:val="26"/>
        </w:rPr>
        <w:t xml:space="preserve"> to counter-terrorism – they </w:t>
      </w:r>
      <w:r w:rsidRPr="00EC7814">
        <w:rPr>
          <w:rFonts w:ascii="Calibri" w:hAnsi="Calibri" w:eastAsia="MS Gothic" w:cs="Calibri"/>
          <w:b/>
          <w:iCs/>
          <w:sz w:val="26"/>
          <w:u w:val="single"/>
        </w:rPr>
        <w:t>don’t</w:t>
      </w:r>
      <w:r w:rsidRPr="00EC7814">
        <w:rPr>
          <w:rFonts w:ascii="Calibri" w:hAnsi="Calibri" w:eastAsia="MS Gothic" w:cs="Calibri"/>
          <w:b/>
          <w:iCs/>
          <w:sz w:val="26"/>
        </w:rPr>
        <w:t xml:space="preserve"> offer much</w:t>
      </w:r>
    </w:p>
    <w:p w:rsidRPr="00EC7814" w:rsidR="00EC7814" w:rsidP="00EC7814" w:rsidRDefault="00EC7814" w14:paraId="34E52837" w14:textId="77777777">
      <w:pPr>
        <w:rPr>
          <w:rFonts w:ascii="Calibri" w:hAnsi="Calibri" w:eastAsia="Cambria" w:cs="Calibri"/>
        </w:rPr>
      </w:pPr>
      <w:r w:rsidRPr="00EC7814">
        <w:rPr>
          <w:rFonts w:ascii="Calibri" w:hAnsi="Calibri" w:eastAsia="Cambria" w:cs="Calibri"/>
          <w:b/>
          <w:bCs/>
          <w:sz w:val="26"/>
        </w:rPr>
        <w:t>Khoury 18,</w:t>
      </w:r>
      <w:r w:rsidRPr="00EC7814">
        <w:rPr>
          <w:rFonts w:ascii="Calibri" w:hAnsi="Calibri" w:eastAsia="Cambria" w:cs="Calibri"/>
        </w:rPr>
        <w:t xml:space="preserve"> </w:t>
      </w:r>
      <w:r w:rsidRPr="00EC7814">
        <w:rPr>
          <w:rFonts w:ascii="Calibri" w:hAnsi="Calibri" w:eastAsia="Cambria" w:cs="Calibri"/>
          <w:sz w:val="16"/>
          <w:szCs w:val="16"/>
        </w:rPr>
        <w:t xml:space="preserve">(Nabeel, senior fellow at the Atlantic Council’s Rafik Hariri Center for the Middle East. A retired foreign service officer, Khoury has served as a spokesman for the Department of State in Iraq in 2003 and as Deputy Chief of Mission in Yemen, 2004-2007. Between 2008-2012, he was the director of the Near East South Asia office of the Bureau of Intelligence and Research (INR), 10-23-2018 "Oil, Arms, and Counterterrorism: A Look At Saudi Options and How Far the Kingdom May Go," Atlantic Council, </w:t>
      </w:r>
      <w:hyperlink w:history="1" r:id="rId218">
        <w:r w:rsidRPr="00EC7814">
          <w:rPr>
            <w:rFonts w:ascii="Calibri" w:hAnsi="Calibri" w:eastAsia="Cambria" w:cs="Calibri"/>
            <w:sz w:val="16"/>
            <w:szCs w:val="16"/>
          </w:rPr>
          <w:t>https://www.atlanticcouncil.org/blogs/new-atlanticist/oil-arms-and-counterterrorism-a-look-at-saudi-options-and-how-far-the-kingdom-may-go</w:t>
        </w:r>
      </w:hyperlink>
      <w:r w:rsidRPr="00EC7814">
        <w:rPr>
          <w:rFonts w:ascii="Calibri" w:hAnsi="Calibri" w:eastAsia="Cambria" w:cs="Calibri"/>
          <w:sz w:val="16"/>
          <w:szCs w:val="16"/>
        </w:rPr>
        <w:t>, Accessed 07-26-2019)~JZC</w:t>
      </w:r>
    </w:p>
    <w:p w:rsidRPr="00EC7814" w:rsidR="00EC7814" w:rsidP="00EC7814" w:rsidRDefault="00EC7814" w14:paraId="564487B1" w14:textId="77777777">
      <w:pPr>
        <w:rPr>
          <w:rFonts w:ascii="Calibri" w:hAnsi="Calibri" w:eastAsia="Cambria" w:cs="Calibri"/>
          <w:sz w:val="16"/>
        </w:rPr>
      </w:pPr>
      <w:r w:rsidRPr="00EC7814">
        <w:rPr>
          <w:rFonts w:ascii="Calibri" w:hAnsi="Calibri" w:eastAsia="Cambria" w:cs="Calibri"/>
          <w:sz w:val="16"/>
        </w:rPr>
        <w:lastRenderedPageBreak/>
        <w:t xml:space="preserve">Outside the obvious Saudi dependency on the United States to come to its defense in the highly unlikely scenario of a direct attack by Iran, </w:t>
      </w:r>
      <w:r w:rsidRPr="00EC7814">
        <w:rPr>
          <w:rFonts w:ascii="Calibri" w:hAnsi="Calibri" w:eastAsia="Cambria" w:cs="Calibri"/>
          <w:b/>
          <w:bCs/>
          <w:u w:val="single"/>
        </w:rPr>
        <w:t>counterterrorism collaboration is a double edged sword.</w:t>
      </w:r>
      <w:r w:rsidRPr="00EC7814">
        <w:rPr>
          <w:rFonts w:ascii="Calibri" w:hAnsi="Calibri" w:eastAsia="Cambria" w:cs="Calibri"/>
          <w:sz w:val="16"/>
        </w:rPr>
        <w:t xml:space="preserve"> The kingdom is much more vulnerable to terrorist attacks than the United States, being in the neighborhood where al Qaeda has long operated and where ISIS now remains, not only in Syria and Iraq, but more importantly next door in Yemen. All this to say that raising the specter of a cut-off of economic, military, and security cooperation by Saudi Arabia is bogus. It would be the equivalent of the proverbial cutting off one’s nose to spite one’s face. </w:t>
      </w:r>
      <w:r w:rsidRPr="00EC7814">
        <w:rPr>
          <w:rFonts w:ascii="Calibri" w:hAnsi="Calibri" w:eastAsia="Cambria" w:cs="Calibri"/>
          <w:b/>
          <w:bCs/>
          <w:u w:val="single"/>
        </w:rPr>
        <w:t>Saudi Arabia is much more dependent on the United States than the other way around.</w:t>
      </w:r>
      <w:r w:rsidRPr="00EC7814">
        <w:rPr>
          <w:rFonts w:ascii="Calibri" w:hAnsi="Calibri" w:eastAsia="Cambria" w:cs="Calibri"/>
          <w:sz w:val="16"/>
        </w:rPr>
        <w:t xml:space="preserve"> In weighting how much pressure to apply to affect Saudi behavior in the region, </w:t>
      </w:r>
      <w:r w:rsidRPr="00EC7814">
        <w:rPr>
          <w:rFonts w:ascii="Calibri" w:hAnsi="Calibri" w:eastAsia="Cambria" w:cs="Calibri"/>
          <w:b/>
          <w:bCs/>
          <w:u w:val="single"/>
        </w:rPr>
        <w:t xml:space="preserve">the Trump administration </w:t>
      </w:r>
      <w:r w:rsidRPr="00EC7814">
        <w:rPr>
          <w:rFonts w:ascii="Calibri" w:hAnsi="Calibri" w:eastAsia="Cambria" w:cs="Calibri"/>
          <w:b/>
          <w:iCs/>
          <w:u w:val="single"/>
          <w:bdr w:val="single" w:color="auto" w:sz="8" w:space="0"/>
        </w:rPr>
        <w:t>should not be overly concerned with losing significant equities,</w:t>
      </w:r>
      <w:r w:rsidRPr="00EC7814">
        <w:rPr>
          <w:rFonts w:ascii="Calibri" w:hAnsi="Calibri" w:eastAsia="Cambria" w:cs="Calibri"/>
          <w:sz w:val="16"/>
        </w:rPr>
        <w:t xml:space="preserve"> as has been repeatedly implied by Trump and by other administration officials.</w:t>
      </w:r>
    </w:p>
    <w:p w:rsidRPr="00EC7814" w:rsidR="00EC7814" w:rsidP="00EC7814" w:rsidRDefault="00EC7814" w14:paraId="701400FE" w14:textId="77777777"/>
    <w:p w:rsidR="00180FDF" w:rsidP="00180FDF" w:rsidRDefault="007B2D65" w14:paraId="50F2A587" w14:textId="20AD223C">
      <w:pPr>
        <w:pStyle w:val="Heading2"/>
      </w:pPr>
      <w:r>
        <w:lastRenderedPageBreak/>
        <w:t>***</w:t>
      </w:r>
      <w:r w:rsidR="00180FDF">
        <w:t>2AC Solvency</w:t>
      </w:r>
      <w:r w:rsidR="00E75C9E">
        <w:t>**</w:t>
      </w:r>
      <w:r>
        <w:t>*</w:t>
      </w:r>
    </w:p>
    <w:p w:rsidR="00180FDF" w:rsidP="00E75C9E" w:rsidRDefault="00E75C9E" w14:paraId="5C3C72E3" w14:textId="5EA88D73">
      <w:pPr>
        <w:pStyle w:val="Heading2"/>
      </w:pPr>
      <w:r>
        <w:lastRenderedPageBreak/>
        <w:t xml:space="preserve">2AC - </w:t>
      </w:r>
      <w:r w:rsidR="00180FDF">
        <w:t>Solvency/AT: Fill-in</w:t>
      </w:r>
    </w:p>
    <w:p w:rsidR="00180FDF" w:rsidP="00180FDF" w:rsidRDefault="00180FDF" w14:paraId="52408DDD" w14:textId="77777777">
      <w:pPr>
        <w:pStyle w:val="Heading4"/>
      </w:pPr>
      <w:r>
        <w:t>Ending arms sales solves – Saudi can’t maintain the war without them and no fill-in arguments, it would be too expensive and take too long</w:t>
      </w:r>
    </w:p>
    <w:p w:rsidR="00180FDF" w:rsidP="00180FDF" w:rsidRDefault="00180FDF" w14:paraId="118F4369" w14:textId="77777777"/>
    <w:p w:rsidR="00180FDF" w:rsidP="00180FDF" w:rsidRDefault="00180FDF" w14:paraId="4019CABE" w14:textId="77777777">
      <w:pPr>
        <w:rPr>
          <w:rStyle w:val="Style13ptBold"/>
        </w:rPr>
      </w:pPr>
      <w:r w:rsidRPr="0036132C">
        <w:rPr>
          <w:rStyle w:val="Style13ptBold"/>
        </w:rPr>
        <w:t>Deen, 4/26</w:t>
      </w:r>
    </w:p>
    <w:p w:rsidRPr="0036132C" w:rsidR="00180FDF" w:rsidP="00180FDF" w:rsidRDefault="00180FDF" w14:paraId="3883AC52" w14:textId="77777777">
      <w:pPr>
        <w:rPr>
          <w:rStyle w:val="Style13ptBold"/>
          <w:b w:val="0"/>
          <w:bCs w:val="0"/>
          <w:sz w:val="20"/>
          <w:szCs w:val="20"/>
        </w:rPr>
      </w:pPr>
      <w:r w:rsidRPr="0036132C">
        <w:rPr>
          <w:sz w:val="20"/>
          <w:szCs w:val="20"/>
        </w:rPr>
        <w:t xml:space="preserve">(Thalif, “US &amp; Western Arms in Yemen Conflict Signal Potential War Crime Charges,” Inter Press Service News Agency, 26 April 2019, </w:t>
      </w:r>
      <w:hyperlink w:history="1" r:id="rId219">
        <w:r w:rsidRPr="0036132C">
          <w:rPr>
            <w:rStyle w:val="Hyperlink"/>
            <w:sz w:val="20"/>
            <w:szCs w:val="20"/>
          </w:rPr>
          <w:t>http://www.ipsnews.net/2019/04/us-western-arms-yemen-conflict-signal-potential-war-crime-charges/</w:t>
        </w:r>
      </w:hyperlink>
      <w:r w:rsidRPr="0036132C">
        <w:rPr>
          <w:sz w:val="20"/>
          <w:szCs w:val="20"/>
        </w:rPr>
        <w:t>)</w:t>
      </w:r>
    </w:p>
    <w:p w:rsidR="00180FDF" w:rsidP="00180FDF" w:rsidRDefault="00180FDF" w14:paraId="2E76A2B4" w14:textId="77777777">
      <w:pPr>
        <w:rPr>
          <w:sz w:val="16"/>
        </w:rPr>
      </w:pPr>
      <w:r w:rsidRPr="0036132C">
        <w:rPr>
          <w:sz w:val="16"/>
        </w:rPr>
        <w:t xml:space="preserve">UNITED NATIONS, Apr 26 2019 (IPS) - When US political leaders urged the Trump administration to either reduce or cut off arms supplies to Saudi Arabia – largely as a punishment for its indiscriminate bombings of civilians in the four-year old military conflict in Yemen—President Trump provided a predictable response: “If we don’t sell arms to Saudi Arabia, the Chinese and the Russians will.” Perhaps in theory it’s plausible, but in practice </w:t>
      </w:r>
      <w:r w:rsidRPr="00B20D6A">
        <w:rPr>
          <w:rStyle w:val="Emphasis"/>
        </w:rPr>
        <w:t>it’s a long shot primarily because switching weapons systems from Western to Chinese and Russian arms— particularly in the middle of a devastating war– could be a long drawn out process since it involves maintenance, servicing, training, military advice and uninterrupted supplies of spares.</w:t>
      </w:r>
      <w:r w:rsidRPr="0036132C">
        <w:rPr>
          <w:sz w:val="16"/>
        </w:rPr>
        <w:t xml:space="preserve"> Asked for a response, Pieter Wezeman, Senior Researcher, Arms and Military Expenditure Programme at the Stockholm International Peace Research Institute (SIPRI), told IPS: “</w:t>
      </w:r>
      <w:r w:rsidRPr="0036132C">
        <w:rPr>
          <w:rStyle w:val="Emphasis"/>
        </w:rPr>
        <w:t>If</w:t>
      </w:r>
      <w:r w:rsidRPr="0036132C">
        <w:rPr>
          <w:sz w:val="16"/>
        </w:rPr>
        <w:t xml:space="preserve">, (very hypothetical) the </w:t>
      </w:r>
      <w:r w:rsidRPr="0036132C">
        <w:rPr>
          <w:rStyle w:val="Emphasis"/>
        </w:rPr>
        <w:t>USA</w:t>
      </w:r>
      <w:r w:rsidRPr="0036132C">
        <w:rPr>
          <w:sz w:val="16"/>
        </w:rPr>
        <w:t xml:space="preserve"> and the UK </w:t>
      </w:r>
      <w:r w:rsidRPr="0036132C">
        <w:rPr>
          <w:rStyle w:val="Emphasis"/>
        </w:rPr>
        <w:t>would stop supplying arms to Saudi</w:t>
      </w:r>
      <w:r w:rsidRPr="0036132C">
        <w:rPr>
          <w:sz w:val="16"/>
        </w:rPr>
        <w:t xml:space="preserve"> Arabia, </w:t>
      </w:r>
      <w:r w:rsidRPr="0036132C">
        <w:rPr>
          <w:rStyle w:val="Emphasis"/>
        </w:rPr>
        <w:t>this would be a major problem</w:t>
      </w:r>
      <w:r w:rsidRPr="0036132C">
        <w:rPr>
          <w:sz w:val="16"/>
        </w:rPr>
        <w:t xml:space="preserve"> for Saudi Arabia, </w:t>
      </w:r>
      <w:r w:rsidRPr="0036132C">
        <w:rPr>
          <w:rStyle w:val="Emphasis"/>
        </w:rPr>
        <w:t>in military and financial terms</w:t>
      </w:r>
      <w:r w:rsidRPr="0036132C">
        <w:rPr>
          <w:sz w:val="16"/>
        </w:rPr>
        <w:t xml:space="preserve">”. He pointed out that Saudi Arabia would find it very hard to maintain the US and UK weapons its armed forces largely rely on without the support of the large numbers of US and UK service personnel in the country right now. The Saudi military might be able to keep the weapons going for a while, but presumably at a much lower operational level. He </w:t>
      </w:r>
      <w:r w:rsidRPr="0036132C">
        <w:rPr>
          <w:rStyle w:val="Emphasis"/>
        </w:rPr>
        <w:t>said it will not only be very costly for Saudi Arabia to replace the expensive existing equipment — which is supposed to be in service for decades– but it also means that Chinese and Russian weapons will not be as high quality</w:t>
      </w:r>
      <w:r w:rsidRPr="0036132C">
        <w:rPr>
          <w:sz w:val="16"/>
        </w:rPr>
        <w:t xml:space="preserve"> as what Saudis now receive from the USA and Western Europe. And New York Times roving correspondent Nicholas Kristof says “some Saudis kept trying to suggest to me that if we block weapons sales to Riyadh, the kingdom will turn to Moscow.” “That’s absurd</w:t>
      </w:r>
      <w:r w:rsidRPr="0036132C">
        <w:rPr>
          <w:rStyle w:val="Emphasis"/>
        </w:rPr>
        <w:t>. It needs our spare parts and, more important, it buys our weapons because they come with an implicit guarantee that we will bail the Saudis out militarily</w:t>
      </w:r>
      <w:r w:rsidRPr="0036132C">
        <w:rPr>
          <w:sz w:val="16"/>
        </w:rPr>
        <w:t xml:space="preserve"> if they get into trouble with Iran.” In an oped piece, Kristof said </w:t>
      </w:r>
      <w:r w:rsidRPr="0036132C">
        <w:rPr>
          <w:rStyle w:val="Emphasis"/>
        </w:rPr>
        <w:t>the Saudi armed forces can’t even defeat a militia in Yemen</w:t>
      </w:r>
      <w:r w:rsidRPr="0036132C">
        <w:rPr>
          <w:sz w:val="16"/>
        </w:rPr>
        <w:t>. So, how could they stand up to Iran</w:t>
      </w:r>
      <w:proofErr w:type="gramStart"/>
      <w:r w:rsidRPr="0036132C">
        <w:rPr>
          <w:sz w:val="16"/>
        </w:rPr>
        <w:t>?,</w:t>
      </w:r>
      <w:proofErr w:type="gramEnd"/>
      <w:r w:rsidRPr="0036132C">
        <w:rPr>
          <w:sz w:val="16"/>
        </w:rPr>
        <w:t xml:space="preserve"> he asked.</w:t>
      </w:r>
      <w:r>
        <w:rPr>
          <w:sz w:val="16"/>
        </w:rPr>
        <w:t xml:space="preserve"> </w:t>
      </w:r>
      <w:r w:rsidRPr="0036132C">
        <w:rPr>
          <w:sz w:val="16"/>
        </w:rPr>
        <w:t xml:space="preserve">“That’s why </w:t>
      </w:r>
      <w:r w:rsidRPr="0036132C">
        <w:rPr>
          <w:rStyle w:val="Emphasis"/>
          <w:sz w:val="28"/>
          <w:szCs w:val="28"/>
        </w:rPr>
        <w:t>we have leverage over Saudi Arabia, not the other way around</w:t>
      </w:r>
      <w:r w:rsidRPr="0036132C">
        <w:rPr>
          <w:sz w:val="16"/>
        </w:rPr>
        <w:t xml:space="preserve">.” The next step, he argued, should </w:t>
      </w:r>
      <w:r w:rsidRPr="0036132C">
        <w:rPr>
          <w:rStyle w:val="Emphasis"/>
        </w:rPr>
        <w:t>be a suspension of arms sales until Saudi Arabia ends its war in Yemen,</w:t>
      </w:r>
      <w:r w:rsidRPr="0036132C">
        <w:rPr>
          <w:sz w:val="16"/>
        </w:rPr>
        <w:t xml:space="preserve"> for that war has made the US complicit in mass starvation. The Times said last year that some US lawmakers worry that American weapons were being used to commit war crimes in Yemen—including the intentional or unintentional bombings of funerals, weddings, factories and other civilian infrastructure—triggering condemnation from the United Nations and human rights groups who also accuse the Houthis of violating humanitarian laws of war and peace. In its </w:t>
      </w:r>
      <w:hyperlink w:tgtFrame="_blank" w:history="1" r:id="rId220">
        <w:r w:rsidRPr="0036132C">
          <w:rPr>
            <w:rStyle w:val="Hyperlink"/>
            <w:sz w:val="16"/>
          </w:rPr>
          <w:t>World Report 2017</w:t>
        </w:r>
      </w:hyperlink>
      <w:r w:rsidRPr="0036132C">
        <w:rPr>
          <w:sz w:val="16"/>
        </w:rPr>
        <w:t xml:space="preserve">, Human Rights Watch said </w:t>
      </w:r>
      <w:r w:rsidRPr="0036132C">
        <w:rPr>
          <w:rStyle w:val="Emphasis"/>
        </w:rPr>
        <w:t xml:space="preserve">the </w:t>
      </w:r>
      <w:hyperlink w:tgtFrame="_blank" w:history="1" r:id="rId221">
        <w:r w:rsidRPr="0036132C">
          <w:rPr>
            <w:rStyle w:val="Emphasis"/>
          </w:rPr>
          <w:t>Saudi Arabia</w:t>
        </w:r>
      </w:hyperlink>
      <w:r w:rsidRPr="0036132C">
        <w:rPr>
          <w:rStyle w:val="Emphasis"/>
        </w:rPr>
        <w:t xml:space="preserve">-led coalition has carried out military operations, </w:t>
      </w:r>
      <w:hyperlink w:tgtFrame="_blank" w:history="1" r:id="rId222">
        <w:r w:rsidRPr="0036132C">
          <w:rPr>
            <w:rStyle w:val="Emphasis"/>
          </w:rPr>
          <w:t>supported by</w:t>
        </w:r>
      </w:hyperlink>
      <w:r w:rsidRPr="0036132C">
        <w:rPr>
          <w:rStyle w:val="Emphasis"/>
        </w:rPr>
        <w:t xml:space="preserve"> the </w:t>
      </w:r>
      <w:hyperlink w:tgtFrame="_blank" w:history="1" r:id="rId223">
        <w:r w:rsidRPr="0036132C">
          <w:rPr>
            <w:rStyle w:val="Emphasis"/>
          </w:rPr>
          <w:t>United States</w:t>
        </w:r>
      </w:hyperlink>
      <w:r w:rsidRPr="0036132C">
        <w:rPr>
          <w:sz w:val="16"/>
        </w:rPr>
        <w:t xml:space="preserve"> and </w:t>
      </w:r>
      <w:hyperlink w:tgtFrame="_blank" w:history="1" r:id="rId224">
        <w:r w:rsidRPr="0036132C">
          <w:rPr>
            <w:rStyle w:val="Hyperlink"/>
            <w:sz w:val="16"/>
          </w:rPr>
          <w:t>United Kingdom</w:t>
        </w:r>
      </w:hyperlink>
      <w:r w:rsidRPr="0036132C">
        <w:rPr>
          <w:sz w:val="16"/>
        </w:rPr>
        <w:t xml:space="preserve">, against Houthi forces and forces loyal to former President Ali Abdullah Saleh since March 2015. The coalition has unlawfully attacked homes, markets, hospitals, schools, civilian businesses, and mosques, the report said. “None of the forces in Yemen’s conflict seem to fear being held to account for violating the laws of war,” said </w:t>
      </w:r>
      <w:hyperlink w:tgtFrame="_blank" w:history="1" r:id="rId225">
        <w:r w:rsidRPr="0036132C">
          <w:rPr>
            <w:rStyle w:val="Hyperlink"/>
            <w:sz w:val="16"/>
          </w:rPr>
          <w:t>Sarah Leah Whitson</w:t>
        </w:r>
      </w:hyperlink>
      <w:r w:rsidRPr="0036132C">
        <w:rPr>
          <w:sz w:val="16"/>
        </w:rPr>
        <w:t xml:space="preserve">, Middle East director at Human Rights Watch. “UN members need to press the parties to end the slaughter and the suffering of civilians.” Besides Saudi Arabia, the original coalition included the United Arab Emirates (UAE), Bahrain, Kuwait, Qatar (until 2017), Egypt, Jordan, Morocco, Senegal and Sudan. In a report released last February, Amnesty International (AI) said the weapons for the coalition, primarily to Saudi Arabia and UAE, have come mostly from Australia, Belgium, Brazil, Bulgaria, Czechia, France, Germany, South Africa, South Korea, Turkey, the UK and the US. The London-based AI called on all states to stop supplying arms to all parties to the conflict in Yemen “until there is no longer a substantial risk that such equipment would be used to commit or facilitate serious violations of international humanitarian and human rights law.” The only four countries that have announced suspending arms transfers to the UAE were Denmark, Finland, the Netherlands and Norway, according to AI. Asked how dependent Saudi Arabia is on US arms, Wezeman told IPS that </w:t>
      </w:r>
      <w:r w:rsidRPr="0036132C">
        <w:rPr>
          <w:rStyle w:val="Emphasis"/>
        </w:rPr>
        <w:t>US is by far the largest arms supplier to Saudi Arabia</w:t>
      </w:r>
      <w:r w:rsidRPr="0036132C">
        <w:rPr>
          <w:sz w:val="16"/>
        </w:rPr>
        <w:t>. SIPRI estimates that in 2014-18</w:t>
      </w:r>
      <w:r w:rsidRPr="0036132C">
        <w:rPr>
          <w:rStyle w:val="Emphasis"/>
        </w:rPr>
        <w:t xml:space="preserve">, the USA accounted for 68% of Saudi arms imports </w:t>
      </w:r>
      <w:r w:rsidRPr="0036132C">
        <w:rPr>
          <w:sz w:val="16"/>
        </w:rPr>
        <w:t xml:space="preserve">followed by the UK at a distant 16 per cent. Several other European countries accounted for most of the rest. China played a small role and Russia had not yet established itself as arms supplier to Saudi Arabia. Asked about the current state of US arms sales to Saudi Arabia, Wezeman said </w:t>
      </w:r>
      <w:r w:rsidRPr="0036132C">
        <w:rPr>
          <w:rStyle w:val="Emphasis"/>
        </w:rPr>
        <w:t>the US supplies all types of weapons to Saudi. But most important</w:t>
      </w:r>
      <w:r w:rsidRPr="0036132C">
        <w:rPr>
          <w:sz w:val="16"/>
        </w:rPr>
        <w:t xml:space="preserve"> in value of the weapons that have been or are to be delivered </w:t>
      </w:r>
      <w:r w:rsidRPr="0036132C">
        <w:rPr>
          <w:rStyle w:val="Emphasis"/>
        </w:rPr>
        <w:t xml:space="preserve">are F-15 </w:t>
      </w:r>
      <w:r w:rsidRPr="0036132C">
        <w:rPr>
          <w:rStyle w:val="Emphasis"/>
        </w:rPr>
        <w:lastRenderedPageBreak/>
        <w:t>combat aircraft</w:t>
      </w:r>
      <w:r w:rsidRPr="0036132C">
        <w:rPr>
          <w:sz w:val="16"/>
        </w:rPr>
        <w:t xml:space="preserve"> with a full set of advanced arms and Patriot and THAAD air defence systems. But the list also includes M1A2 tanks, frigates, reconnaissance planes, light armoured vehicles, communication equipment, and basically anything needed to equip modern armed forces. What is important is that </w:t>
      </w:r>
      <w:r w:rsidRPr="0036132C">
        <w:rPr>
          <w:rStyle w:val="Emphasis"/>
        </w:rPr>
        <w:t>these weapons come with a service package</w:t>
      </w:r>
      <w:r w:rsidRPr="0036132C">
        <w:rPr>
          <w:sz w:val="16"/>
        </w:rPr>
        <w:t xml:space="preserve">. Though exact data is scarce, the companies supplying the equipment also supply vital maintenance and repair services, he noted. Compare with what happened in Iran in 1979, which also was highly dependent on US and UK arms, Tehran had to figure out by itself how to operate the equipment. Possibly the Iranians were better prepared and trained for that than Saudi Arabia is now, but they struggled to continue to use the US equipment in the war with Iraq and had to resort to importing inferior weapons from China and North Korea. It is very likely, said Wezeman, that </w:t>
      </w:r>
      <w:r w:rsidRPr="0036132C">
        <w:rPr>
          <w:rStyle w:val="Emphasis"/>
        </w:rPr>
        <w:t>Russia and China</w:t>
      </w:r>
      <w:r w:rsidRPr="0036132C">
        <w:rPr>
          <w:sz w:val="16"/>
        </w:rPr>
        <w:t xml:space="preserve"> will happily step in and offer their weapons. However, it </w:t>
      </w:r>
      <w:r w:rsidRPr="0036132C">
        <w:rPr>
          <w:rStyle w:val="Emphasis"/>
        </w:rPr>
        <w:t>will take time before they can deliver large numbers of weapons and train the Saudi’s on new equipment based on different military doctrines.</w:t>
      </w:r>
      <w:r w:rsidRPr="0036132C">
        <w:rPr>
          <w:sz w:val="16"/>
        </w:rPr>
        <w:t xml:space="preserve"> A full </w:t>
      </w:r>
      <w:r w:rsidRPr="0036132C">
        <w:rPr>
          <w:rStyle w:val="Emphasis"/>
        </w:rPr>
        <w:t>transition will</w:t>
      </w:r>
      <w:r w:rsidRPr="0036132C">
        <w:rPr>
          <w:sz w:val="16"/>
        </w:rPr>
        <w:t xml:space="preserve"> probably </w:t>
      </w:r>
      <w:r w:rsidRPr="0036132C">
        <w:rPr>
          <w:rStyle w:val="Emphasis"/>
        </w:rPr>
        <w:t>take many years</w:t>
      </w:r>
      <w:r w:rsidRPr="0036132C">
        <w:rPr>
          <w:sz w:val="16"/>
        </w:rPr>
        <w:t>. There are several of other cases where states have shifted between different suppliers, with different levels of success, he pointed out. Warsaw pact countries moved to NATO weapons, over several decades. Venezuela switched from US equipment to Russian and Chinese over a period of roughly a decade. Citing conservative UN estimates, Ole Solvang, Policy Director at the Norwegian Refugee Council (NRC), told IPS some 17,700 civilians have been killed in the fighting in Yemen since 2015. An estimated 2,310 people have died from cholera according to the World Health Organisation (WHO), and 85,000 children under the age of five have died from starvation. Solvang said more bombs and weapons in Yemen will only mean more suffering and death. “</w:t>
      </w:r>
      <w:r w:rsidRPr="0036132C">
        <w:rPr>
          <w:rStyle w:val="Emphasis"/>
        </w:rPr>
        <w:t>By providing</w:t>
      </w:r>
      <w:r w:rsidRPr="0036132C">
        <w:rPr>
          <w:sz w:val="16"/>
        </w:rPr>
        <w:t xml:space="preserve"> such extensive </w:t>
      </w:r>
      <w:r w:rsidRPr="0036132C">
        <w:rPr>
          <w:rStyle w:val="Emphasis"/>
        </w:rPr>
        <w:t>military</w:t>
      </w:r>
      <w:r w:rsidRPr="0036132C">
        <w:rPr>
          <w:sz w:val="16"/>
        </w:rPr>
        <w:t xml:space="preserve"> and diplomatic </w:t>
      </w:r>
      <w:r w:rsidRPr="0036132C">
        <w:rPr>
          <w:rStyle w:val="Emphasis"/>
        </w:rPr>
        <w:t>support</w:t>
      </w:r>
      <w:r w:rsidRPr="0036132C">
        <w:rPr>
          <w:sz w:val="16"/>
        </w:rPr>
        <w:t xml:space="preserve"> for one side of the conflict, </w:t>
      </w:r>
      <w:r w:rsidRPr="0036132C">
        <w:rPr>
          <w:rStyle w:val="Emphasis"/>
        </w:rPr>
        <w:t xml:space="preserve">the United States is deepening and prolonging a crisis </w:t>
      </w:r>
      <w:r w:rsidRPr="0036132C">
        <w:rPr>
          <w:sz w:val="16"/>
        </w:rPr>
        <w:t>that has immediate and severe consequences for Yemen— and civilians are paying the price,” he noted. Described as one of the world’s least developed countries (LDCs) and the poorest in the Arab world, Yemen continues to be devastated by a war with no end in sight. Meanwhile, the results of a study commissioned by the UN Development Program (UNDP), released last week, confirm the worst: the ongoing conflict has reversed Yemen’s human development by 21 years. The study warns of exponentially growing impacts of conflict on human development. It projects that if the war ends in 2022, development gains will have been set back by 26 years — almost a generation. If it continues through 2030, that setback will increase to four decades. “The long-term impacts of conflict are vast and place it among the most destructive conflicts since the end of the Cold War,” warns the report; and further deterioration of the situation “will add significantly to prolonged human suffering, retard human development in Yemen, and could further deteriorate regional stability.” “Human development has not just been interrupted. It has been reversed,” said UNDP Yemen Resident Representative, Auke Lootsma. “Even if there were to be peace tomorrow, it could take decades for Yemen to return to pre-conflict levels of development. This is a big loss for the people of Yemen.”</w:t>
      </w:r>
    </w:p>
    <w:p w:rsidR="00E75C9E" w:rsidP="00E75C9E" w:rsidRDefault="00E75C9E" w14:paraId="5DD08031" w14:textId="70BF06A1">
      <w:pPr>
        <w:pStyle w:val="Heading2"/>
      </w:pPr>
      <w:r>
        <w:lastRenderedPageBreak/>
        <w:t>2AC AT: Circumvention - Trump</w:t>
      </w:r>
    </w:p>
    <w:p w:rsidR="00E75C9E" w:rsidP="00E75C9E" w:rsidRDefault="00E75C9E" w14:paraId="22D2C01A" w14:textId="77777777">
      <w:pPr>
        <w:pStyle w:val="Heading4"/>
      </w:pPr>
      <w:r>
        <w:t>Congress has the ability to limit the arm sale to Saudi Arabia and even to mitigate executive war power – it’s not being done now, that proves our inherency; we fiat the plan</w:t>
      </w:r>
    </w:p>
    <w:p w:rsidRPr="00D138B3" w:rsidR="00E75C9E" w:rsidP="00E75C9E" w:rsidRDefault="00E75C9E" w14:paraId="0A20794B" w14:textId="77777777">
      <w:r w:rsidRPr="00D138B3">
        <w:rPr>
          <w:rStyle w:val="Style13ptBold"/>
        </w:rPr>
        <w:t>Robiou, 7-16</w:t>
      </w:r>
      <w:r w:rsidRPr="00D138B3">
        <w:t>-2019; [MARCIA ROBIOU Abrams Journalism Fellow, FRONTLINE/Columbia Journalism School Fellowship</w:t>
      </w:r>
      <w:r>
        <w:t xml:space="preserve"> </w:t>
      </w:r>
      <w:r w:rsidRPr="00D138B3">
        <w:t>Abrams Journalism Abrams Journalism, "What You Need to Know About Trump's $8 Billion Saudi Arms Deal,", FRONTLINE, 7-16-2019, https://www.pbs.org/wgbh/frontline/article/saudi-arabia-arms-deal-trump-what-to-know/, shark]</w:t>
      </w:r>
    </w:p>
    <w:p w:rsidRPr="00D138B3" w:rsidR="00E75C9E" w:rsidP="00E75C9E" w:rsidRDefault="00E75C9E" w14:paraId="1AD9EF8A" w14:textId="77777777">
      <w:r w:rsidRPr="00D138B3">
        <w:rPr>
          <w:rStyle w:val="StyleUnderline"/>
        </w:rPr>
        <w:t>Will Congress be able to stop the emergency weapons deal?</w:t>
      </w:r>
      <w:r>
        <w:rPr>
          <w:rStyle w:val="StyleUnderline"/>
        </w:rPr>
        <w:t xml:space="preserve"> </w:t>
      </w:r>
      <w:r w:rsidRPr="00D138B3">
        <w:t>It’s unlikely.</w:t>
      </w:r>
      <w:r>
        <w:t xml:space="preserve"> </w:t>
      </w:r>
      <w:r w:rsidRPr="00D138B3">
        <w:rPr>
          <w:rStyle w:val="StyleUnderline"/>
        </w:rPr>
        <w:t>Last month, the Senate passed three bipartisan resolutions blocking the weapons deal but did not generate enough votes to override a presidential veto — neither did the House.</w:t>
      </w:r>
      <w:r>
        <w:rPr>
          <w:rStyle w:val="StyleUnderline"/>
        </w:rPr>
        <w:t xml:space="preserve"> </w:t>
      </w:r>
      <w:r w:rsidRPr="00D138B3">
        <w:t xml:space="preserve">However, </w:t>
      </w:r>
      <w:r w:rsidRPr="00D138B3">
        <w:rPr>
          <w:rStyle w:val="Emphasis"/>
        </w:rPr>
        <w:t>lawmakers have taken other paths to curb the president.</w:t>
      </w:r>
      <w:r>
        <w:rPr>
          <w:rStyle w:val="Emphasis"/>
        </w:rPr>
        <w:t xml:space="preserve"> </w:t>
      </w:r>
      <w:r w:rsidRPr="00D138B3">
        <w:rPr>
          <w:rStyle w:val="Emphasis"/>
        </w:rPr>
        <w:t>At the end of June, the Senate advanced bipartisan legislation that would limit the president’s authority to greenlight emergency arms sales without congressional input. The proposed law, the descriptively named Saudi Arabia False Emergencies Act, restricts such transactions to situations in which most of the weapons can be delivered within 60 days and that pose a clear physical threat.</w:t>
      </w:r>
      <w:r>
        <w:rPr>
          <w:rStyle w:val="Emphasis"/>
        </w:rPr>
        <w:t xml:space="preserve"> </w:t>
      </w:r>
      <w:r w:rsidRPr="00D138B3">
        <w:rPr>
          <w:rStyle w:val="StyleUnderline"/>
        </w:rPr>
        <w:t>The House also voted last month to repeal the 2001 Authorization for Use of Military Force, a law that has been criticized for granting the president too much power to authorize war.</w:t>
      </w:r>
      <w:r w:rsidRPr="00D138B3">
        <w:t xml:space="preserve"> Trump’s administration has been escalating tensions with Iran, leading to concerns that it will use the 9/11-era law to justify war. Presidents from both parties have invoked the AUMF at least 30 times to authorize troop deployments and other military actions across the globe.</w:t>
      </w:r>
      <w:r>
        <w:t xml:space="preserve"> This is the first time the House has successfully passed a repeal of the law since it was enacted in the wake of the terrorist attacks on September 11, 2001.</w:t>
      </w:r>
    </w:p>
    <w:p w:rsidR="00E75C9E" w:rsidP="00E75C9E" w:rsidRDefault="00E75C9E" w14:paraId="35C74AF0" w14:textId="77777777">
      <w:pPr>
        <w:pStyle w:val="Heading4"/>
      </w:pPr>
      <w:r>
        <w:t xml:space="preserve">The Aff isn’t extra-topical: it’s a commitment in following the statutes already on record – Congress gets to check the president, durable fiat resolves </w:t>
      </w:r>
    </w:p>
    <w:p w:rsidR="00E75C9E" w:rsidP="00E75C9E" w:rsidRDefault="00E75C9E" w14:paraId="3992AFCE" w14:textId="77777777">
      <w:r w:rsidRPr="005A3315">
        <w:t xml:space="preserve">CONOR </w:t>
      </w:r>
      <w:r w:rsidRPr="005A3315">
        <w:rPr>
          <w:rStyle w:val="Style13ptBold"/>
        </w:rPr>
        <w:t>FINNEGAN</w:t>
      </w:r>
      <w:r>
        <w:rPr>
          <w:rStyle w:val="Style13ptBold"/>
        </w:rPr>
        <w:t>,</w:t>
      </w:r>
      <w:r w:rsidRPr="005A3315">
        <w:rPr>
          <w:rStyle w:val="Style13ptBold"/>
        </w:rPr>
        <w:t xml:space="preserve"> Jul 10,</w:t>
      </w:r>
      <w:r w:rsidRPr="005A3315">
        <w:t xml:space="preserve"> 2019, 5:39 PM ET </w:t>
      </w:r>
      <w:r>
        <w:t>[</w:t>
      </w:r>
      <w:r w:rsidRPr="005A3315">
        <w:t xml:space="preserve">State Department reporter/producer at ABC News </w:t>
      </w:r>
      <w:hyperlink w:history="1" r:id="rId226">
        <w:r>
          <w:rPr>
            <w:rStyle w:val="Hyperlink"/>
          </w:rPr>
          <w:t>https://abcnews.go.com/Politics/follow-damn-law-cruz-joins-lawmakers-grilling-state/story?id=64248966</w:t>
        </w:r>
      </w:hyperlink>
      <w:r>
        <w:t xml:space="preserve"> shark]</w:t>
      </w:r>
    </w:p>
    <w:p w:rsidRPr="00E75C9E" w:rsidR="00E75C9E" w:rsidP="00E75C9E" w:rsidRDefault="00E75C9E" w14:paraId="4B6F4AC7" w14:textId="77777777">
      <w:pPr>
        <w:rPr>
          <w:sz w:val="16"/>
        </w:rPr>
      </w:pPr>
      <w:r w:rsidRPr="005A3315">
        <w:rPr>
          <w:rStyle w:val="StyleUnderline"/>
        </w:rPr>
        <w:t>Secretary of State Mike Pompeo declared in May there was an emergency that required the Trump administration to bypass congressional approval to sell Saudi Arabia and the United Arab Emirates $8 billion worth of arms</w:t>
      </w:r>
      <w:r w:rsidRPr="00E75C9E">
        <w:rPr>
          <w:sz w:val="16"/>
        </w:rPr>
        <w:t>.</w:t>
      </w:r>
      <w:r>
        <w:rPr>
          <w:rStyle w:val="StyleUnderline"/>
        </w:rPr>
        <w:t xml:space="preserve"> </w:t>
      </w:r>
      <w:r w:rsidRPr="00E75C9E">
        <w:rPr>
          <w:sz w:val="16"/>
        </w:rPr>
        <w:t xml:space="preserve">Forty-seven days later, none of the weapons have been transferred to either country, according to a top State Department official, </w:t>
      </w:r>
      <w:r w:rsidRPr="005A3315">
        <w:rPr>
          <w:rStyle w:val="StyleUnderline"/>
        </w:rPr>
        <w:t>drawing outrage from Republicans and Democrats in the Senate who said it undermines the administration's argument that there was an emergency.</w:t>
      </w:r>
      <w:r w:rsidRPr="00E75C9E">
        <w:rPr>
          <w:sz w:val="16"/>
        </w:rPr>
        <w:t xml:space="preserve"> "How would sales that will not be delivered for many, many, months immediately respond to an emergency?" asked </w:t>
      </w:r>
      <w:r w:rsidRPr="005A3315">
        <w:rPr>
          <w:rStyle w:val="Emphasis"/>
        </w:rPr>
        <w:t>Sen. Bob Menendez, the top Democrat on the Senate Foreign Relations Committee</w:t>
      </w:r>
      <w:r w:rsidRPr="00E75C9E">
        <w:rPr>
          <w:sz w:val="16"/>
        </w:rPr>
        <w:t xml:space="preserve">. "I urge you to take another look at the definition of 'emergency' and re-think your approach to engaging Congress." Menendez </w:t>
      </w:r>
      <w:r w:rsidRPr="005A3315">
        <w:rPr>
          <w:rStyle w:val="Emphasis"/>
        </w:rPr>
        <w:t>was one of several lawmakers who grilled R. Clarke Cooper, the Assistant Secretary of State</w:t>
      </w:r>
      <w:r w:rsidRPr="00E75C9E">
        <w:rPr>
          <w:sz w:val="16"/>
        </w:rPr>
        <w:t xml:space="preserve"> for Political-Military Affairs, on Wednesday</w:t>
      </w:r>
      <w:r w:rsidRPr="005A3315">
        <w:rPr>
          <w:rStyle w:val="Emphasis"/>
        </w:rPr>
        <w:t xml:space="preserve">. </w:t>
      </w:r>
      <w:r w:rsidRPr="005A3315">
        <w:rPr>
          <w:rStyle w:val="StyleUnderline"/>
        </w:rPr>
        <w:t>Cooper defended the administration's decision to use the emergency clause as necessary because of the imminent Iranian threat and the need to support the two American partners</w:t>
      </w:r>
      <w:r w:rsidRPr="00E75C9E">
        <w:rPr>
          <w:sz w:val="16"/>
        </w:rPr>
        <w:t xml:space="preserve">, even after the Senate passed resolutions of disapproval against every one of the sales -- 22 in total. While the emergency approval has allowed training and servicing missions to continue uninterrupted, according to Cooper, none of the military hardware had been transferred yet. Menendez added that only three out of eight sales of weapons or equipment had been formally submitted in a U.S. government contract -- something Cooper said he could not confirm. </w:t>
      </w:r>
      <w:r w:rsidRPr="005A3315">
        <w:rPr>
          <w:rStyle w:val="StyleUnderline"/>
        </w:rPr>
        <w:t>It wasn't just Democrats who laid into Cooper though.</w:t>
      </w:r>
      <w:r w:rsidRPr="00E75C9E">
        <w:rPr>
          <w:sz w:val="16"/>
        </w:rPr>
        <w:t xml:space="preserve"> </w:t>
      </w:r>
      <w:r w:rsidRPr="00BA55F5">
        <w:rPr>
          <w:rStyle w:val="Emphasis"/>
        </w:rPr>
        <w:t>Sen. Ted Cruz, R-Texas, said</w:t>
      </w:r>
      <w:r w:rsidRPr="00E75C9E">
        <w:rPr>
          <w:sz w:val="16"/>
        </w:rPr>
        <w:t xml:space="preserve"> he voted against the resolutions of disapproval because he agrees with the administration that the U.S. should arm its partner Saudi Arabia against Iranian aggression. But </w:t>
      </w:r>
      <w:r w:rsidRPr="00BA55F5">
        <w:rPr>
          <w:rStyle w:val="Emphasis"/>
        </w:rPr>
        <w:t xml:space="preserve">"the process that the State Department followed for </w:t>
      </w:r>
      <w:r w:rsidRPr="00BA55F5">
        <w:rPr>
          <w:rStyle w:val="Emphasis"/>
        </w:rPr>
        <w:lastRenderedPageBreak/>
        <w:t>these weapons sales ... was crap," he said, criticizing the decision to "circumvent the law and act unilaterally. ... It was foolishness."</w:t>
      </w:r>
      <w:r>
        <w:rPr>
          <w:rStyle w:val="Emphasis"/>
        </w:rPr>
        <w:t xml:space="preserve"> </w:t>
      </w:r>
      <w:r w:rsidRPr="00BA55F5">
        <w:rPr>
          <w:rStyle w:val="Emphasis"/>
        </w:rPr>
        <w:t>Cruz warned that if the administration made a similar move again, they would lose his and other Republicans' support</w:t>
      </w:r>
      <w:r w:rsidRPr="00E75C9E">
        <w:rPr>
          <w:sz w:val="16"/>
        </w:rPr>
        <w:t xml:space="preserve"> -- although Pompeo has already made clear that this was a one-time move. "The simpler process is follow the damn law and respect it," Cruz added. Immediately after, Democrat Chris Coons congratulated Cooper for "managing to achieve a rare moment of bipartisanship on this committee. I can tell you, it's not often that my colleague from Texas and I agree completely on a matter," eliciting laughs. Cooper deflected several questions about the Saudis and Emiratis' troubled histories with U.S. arms, especially their air war against Iran-supported Houthi rebels in neighboring Yemen. In one exchange, he refused to acknowledge data that civilian casualties from the two countries' airstrikes in Yemen had doubled in the last year, which an exasperated Sen. Chris Murphy called "maddening." Instead, Cooper defended the administration's record on pressing the Saudis and Emiratis on human rights in their societies while working with them on security challenges in the region: "We can do both," he said. But Congress has been increasingly concerned with President Trump's relationship, particularly with the Saudis, and the aggressive behavior of the kingdom's young Crown Prince Mohammed bin Salman, the de facto leader. In particular, lawmakers have said business as usual must end after the murder and dismemberment of Washington Post columnist Jamal Khashoggi by Saudi agents in the country's consulate in Istanbul. Instead, Trump and top aides like Pompeo have doubled down on the Saudi relationship and dismissed Congress's concerns. </w:t>
      </w:r>
      <w:r w:rsidRPr="00BA55F5">
        <w:rPr>
          <w:rStyle w:val="Emphasis"/>
        </w:rPr>
        <w:t>"The hearing we're having today is just the very tip of the iceberg about what Congress needs to do to exercise oversight about why there is such a departure from the ordinary course of business on matters of such national security sensitivity with respect to Saudi Arabia,</w:t>
      </w:r>
      <w:r w:rsidRPr="00E75C9E">
        <w:rPr>
          <w:sz w:val="16"/>
        </w:rPr>
        <w:t>" said Democrat Tim Kaine, noting the emergency arms sales, the transfer of nuclear technology to the Saudis, and refusal to make a determination on Prince Mohammed's role in Khashoggi's killing, among others.</w:t>
      </w:r>
    </w:p>
    <w:p w:rsidR="00E75C9E" w:rsidP="00E75C9E" w:rsidRDefault="00E75C9E" w14:paraId="07947F13" w14:textId="77777777">
      <w:pPr>
        <w:pStyle w:val="Heading4"/>
      </w:pPr>
      <w:r>
        <w:t xml:space="preserve">Congress has the ability to check Trump’s emergency security measures </w:t>
      </w:r>
      <w:proofErr w:type="gramStart"/>
      <w:r>
        <w:t>–  the</w:t>
      </w:r>
      <w:proofErr w:type="gramEnd"/>
      <w:r>
        <w:t xml:space="preserve"> Aff isn’t multi-action fiat, Congress already has the power to override his veto and halt sales</w:t>
      </w:r>
    </w:p>
    <w:p w:rsidRPr="004E3CB3" w:rsidR="00E75C9E" w:rsidP="00E75C9E" w:rsidRDefault="00E75C9E" w14:paraId="66DBBA04" w14:textId="77777777">
      <w:r w:rsidRPr="004E3CB3">
        <w:t xml:space="preserve">Elias </w:t>
      </w:r>
      <w:r w:rsidRPr="004E3CB3">
        <w:rPr>
          <w:rStyle w:val="Style13ptBold"/>
        </w:rPr>
        <w:t>Yousif, 7-9-</w:t>
      </w:r>
      <w:r w:rsidRPr="004E3CB3">
        <w:t>2019; [Elias Yousif</w:t>
      </w:r>
      <w:r>
        <w:t xml:space="preserve"> </w:t>
      </w:r>
      <w:r w:rsidRPr="004E3CB3">
        <w:t>Elias Yousif is an arms trade and security assistance researcher with the Center for International Policy's Security Assistance Monitor. Yousif previously worked in foreign affairs research and human rights advocacy at the Atlantic Council and Crisis Action., "Congress needs more authority in international arms sales,", TheHill, 7-9-2019, https://thehill.com/opinion/international/452290-congress-needs-more-authority-in-international-arms-sales, shark]</w:t>
      </w:r>
    </w:p>
    <w:p w:rsidRPr="00285020" w:rsidR="00E75C9E" w:rsidP="00E75C9E" w:rsidRDefault="00E75C9E" w14:paraId="167C1B8C" w14:textId="77777777">
      <w:pPr>
        <w:rPr>
          <w:rStyle w:val="Emphasis"/>
        </w:rPr>
      </w:pPr>
      <w:r w:rsidRPr="0032666A">
        <w:rPr>
          <w:sz w:val="14"/>
        </w:rPr>
        <w:t xml:space="preserve">Like no other time in recent memory, Congress is losing the war for its rightful place in American governance. </w:t>
      </w:r>
      <w:r w:rsidRPr="004E3CB3">
        <w:rPr>
          <w:rStyle w:val="StyleUnderline"/>
        </w:rPr>
        <w:t>President Trump’s distaste for the norms that have traditionally limited the authority of his office have battered the separation of powers, a founding principle of American political life and an essential bulwark against presidential overreach.</w:t>
      </w:r>
      <w:r w:rsidRPr="0032666A">
        <w:rPr>
          <w:sz w:val="14"/>
        </w:rPr>
        <w:t xml:space="preserve"> And </w:t>
      </w:r>
      <w:r w:rsidRPr="004E3CB3">
        <w:rPr>
          <w:rStyle w:val="Emphasis"/>
        </w:rPr>
        <w:t>when it comes to the weighty decision to transfer American weapons beyond our shores, our president has shown that the balance of power between the executive and legislative branches has come to list dangerously to one side.</w:t>
      </w:r>
      <w:r>
        <w:rPr>
          <w:rStyle w:val="Emphasis"/>
        </w:rPr>
        <w:t xml:space="preserve"> </w:t>
      </w:r>
      <w:r w:rsidRPr="0032666A">
        <w:rPr>
          <w:sz w:val="14"/>
        </w:rPr>
        <w:t xml:space="preserve">Indeed, </w:t>
      </w:r>
      <w:r w:rsidRPr="004E3CB3">
        <w:rPr>
          <w:rStyle w:val="Emphasis"/>
        </w:rPr>
        <w:t xml:space="preserve">the president’s unflinching and unrestrained determination to send armaments to Saudi Arabia and the United Arab Emirates — over the objections of lawmakers, civil society and the public at large — illustrates perfectly that, in the battle for the weapons </w:t>
      </w:r>
      <w:r w:rsidRPr="0024750A">
        <w:rPr>
          <w:rStyle w:val="Emphasis"/>
        </w:rPr>
        <w:t>of war, Congress has stumbled into its Waterloo.</w:t>
      </w:r>
      <w:r w:rsidRPr="0032666A">
        <w:rPr>
          <w:sz w:val="14"/>
        </w:rPr>
        <w:t xml:space="preserve"> If nothing else, the president’s recent efforts reflect just how much of </w:t>
      </w:r>
      <w:r w:rsidRPr="004E3CB3">
        <w:rPr>
          <w:rStyle w:val="Emphasis"/>
        </w:rPr>
        <w:t>Congress’ historical oversight of U.S. arms sales has been based on norms rather than laws, and on policy rather than on statute.</w:t>
      </w:r>
      <w:r>
        <w:rPr>
          <w:rStyle w:val="Emphasis"/>
        </w:rPr>
        <w:t xml:space="preserve"> </w:t>
      </w:r>
      <w:r w:rsidRPr="0032666A">
        <w:rPr>
          <w:sz w:val="14"/>
        </w:rPr>
        <w:t xml:space="preserve">In May, </w:t>
      </w:r>
      <w:r w:rsidRPr="004E3CB3">
        <w:rPr>
          <w:rStyle w:val="StyleUnderline"/>
        </w:rPr>
        <w:t>Trump</w:t>
      </w:r>
      <w:r w:rsidRPr="0032666A">
        <w:rPr>
          <w:sz w:val="14"/>
        </w:rPr>
        <w:t xml:space="preserve">, laying bare just how feeble Congress’ grip on the arms sales process really is, </w:t>
      </w:r>
      <w:r w:rsidRPr="004E3CB3">
        <w:rPr>
          <w:rStyle w:val="StyleUnderline"/>
        </w:rPr>
        <w:t>declared an “emergency” that bypassed the legally required congressional review process and expedited the transfer of weapons to Abu Dhabi and Riyadh</w:t>
      </w:r>
      <w:r w:rsidRPr="0032666A">
        <w:rPr>
          <w:sz w:val="14"/>
        </w:rPr>
        <w:t xml:space="preserve"> that will likely find their way to the frontlines of Yemen’s civil war. </w:t>
      </w:r>
      <w:r w:rsidRPr="0024750A">
        <w:rPr>
          <w:rStyle w:val="Emphasis"/>
        </w:rPr>
        <w:t>Though the invocation of the president’s emergency authority was a flagrant breach of traditional norms, it offers a revealing insight: We have endowed Congress with insufficient statutory authority to play a meaningful role in overseeing and scrutinizing the arms sales process.</w:t>
      </w:r>
      <w:r>
        <w:rPr>
          <w:rStyle w:val="Emphasis"/>
        </w:rPr>
        <w:t xml:space="preserve"> </w:t>
      </w:r>
      <w:r w:rsidRPr="0024750A">
        <w:rPr>
          <w:rStyle w:val="StyleUnderline"/>
        </w:rPr>
        <w:t xml:space="preserve">Under the </w:t>
      </w:r>
      <w:r w:rsidRPr="0032666A">
        <w:rPr>
          <w:sz w:val="14"/>
        </w:rPr>
        <w:t>Arms Export Control Act (</w:t>
      </w:r>
      <w:r w:rsidRPr="0024750A">
        <w:rPr>
          <w:rStyle w:val="StyleUnderline"/>
        </w:rPr>
        <w:t>AECA</w:t>
      </w:r>
      <w:r w:rsidRPr="0032666A">
        <w:rPr>
          <w:sz w:val="14"/>
        </w:rPr>
        <w:t xml:space="preserve">), the principal piece of </w:t>
      </w:r>
      <w:r w:rsidRPr="0024750A">
        <w:rPr>
          <w:rStyle w:val="StyleUnderline"/>
        </w:rPr>
        <w:t>legislation governing the U.S. arms trade, Congress is enshrined as an important arbiter in the arms sales process</w:t>
      </w:r>
      <w:r w:rsidRPr="0032666A">
        <w:rPr>
          <w:sz w:val="14"/>
        </w:rPr>
        <w:t xml:space="preserve">. </w:t>
      </w:r>
      <w:r w:rsidRPr="0024750A">
        <w:rPr>
          <w:rStyle w:val="Emphasis"/>
        </w:rPr>
        <w:t>While the executive branch develops arms sales proposals</w:t>
      </w:r>
      <w:r w:rsidRPr="0032666A">
        <w:rPr>
          <w:sz w:val="14"/>
        </w:rPr>
        <w:t xml:space="preserve">, it is through Congress that the public gets its so sole input into the process. Congress is where elected officials, representing the American people, can voice their concerns. Unfortunately, </w:t>
      </w:r>
      <w:r w:rsidRPr="0024750A">
        <w:rPr>
          <w:rStyle w:val="Emphasis"/>
        </w:rPr>
        <w:t xml:space="preserve">the structure of the law effectively ensures that, when the administration wants to push guns, bombs and other weapons systems to far-flung parts of the world, there is little </w:t>
      </w:r>
      <w:r w:rsidRPr="0024750A">
        <w:rPr>
          <w:rStyle w:val="Emphasis"/>
        </w:rPr>
        <w:lastRenderedPageBreak/>
        <w:t>lawmakers can do to stop them.</w:t>
      </w:r>
      <w:r>
        <w:rPr>
          <w:rStyle w:val="Emphasis"/>
        </w:rPr>
        <w:t xml:space="preserve"> </w:t>
      </w:r>
      <w:r w:rsidRPr="0024750A">
        <w:rPr>
          <w:rStyle w:val="StyleUnderline"/>
        </w:rPr>
        <w:t xml:space="preserve">Under the law, Congress must receive a 30-day formal notification before a sale can proceed, giving them an opportunity to block the sale through a joint resolution of disapproval, requiring a majority in both bodies of Congress to take effect. </w:t>
      </w:r>
      <w:r w:rsidRPr="0032666A">
        <w:rPr>
          <w:sz w:val="14"/>
        </w:rPr>
        <w:t xml:space="preserve">As if passage of bicameral legislation was not enough of a barrier, </w:t>
      </w:r>
      <w:r w:rsidRPr="0024750A">
        <w:rPr>
          <w:rStyle w:val="Emphasis"/>
        </w:rPr>
        <w:t>the bill can then be vetoed by the president who, presumably, supports his or her own proposed arms sale.</w:t>
      </w:r>
      <w:r w:rsidRPr="0032666A">
        <w:rPr>
          <w:sz w:val="14"/>
        </w:rPr>
        <w:t xml:space="preserve"> </w:t>
      </w:r>
      <w:r w:rsidRPr="0024750A">
        <w:rPr>
          <w:rStyle w:val="Emphasis"/>
        </w:rPr>
        <w:t>Congress must then muster a two-thirds majority in both houses to override the president, something that has occurred in fewer than 10 percent of all presidential vetoes and has never successfully been done with respect to arms sales.</w:t>
      </w:r>
      <w:r>
        <w:rPr>
          <w:rStyle w:val="Emphasis"/>
        </w:rPr>
        <w:t xml:space="preserve"> </w:t>
      </w:r>
      <w:r w:rsidRPr="0024750A">
        <w:rPr>
          <w:rStyle w:val="StyleUnderline"/>
        </w:rPr>
        <w:t>Under previous administrations, an informal negotiation process between Congress and the White House moderated the overwhelming statutory power of the executive branch.</w:t>
      </w:r>
      <w:r w:rsidRPr="0032666A">
        <w:rPr>
          <w:sz w:val="14"/>
        </w:rPr>
        <w:t xml:space="preserve"> </w:t>
      </w:r>
      <w:r w:rsidRPr="0024750A">
        <w:rPr>
          <w:rStyle w:val="Emphasis"/>
        </w:rPr>
        <w:t>The normative system ensured that sales were only introduced once a consensus had formed that lawmakers would approve them.</w:t>
      </w:r>
      <w:r w:rsidRPr="0032666A">
        <w:rPr>
          <w:sz w:val="14"/>
        </w:rPr>
        <w:t xml:space="preserve"> </w:t>
      </w:r>
      <w:r w:rsidRPr="0024750A">
        <w:rPr>
          <w:rStyle w:val="Emphasis"/>
        </w:rPr>
        <w:t>Congressional concerns were</w:t>
      </w:r>
      <w:r w:rsidRPr="0032666A">
        <w:rPr>
          <w:sz w:val="14"/>
        </w:rPr>
        <w:t xml:space="preserve"> addressed before the formal notification and accounted for within the administration’s deliberations. Though imperfect, </w:t>
      </w:r>
      <w:r w:rsidRPr="0024750A">
        <w:rPr>
          <w:rStyle w:val="Emphasis"/>
        </w:rPr>
        <w:t>the practice acted as a check on an administration’s sales authority and theoretically gave Congress the power to indefinitely prevent certification.</w:t>
      </w:r>
      <w:r>
        <w:rPr>
          <w:rStyle w:val="Emphasis"/>
        </w:rPr>
        <w:t xml:space="preserve"> </w:t>
      </w:r>
      <w:r w:rsidRPr="0032666A">
        <w:rPr>
          <w:sz w:val="14"/>
        </w:rPr>
        <w:t xml:space="preserve">But because this was an informal system, predicated on executive deference to its co-equal branch of government, we should not be surprised that Trump has shown little patience for it. Instead, we are forced now to rely on the letter of the law — which all but ensures that this administration, and any subsequent one, can sell arms when and to whom it wants without respect to the wishes of Congress or the public. That has to change. The humanitarian crisis in Yemen, where precision munitions provided by the United States have killed scores of civilians, is just the latest theater of war where American armaments are contributing to abuses of human rights and international humanitarian law, and it is unlikely to be the last. </w:t>
      </w:r>
      <w:r w:rsidRPr="00285020">
        <w:rPr>
          <w:rStyle w:val="StyleUnderline"/>
        </w:rPr>
        <w:t>Congress was granted a role in the arms sales process for good reason. Public scrutiny of arms sales is an indispensable insurance policy against irresponsible transactions that, for the sake of momentary expedience, risk ethical, moral and strategic compromises.</w:t>
      </w:r>
      <w:r>
        <w:rPr>
          <w:rStyle w:val="StyleUnderline"/>
        </w:rPr>
        <w:t xml:space="preserve"> </w:t>
      </w:r>
      <w:r w:rsidRPr="0032666A">
        <w:rPr>
          <w:sz w:val="14"/>
        </w:rPr>
        <w:t xml:space="preserve">For the American people, it is our sole window into an otherwise opaque world. We can’t allow it to be closed. Lawmakers who are now working to retroactively block arms sales to Saudi Arabia and the UAE should consider adding caveats to the president’s emergency authority. The Saudi Arabia False Emergencies (SAFE) Act, recently taken up by the Senate, is a good start, and a promising opening salvo for their recuperation of authority over arms transfer decision-making. More importantly, the bipartisan frustration with the president’s insistence on sending weapons over the heads of lawmakers should catalyze a serious conversation on how the sales process is vetted under the watchful gaze of the public eye, and just how much power should be vested in the executive branch. Wednesday’s Senate Foreign Relations Committee hearing on the president’s emergency declaration that expedited arms shipments to the Gulf should serve as the new frontline in Congress’s tug of war with the White House. Lawmakers should not only demand answers on this specific episode, but also draw a line in the sand for their own authority in the broader arms sales process. Ultimately, in an era of partisanship, enshrining a more direct role for lawmakers in the arms sales process is a good opportunity for bipartisan consensus. </w:t>
      </w:r>
      <w:r w:rsidRPr="00285020">
        <w:rPr>
          <w:rStyle w:val="Emphasis"/>
        </w:rPr>
        <w:t>With a president who has shown norms to be insufficient a check on executive power, it is high time that lawmakers make a final stand for their role as arbiters of the exports that enable warfare and conflict across the globe.</w:t>
      </w:r>
      <w:r>
        <w:rPr>
          <w:rStyle w:val="Emphasis"/>
        </w:rPr>
        <w:t xml:space="preserve"> </w:t>
      </w:r>
    </w:p>
    <w:p w:rsidRPr="0076242A" w:rsidR="00E75C9E" w:rsidP="00E75C9E" w:rsidRDefault="00E75C9E" w14:paraId="32399982" w14:textId="77777777">
      <w:pPr>
        <w:pStyle w:val="Heading4"/>
      </w:pPr>
      <w:r>
        <w:t>Current Dem efforts prove that Congressional measures can check Trump’s ability to circumvent Aff by ending AUMF</w:t>
      </w:r>
    </w:p>
    <w:p w:rsidRPr="005D719F" w:rsidR="00E75C9E" w:rsidP="00E75C9E" w:rsidRDefault="00E75C9E" w14:paraId="66C2ED49" w14:textId="77777777">
      <w:r w:rsidRPr="005D719F">
        <w:t xml:space="preserve">Matt </w:t>
      </w:r>
      <w:r w:rsidRPr="005D719F">
        <w:rPr>
          <w:rStyle w:val="Style13ptBold"/>
        </w:rPr>
        <w:t>Laslo, 7-26</w:t>
      </w:r>
      <w:r w:rsidRPr="005D719F">
        <w:t>-2019; [Matt Laslo, "This Is Congress' Last Chance to Exert Control Over Trump in the Middle East,", VICE News, 7-26-2019, https://news.vice.com/en_us/article/bj9wx4/this-is-congress-last-chance-to-exert-control-over-trump-in-the-middle-east, shark]</w:t>
      </w:r>
    </w:p>
    <w:p w:rsidRPr="00E75C9E" w:rsidR="00E75C9E" w:rsidP="00E75C9E" w:rsidRDefault="00E75C9E" w14:paraId="5F15FA49" w14:textId="77777777">
      <w:pPr>
        <w:rPr>
          <w:sz w:val="16"/>
        </w:rPr>
      </w:pPr>
      <w:r w:rsidRPr="00E75C9E">
        <w:rPr>
          <w:sz w:val="16"/>
        </w:rPr>
        <w:t xml:space="preserve">This Is Congress’ Last Chance to Exert Itself Over Trump in the Middle East. WASHINGTON — This week President </w:t>
      </w:r>
      <w:r w:rsidRPr="005D719F">
        <w:rPr>
          <w:rStyle w:val="StyleUnderline"/>
        </w:rPr>
        <w:t>Trump vetoed three bipartisan measures intended to block the sale of $8 billion in arms to Saudi Arabia and the United Arab Emirates.</w:t>
      </w:r>
      <w:r>
        <w:rPr>
          <w:rStyle w:val="StyleUnderline"/>
        </w:rPr>
        <w:t xml:space="preserve"> </w:t>
      </w:r>
      <w:r w:rsidRPr="005D719F">
        <w:rPr>
          <w:rStyle w:val="Emphasis"/>
        </w:rPr>
        <w:t>But Congress has one last best chance to assert itself over Trump’s often erratic foreign policy in the Middle East:</w:t>
      </w:r>
      <w:r w:rsidRPr="00E75C9E">
        <w:rPr>
          <w:sz w:val="16"/>
        </w:rPr>
        <w:t xml:space="preserve"> the National Defense Authorization bill. The measure is seen as a must-pass, and both chambers have already passed conflicting measures. Now they must combine the two. The House package is $733 billion, and the Senate’s is $750 billion, which is in line with what Trump has requested. So there’s plenty of negotiating room, if Democrats play hardball. </w:t>
      </w:r>
      <w:r w:rsidRPr="005D719F">
        <w:rPr>
          <w:rStyle w:val="StyleUnderline"/>
        </w:rPr>
        <w:t xml:space="preserve">In order to get anti-war Democrats to sign off, </w:t>
      </w:r>
      <w:r w:rsidRPr="005D719F">
        <w:rPr>
          <w:rStyle w:val="Emphasis"/>
        </w:rPr>
        <w:t>House</w:t>
      </w:r>
      <w:r w:rsidRPr="005D719F">
        <w:rPr>
          <w:rStyle w:val="StyleUnderline"/>
        </w:rPr>
        <w:t xml:space="preserve"> party </w:t>
      </w:r>
      <w:r w:rsidRPr="005D719F">
        <w:rPr>
          <w:rStyle w:val="Emphasis"/>
        </w:rPr>
        <w:t>leaders agreed to give progressives votes on measures to cut off arms sales to Saudi Arabia and ban the administration from starting a war with Iran without the approval of Congress, and another one that ends the 2001 Authorization for Use of Military Force.</w:t>
      </w:r>
      <w:r w:rsidRPr="00E75C9E">
        <w:rPr>
          <w:sz w:val="16"/>
        </w:rPr>
        <w:t xml:space="preserve"> All passed, and in the end, only eight Democrats joined every Republican in voting against the bill. Now the anti-war provisions are vital to maintain Democratic support for the final version. “They’re important because they’re in the context of an administration that is not taking authorization of Congress for military force in other parts of the world and that’s true in Yemen, it’s true in Iran, it’s true in Venezuela,” Rep. Pramila Jayapal (D-Wash.), a co-chair of the Progressive Caucus, told VICE News at the Capitol. “There’s a lot of places where Congress is just being left out by a lawless administration, so I think that’s a lot of the context particularly for limiting the use of military force in other parts of the world.” But Trump and his allies in the GOP-controlled Senate are also girding for battle. “If they put something like that in there, it’s a poison pill for the bill,” Sen. James Risch (R-Idaho), the chair of the Senate Foreign Relations Committee, told VICE News. “It’s that simple.” </w:t>
      </w:r>
      <w:r w:rsidRPr="00E75C9E">
        <w:rPr>
          <w:sz w:val="16"/>
        </w:rPr>
        <w:lastRenderedPageBreak/>
        <w:t xml:space="preserve">“This is the single and best vehicle to prevent another Middle East war.” It’s unlikely that House Democrats will be able to get all three of those measures to tie Trump’s hands included in the final bill, so now lawmakers are debating which one — or ones — they think have the best chance of garnering a presidential signature. “I think the Iran one is very important, because if the leadership can say this is the single and best vehicle to prevent another Middle East war it becomes a very compelling case to vote for the NDAA,” Rep. Ro Khanna (D-Calif.), the author of the Iran measure, told VICE News just off the House floor. And Khanna’s amendment got support from 27 Republicans, which Khanna says is important as they go into negotiations with the Senate. “It reminds the president that the American people, both Democrats and Republicans, don’t want another war in the Middle East,” Khanna said. “The president was fully aware of this. This is what he said when he campaigned, and he’s probably going to want to say it again when he campaigns again.” The Iran measure garnered 50 votes in the Senate, but it required 60 votes to be included in their final package. Still, getting half of the upper chamber on board was significant. “I think </w:t>
      </w:r>
      <w:r w:rsidRPr="005D719F">
        <w:rPr>
          <w:rStyle w:val="StyleUnderline"/>
        </w:rPr>
        <w:t>we have a good NDAA bill here,” said Sen. Ben Cardin (D-Md.), adding that adding the Iran and Saudi issues are a good way for Congress to regain “leverage with the president.”</w:t>
      </w:r>
      <w:r>
        <w:rPr>
          <w:rStyle w:val="StyleUnderline"/>
        </w:rPr>
        <w:t xml:space="preserve"> </w:t>
      </w:r>
      <w:r w:rsidRPr="00E75C9E">
        <w:rPr>
          <w:sz w:val="16"/>
        </w:rPr>
        <w:t xml:space="preserve">Many of this year’s freshmen lawmakers in the House served in the military and don’t want to cave in to the Senate version of the bill. “I want to make sure that when we go into conference for the National Defense Authorization Act, that it’s not the Senate bill or nothing because quite frankly, I think we have a better bill,” said Rep. Mikie Sherrill (D-N.J.), a former Navy helicopter pilot. “We’ve been very thoughtful about how we move forward in the new national defense strategy, how we move forward with a resurgent Russia, how we move forward with China’s growing power.” </w:t>
      </w:r>
      <w:r w:rsidRPr="005D719F">
        <w:rPr>
          <w:rStyle w:val="StyleUnderline"/>
        </w:rPr>
        <w:t>And</w:t>
      </w:r>
      <w:r w:rsidRPr="00E75C9E">
        <w:rPr>
          <w:sz w:val="16"/>
        </w:rPr>
        <w:t xml:space="preserve"> with the NDAA </w:t>
      </w:r>
      <w:r w:rsidRPr="005D719F">
        <w:rPr>
          <w:rStyle w:val="StyleUnderline"/>
        </w:rPr>
        <w:t xml:space="preserve">as possibly the last best chance to tie Trump’s hands on foreign adventures, </w:t>
      </w:r>
      <w:r w:rsidRPr="00E75C9E">
        <w:rPr>
          <w:sz w:val="16"/>
        </w:rPr>
        <w:t xml:space="preserve">rank and file Democrats are going into these negotiations being more vocal with their demands then they were in the border debate. “Nothing can reach the president’s desk without the House Democrats supporting it,” Sen. Chris Murphy (D-Conn.) told VICE News in the basement of the Capitol. “But again, on this issue I think it’s, I want to get something passed, but I also think it’s the debate and the protests that’s as important.” </w:t>
      </w:r>
    </w:p>
    <w:p w:rsidR="00E75C9E" w:rsidP="00E75C9E" w:rsidRDefault="00E75C9E" w14:paraId="692FAA85" w14:textId="77777777">
      <w:pPr>
        <w:pStyle w:val="Heading4"/>
      </w:pPr>
      <w:r>
        <w:t>Congress can limit the powers of the president with a declarative action regarding AUMF, that’s the plan</w:t>
      </w:r>
    </w:p>
    <w:p w:rsidRPr="00BA55F5" w:rsidR="00E75C9E" w:rsidP="00E75C9E" w:rsidRDefault="00E75C9E" w14:paraId="64AD8EA6" w14:textId="77777777">
      <w:r w:rsidRPr="00BA55F5">
        <w:t xml:space="preserve">Joe </w:t>
      </w:r>
      <w:r w:rsidRPr="00BA55F5">
        <w:rPr>
          <w:rStyle w:val="Style13ptBold"/>
        </w:rPr>
        <w:t>Gould; 7-14</w:t>
      </w:r>
      <w:r w:rsidRPr="00BA55F5">
        <w:t>-2019; [Joe Gould, "House votes to curb Trump’s war powers, challenging Senate to act,", Defense News, 7-14-2019, https://www.defensenews.com/congress/2019/07/12/house-votes-to-curb-trumps-war-powers-challenging-senate-to-act/, shark]</w:t>
      </w:r>
    </w:p>
    <w:p w:rsidR="00E75C9E" w:rsidP="00E75C9E" w:rsidRDefault="00E75C9E" w14:paraId="71466A71" w14:textId="77777777">
      <w:pPr>
        <w:rPr>
          <w:sz w:val="14"/>
        </w:rPr>
      </w:pPr>
      <w:r w:rsidRPr="00A7163F">
        <w:rPr>
          <w:sz w:val="14"/>
        </w:rPr>
        <w:t xml:space="preserve">WASHINGTON — </w:t>
      </w:r>
      <w:r w:rsidRPr="00A7163F">
        <w:rPr>
          <w:rStyle w:val="Emphasis"/>
        </w:rPr>
        <w:t>The House passed legislation Friday with limits on President Donald Trump’s ability to strike Iran without the consent of Congress</w:t>
      </w:r>
      <w:r w:rsidRPr="00A7163F">
        <w:rPr>
          <w:sz w:val="14"/>
        </w:rPr>
        <w:t xml:space="preserve">, one of several proposed provisions </w:t>
      </w:r>
      <w:r w:rsidRPr="00A7163F">
        <w:rPr>
          <w:rStyle w:val="Emphasis"/>
        </w:rPr>
        <w:t>to curb his war powers that were added to the annual defense policy bill.</w:t>
      </w:r>
      <w:r>
        <w:rPr>
          <w:rStyle w:val="Emphasis"/>
        </w:rPr>
        <w:t xml:space="preserve"> </w:t>
      </w:r>
      <w:r w:rsidRPr="00A7163F">
        <w:rPr>
          <w:sz w:val="14"/>
        </w:rPr>
        <w:t xml:space="preserve">Among other provisions that attracted progressives but mostly repelled Republicans in the House, the war powers language could get attention in the Senate, where lawmakers on both sides of the aisle have sought to check the president on foreign policy. The chamber voted along partisan lines, 220-197, to advance the bill that authorizes $733 billion for fiscal 2020. That’s $17 billion less than the White House and Republicans were seeking. </w:t>
      </w:r>
      <w:r w:rsidRPr="00A7163F">
        <w:rPr>
          <w:rStyle w:val="StyleUnderline"/>
        </w:rPr>
        <w:t>The additions to the bill reflect House Democrats’ desire to rein in Trump on military matters, notably through a bipartisan amendment to bar the president from offensive action against Iran without Congress’ express authorization.</w:t>
      </w:r>
      <w:r w:rsidRPr="00A7163F">
        <w:rPr>
          <w:sz w:val="14"/>
        </w:rPr>
        <w:t xml:space="preserve"> That measure passed 250-170, as 27 Republicans voted with the majority and seven Democrats voted with the minority. “This is a historic moment for Congress,” said Rep. Ro Khanna, one of the co-sponsors. “Although President Trump campaigned on ending costly wars oversees, his ... actions to increase tensions with Iran prove he is far from living up to that promise. With more than 25 Republicans voting in favor of passage, this amendment is proof that opposition to war with Iran transcends partisan politics." The measure brought together Khanna, first vice chair of the House Progressive Caucus, and co-sponsor Rep. Matt Gaetz, R-Fla., known for his staunch support of the president on Fox News and on Twitter. Their action comes after Trump in June reversed course on a military strike against Iran. “If [U.S. troops] must deploy the patriotism to go downrange and win this war, we should at least have the courage to vote for it or vote against it — every darn one of us,” Gaetz said Thursday, challenging hawkish lawmakers to request congressional authorization. “Let them make the case to Congress and the American people, and let them show the military families what their loved ones will fight and die for.” But GOP lawmakers argued the amendment would complicate the commander in chief’s ability to respond to Iranian provocations and bar an immediate response if Iran were to attack Israel, Saudi Arabia or an allied tanker in the Straits of Hormuz. The House Armed Services Committee’s top Republican, Rep. Mac Thornberry, R-Texas, said military commanders told him the language would limit them too much. “We have a number of ways that are not war but are the legitimate use of force, where the people who have to live under it think this goes too far and presents them from doing what they need to do,” Thornberry said. “This is only good news for Iran.” </w:t>
      </w:r>
      <w:r w:rsidRPr="00A7163F">
        <w:rPr>
          <w:rStyle w:val="Emphasis"/>
        </w:rPr>
        <w:t>The Senate passed 22 measures aimed at blocking White House plans for $8.1 billion in military sales to Saudi Arabia and the United Arab Emirates.</w:t>
      </w:r>
      <w:r>
        <w:rPr>
          <w:rStyle w:val="Emphasis"/>
        </w:rPr>
        <w:t xml:space="preserve"> </w:t>
      </w:r>
      <w:r w:rsidRPr="00A7163F">
        <w:rPr>
          <w:rStyle w:val="Emphasis"/>
        </w:rPr>
        <w:t>The bill</w:t>
      </w:r>
      <w:r w:rsidRPr="00A7163F">
        <w:rPr>
          <w:sz w:val="14"/>
        </w:rPr>
        <w:t xml:space="preserve"> comes as the Senate’s Republican majority defeated a similar war authorization measure last month, 50-40, meant to bar Trump from launching a military strike against Iran without Congress’ permission. An amendment from Reps. Barbara Lee, D-Calif., and Justin Amash, I-Mich., </w:t>
      </w:r>
      <w:r w:rsidRPr="00A7163F">
        <w:rPr>
          <w:rStyle w:val="Emphasis"/>
        </w:rPr>
        <w:t>would repeal the 2002 Authorization for Use of Military Force</w:t>
      </w:r>
      <w:r w:rsidRPr="00A7163F">
        <w:rPr>
          <w:sz w:val="14"/>
        </w:rPr>
        <w:t xml:space="preserve"> against Iraq</w:t>
      </w:r>
      <w:r w:rsidRPr="00A7163F">
        <w:rPr>
          <w:rStyle w:val="Emphasis"/>
        </w:rPr>
        <w:t xml:space="preserve">. </w:t>
      </w:r>
      <w:r w:rsidRPr="00A7163F">
        <w:rPr>
          <w:sz w:val="14"/>
        </w:rPr>
        <w:t xml:space="preserve">The measure passed with a strong, bipartisan 242-180, as 176 Republicans voted with the majority and four Democrats voted with the minority. </w:t>
      </w:r>
      <w:r w:rsidRPr="00A7163F">
        <w:rPr>
          <w:rStyle w:val="Emphasis"/>
        </w:rPr>
        <w:t>The sponsors argued the AUMF had been stretched far beyond its original intent,</w:t>
      </w:r>
      <w:r w:rsidRPr="00A7163F">
        <w:rPr>
          <w:sz w:val="14"/>
        </w:rPr>
        <w:t xml:space="preserve"> while the House Homeland Security Committee’s top Republican, Rep. Michael McCaul, called it “dangerous” </w:t>
      </w:r>
      <w:r w:rsidRPr="00A7163F">
        <w:rPr>
          <w:rStyle w:val="Emphasis"/>
        </w:rPr>
        <w:t>and</w:t>
      </w:r>
      <w:r w:rsidRPr="00A7163F">
        <w:rPr>
          <w:sz w:val="14"/>
        </w:rPr>
        <w:t xml:space="preserve"> said it would shutter U.S. counterterror operations around the globe. Another amendment from Khanna </w:t>
      </w:r>
      <w:r w:rsidRPr="00A7163F">
        <w:rPr>
          <w:rStyle w:val="Emphasis"/>
        </w:rPr>
        <w:t>would cut off U.S. support for the Saudi-led coalition’s military operations against Houthi rebels in Yemen.</w:t>
      </w:r>
      <w:r w:rsidRPr="00A7163F">
        <w:rPr>
          <w:sz w:val="14"/>
        </w:rPr>
        <w:t xml:space="preserve"> It passed 240-185, with 12 Republicans and one Independent joining the majority and five Democrats joining the minority. </w:t>
      </w:r>
      <w:r w:rsidRPr="00A7163F">
        <w:rPr>
          <w:rStyle w:val="StyleUnderline"/>
        </w:rPr>
        <w:t xml:space="preserve">The chamber already approved a prohibition on the transfer of defense articles or services to Saudi Arabia or the United Arab Emirates under the emergency authority of the Arms Export Control Act. Lawmakers </w:t>
      </w:r>
      <w:r w:rsidRPr="00A7163F">
        <w:rPr>
          <w:rStyle w:val="StyleUnderline"/>
        </w:rPr>
        <w:lastRenderedPageBreak/>
        <w:t>have been displeased by Trump’s use of an emergency declaration to bypass Congress and make the sales.</w:t>
      </w:r>
      <w:r w:rsidRPr="00A7163F">
        <w:rPr>
          <w:sz w:val="14"/>
        </w:rPr>
        <w:t xml:space="preserve"> The House also agreed to a one-year prohibition on the sale of air-to-ground munitions used in the conflict in Yemen to Saudi Arabia and the UAE, while providing an exemption for any export or license suspensions that would incur a cost to the U.S. government. The Senate’s Republican majority defeated a war authorization measure Friday meant to bar President Donald Trump from launching a military strike against Iran without Congress’s permission. The uptick in congressional action has been fueled by civilian casualties in the Saudi-led air campaign against the Houthis in Yemen as well as the death of Washington Post columnist Jamal Khashoggi. Western intelligence agencies accuse the Saudi crown prince of ordering the killing of the journalist at a Saudi consulate in Turkey. In the Senate in recent months, Republicans have joined Democrats to pass similar measures, but not enough to override a presidential veto. </w:t>
      </w:r>
      <w:r w:rsidRPr="00A7163F">
        <w:rPr>
          <w:rStyle w:val="StyleUnderline"/>
        </w:rPr>
        <w:t>In March, the U.S. Senate voted 54-46 to end U.S. support for the Saudi-led coalition fighting in Yemen. In June, the Senate voted 53-45 and 51-45 to block White House plans for $8.1 billion in military sales to Saudi Arabia and the UAE, respectively.</w:t>
      </w:r>
      <w:r>
        <w:rPr>
          <w:rStyle w:val="StyleUnderline"/>
        </w:rPr>
        <w:t xml:space="preserve"> </w:t>
      </w:r>
      <w:r w:rsidRPr="00A7163F">
        <w:rPr>
          <w:sz w:val="14"/>
        </w:rPr>
        <w:t>Mostly along party lines, the House passed an amendment from Progressive Caucus co-chair Pramila Jayapal, D-Wash., ordering the Pentagon to provide a broad report on how it would cut its own budget. Opposed by Republicans, it would require options for reducing the nuclear arsenal, service contracts, force structure, overseas presence and weapons system costs. The House was only willing to go so far on the topic, and another Lee amendment ― to slash $17 billion from the operations and maintenance portion of the 2020 war budget ― met a sound bipartisan defeat, 115-307.</w:t>
      </w:r>
    </w:p>
    <w:p w:rsidR="00E75C9E" w:rsidP="00E75C9E" w:rsidRDefault="00E75C9E" w14:paraId="356E5FB9" w14:textId="30F13624">
      <w:pPr>
        <w:pStyle w:val="Heading2"/>
      </w:pPr>
      <w:r>
        <w:lastRenderedPageBreak/>
        <w:t>2AC AT: Circumvention – Private Companies</w:t>
      </w:r>
    </w:p>
    <w:p w:rsidR="00E75C9E" w:rsidP="00E75C9E" w:rsidRDefault="00E75C9E" w14:paraId="665AFA9F" w14:textId="77777777">
      <w:pPr>
        <w:pStyle w:val="Heading4"/>
      </w:pPr>
      <w:r>
        <w:t>The US is cracking down on shell companies to prevent any illicit activities</w:t>
      </w:r>
    </w:p>
    <w:p w:rsidRPr="00BC23E7" w:rsidR="00E75C9E" w:rsidP="00E75C9E" w:rsidRDefault="00E75C9E" w14:paraId="4B4D8B5D" w14:textId="77777777">
      <w:pPr>
        <w:rPr>
          <w:rStyle w:val="Style13ptBold"/>
        </w:rPr>
      </w:pPr>
      <w:r w:rsidRPr="00BC23E7">
        <w:rPr>
          <w:rStyle w:val="Style13ptBold"/>
        </w:rPr>
        <w:t>Warner 6/18</w:t>
      </w:r>
    </w:p>
    <w:p w:rsidRPr="00EC1040" w:rsidR="00E75C9E" w:rsidP="00E75C9E" w:rsidRDefault="00E75C9E" w14:paraId="78E8544F" w14:textId="77777777">
      <w:pPr>
        <w:rPr>
          <w:sz w:val="16"/>
          <w:szCs w:val="16"/>
        </w:rPr>
      </w:pPr>
      <w:r w:rsidRPr="00EC1040">
        <w:rPr>
          <w:color w:val="333333"/>
          <w:sz w:val="16"/>
          <w:szCs w:val="16"/>
          <w:shd w:val="clear" w:color="auto" w:fill="FFFFFF"/>
        </w:rPr>
        <w:t>Sens. Mark Warner, Tom Cotton. “Senators: We're Cracking down on Shell Companies and Money Laundering.” </w:t>
      </w:r>
      <w:r w:rsidRPr="00EC1040">
        <w:rPr>
          <w:i/>
          <w:iCs/>
          <w:color w:val="333333"/>
          <w:sz w:val="16"/>
          <w:szCs w:val="16"/>
        </w:rPr>
        <w:t>CNBC</w:t>
      </w:r>
      <w:r w:rsidRPr="00EC1040">
        <w:rPr>
          <w:color w:val="333333"/>
          <w:sz w:val="16"/>
          <w:szCs w:val="16"/>
          <w:shd w:val="clear" w:color="auto" w:fill="FFFFFF"/>
        </w:rPr>
        <w:t>, CNBC, 18 June 2019, www.cnbc.com/2019/06/18/senators-bipartisan-bill-cracks-down-on-shell-companies-and-money-laundering.html.</w:t>
      </w:r>
    </w:p>
    <w:p w:rsidRPr="00A149EC" w:rsidR="00E75C9E" w:rsidP="00E75C9E" w:rsidRDefault="00E75C9E" w14:paraId="03F75FA0" w14:textId="77777777">
      <w:pPr>
        <w:pStyle w:val="z-TopofForm"/>
        <w:jc w:val="left"/>
        <w:rPr>
          <w:rFonts w:asciiTheme="minorHAnsi" w:hAnsiTheme="minorHAnsi" w:cstheme="minorHAnsi"/>
          <w:sz w:val="20"/>
          <w:szCs w:val="20"/>
        </w:rPr>
      </w:pPr>
      <w:r>
        <w:rPr>
          <w:color w:val="333333"/>
          <w:shd w:val="clear" w:color="auto" w:fill="FFFFFF"/>
        </w:rPr>
        <w:t>Sens. Mark Warner, Tom Cotton. “Senators: We're Cracking down on Shell Companies and Money Laundering.” </w:t>
      </w:r>
      <w:r>
        <w:rPr>
          <w:i/>
          <w:iCs/>
          <w:color w:val="333333"/>
        </w:rPr>
        <w:t>CNBC</w:t>
      </w:r>
      <w:r>
        <w:rPr>
          <w:color w:val="333333"/>
          <w:shd w:val="clear" w:color="auto" w:fill="FFFFFF"/>
        </w:rPr>
        <w:t>, CNBC, 18 June 2019, www.cnbc.com/2019/06/18/senators-bipartisan-bill-cracks-down-on-shell-companies-and-money-laundering.html.</w:t>
      </w:r>
      <w:r w:rsidRPr="00A149EC">
        <w:rPr>
          <w:rFonts w:asciiTheme="minorHAnsi" w:hAnsiTheme="minorHAnsi" w:cstheme="minorHAnsi"/>
          <w:color w:val="000000"/>
          <w:sz w:val="20"/>
          <w:szCs w:val="20"/>
        </w:rPr>
        <w:t xml:space="preserve"> The United States has become one of the go-to destinations for the creation of anonymous shell companies, allowing human traffickers, terrorists, money launderers, sanctions evaders, kleptocrats, and other criminals to promote criminal activities here in the United States undetected.</w:t>
      </w:r>
      <w:r>
        <w:rPr>
          <w:rFonts w:asciiTheme="minorHAnsi" w:hAnsiTheme="minorHAnsi" w:cstheme="minorHAnsi"/>
          <w:color w:val="000000"/>
          <w:sz w:val="20"/>
          <w:szCs w:val="20"/>
        </w:rPr>
        <w:t xml:space="preserve"> </w:t>
      </w:r>
      <w:r w:rsidRPr="00A149EC">
        <w:rPr>
          <w:rFonts w:asciiTheme="minorHAnsi" w:hAnsiTheme="minorHAnsi" w:cstheme="minorHAnsi"/>
          <w:color w:val="000000"/>
          <w:sz w:val="20"/>
          <w:szCs w:val="20"/>
        </w:rPr>
        <w:t>To make matters worse, banking laws designed to detect and combat money laundering and illicit financial activities haven’t been updated comprehensively in decades.</w:t>
      </w:r>
      <w:r>
        <w:rPr>
          <w:rFonts w:asciiTheme="minorHAnsi" w:hAnsiTheme="minorHAnsi" w:cstheme="minorHAnsi"/>
          <w:color w:val="000000"/>
          <w:sz w:val="20"/>
          <w:szCs w:val="20"/>
        </w:rPr>
        <w:t xml:space="preserve"> </w:t>
      </w:r>
      <w:r w:rsidRPr="00A149EC">
        <w:rPr>
          <w:rFonts w:asciiTheme="minorHAnsi" w:hAnsiTheme="minorHAnsi" w:cstheme="minorHAnsi"/>
          <w:color w:val="000000"/>
          <w:sz w:val="20"/>
          <w:szCs w:val="20"/>
        </w:rPr>
        <w:t>As a result, our financial institutions are spending more money than ever before to adhere to outdated compliance rules, while regulators and law enforcement personnel are stuck fighting 21</w:t>
      </w:r>
      <w:r w:rsidRPr="00A149EC">
        <w:rPr>
          <w:rFonts w:asciiTheme="minorHAnsi" w:hAnsiTheme="minorHAnsi" w:cstheme="minorHAnsi"/>
          <w:color w:val="000000"/>
          <w:sz w:val="20"/>
          <w:szCs w:val="20"/>
          <w:vertAlign w:val="superscript"/>
        </w:rPr>
        <w:t>st</w:t>
      </w:r>
      <w:r>
        <w:rPr>
          <w:rFonts w:asciiTheme="minorHAnsi" w:hAnsiTheme="minorHAnsi" w:cstheme="minorHAnsi"/>
          <w:color w:val="000000"/>
          <w:sz w:val="20"/>
          <w:szCs w:val="20"/>
        </w:rPr>
        <w:t xml:space="preserve"> </w:t>
      </w:r>
      <w:r w:rsidRPr="00A149EC">
        <w:rPr>
          <w:rFonts w:asciiTheme="minorHAnsi" w:hAnsiTheme="minorHAnsi" w:cstheme="minorHAnsi"/>
          <w:color w:val="000000"/>
          <w:sz w:val="20"/>
          <w:szCs w:val="20"/>
        </w:rPr>
        <w:t>century threats with 20</w:t>
      </w:r>
      <w:r w:rsidRPr="00A149EC">
        <w:rPr>
          <w:rFonts w:asciiTheme="minorHAnsi" w:hAnsiTheme="minorHAnsi" w:cstheme="minorHAnsi"/>
          <w:color w:val="000000"/>
          <w:sz w:val="20"/>
          <w:szCs w:val="20"/>
          <w:vertAlign w:val="superscript"/>
        </w:rPr>
        <w:t>th</w:t>
      </w:r>
      <w:r w:rsidRPr="00A149EC">
        <w:rPr>
          <w:rFonts w:asciiTheme="minorHAnsi" w:hAnsiTheme="minorHAnsi" w:cstheme="minorHAnsi"/>
          <w:color w:val="000000"/>
          <w:sz w:val="20"/>
          <w:szCs w:val="20"/>
        </w:rPr>
        <w:t>century tools.</w:t>
      </w:r>
      <w:r>
        <w:rPr>
          <w:rFonts w:asciiTheme="minorHAnsi" w:hAnsiTheme="minorHAnsi" w:cstheme="minorHAnsi"/>
          <w:color w:val="000000"/>
          <w:sz w:val="20"/>
          <w:szCs w:val="20"/>
        </w:rPr>
        <w:t xml:space="preserve"> </w:t>
      </w:r>
      <w:r w:rsidRPr="00A149EC">
        <w:rPr>
          <w:rFonts w:asciiTheme="minorHAnsi" w:hAnsiTheme="minorHAnsi" w:cstheme="minorHAnsi"/>
          <w:color w:val="000000"/>
          <w:sz w:val="20"/>
          <w:szCs w:val="20"/>
        </w:rPr>
        <w:t>As senators committed to protecting U.S. national security, upholding the rule of law, and promoting efficient government, we believe the time is right to reform our laws for combating illicit finance.</w:t>
      </w:r>
      <w:r>
        <w:rPr>
          <w:rFonts w:asciiTheme="minorHAnsi" w:hAnsiTheme="minorHAnsi" w:cstheme="minorHAnsi"/>
          <w:color w:val="000000"/>
          <w:sz w:val="20"/>
          <w:szCs w:val="20"/>
        </w:rPr>
        <w:t xml:space="preserve"> </w:t>
      </w:r>
      <w:r w:rsidRPr="00A149EC">
        <w:rPr>
          <w:rFonts w:asciiTheme="minorHAnsi" w:hAnsiTheme="minorHAnsi" w:cstheme="minorHAnsi"/>
          <w:color w:val="000000"/>
          <w:sz w:val="20"/>
          <w:szCs w:val="20"/>
        </w:rPr>
        <w:t>We’ve worked together to draft bipartisan legislation that would require U.S. shell companies to report their true owners so that law enforcement can better track and penalize illicit criminal activities.</w:t>
      </w:r>
      <w:r>
        <w:rPr>
          <w:rFonts w:asciiTheme="minorHAnsi" w:hAnsiTheme="minorHAnsi" w:cstheme="minorHAnsi"/>
          <w:color w:val="000000"/>
          <w:sz w:val="20"/>
          <w:szCs w:val="20"/>
        </w:rPr>
        <w:t xml:space="preserve"> </w:t>
      </w:r>
      <w:r w:rsidRPr="00A149EC">
        <w:rPr>
          <w:rFonts w:asciiTheme="minorHAnsi" w:hAnsiTheme="minorHAnsi" w:cstheme="minorHAnsi"/>
          <w:sz w:val="20"/>
          <w:szCs w:val="20"/>
        </w:rPr>
        <w:t>Top of Form</w:t>
      </w:r>
    </w:p>
    <w:p w:rsidRPr="00A149EC" w:rsidR="00E75C9E" w:rsidP="00E75C9E" w:rsidRDefault="00E75C9E" w14:paraId="441C3998" w14:textId="77777777">
      <w:pPr>
        <w:pStyle w:val="z-BottomofForm"/>
        <w:rPr>
          <w:rFonts w:asciiTheme="minorHAnsi" w:hAnsiTheme="minorHAnsi" w:cstheme="minorHAnsi"/>
          <w:sz w:val="20"/>
          <w:szCs w:val="20"/>
        </w:rPr>
      </w:pPr>
      <w:r w:rsidRPr="00A149EC">
        <w:rPr>
          <w:rFonts w:asciiTheme="minorHAnsi" w:hAnsiTheme="minorHAnsi" w:cstheme="minorHAnsi"/>
          <w:sz w:val="20"/>
          <w:szCs w:val="20"/>
        </w:rPr>
        <w:t>Bottom of Form</w:t>
      </w:r>
    </w:p>
    <w:p w:rsidRPr="00EC1040" w:rsidR="00E75C9E" w:rsidP="00E75C9E" w:rsidRDefault="00E75C9E" w14:paraId="09DA461A" w14:textId="77777777">
      <w:pPr>
        <w:pStyle w:val="NormalWeb"/>
        <w:rPr>
          <w:rFonts w:asciiTheme="minorHAnsi" w:hAnsiTheme="minorHAnsi" w:cstheme="minorHAnsi"/>
          <w:color w:val="000000"/>
          <w:sz w:val="16"/>
          <w:szCs w:val="20"/>
        </w:rPr>
      </w:pPr>
      <w:r w:rsidRPr="00EC1040">
        <w:rPr>
          <w:rFonts w:asciiTheme="minorHAnsi" w:hAnsiTheme="minorHAnsi" w:cstheme="minorHAnsi"/>
          <w:color w:val="000000"/>
          <w:sz w:val="16"/>
          <w:szCs w:val="20"/>
        </w:rPr>
        <w:t xml:space="preserve">Additionally, our </w:t>
      </w:r>
      <w:r w:rsidRPr="00A149EC">
        <w:rPr>
          <w:rFonts w:asciiTheme="minorHAnsi" w:hAnsiTheme="minorHAnsi" w:cstheme="minorHAnsi"/>
          <w:color w:val="000000"/>
          <w:sz w:val="20"/>
          <w:szCs w:val="20"/>
          <w:u w:val="single"/>
        </w:rPr>
        <w:t>legislation would facilitate information sharing between financial regulators and law enforcement, and upgrade the tech</w:t>
      </w:r>
      <w:r w:rsidRPr="00EC1040">
        <w:rPr>
          <w:rFonts w:asciiTheme="minorHAnsi" w:hAnsiTheme="minorHAnsi" w:cstheme="minorHAnsi"/>
          <w:color w:val="000000"/>
          <w:sz w:val="16"/>
          <w:szCs w:val="20"/>
        </w:rPr>
        <w:t xml:space="preserve">nology they </w:t>
      </w:r>
      <w:r w:rsidRPr="00A149EC">
        <w:rPr>
          <w:rFonts w:asciiTheme="minorHAnsi" w:hAnsiTheme="minorHAnsi" w:cstheme="minorHAnsi"/>
          <w:color w:val="000000"/>
          <w:sz w:val="20"/>
          <w:szCs w:val="20"/>
          <w:u w:val="single"/>
        </w:rPr>
        <w:t xml:space="preserve">use to fight terrorism and </w:t>
      </w:r>
      <w:r w:rsidRPr="00EC1040">
        <w:rPr>
          <w:rFonts w:asciiTheme="minorHAnsi" w:hAnsiTheme="minorHAnsi" w:cstheme="minorHAnsi"/>
          <w:color w:val="000000"/>
          <w:sz w:val="16"/>
          <w:szCs w:val="20"/>
        </w:rPr>
        <w:t xml:space="preserve">prevent </w:t>
      </w:r>
      <w:r w:rsidRPr="00A149EC">
        <w:rPr>
          <w:rFonts w:asciiTheme="minorHAnsi" w:hAnsiTheme="minorHAnsi" w:cstheme="minorHAnsi"/>
          <w:color w:val="000000"/>
          <w:sz w:val="20"/>
          <w:szCs w:val="20"/>
          <w:u w:val="single"/>
        </w:rPr>
        <w:t>criminals</w:t>
      </w:r>
      <w:r w:rsidRPr="00EC1040">
        <w:rPr>
          <w:rFonts w:asciiTheme="minorHAnsi" w:hAnsiTheme="minorHAnsi" w:cstheme="minorHAnsi"/>
          <w:color w:val="000000"/>
          <w:sz w:val="16"/>
          <w:szCs w:val="20"/>
        </w:rPr>
        <w:t xml:space="preserve"> from exploiting our financial system. </w:t>
      </w:r>
      <w:r w:rsidRPr="00A149EC">
        <w:rPr>
          <w:rFonts w:asciiTheme="minorHAnsi" w:hAnsiTheme="minorHAnsi" w:cstheme="minorHAnsi"/>
          <w:color w:val="000000"/>
          <w:sz w:val="20"/>
          <w:szCs w:val="20"/>
          <w:u w:val="single"/>
        </w:rPr>
        <w:t>Financial institutions</w:t>
      </w:r>
      <w:r w:rsidRPr="00EC1040">
        <w:rPr>
          <w:rFonts w:asciiTheme="minorHAnsi" w:hAnsiTheme="minorHAnsi" w:cstheme="minorHAnsi"/>
          <w:color w:val="000000"/>
          <w:sz w:val="16"/>
          <w:szCs w:val="20"/>
        </w:rPr>
        <w:t xml:space="preserve">, law enforcement professionals, </w:t>
      </w:r>
      <w:r w:rsidRPr="00A149EC">
        <w:rPr>
          <w:rFonts w:asciiTheme="minorHAnsi" w:hAnsiTheme="minorHAnsi" w:cstheme="minorHAnsi"/>
          <w:color w:val="000000"/>
          <w:sz w:val="20"/>
          <w:szCs w:val="20"/>
          <w:u w:val="single"/>
        </w:rPr>
        <w:t>national-security experts</w:t>
      </w:r>
      <w:r w:rsidRPr="00EC1040">
        <w:rPr>
          <w:rFonts w:asciiTheme="minorHAnsi" w:hAnsiTheme="minorHAnsi" w:cstheme="minorHAnsi"/>
          <w:color w:val="000000"/>
          <w:sz w:val="16"/>
          <w:szCs w:val="20"/>
        </w:rPr>
        <w:t xml:space="preserve">, regulators, businesses, transparency advocates, </w:t>
      </w:r>
      <w:r w:rsidRPr="00A149EC">
        <w:rPr>
          <w:rFonts w:asciiTheme="minorHAnsi" w:hAnsiTheme="minorHAnsi" w:cstheme="minorHAnsi"/>
          <w:color w:val="000000"/>
          <w:sz w:val="20"/>
          <w:szCs w:val="20"/>
          <w:u w:val="single"/>
        </w:rPr>
        <w:t>and human-rights activists agree that</w:t>
      </w:r>
      <w:r w:rsidRPr="00EC1040">
        <w:rPr>
          <w:rFonts w:asciiTheme="minorHAnsi" w:hAnsiTheme="minorHAnsi" w:cstheme="minorHAnsi"/>
          <w:color w:val="000000"/>
          <w:sz w:val="16"/>
          <w:szCs w:val="20"/>
        </w:rPr>
        <w:t xml:space="preserve"> our </w:t>
      </w:r>
      <w:r w:rsidRPr="00A149EC">
        <w:rPr>
          <w:rFonts w:asciiTheme="minorHAnsi" w:hAnsiTheme="minorHAnsi" w:cstheme="minorHAnsi"/>
          <w:color w:val="000000"/>
          <w:sz w:val="20"/>
          <w:szCs w:val="20"/>
          <w:u w:val="single"/>
        </w:rPr>
        <w:t>current methods are falling short. The U</w:t>
      </w:r>
      <w:r w:rsidRPr="00EC1040">
        <w:rPr>
          <w:rFonts w:asciiTheme="minorHAnsi" w:hAnsiTheme="minorHAnsi" w:cstheme="minorHAnsi"/>
          <w:color w:val="000000"/>
          <w:sz w:val="16"/>
          <w:szCs w:val="20"/>
        </w:rPr>
        <w:t xml:space="preserve">nited </w:t>
      </w:r>
      <w:r w:rsidRPr="00A149EC">
        <w:rPr>
          <w:rFonts w:asciiTheme="minorHAnsi" w:hAnsiTheme="minorHAnsi" w:cstheme="minorHAnsi"/>
          <w:color w:val="000000"/>
          <w:sz w:val="20"/>
          <w:szCs w:val="20"/>
          <w:u w:val="single"/>
        </w:rPr>
        <w:t>S</w:t>
      </w:r>
      <w:r w:rsidRPr="00EC1040">
        <w:rPr>
          <w:rFonts w:asciiTheme="minorHAnsi" w:hAnsiTheme="minorHAnsi" w:cstheme="minorHAnsi"/>
          <w:color w:val="000000"/>
          <w:sz w:val="16"/>
          <w:szCs w:val="20"/>
        </w:rPr>
        <w:t xml:space="preserve">tates </w:t>
      </w:r>
      <w:r w:rsidRPr="00A149EC">
        <w:rPr>
          <w:rFonts w:asciiTheme="minorHAnsi" w:hAnsiTheme="minorHAnsi" w:cstheme="minorHAnsi"/>
          <w:color w:val="000000"/>
          <w:sz w:val="20"/>
          <w:szCs w:val="20"/>
          <w:u w:val="single"/>
        </w:rPr>
        <w:t>is ranked second-worst in the world for its high levels of secrecy and offshore activities</w:t>
      </w:r>
      <w:r w:rsidRPr="00EC1040">
        <w:rPr>
          <w:rFonts w:asciiTheme="minorHAnsi" w:hAnsiTheme="minorHAnsi" w:cstheme="minorHAnsi"/>
          <w:color w:val="000000"/>
          <w:sz w:val="16"/>
          <w:szCs w:val="20"/>
        </w:rPr>
        <w:t xml:space="preserve">, according to the Tax Justice Network’s </w:t>
      </w:r>
      <w:hyperlink w:history="1" r:id="rId227">
        <w:r w:rsidRPr="00EC1040">
          <w:rPr>
            <w:rStyle w:val="Hyperlink"/>
            <w:rFonts w:asciiTheme="minorHAnsi" w:hAnsiTheme="minorHAnsi" w:cstheme="minorHAnsi"/>
            <w:color w:val="2077B6"/>
            <w:sz w:val="16"/>
            <w:szCs w:val="20"/>
          </w:rPr>
          <w:t>Financial Secrecy Index</w:t>
        </w:r>
      </w:hyperlink>
      <w:r w:rsidRPr="00EC1040">
        <w:rPr>
          <w:rFonts w:asciiTheme="minorHAnsi" w:hAnsiTheme="minorHAnsi" w:cstheme="minorHAnsi"/>
          <w:color w:val="000000"/>
          <w:sz w:val="16"/>
          <w:szCs w:val="20"/>
        </w:rPr>
        <w:t xml:space="preserve">. Illicit finance has become such a problem that the Financial Action Task Force (FATF)—the premier international organization for combating money laundering—recently identified the United States as an outlier among developed nations for failing to disclose and track shell company ownership. As we work to improve our policies for fighting illicit finance, we also want to protect legitimate privacy interests. </w:t>
      </w:r>
      <w:r w:rsidRPr="00A149EC">
        <w:rPr>
          <w:rFonts w:asciiTheme="minorHAnsi" w:hAnsiTheme="minorHAnsi" w:cstheme="minorHAnsi"/>
          <w:color w:val="000000"/>
          <w:sz w:val="20"/>
          <w:szCs w:val="20"/>
          <w:u w:val="single"/>
        </w:rPr>
        <w:t>That’s why in addition to requiring greater transparency for shell companies and</w:t>
      </w:r>
      <w:r w:rsidRPr="00EC1040">
        <w:rPr>
          <w:rFonts w:asciiTheme="minorHAnsi" w:hAnsiTheme="minorHAnsi" w:cstheme="minorHAnsi"/>
          <w:color w:val="000000"/>
          <w:sz w:val="16"/>
          <w:szCs w:val="20"/>
        </w:rPr>
        <w:t xml:space="preserve"> updating money laundering laws, </w:t>
      </w:r>
      <w:r w:rsidRPr="00A149EC">
        <w:rPr>
          <w:rFonts w:asciiTheme="minorHAnsi" w:hAnsiTheme="minorHAnsi" w:cstheme="minorHAnsi"/>
          <w:color w:val="000000"/>
          <w:sz w:val="20"/>
          <w:szCs w:val="20"/>
          <w:u w:val="single"/>
        </w:rPr>
        <w:t xml:space="preserve">our bill also includes strict protocols for protecting personal information and stiff penalties </w:t>
      </w:r>
      <w:r w:rsidRPr="00EC1040">
        <w:rPr>
          <w:rFonts w:asciiTheme="minorHAnsi" w:hAnsiTheme="minorHAnsi" w:cstheme="minorHAnsi"/>
          <w:color w:val="000000"/>
          <w:sz w:val="16"/>
          <w:szCs w:val="20"/>
        </w:rPr>
        <w:t>for unauthorized disclosures of ownership information or personal data</w:t>
      </w:r>
      <w:r w:rsidRPr="00A149EC">
        <w:rPr>
          <w:rFonts w:asciiTheme="minorHAnsi" w:hAnsiTheme="minorHAnsi" w:cstheme="minorHAnsi"/>
          <w:color w:val="000000"/>
          <w:sz w:val="20"/>
          <w:szCs w:val="20"/>
          <w:u w:val="single"/>
        </w:rPr>
        <w:t>. Legitimate U.S. businesses have much to gain from a crackdown</w:t>
      </w:r>
      <w:r w:rsidRPr="00EC1040">
        <w:rPr>
          <w:rFonts w:asciiTheme="minorHAnsi" w:hAnsiTheme="minorHAnsi" w:cstheme="minorHAnsi"/>
          <w:color w:val="000000"/>
          <w:sz w:val="16"/>
          <w:szCs w:val="20"/>
        </w:rPr>
        <w:t xml:space="preserve"> on anonymous shell companies</w:t>
      </w:r>
      <w:r w:rsidRPr="00A149EC">
        <w:rPr>
          <w:rFonts w:asciiTheme="minorHAnsi" w:hAnsiTheme="minorHAnsi" w:cstheme="minorHAnsi"/>
          <w:color w:val="000000"/>
          <w:sz w:val="20"/>
          <w:szCs w:val="20"/>
          <w:u w:val="single"/>
        </w:rPr>
        <w:t>. Businesses will avoid lost revenue</w:t>
      </w:r>
      <w:r w:rsidRPr="00EC1040">
        <w:rPr>
          <w:rFonts w:asciiTheme="minorHAnsi" w:hAnsiTheme="minorHAnsi" w:cstheme="minorHAnsi"/>
          <w:color w:val="000000"/>
          <w:sz w:val="16"/>
          <w:szCs w:val="20"/>
        </w:rPr>
        <w:t xml:space="preserve"> from counterfeit goods and risks to reputational damage </w:t>
      </w:r>
      <w:r w:rsidRPr="00A149EC">
        <w:rPr>
          <w:rFonts w:asciiTheme="minorHAnsi" w:hAnsiTheme="minorHAnsi" w:cstheme="minorHAnsi"/>
          <w:color w:val="000000"/>
          <w:sz w:val="20"/>
          <w:szCs w:val="20"/>
          <w:u w:val="single"/>
        </w:rPr>
        <w:t xml:space="preserve">from unknowingly dealing with criminal organizations. </w:t>
      </w:r>
      <w:r w:rsidRPr="00EC1040">
        <w:rPr>
          <w:rFonts w:asciiTheme="minorHAnsi" w:hAnsiTheme="minorHAnsi" w:cstheme="minorHAnsi"/>
          <w:color w:val="000000"/>
          <w:sz w:val="16"/>
          <w:szCs w:val="20"/>
        </w:rPr>
        <w:t>At the same time, reporting this information shouldn’t mean hours of new paperwork or other costly reporting obligations. Our bill mandates that new corporate-reporting obligations be well-tailored and integrated within existing reporting requirements so they don’t place needless burdens on small businesses. We’re encouraged by progress the House of Representatives has made on similar reforms and believe our legislation will provide tools to fight back against illicit financial and criminal activities in America. We look forward to working with our House and Senate colleagues to move this important debate forward, bring the anti-money laundering system into the 21</w:t>
      </w:r>
      <w:r w:rsidRPr="00EC1040">
        <w:rPr>
          <w:rFonts w:asciiTheme="minorHAnsi" w:hAnsiTheme="minorHAnsi" w:cstheme="minorHAnsi"/>
          <w:color w:val="000000"/>
          <w:sz w:val="16"/>
          <w:szCs w:val="20"/>
          <w:vertAlign w:val="superscript"/>
        </w:rPr>
        <w:t>st</w:t>
      </w:r>
      <w:r w:rsidRPr="00EC1040">
        <w:rPr>
          <w:rFonts w:asciiTheme="minorHAnsi" w:hAnsiTheme="minorHAnsi" w:cstheme="minorHAnsi"/>
          <w:color w:val="000000"/>
          <w:sz w:val="16"/>
          <w:szCs w:val="20"/>
        </w:rPr>
        <w:t xml:space="preserve"> century, and close our nation’s doors to shady shell companies and illicit financial activity.</w:t>
      </w:r>
    </w:p>
    <w:p w:rsidR="00E75C9E" w:rsidP="00E75C9E" w:rsidRDefault="00E75C9E" w14:paraId="15C00AAC" w14:textId="77777777">
      <w:pPr>
        <w:pStyle w:val="Heading4"/>
      </w:pPr>
      <w:r>
        <w:t>Front companies arms sales are capped and declining</w:t>
      </w:r>
    </w:p>
    <w:p w:rsidRPr="00352C93" w:rsidR="00E75C9E" w:rsidP="00E75C9E" w:rsidRDefault="00E75C9E" w14:paraId="036616F2" w14:textId="77777777">
      <w:pPr>
        <w:spacing w:after="0" w:line="240" w:lineRule="auto"/>
        <w:rPr>
          <w:rFonts w:eastAsia="Times New Roman"/>
          <w:sz w:val="24"/>
        </w:rPr>
      </w:pPr>
      <w:r w:rsidRPr="00352C93">
        <w:rPr>
          <w:rStyle w:val="Style13ptBold"/>
        </w:rPr>
        <w:t>Macias 18</w:t>
      </w:r>
      <w:r>
        <w:rPr>
          <w:rStyle w:val="Style13ptBold"/>
        </w:rPr>
        <w:t xml:space="preserve"> </w:t>
      </w:r>
      <w:r w:rsidRPr="00352C93">
        <w:t>(</w:t>
      </w:r>
      <w:r>
        <w:t xml:space="preserve">Amanda Macias; </w:t>
      </w:r>
      <w:r w:rsidRPr="00352C93">
        <w:t>Amanda studied Broadcast Journalism and Finance at the University of Missouri. Amanda Macias covers national security, defense industry and the intelligence community for CNBC. She joined CNBC's Washington bureau in 2018 and is based in the Pentagon.</w:t>
      </w:r>
      <w:r>
        <w:t>;  Published on 11/26/18; “</w:t>
      </w:r>
      <w:r w:rsidRPr="00352C93">
        <w:t>Restrictions on arms sales to Saudi Arabia would likely have a limited impact on US defense firms, Cowen says</w:t>
      </w:r>
      <w:r>
        <w:t xml:space="preserve">” ; </w:t>
      </w:r>
      <w:hyperlink w:history="1" r:id="rId228">
        <w:r w:rsidRPr="00E349A0">
          <w:rPr>
            <w:rStyle w:val="Hyperlink"/>
          </w:rPr>
          <w:t>https://www.cnbc.com/2018/11/26/saudi-arms-sale-limits-would-have-slight-impact-on-us-defense-firms.html</w:t>
        </w:r>
      </w:hyperlink>
      <w:r>
        <w:t xml:space="preserve"> ; Accessed on 7/28/19) &lt;SAP&gt;</w:t>
      </w:r>
    </w:p>
    <w:p w:rsidRPr="00315BB7" w:rsidR="00E75C9E" w:rsidP="00E75C9E" w:rsidRDefault="00E75C9E" w14:paraId="7E8AE6B3" w14:textId="77777777">
      <w:pPr>
        <w:pStyle w:val="NormalWeb"/>
        <w:rPr>
          <w:rFonts w:asciiTheme="majorHAnsi" w:hAnsiTheme="majorHAnsi" w:cstheme="majorHAnsi"/>
          <w:color w:val="000000"/>
          <w:sz w:val="22"/>
          <w:szCs w:val="22"/>
        </w:rPr>
      </w:pPr>
      <w:r w:rsidRPr="00315BB7">
        <w:rPr>
          <w:rFonts w:asciiTheme="majorHAnsi" w:hAnsiTheme="majorHAnsi" w:cstheme="majorHAnsi"/>
          <w:color w:val="000000"/>
          <w:sz w:val="22"/>
          <w:szCs w:val="22"/>
          <w:u w:val="single"/>
        </w:rPr>
        <w:t>Similar to Lockheed Martin, Boeing sells a range of weapons to Saudi Arabia</w:t>
      </w:r>
      <w:r w:rsidRPr="00315BB7">
        <w:rPr>
          <w:rFonts w:asciiTheme="majorHAnsi" w:hAnsiTheme="majorHAnsi" w:cstheme="majorHAnsi"/>
          <w:color w:val="000000"/>
          <w:sz w:val="22"/>
          <w:szCs w:val="22"/>
        </w:rPr>
        <w:t xml:space="preserve">. The world’s largest aerospace company </w:t>
      </w:r>
      <w:r w:rsidRPr="00315BB7">
        <w:rPr>
          <w:rFonts w:asciiTheme="majorHAnsi" w:hAnsiTheme="majorHAnsi" w:cstheme="majorHAnsi"/>
          <w:color w:val="000000"/>
          <w:sz w:val="22"/>
          <w:szCs w:val="22"/>
          <w:u w:val="single"/>
        </w:rPr>
        <w:t>is on order to deliver F-15 jets, Chinook and Apache helicopters, as well as a plethora of munitions to the Saudis. Boeing “likely has the largest absolute level of sales” to Saudi Arabia, at approximately $1.7 billion</w:t>
      </w:r>
      <w:r w:rsidRPr="00315BB7">
        <w:rPr>
          <w:rFonts w:asciiTheme="majorHAnsi" w:hAnsiTheme="majorHAnsi" w:cstheme="majorHAnsi"/>
          <w:color w:val="000000"/>
          <w:sz w:val="22"/>
          <w:szCs w:val="22"/>
        </w:rPr>
        <w:t xml:space="preserve">, according to the note. Cowen analysts write that </w:t>
      </w:r>
      <w:r w:rsidRPr="00315BB7">
        <w:rPr>
          <w:rFonts w:asciiTheme="majorHAnsi" w:hAnsiTheme="majorHAnsi" w:cstheme="majorHAnsi"/>
          <w:color w:val="000000"/>
          <w:sz w:val="22"/>
          <w:szCs w:val="22"/>
          <w:u w:val="single"/>
        </w:rPr>
        <w:t>Boeing’s largest program, the F-15 jets reportedly worth more than $1 billion, is nearing completion and sales taper off in 2019</w:t>
      </w:r>
      <w:r w:rsidRPr="00315BB7">
        <w:rPr>
          <w:rFonts w:asciiTheme="majorHAnsi" w:hAnsiTheme="majorHAnsi" w:cstheme="majorHAnsi"/>
          <w:color w:val="000000"/>
          <w:sz w:val="22"/>
          <w:szCs w:val="22"/>
        </w:rPr>
        <w:t>.“</w:t>
      </w:r>
      <w:r w:rsidRPr="00315BB7">
        <w:rPr>
          <w:rFonts w:asciiTheme="majorHAnsi" w:hAnsiTheme="majorHAnsi" w:cstheme="majorHAnsi"/>
          <w:color w:val="000000"/>
          <w:sz w:val="22"/>
          <w:szCs w:val="22"/>
          <w:u w:val="single"/>
        </w:rPr>
        <w:t>Furthermore</w:t>
      </w:r>
      <w:r w:rsidRPr="00315BB7">
        <w:rPr>
          <w:rFonts w:asciiTheme="majorHAnsi" w:hAnsiTheme="majorHAnsi" w:cstheme="majorHAnsi"/>
          <w:color w:val="000000"/>
          <w:sz w:val="22"/>
          <w:szCs w:val="22"/>
        </w:rPr>
        <w:t xml:space="preserve">, given Boeing’s large commercial volume, </w:t>
      </w:r>
      <w:r w:rsidRPr="00315BB7">
        <w:rPr>
          <w:rFonts w:asciiTheme="majorHAnsi" w:hAnsiTheme="majorHAnsi" w:cstheme="majorHAnsi"/>
          <w:color w:val="000000"/>
          <w:sz w:val="22"/>
          <w:szCs w:val="22"/>
          <w:u w:val="single"/>
        </w:rPr>
        <w:t>Boeing’s Kingdom of Saudi Arabia defense sales are only approximately 1.5 percent of its total,</w:t>
      </w:r>
      <w:r w:rsidRPr="00315BB7">
        <w:rPr>
          <w:rFonts w:asciiTheme="majorHAnsi" w:hAnsiTheme="majorHAnsi" w:cstheme="majorHAnsi"/>
          <w:color w:val="000000"/>
          <w:sz w:val="22"/>
          <w:szCs w:val="22"/>
        </w:rPr>
        <w:t>” according to the note.</w:t>
      </w:r>
    </w:p>
    <w:p w:rsidR="00E75C9E" w:rsidP="00E75C9E" w:rsidRDefault="00E75C9E" w14:paraId="31C16859" w14:textId="77777777">
      <w:pPr>
        <w:pStyle w:val="Heading4"/>
      </w:pPr>
      <w:r>
        <w:t>The anti-fronting law in the kingdom of Saudi Arabia prevents foreign front companies from conducting arms sales once the plan is passed.</w:t>
      </w:r>
    </w:p>
    <w:p w:rsidRPr="00AF5ABA" w:rsidR="00E75C9E" w:rsidP="00E75C9E" w:rsidRDefault="00E75C9E" w14:paraId="63CCF9F8" w14:textId="77777777">
      <w:pPr>
        <w:spacing w:after="0" w:line="240" w:lineRule="auto"/>
        <w:rPr>
          <w:rFonts w:ascii="Arial" w:hAnsi="Arial" w:eastAsia="Times New Roman" w:cs="Arial"/>
          <w:color w:val="222222"/>
          <w:sz w:val="24"/>
          <w:shd w:val="clear" w:color="auto" w:fill="FFFFFF"/>
        </w:rPr>
      </w:pPr>
      <w:r w:rsidRPr="00315BB7">
        <w:rPr>
          <w:rStyle w:val="Style13ptBold"/>
        </w:rPr>
        <w:t>The PWC 15</w:t>
      </w:r>
      <w:r>
        <w:rPr>
          <w:rStyle w:val="Style13ptBold"/>
        </w:rPr>
        <w:t xml:space="preserve"> </w:t>
      </w:r>
      <w:r w:rsidRPr="00315BB7">
        <w:t xml:space="preserve">(PricewaterhouseCoopers; PricewaterhouseCoopers is a multinational professional services network with headquarters in London, United Kingdom. PwC ranks as the second largest professional services firm in the world and is one of the Big Four auditors, along with Deloitte, EY and KPMG; Published on  September 2015; “Doing Business in the Kingdom of Saudi Arabia: A tax and legal guide” ; </w:t>
      </w:r>
      <w:hyperlink w:history="1" r:id="rId229">
        <w:r w:rsidRPr="00315BB7">
          <w:rPr>
            <w:rStyle w:val="Hyperlink"/>
          </w:rPr>
          <w:t>https://www.pwc.com/m1/en/tax/documents/doing-business-guides/doing-business-guide-ksa.pdf</w:t>
        </w:r>
      </w:hyperlink>
      <w:r w:rsidRPr="00315BB7">
        <w:t xml:space="preserve"> ; Accessed on 7/28/19) &lt;SAP&gt;</w:t>
      </w:r>
    </w:p>
    <w:p w:rsidRPr="00315BB7" w:rsidR="00E75C9E" w:rsidP="00E75C9E" w:rsidRDefault="00E75C9E" w14:paraId="499E7E8D" w14:textId="77777777">
      <w:pPr>
        <w:spacing w:before="100" w:beforeAutospacing="1" w:after="100" w:afterAutospacing="1" w:line="240" w:lineRule="auto"/>
        <w:rPr>
          <w:rFonts w:eastAsia="Times New Roman" w:asciiTheme="majorHAnsi" w:hAnsiTheme="majorHAnsi" w:cstheme="majorHAnsi"/>
          <w:u w:val="single"/>
        </w:rPr>
      </w:pPr>
      <w:r w:rsidRPr="00315BB7">
        <w:rPr>
          <w:rFonts w:eastAsia="Times New Roman" w:asciiTheme="majorHAnsi" w:hAnsiTheme="majorHAnsi" w:cstheme="majorHAnsi"/>
          <w:u w:val="single"/>
        </w:rPr>
        <w:lastRenderedPageBreak/>
        <w:t>The KSA Anti-Concealment Law</w:t>
      </w:r>
      <w:r w:rsidRPr="00E75C9E">
        <w:rPr>
          <w:rFonts w:eastAsia="Times New Roman" w:asciiTheme="majorHAnsi" w:hAnsiTheme="majorHAnsi" w:cstheme="majorHAnsi"/>
          <w:sz w:val="16"/>
        </w:rPr>
        <w:t xml:space="preserve"> (also known as the Anti- Fronting Law) </w:t>
      </w:r>
      <w:r w:rsidRPr="00315BB7">
        <w:rPr>
          <w:rFonts w:eastAsia="Times New Roman" w:asciiTheme="majorHAnsi" w:hAnsiTheme="majorHAnsi" w:cstheme="majorHAnsi"/>
          <w:u w:val="single"/>
        </w:rPr>
        <w:t>prohibits non-KSA investors from engaging or investing in business activities in KSA without an appropriate license. Any KSA national that enables a non-KSA investor to engage or invest in business activities from which that non-KSA investor is prohibited, either by means of that KSA national’s name, license, commercial registration or any other means, commits an act of concealment</w:t>
      </w:r>
      <w:r w:rsidRPr="00E75C9E">
        <w:rPr>
          <w:rFonts w:eastAsia="Times New Roman" w:asciiTheme="majorHAnsi" w:hAnsiTheme="majorHAnsi" w:cstheme="majorHAnsi"/>
          <w:sz w:val="16"/>
        </w:rPr>
        <w:t xml:space="preserve">. </w:t>
      </w:r>
      <w:r w:rsidRPr="00315BB7">
        <w:rPr>
          <w:rFonts w:eastAsia="Times New Roman" w:asciiTheme="majorHAnsi" w:hAnsiTheme="majorHAnsi" w:cstheme="majorHAnsi"/>
          <w:u w:val="single"/>
        </w:rPr>
        <w:t>Any act of concealment is subject to incarceration up to two years and/or a fine up to SR 1 million</w:t>
      </w:r>
      <w:r w:rsidRPr="00E75C9E">
        <w:rPr>
          <w:rFonts w:eastAsia="Times New Roman" w:asciiTheme="majorHAnsi" w:hAnsiTheme="majorHAnsi" w:cstheme="majorHAnsi"/>
          <w:sz w:val="16"/>
        </w:rPr>
        <w:t xml:space="preserve">. After completion of the applicable sentence and payment of the applicable fine. A non-KSA investor convicted for engaging or investing in unlicensed business activities will be required to settle any outstanding taxes and other liabilities, and will be deported from KSA. </w:t>
      </w:r>
      <w:r w:rsidRPr="00315BB7">
        <w:rPr>
          <w:rFonts w:eastAsia="Times New Roman" w:asciiTheme="majorHAnsi" w:hAnsiTheme="majorHAnsi" w:cstheme="majorHAnsi"/>
          <w:u w:val="single"/>
        </w:rPr>
        <w:t xml:space="preserve">Such individuals will be banned from returning to KSA in order to undertake any business activities or work. </w:t>
      </w:r>
    </w:p>
    <w:p w:rsidRPr="006C3CBD" w:rsidR="00E75C9E" w:rsidP="00E75C9E" w:rsidRDefault="00E75C9E" w14:paraId="6069D0CC" w14:textId="77777777">
      <w:pPr>
        <w:pStyle w:val="Heading4"/>
      </w:pPr>
      <w:r>
        <w:t>The U.S. is adapting and improving to target front companies more effectively,</w:t>
      </w:r>
    </w:p>
    <w:p w:rsidRPr="006C3CBD" w:rsidR="00E75C9E" w:rsidP="00E75C9E" w:rsidRDefault="00E75C9E" w14:paraId="567BF953" w14:textId="77777777">
      <w:pPr>
        <w:rPr>
          <w:b/>
        </w:rPr>
      </w:pPr>
      <w:r w:rsidRPr="006C3CBD">
        <w:rPr>
          <w:b/>
        </w:rPr>
        <w:t>Wray ‘17</w:t>
      </w:r>
    </w:p>
    <w:p w:rsidRPr="006C3CBD" w:rsidR="00E75C9E" w:rsidP="00E75C9E" w:rsidRDefault="00E75C9E" w14:paraId="6D18CF79" w14:textId="77777777">
      <w:pPr>
        <w:rPr>
          <w:sz w:val="16"/>
          <w:szCs w:val="16"/>
        </w:rPr>
      </w:pPr>
      <w:r w:rsidRPr="006C3CBD">
        <w:rPr>
          <w:sz w:val="16"/>
          <w:szCs w:val="16"/>
        </w:rPr>
        <w:t xml:space="preserve">(Christopher Wray - former assistant attorney general at the U.S. Department of Justice. In August 2017, he was confirmed as FBI Director; </w:t>
      </w:r>
      <w:r w:rsidRPr="006C3CBD">
        <w:rPr>
          <w:i/>
          <w:sz w:val="16"/>
          <w:szCs w:val="16"/>
        </w:rPr>
        <w:t>THREATS TO THE HOMELAND</w:t>
      </w:r>
      <w:r w:rsidRPr="006C3CBD">
        <w:rPr>
          <w:sz w:val="16"/>
          <w:szCs w:val="16"/>
        </w:rPr>
        <w:t xml:space="preserve">; September 27, 2017; Federal Bureau of Investigation; </w:t>
      </w:r>
      <w:hyperlink w:history="1" r:id="rId230">
        <w:r w:rsidRPr="006F69C5">
          <w:rPr>
            <w:rStyle w:val="Hyperlink"/>
            <w:sz w:val="16"/>
            <w:szCs w:val="16"/>
          </w:rPr>
          <w:t>http://mepoforum.sk/wp-content/uploads/2017/10/Testimony-Wray-2017-09-27.pdf</w:t>
        </w:r>
      </w:hyperlink>
      <w:r w:rsidRPr="006C3CBD">
        <w:rPr>
          <w:sz w:val="16"/>
          <w:szCs w:val="16"/>
        </w:rPr>
        <w:t>)</w:t>
      </w:r>
      <w:r>
        <w:rPr>
          <w:sz w:val="16"/>
          <w:szCs w:val="16"/>
        </w:rPr>
        <w:t xml:space="preserve"> D/H</w:t>
      </w:r>
    </w:p>
    <w:p w:rsidR="00E75C9E" w:rsidP="00E75C9E" w:rsidRDefault="00E75C9E" w14:paraId="6BDC4B7E" w14:textId="77777777">
      <w:pPr>
        <w:rPr>
          <w:sz w:val="16"/>
        </w:rPr>
      </w:pPr>
      <w:r w:rsidRPr="006C3CBD">
        <w:rPr>
          <w:sz w:val="16"/>
        </w:rPr>
        <w:t xml:space="preserve">The Nation faces a rising threat, both traditional and asymmetric, from hostile foreign intelligence services and their proxies. Traditional espionage, often characterized by career foreign intelligence officers acting as diplomats or ordinary citizens, and asymmetric espionage, often carried out by students, researchers, or </w:t>
      </w:r>
      <w:r w:rsidRPr="006C3CBD">
        <w:rPr>
          <w:rStyle w:val="StyleUnderline"/>
        </w:rPr>
        <w:t>businesspeople operating front companies, is prevalent</w:t>
      </w:r>
      <w:r w:rsidRPr="006C3CBD">
        <w:rPr>
          <w:sz w:val="16"/>
        </w:rPr>
        <w:t>. Foreign intelligence services not only seek our Nation’s state and military secrets, but they also target commercial trade secrets, research and development, and intellectual property, as well as insider information from the Federal Government, U.S. corporations, and American universities. Foreign intelligence services and other state-directed actors continue to employ more creative and more sophisticated methods to steal innovative technology, critical research and development data, and intellectual property, in an effort to erode America’s economic leading edge. These</w:t>
      </w:r>
      <w:r w:rsidRPr="006C3CBD">
        <w:rPr>
          <w:rStyle w:val="StyleUnderline"/>
        </w:rPr>
        <w:t xml:space="preserve"> illicit activities pose a significant threat to national security and continue to be a priority and focus of the FBI</w:t>
      </w:r>
      <w:r w:rsidRPr="006C3CBD">
        <w:rPr>
          <w:sz w:val="16"/>
        </w:rPr>
        <w:t xml:space="preserve">. Our counterintelligence efforts are also aimed at the growing scope of the insider threat — that is, when trusted employees and contractors use their legitimate access to steal secrets for personal benefit or to benefit a company or another country. This threat has been exacerbated in recent years as businesses have become more global and increasingly exposed to foreign intelligence organizations. We are also investigating media leaks, when insiders violate the law and betray the nation’s trust by selectively leaking classified information, sometimes mixed with </w:t>
      </w:r>
      <w:r w:rsidRPr="006C3CBD">
        <w:rPr>
          <w:rStyle w:val="StyleUnderline"/>
        </w:rPr>
        <w:t>disinformation</w:t>
      </w:r>
      <w:r w:rsidRPr="006C3CBD">
        <w:rPr>
          <w:sz w:val="16"/>
        </w:rPr>
        <w:t xml:space="preserve">, to manipulate the public and advance their personal agendas. In addition to the insider threat, </w:t>
      </w:r>
      <w:r w:rsidRPr="006C3CBD">
        <w:rPr>
          <w:rStyle w:val="StyleUnderline"/>
        </w:rPr>
        <w:t>the FBI has focused on a coordinated approach across divisions that leverages both our classic counterespionage tradecraft and our technical expertise  to more effectively identify, pursue, and defeat hostile state actors using cyber means to penetrate or disrupt U.S. Government entities or economic interests. Finally, we have initiated a media campaign to increase awareness of the threat of economic espionage</w:t>
      </w:r>
      <w:r w:rsidRPr="006C3CBD">
        <w:rPr>
          <w:sz w:val="16"/>
        </w:rPr>
        <w:t>. As part of this initiative, we have made a threat awareness video, titled “The Company Man,” available on our public website, which has been shown thousands of times to raise awareness and generate referrals from the private sector.</w:t>
      </w:r>
    </w:p>
    <w:p w:rsidR="00E75C9E" w:rsidP="00E75C9E" w:rsidRDefault="00E75C9E" w14:paraId="7D490865" w14:textId="77777777">
      <w:pPr>
        <w:pStyle w:val="Heading4"/>
      </w:pPr>
      <w:r>
        <w:t>Front companies are illegal in Saudi Arabia</w:t>
      </w:r>
    </w:p>
    <w:p w:rsidRPr="00EB78E1" w:rsidR="00E75C9E" w:rsidP="00E75C9E" w:rsidRDefault="00E75C9E" w14:paraId="75D412FC" w14:textId="77777777">
      <w:pPr>
        <w:rPr>
          <w:b/>
        </w:rPr>
      </w:pPr>
      <w:r w:rsidRPr="00EB78E1">
        <w:rPr>
          <w:b/>
        </w:rPr>
        <w:t>PWC ‘15</w:t>
      </w:r>
    </w:p>
    <w:p w:rsidRPr="00EB78E1" w:rsidR="00E75C9E" w:rsidP="00E75C9E" w:rsidRDefault="00E75C9E" w14:paraId="63E936F8" w14:textId="77777777">
      <w:pPr>
        <w:rPr>
          <w:sz w:val="16"/>
          <w:szCs w:val="16"/>
        </w:rPr>
      </w:pPr>
      <w:r w:rsidRPr="00EB78E1">
        <w:rPr>
          <w:sz w:val="16"/>
          <w:szCs w:val="16"/>
        </w:rPr>
        <w:t xml:space="preserve"> (PwC - PwC refers to the PwC network and/or one or more of its member firms; </w:t>
      </w:r>
      <w:r w:rsidRPr="00EB78E1">
        <w:rPr>
          <w:i/>
          <w:sz w:val="16"/>
          <w:szCs w:val="16"/>
        </w:rPr>
        <w:t>Doing Business in the Kingdom of Saudi Arabia A tax and legal guide</w:t>
      </w:r>
      <w:r w:rsidRPr="00EB78E1">
        <w:rPr>
          <w:sz w:val="16"/>
          <w:szCs w:val="16"/>
        </w:rPr>
        <w:t>; 2015)</w:t>
      </w:r>
      <w:r>
        <w:rPr>
          <w:sz w:val="16"/>
          <w:szCs w:val="16"/>
        </w:rPr>
        <w:t xml:space="preserve"> D/H</w:t>
      </w:r>
    </w:p>
    <w:p w:rsidRPr="00315BB7" w:rsidR="00E75C9E" w:rsidP="00E75C9E" w:rsidRDefault="00E75C9E" w14:paraId="04EEB7D1" w14:textId="77777777">
      <w:pPr>
        <w:rPr>
          <w:u w:val="single"/>
        </w:rPr>
      </w:pPr>
      <w:r w:rsidRPr="00EB78E1">
        <w:rPr>
          <w:rStyle w:val="StyleUnderline"/>
        </w:rPr>
        <w:t>The KSA Anti-Concealment Law (also known as the AntiFronting Law) prohibits non-KSA investors from engaging or investing in business activities in KSA without an appropriate license.</w:t>
      </w:r>
      <w:r w:rsidRPr="00EB78E1">
        <w:rPr>
          <w:sz w:val="16"/>
        </w:rPr>
        <w:t xml:space="preserve"> </w:t>
      </w:r>
      <w:r w:rsidRPr="00EB78E1">
        <w:rPr>
          <w:rStyle w:val="StyleUnderline"/>
        </w:rPr>
        <w:t>Any KSA national that enables a non-KSA investor to engage or invest in business activities from which that non-KSA investor is prohibited, either by means of that KSA national’s name, license, commercial registration or any other means, commits an act of concealment.</w:t>
      </w:r>
      <w:r w:rsidRPr="00EB78E1">
        <w:rPr>
          <w:sz w:val="16"/>
        </w:rPr>
        <w:t xml:space="preserve"> Any act of concealment is subject to incarceration up to two years and/or a fine up to SR 1 million. After completion of the applicable sentence and payment of the applicable fine. A non-KSA investor convicted for engaging or investing in unlicensed business activities will be required to settle any outstanding taxes and other liabilities, and will be deported from KSA. </w:t>
      </w:r>
      <w:r w:rsidRPr="00EB78E1">
        <w:rPr>
          <w:rStyle w:val="StyleUnderline"/>
        </w:rPr>
        <w:t>Such individuals will be banned from returning to KSA in order to undertake any business activities or work.</w:t>
      </w:r>
      <w:r w:rsidRPr="00EB78E1">
        <w:rPr>
          <w:sz w:val="16"/>
        </w:rPr>
        <w:t xml:space="preserve"> </w:t>
      </w:r>
      <w:r w:rsidRPr="00EB78E1">
        <w:rPr>
          <w:rStyle w:val="StyleUnderline"/>
        </w:rPr>
        <w:t xml:space="preserve">As follows from the Anti-Fronting Law, foreign investors that wish to undertake business activities or otherwise invest in KSA are required to obtain an appropriate foreign investment license. </w:t>
      </w:r>
    </w:p>
    <w:p w:rsidR="00E75C9E" w:rsidP="00E75C9E" w:rsidRDefault="00E75C9E" w14:paraId="550E79BB" w14:textId="77777777">
      <w:pPr>
        <w:pStyle w:val="Heading4"/>
      </w:pPr>
      <w:r>
        <w:lastRenderedPageBreak/>
        <w:t>Saudi Arabia is cracking down on terrorist financing</w:t>
      </w:r>
    </w:p>
    <w:p w:rsidRPr="004D39F3" w:rsidR="00E75C9E" w:rsidP="00E75C9E" w:rsidRDefault="00E75C9E" w14:paraId="2760EC9A" w14:textId="77777777">
      <w:pPr>
        <w:rPr>
          <w:b/>
        </w:rPr>
      </w:pPr>
      <w:r w:rsidRPr="004D39F3">
        <w:rPr>
          <w:b/>
        </w:rPr>
        <w:t>Naheem ‘19</w:t>
      </w:r>
    </w:p>
    <w:p w:rsidRPr="00725896" w:rsidR="00E75C9E" w:rsidP="00E75C9E" w:rsidRDefault="00E75C9E" w14:paraId="4C61987A" w14:textId="77777777">
      <w:pPr>
        <w:rPr>
          <w:sz w:val="24"/>
        </w:rPr>
      </w:pPr>
      <w:r w:rsidRPr="00725896">
        <w:rPr>
          <w:sz w:val="24"/>
        </w:rPr>
        <w:t>(Mohammed Ahmad Naheem, "Saudi Arabia’s Efforts on Anti-Money Laundering (AML) and Combatting of Terrorist Financing (CTF) (Undertaken in September 2017)", Journal of Money Laundering Control, https://doi.org/10.1108/ JMLC-10-2018-0065)</w:t>
      </w:r>
    </w:p>
    <w:p w:rsidR="00E75C9E" w:rsidP="00E75C9E" w:rsidRDefault="00E75C9E" w14:paraId="57235391" w14:textId="6B6E3F41">
      <w:pPr>
        <w:rPr>
          <w:rStyle w:val="StyleUnderline"/>
        </w:rPr>
      </w:pPr>
      <w:r w:rsidRPr="00E75C9E">
        <w:rPr>
          <w:sz w:val="16"/>
        </w:rPr>
        <w:t>The analysis employs indicators that help assess the overall AML/CTF standards and practice in Saudi Arabia. These indicators are important, as they not only hold value in the context of this paper’s theme, but also define the international framework on combatting money laundering and terrorist financing. Saudi Arabia has long been portrayed using conjecture under negative consideration by commentators and the media. The analysis presented in this paper is not an attempt to object the existing discourse, but to present a factual presentation of the country’s legal, regulatory, and enforcement mechanism that has created a functional and successful AML/CTF system</w:t>
      </w:r>
      <w:r w:rsidRPr="00315BB7">
        <w:rPr>
          <w:rStyle w:val="StyleUnderline"/>
        </w:rPr>
        <w:t>. The efforts made by Saudi Arabia and its government must be acknowledged, as independent evaluations, conducted by AML/CTF specializing organizations, further acts as indication of a compliant state. Observers and researchers must consider two important facts and advance the discussion on Saudi Arabia’s performance based on them</w:t>
      </w:r>
      <w:r w:rsidRPr="00E75C9E">
        <w:rPr>
          <w:sz w:val="16"/>
        </w:rPr>
        <w:t xml:space="preserve">. Firstly, does the analysis satisfy the criteria of a successful AML/CTF compliant state? Secondly, does the independent analysis, evaluations, and international frameworks not correspond to a low risk state? The two questions are important to consider in the development of not only Saudi Arabia’s assessment, but also the international discourse on money laundering and terrorist financing. </w:t>
      </w:r>
      <w:r w:rsidRPr="00315BB7">
        <w:rPr>
          <w:rStyle w:val="StyleUnderline"/>
        </w:rPr>
        <w:t>Future research regarding both are advised to consider the foundational framework, per which a state (within this paper’s context Saudi Arabia) establishes and implements anti-money laundering and the combatting of terrorist financing mechanisms.</w:t>
      </w:r>
    </w:p>
    <w:p w:rsidRPr="00E75C9E" w:rsidR="00E75C9E" w:rsidP="00E75C9E" w:rsidRDefault="00E75C9E" w14:paraId="7F7D88AF" w14:textId="747A7ECE">
      <w:pPr>
        <w:pStyle w:val="Heading2"/>
      </w:pPr>
      <w:r w:rsidRPr="00E75C9E">
        <w:lastRenderedPageBreak/>
        <w:t>2AC AT Fill-In</w:t>
      </w:r>
    </w:p>
    <w:p w:rsidR="00E75C9E" w:rsidP="00E75C9E" w:rsidRDefault="00E75C9E" w14:paraId="1A5F93BC" w14:textId="77777777">
      <w:pPr>
        <w:pStyle w:val="Heading3"/>
      </w:pPr>
      <w:r>
        <w:lastRenderedPageBreak/>
        <w:t>AT: Fill-in -Interoperability Checks</w:t>
      </w:r>
    </w:p>
    <w:p w:rsidR="00E75C9E" w:rsidP="00E75C9E" w:rsidRDefault="00E75C9E" w14:paraId="5FB3402D" w14:textId="305162AB">
      <w:pPr>
        <w:pStyle w:val="Heading4"/>
      </w:pPr>
      <w:r>
        <w:t xml:space="preserve">Fill-in won’t happen—US weapons system isn’t inter-operable </w:t>
      </w:r>
      <w:r w:rsidR="001E0EDA">
        <w:t>[this is in the 1AC]</w:t>
      </w:r>
    </w:p>
    <w:p w:rsidRPr="00AE1E82" w:rsidR="00E75C9E" w:rsidP="00E75C9E" w:rsidRDefault="00E75C9E" w14:paraId="7AB1F6FB" w14:textId="77777777">
      <w:r>
        <w:rPr>
          <w:rStyle w:val="Style13ptBold"/>
        </w:rPr>
        <w:t xml:space="preserve">Spindel, 19 </w:t>
      </w:r>
      <w:r w:rsidRPr="00AE1E82">
        <w:t>(</w:t>
      </w:r>
      <w:r>
        <w:t xml:space="preserve">Jennifer Spindel, </w:t>
      </w:r>
      <w:r w:rsidRPr="009A22D2">
        <w:t>international security, foreign policy, and coercion</w:t>
      </w:r>
      <w:r>
        <w:t xml:space="preserve"> researcher—“The Case for Suspending American Arms Sales to Saudi Arabia”; War on the Rocks, 14 May 2019, </w:t>
      </w:r>
      <w:hyperlink w:history="1" r:id="rId231">
        <w:r w:rsidRPr="008C3912">
          <w:rPr>
            <w:rStyle w:val="Hyperlink"/>
          </w:rPr>
          <w:t>https://warontherocks.com/2019/05/the-case-for-suspending-american-arms-sales-to-saudi-arabia/</w:t>
        </w:r>
      </w:hyperlink>
      <w:r>
        <w:t>. Accessed 26 July 2019)//MX</w:t>
      </w:r>
    </w:p>
    <w:p w:rsidRPr="000C2358" w:rsidR="00E75C9E" w:rsidP="00E75C9E" w:rsidRDefault="00E75C9E" w14:paraId="185CE5F6" w14:textId="77777777">
      <w:pPr>
        <w:rPr>
          <w:sz w:val="16"/>
        </w:rPr>
      </w:pPr>
      <w:r w:rsidRPr="009A22D2">
        <w:rPr>
          <w:sz w:val="16"/>
        </w:rPr>
        <w:t xml:space="preserve">Arms embargos are often dismissed as symbolic, and therefore ineffective. But just because something is symbolic, doesn’t mean that it won’t have an effect. </w:t>
      </w:r>
      <w:r w:rsidRPr="00B327A3">
        <w:rPr>
          <w:rStyle w:val="StyleUnderline"/>
        </w:rPr>
        <w:t>A U.S. arms embargo against Saudi Arabia would be a clear signal of American disproval of Saudi actions in Yemen, and would be an equally important signal to Washington’s allies</w:t>
      </w:r>
      <w:r w:rsidRPr="009A22D2">
        <w:rPr>
          <w:sz w:val="16"/>
        </w:rPr>
        <w:t xml:space="preserve">, who are left wondering if the United States is ambivalent or uninterested in the growing Yemeni humanitarian catastrophe. By continuing to provide weapons, President Donald Trump tacitly endorses Saudi policies. This signal is strengthened by Trump’s recent veto of the resolution that called for an end to U.S. support for the war in Yemen. While Trump justified the veto by saying that the resolution was a “dangerous attempt to weaken my constitutional authorities,” statements from Congressional representatives show they are aware of the powerful signals sent by arms sales. Sen. Tim Kaine said that the veto “shows the world [Trump] is determined to keep aiding a Saudi-backed war that has killed thousands of civilians and pushed millions more to the brink of starvation.” </w:t>
      </w:r>
      <w:r w:rsidRPr="00A2177C">
        <w:rPr>
          <w:rStyle w:val="StyleUnderline"/>
        </w:rPr>
        <w:t xml:space="preserve">An arms embargo against Saudi Arabia would be a signal both to leaders of that country, and other states, that the United States does not endorse Saudi actions. </w:t>
      </w:r>
      <w:r w:rsidRPr="009A22D2">
        <w:rPr>
          <w:sz w:val="16"/>
        </w:rPr>
        <w:t xml:space="preserve">Those arguing against a ban are correct on one point: Embargos as blunt force instruments of coercion are rarely effective. But </w:t>
      </w:r>
      <w:r w:rsidRPr="00A2177C">
        <w:rPr>
          <w:rStyle w:val="StyleUnderline"/>
        </w:rPr>
        <w:t>arms embargos are effective as signals of political dissatisfaction, and serve an important communication role in international politics.</w:t>
      </w:r>
      <w:r w:rsidRPr="009A22D2">
        <w:rPr>
          <w:rStyle w:val="StyleUnderline"/>
          <w:sz w:val="16"/>
        </w:rPr>
        <w:t xml:space="preserve"> </w:t>
      </w:r>
      <w:r w:rsidRPr="009A22D2">
        <w:rPr>
          <w:sz w:val="16"/>
        </w:rPr>
        <w:t xml:space="preserve">Policymakers and scholars agree that arms embargoes are not effective “sticks” in international politics. Rarely do states cave when faced with punishment in the form of an embargo. But even if an arms embargo isn’t a direct tool of coercion, an embargo would be an important political signal. There are at least two reasons for the United States to seriously consider an arms embargo against Saudi Arabia. First, </w:t>
      </w:r>
      <w:r w:rsidRPr="00A2177C">
        <w:rPr>
          <w:rStyle w:val="StyleUnderline"/>
        </w:rPr>
        <w:t>arms sales are signals that cut through the noise of the international system. Cutting off arms transfers is a common way that states express their dissatisfaction with others and try to influence behavior</w:t>
      </w:r>
      <w:r w:rsidRPr="009A22D2">
        <w:rPr>
          <w:sz w:val="16"/>
        </w:rPr>
        <w:t xml:space="preserve">. As Lawrence Freedman observed in 1978, “refusing to sell arms is a major political act. It appears as a calculated insult, reflecting on the stability, trust, and credit-worthiness, or technical competence of the would-be recipient.” Yet this crucial point seems to have been lost in the current policy debate about whether or not the United States should continue selling arms to Saudi Arabia. My research shows that </w:t>
      </w:r>
      <w:r w:rsidRPr="00A2177C">
        <w:rPr>
          <w:rStyle w:val="StyleUnderline"/>
        </w:rPr>
        <w:t>stopping arms transfers or denying requests is an effective way to signal dissatisfaction and causes the would-be recipient to re-think their behavior. Take, for example, the U.S. relationship with Israel in the 1960s. The United States sold Israel Hawk surface-to-surface missiles in 1962, M-48 Patton tanks in 1964 and 1965, and A-4E Skyhawk bombers in 1966. Israeli leaders understood that these transfers signaled a close U.S.-Israeli relationship.</w:t>
      </w:r>
      <w:r w:rsidRPr="009A22D2">
        <w:rPr>
          <w:sz w:val="16"/>
        </w:rPr>
        <w:t xml:space="preserve"> As diplomat Abba Eban wrote, the arms transfers were “a development of tremendous political value.” Even against this backdrop of close ties and significant arms sales, Israeli leaders were extremely sensitive to arms transfer denials. In April and May 1967, the United States denied Israeli requests for armored personnel carriers and fighter jets. Approving the transfers would have signaled support, and likely emboldened Israel, as tensions were growing in the region</w:t>
      </w:r>
      <w:r w:rsidRPr="00A2177C">
        <w:rPr>
          <w:rStyle w:val="StyleUnderline"/>
        </w:rPr>
        <w:t>. Israeli leaders believed</w:t>
      </w:r>
      <w:r w:rsidRPr="009A22D2">
        <w:rPr>
          <w:sz w:val="16"/>
        </w:rPr>
        <w:t xml:space="preserve"> these </w:t>
      </w:r>
      <w:r w:rsidRPr="00A2177C">
        <w:rPr>
          <w:rStyle w:val="StyleUnderline"/>
        </w:rPr>
        <w:t xml:space="preserve">transfer denials overruled prior signals and demonstrated that the United States was not willing to be a close political ally for Israel. </w:t>
      </w:r>
      <w:r w:rsidRPr="009A22D2">
        <w:rPr>
          <w:sz w:val="16"/>
        </w:rPr>
        <w:t xml:space="preserve">Eban described Israel as “isolated,” and the head of Israel’s intelligence service said that the arms transfer denials made it clear that “in Israel, there existed certain misperceptions [about the United States].” If arms transfer denials could have such a significant effect on Israeli thinking — keeping in mind that there was a close and significant political relationship between the US and Israel — imagine what a transfer denial would mean for U.S.-Saudi relations. Like Israel, Saudi Arabia would have to re-think its impression that it has political support and approval from the United States. We can, and should, ask whether or not withdrawal of U.S. support would affect Saudi behavior, but it’s important that this question not get overlooked in the current debate. Because arms transfers (and denials) are powerful signals, they can have an effect even before a transfer is actually completed. This suggests that even the announcement of an embargo against Saudi Arabia could have an effect. Take, for example, Taiwan’s recent request for a fleet of new fighter jets. As reports mounted that Trump had given “tacit approval” to a deal for F-16 jets, China’s protests increased. The United States has not sold advanced fighter jets to Taiwan since 1992, partially out of fear of angering China, which views Taiwan as a renegade province. Even if the deal for F-16s is formally approved, Taiwan is unlikely to see the jets until at least 2021, and the balance of power between China and Taiwan would not change. As one researcher observed, the sale would be a “huge shock” for Beijing, “But it would be more of a political shock than a military shock. It would be, ‘Oh, the U.S. doesn’t care how we feel.’ It would be more of a symbolic or emotional issue.” Yet China’s immediate, negative reaction to even the announcement of a potential deal shows how powerful arms transfer signals can be. </w:t>
      </w:r>
      <w:r w:rsidRPr="009A22D2">
        <w:rPr>
          <w:rStyle w:val="StyleUnderline"/>
        </w:rPr>
        <w:t>If this same logic is applied to an arms embargo against Saudi Arabia, an arms embargo would signal that Saudi Arabia does not have the support of the United States. This signal would be an important first step in changing Saudi behavior because it would override other statements and actions the United States has sent that indicate support.</w:t>
      </w:r>
      <w:r w:rsidRPr="009A22D2">
        <w:rPr>
          <w:sz w:val="16"/>
        </w:rPr>
        <w:t xml:space="preserve"> And Trump has given Saudi Arabia a number of positive signals: He called Saudi Arabia a “great ally” and dismissed reports that that the Saudi government was involved in the murder of journalist Jamal Khashoggi. He has expressed </w:t>
      </w:r>
      <w:r w:rsidRPr="009A22D2">
        <w:rPr>
          <w:sz w:val="16"/>
        </w:rPr>
        <w:lastRenderedPageBreak/>
        <w:t xml:space="preserve">interested in selling nuclear power plants and technology to Saudi Arabia. And he has repeatedly claimed that he has made a $110 billion arms deal with Saudi Arabia (he hasn’t). With these clear signals of support, why should Saudi Arabia alter its behavior based on resolutions that come out of the House or Senate, which are likely to be vetoed by Trump, anyway? </w:t>
      </w:r>
      <w:r w:rsidRPr="009A22D2">
        <w:rPr>
          <w:rStyle w:val="StyleUnderline"/>
        </w:rPr>
        <w:t>An arms embargo would be a clear and unambiguous signal that the United States disproves of Saudi actions in Yemen.</w:t>
      </w:r>
      <w:r>
        <w:rPr>
          <w:rStyle w:val="StyleUnderline"/>
        </w:rPr>
        <w:t xml:space="preserve"> </w:t>
      </w:r>
      <w:r w:rsidRPr="009A22D2">
        <w:rPr>
          <w:sz w:val="16"/>
        </w:rPr>
        <w:t xml:space="preserve">The second reason for supporting an embargo concerns U.S. allies and the logistical difficulties of making an embargo have an effect. </w:t>
      </w:r>
      <w:r w:rsidRPr="009A22D2">
        <w:rPr>
          <w:rStyle w:val="StyleUnderline"/>
        </w:rPr>
        <w:t>One of the reasons embargoes have little material impact is because they require cooperation among weapons exporting states. A ban on sales from one country will have little effect if the target of the embargo can seek arms elsewhere.</w:t>
      </w:r>
      <w:r w:rsidRPr="009A22D2">
        <w:rPr>
          <w:sz w:val="16"/>
        </w:rPr>
        <w:t xml:space="preserve"> Germany, instituted an arms ban against Riyadh in November 2018, and German leaders have pressured other European states to stop selling arms to the Saudis. Germany understands the importance of the embargo as a political signal: as a representative of the German Green Party explained, “The re-start of arms exports to Saudi Arabia would be a fatal foreign policy signal and would contribute to the continued destabilization of the Middle East.” But the German embargo has had minimal effect because Saudi Arabia can get arms elsewhere. According to the 2019 Military Balance, most of Saudi Arabia’s equipment is American or French in origin, such as the M1A2 Abrams and AMX-30 tanks, Apache and Dauphin helicopters, and F-15C/D fighter jets. Saudi Arabia has some equipment manufactured wholly or in part in Germany, such as the Eurofighter Typhoon and the Tornado ground attack craft, but these weapons are a small portion of its complete arsenal. </w:t>
      </w:r>
      <w:r w:rsidRPr="009A22D2">
        <w:rPr>
          <w:rStyle w:val="StyleUnderline"/>
        </w:rPr>
        <w:t xml:space="preserve">A U.S. embargo would send an important signal to the allies who also supply Saudi Arabia, allowing them to explain participation in the embargo to their own domestic constituencies. </w:t>
      </w:r>
      <w:r w:rsidRPr="009A22D2">
        <w:rPr>
          <w:sz w:val="16"/>
        </w:rPr>
        <w:t xml:space="preserve">This is especially important for countries like France, Germany, and the United Kingdom, that need to export arms to keep their own production lines running. While the research shows that sustaining an arms embargo is often the most difficult step, embargoes can restrain sending states’ arms exports. </w:t>
      </w:r>
      <w:r w:rsidRPr="009A22D2">
        <w:rPr>
          <w:rStyle w:val="StyleUnderline"/>
        </w:rPr>
        <w:t>Even if a U.S. embargo won’t have a direct effect on Saudi Arabia on its own, an embargo is important for building coalitions for a more expansive embargo that could affect Saudi behavior. Beyond signaling, we know U.S. arms sales often end up in the wrong hands, and have been used in Yemen. The Saudi-led war in Yemen has led to starvation conditions, caused thousands of civilian casualties, and has led to the displacement of millions of people. The United Nations estimates that 80 percent of Yemen’s population – 24 million people – require some form of humanitarian or protection assistance, and that the severity of the situation is increasing.</w:t>
      </w:r>
      <w:r w:rsidRPr="009A22D2">
        <w:rPr>
          <w:sz w:val="16"/>
        </w:rPr>
        <w:t xml:space="preserve"> Would an arms embargo create meaningful change in Yemen? An initial effect of an embargo is that Saudi Arabia would have to work harder to access war materiel. As Jonathan Caverley noted, </w:t>
      </w:r>
      <w:r w:rsidRPr="009A22D2">
        <w:rPr>
          <w:rStyle w:val="StyleUnderline"/>
        </w:rPr>
        <w:t xml:space="preserve">more than 60 percent of Saudi Arabia’s arms delivered in the past five years came from the United States. Even if this percentage decreases over time, it will be costly for Saudi Arabia to transition to a primarily Russian- or Chinese-supplied military. Though Saudi Arabia might be willing to pay this cost, it would still have to pay, and take the time to transition to its new weapons systems. This would represent a brief break in hostilities that could facilitate the delivery of aid and assistance in Yemen. </w:t>
      </w:r>
      <w:r w:rsidRPr="009A22D2">
        <w:rPr>
          <w:sz w:val="16"/>
        </w:rPr>
        <w:t>The United States could, in theory, impose stricter end-user controls on Saudi Arabia. This would have the advantage of keeping Saudi Arabia within the world of U.S. weapons systems, and might prevent it from diversifying its suppliers, which would ultimately weaken any leverage the United States might have. Longer-term, it would not be to America’s advantage if Saudi Arabia takes a lesson from Turkey, and starts courting Russia as a new arms supplier. It is difficult to enforce end-user controls, since, once a weapon is transferred, the recipient can use it however it wishes. It might also be the case that Saudi Arabia would object to stricter end-user controls, and would seek new suppliers as a result. An arms embargo will not be a panacea. But not doing something sets a problematic precedent, and allows the difficulty of coordinating an arms embargo outweigh the potential benefits of one. An embargo is unlikely to have an immediate effect on Saudi behavior, because an embargo would be a political signal, rather than a blunt instrument of coercion. It will take time for a multilateral embargo to emerge and be put into place, and the United States should work with its allies to help support their ability to participate in the embargo. Not acting, however, would continue to implicitly endorse Saudi behavior, and would make it more difficult for U.S. allies to believe that future threats of an embargo are credible.</w:t>
      </w:r>
    </w:p>
    <w:p w:rsidR="00E75C9E" w:rsidP="00E75C9E" w:rsidRDefault="00E75C9E" w14:paraId="3EEEBBB3" w14:textId="77777777">
      <w:pPr>
        <w:pStyle w:val="Heading4"/>
      </w:pPr>
      <w:r>
        <w:t>Non-NATO arms sales remain incompatible with US weapons – Turkey proves</w:t>
      </w:r>
    </w:p>
    <w:p w:rsidR="00E75C9E" w:rsidP="00E75C9E" w:rsidRDefault="00E75C9E" w14:paraId="67A397BE" w14:textId="77777777">
      <w:pPr>
        <w:spacing w:after="0" w:line="240" w:lineRule="auto"/>
      </w:pPr>
      <w:r>
        <w:rPr>
          <w:rStyle w:val="Style13ptBold"/>
        </w:rPr>
        <w:t xml:space="preserve">Insinna 17 </w:t>
      </w:r>
      <w:r w:rsidRPr="007B502A">
        <w:t xml:space="preserve">(Valerie – Air Warfare Reporter at Defense News, “US official: If Turkey buys Russian systems, they can’t plug into NATO tech,” Defense News; 11/16/17, </w:t>
      </w:r>
      <w:hyperlink w:history="1" r:id="rId232">
        <w:r w:rsidRPr="007B502A">
          <w:rPr>
            <w:rStyle w:val="Hyperlink"/>
          </w:rPr>
          <w:t>https://www.defensenews.com/digital-show-dailies/dubai-air-show/2017/11/16/us-official-if-turkey-buys-russian-systems-they-cant-plug-into-nato-tech/</w:t>
        </w:r>
      </w:hyperlink>
      <w:r w:rsidRPr="007B502A">
        <w:t>, DOA 7/26/19) A.N</w:t>
      </w:r>
    </w:p>
    <w:p w:rsidR="00E75C9E" w:rsidP="00E75C9E" w:rsidRDefault="00E75C9E" w14:paraId="0A014C70" w14:textId="77777777">
      <w:pPr>
        <w:spacing w:after="0" w:line="240" w:lineRule="auto"/>
        <w:rPr>
          <w:sz w:val="24"/>
        </w:rPr>
      </w:pPr>
    </w:p>
    <w:p w:rsidR="00E75C9E" w:rsidP="00E75C9E" w:rsidRDefault="00E75C9E" w14:paraId="6EDE1431" w14:textId="77777777">
      <w:pPr>
        <w:rPr>
          <w:rStyle w:val="Emphasis"/>
        </w:rPr>
      </w:pPr>
      <w:r w:rsidRPr="00D47FA0">
        <w:rPr>
          <w:sz w:val="16"/>
        </w:rPr>
        <w:t xml:space="preserve">DUBAI, United Arab Emirates — </w:t>
      </w:r>
      <w:r w:rsidRPr="00D47FA0">
        <w:rPr>
          <w:rStyle w:val="Emphasis"/>
        </w:rPr>
        <w:t>If Turkey moves forward with its buy of a Russian air defense system, it will not be permitted to plug into NATO technology</w:t>
      </w:r>
      <w:r w:rsidRPr="00D47FA0">
        <w:rPr>
          <w:sz w:val="16"/>
        </w:rPr>
        <w:t xml:space="preserve">, and further action may be forthcoming that could affect the country’s acquisition or operation of the F-35, a top Air Force official said Wednesday. </w:t>
      </w:r>
      <w:r w:rsidRPr="00D47FA0">
        <w:rPr>
          <w:rStyle w:val="StyleUnderline"/>
        </w:rPr>
        <w:t>Turkey has reportedly finalized a deal with Russia for the S-400, an advanced anti-aircraft missile system</w:t>
      </w:r>
      <w:r w:rsidRPr="00D47FA0">
        <w:rPr>
          <w:sz w:val="16"/>
        </w:rPr>
        <w:t xml:space="preserve">. According to </w:t>
      </w:r>
      <w:hyperlink w:history="1" r:id="rId233">
        <w:r w:rsidRPr="00D47FA0">
          <w:rPr>
            <w:rStyle w:val="Hyperlink"/>
            <w:sz w:val="16"/>
          </w:rPr>
          <w:t>a Nov. 12 Reuters report</w:t>
        </w:r>
      </w:hyperlink>
      <w:r w:rsidRPr="00D47FA0">
        <w:rPr>
          <w:sz w:val="16"/>
        </w:rPr>
        <w:t xml:space="preserve">, Turkish Defense Minister Nurettin Canikli claimed that it had made an order for the missiles and further terms of the agreement were “just details now.” </w:t>
      </w:r>
      <w:r w:rsidRPr="00D47FA0">
        <w:rPr>
          <w:rStyle w:val="StyleUnderline"/>
        </w:rPr>
        <w:lastRenderedPageBreak/>
        <w:t>If true, the development could have a drastic effect on Turkey’s military cooperation with the rest of NATO, which fears that Turkey is moving away from democratic norms and is fostering a closer relationship with powers such as Russia and China.</w:t>
      </w:r>
      <w:r>
        <w:rPr>
          <w:rStyle w:val="StyleUnderline"/>
        </w:rPr>
        <w:t xml:space="preserve"> </w:t>
      </w:r>
      <w:r w:rsidRPr="00D47FA0">
        <w:rPr>
          <w:sz w:val="16"/>
        </w:rPr>
        <w:t xml:space="preserve">Heidi Grant, deputy undersecretary of the Air Force for international affairs, was unable to say exactly what course of action the United States would pursue if Turkey purchases the S-400. “As a major NATO ally, we haven’t really looked into this yet,” she said in a Nov. 15 interview. “We’re going to have to start looking at, if they are going to go through with this, how we can be interoperable in the future. But right now, </w:t>
      </w:r>
      <w:r w:rsidRPr="00D47FA0">
        <w:rPr>
          <w:rStyle w:val="Emphasis"/>
        </w:rPr>
        <w:t>I can tell you our policies do not allow us to be interoperable with that system.”</w:t>
      </w:r>
      <w:r>
        <w:rPr>
          <w:rStyle w:val="Emphasis"/>
        </w:rPr>
        <w:t xml:space="preserve"> </w:t>
      </w:r>
      <w:r w:rsidRPr="00D47FA0">
        <w:rPr>
          <w:rStyle w:val="StyleUnderline"/>
        </w:rPr>
        <w:t>Further complicating the issue is the planned delivery of Turkey’s first F-35s in 2018. Analysts worry that Turkey operating both the S-400 and F-35 together could compromise the jet’s security, as any data collected by the air defense system and obtained by Russia could help expose the joint strike fighter’s vulnerabilities. For a platform like the F-35, whose major strengths are its stealth and data fusion capabilities, that would be a disaster.</w:t>
      </w:r>
      <w:r>
        <w:rPr>
          <w:rStyle w:val="StyleUnderline"/>
        </w:rPr>
        <w:t xml:space="preserve"> </w:t>
      </w:r>
      <w:r w:rsidRPr="00D47FA0">
        <w:rPr>
          <w:sz w:val="16"/>
        </w:rPr>
        <w:t xml:space="preserve">Grant agreed that </w:t>
      </w:r>
      <w:r w:rsidRPr="00D47FA0">
        <w:rPr>
          <w:rStyle w:val="Emphasis"/>
        </w:rPr>
        <w:t>a S-400 acquisition creates issues for Turkey’s use of the F-35.</w:t>
      </w:r>
      <w:r>
        <w:rPr>
          <w:rStyle w:val="Emphasis"/>
        </w:rPr>
        <w:t xml:space="preserve"> </w:t>
      </w:r>
      <w:r w:rsidRPr="00D47FA0">
        <w:rPr>
          <w:sz w:val="16"/>
        </w:rPr>
        <w:t xml:space="preserve">“It’s a significant concern, not only to the United States, because we need to protect this high end technology, fifth-generation technology” but for “all of our partners and allies that have already purchased the F-35,” she said. As far as potential actions the United States might take, Grant said the government will have to work through its options. Grant spoke to Defense News on the floor of Dubai Air Show, where she met with companies and partner countries over the past four days. During this time, she did not have conversations with the Turkish delegation, she acknowledged. Her comments echoed those of Gen. Petr Pavel, chairman of NATO’s military committee. In October, Pavel said that </w:t>
      </w:r>
      <w:r w:rsidRPr="00D47FA0">
        <w:rPr>
          <w:rStyle w:val="StyleUnderline"/>
        </w:rPr>
        <w:t>Turkey is free</w:t>
      </w:r>
      <w:r w:rsidRPr="00D47FA0">
        <w:rPr>
          <w:sz w:val="16"/>
        </w:rPr>
        <w:t xml:space="preserve">, as a sovereign nation, to make its own decisions in regards to military procurement, </w:t>
      </w:r>
      <w:r w:rsidRPr="00D47FA0">
        <w:rPr>
          <w:rStyle w:val="Emphasis"/>
        </w:rPr>
        <w:t xml:space="preserve">but will face “consequences” if </w:t>
      </w:r>
      <w:proofErr w:type="gramStart"/>
      <w:r w:rsidRPr="00D47FA0">
        <w:rPr>
          <w:rStyle w:val="Emphasis"/>
        </w:rPr>
        <w:t>a</w:t>
      </w:r>
      <w:proofErr w:type="gramEnd"/>
      <w:r w:rsidRPr="00D47FA0">
        <w:rPr>
          <w:rStyle w:val="Emphasis"/>
        </w:rPr>
        <w:t xml:space="preserve"> S-400 buy goes through.</w:t>
      </w:r>
      <w:r>
        <w:rPr>
          <w:rStyle w:val="Emphasis"/>
        </w:rPr>
        <w:t xml:space="preserve"> </w:t>
      </w:r>
      <w:r w:rsidRPr="00D47FA0">
        <w:rPr>
          <w:sz w:val="16"/>
        </w:rPr>
        <w:t xml:space="preserve">What happens next? Neither Grant nor Pavel have been willing to detail how the United States and NATO could respond to Turkey’s S-400 procurement, especially with regards to Turkey’s role in the F-35 program, and there’s no clear historical precedent. Whenever the United States makes an agreement to export weapons to a foreign partner, that country is required to sign an agreement allowing the U.S. to do end-use monitoring to ensure it is not compromising sensitive technologies or information. That can include anything from a “check on how they are using the technology, who is on the same base with them [and] access that other countries may have to our high end technology,” noted Grant. But the F-35 is not a typical program, being conceived of from the get-go as a partnership among countries that would pay to develop the jet, as well as reap the industrial benefits of building it. </w:t>
      </w:r>
      <w:r w:rsidRPr="00D47FA0">
        <w:rPr>
          <w:rStyle w:val="StyleUnderline"/>
        </w:rPr>
        <w:t>Turkey is entrenched in the program on multiple levels — from the money it has spent to help design it, the more than 100 planes it plans to buy, to Turkish Aerospace Industries’ work on the center fuselage of every F-35, and the country’s role as a sustainment hub for the international joint strike fighter community</w:t>
      </w:r>
      <w:r w:rsidRPr="00D47FA0">
        <w:rPr>
          <w:sz w:val="16"/>
        </w:rPr>
        <w:t xml:space="preserve">. It’s not exactly clear what would happen if the United States rolls back its participation in the program. Turkey’s industrial contributions to the F-35 are “easily replicable elsewhere” should the U.S. government decide to drop Turkey as an international partner on the program, Richard Aboulafia, an aerospace analyst for the Teal Group, told Defense News in an interview ahead of Dubai Airshow. </w:t>
      </w:r>
      <w:r w:rsidRPr="00D47FA0">
        <w:rPr>
          <w:rStyle w:val="StyleUnderline"/>
        </w:rPr>
        <w:t>“The real greater concern is just pushing a large emerging military and economic power out of NATO and into something different and not at all in Western interests,”</w:t>
      </w:r>
      <w:r w:rsidRPr="00D47FA0">
        <w:rPr>
          <w:sz w:val="16"/>
        </w:rPr>
        <w:t xml:space="preserve"> he said. “It’s a very big deal. It’s so big that I don’t think anyone knows quite what to do with it.” Individual members of Congress have raised concerns about the Turkish government’s recent shift from NATO, but so far have not sounded alarm bells about an S-400 acquisition. In the past, lawmakers have had difficulty implementing restrictions on the country’s acquisition of the F-35. For instance, Rep. David Cicilline, a member of the Foreign Affairs Committee, tried to block sales of the F-35 to Turkey in July after Turkish security personnel attacked protesters in Washington earlier in 2017. However, the amendment ultimately died without ever getting a vote. A growing problem </w:t>
      </w:r>
      <w:r w:rsidRPr="00D47FA0">
        <w:rPr>
          <w:rStyle w:val="StyleUnderline"/>
        </w:rPr>
        <w:t>How the U.S. and NATO respond to Turkey could set precedent for how much interoperability with Russian the United States is willing to accept from partner militaries in the Middle East and elsewhere.</w:t>
      </w:r>
      <w:r>
        <w:rPr>
          <w:rStyle w:val="StyleUnderline"/>
        </w:rPr>
        <w:t xml:space="preserve"> </w:t>
      </w:r>
      <w:r w:rsidRPr="00D47FA0">
        <w:rPr>
          <w:sz w:val="16"/>
        </w:rPr>
        <w:t xml:space="preserve">Saudi Arabia plans to purchase the S-400 alongside the Terminal High Altitude Area Defense system built by Lockheed Martin. During a briefing at Dubai Airshow, Timothy Cahill, Lockheed’s vice president of air and missile defense systems, said that will create challenges for simultaneous use of both systems. Meanwhile, the United Arab Emirates is interested in buying the F-35, but has also signed a memorandum of understanding with Russia for collaborating on a fifth-generation fighter based on the MiG-29. That, too, could create roadblocks for a future joint strike fighter acquisition. </w:t>
      </w:r>
      <w:r w:rsidRPr="00D47FA0">
        <w:rPr>
          <w:rStyle w:val="StyleUnderline"/>
        </w:rPr>
        <w:t>“They are a sovereign nation, they can choose to go with other partners</w:t>
      </w:r>
      <w:r w:rsidRPr="00D47FA0">
        <w:rPr>
          <w:sz w:val="16"/>
        </w:rPr>
        <w:t>,” Grant said of the UAE’s work with Russian on a fifth-gen fighter. “</w:t>
      </w:r>
      <w:r w:rsidRPr="00D47FA0">
        <w:rPr>
          <w:rStyle w:val="StyleUnderline"/>
        </w:rPr>
        <w:t xml:space="preserve">But I have made it very clear that it makes it a little more difficult for our partnership as a coalition because we will not be interoperable. </w:t>
      </w:r>
      <w:r w:rsidRPr="00D47FA0">
        <w:rPr>
          <w:rStyle w:val="Emphasis"/>
        </w:rPr>
        <w:t>As of right now, our current policies are, we would not be interoperable with Russian equipment.”</w:t>
      </w:r>
      <w:r>
        <w:rPr>
          <w:rStyle w:val="Emphasis"/>
        </w:rPr>
        <w:t xml:space="preserve"> </w:t>
      </w:r>
    </w:p>
    <w:p w:rsidR="00E75C9E" w:rsidP="00E75C9E" w:rsidRDefault="00E75C9E" w14:paraId="58B97BC8" w14:textId="77777777">
      <w:pPr>
        <w:pStyle w:val="Heading3"/>
      </w:pPr>
      <w:r>
        <w:lastRenderedPageBreak/>
        <w:t>AT: Fill-in - Costs</w:t>
      </w:r>
    </w:p>
    <w:p w:rsidR="00E75C9E" w:rsidP="00E75C9E" w:rsidRDefault="00E75C9E" w14:paraId="5ECE9BB8" w14:textId="77777777">
      <w:pPr>
        <w:pStyle w:val="Heading4"/>
      </w:pPr>
      <w:r>
        <w:t>No Fill-In: high expenses, inefficiency, American dominance, and interoperability all prove</w:t>
      </w:r>
    </w:p>
    <w:p w:rsidR="00E75C9E" w:rsidP="00E75C9E" w:rsidRDefault="00E75C9E" w14:paraId="3738C98C" w14:textId="77777777">
      <w:pPr>
        <w:spacing w:after="0" w:line="240" w:lineRule="auto"/>
      </w:pPr>
      <w:r>
        <w:rPr>
          <w:rStyle w:val="Style13ptBold"/>
        </w:rPr>
        <w:t xml:space="preserve">Des Roches 17 </w:t>
      </w:r>
      <w:r w:rsidRPr="00377BFC">
        <w:t xml:space="preserve">(David – Senior Military Fellow at the Near East South Asia Center for Strategic Studies, National Defense University, “Foreign Policy Aspects of US Weapons Sales in the Gulf: What Does the United States Get Out of It?” Arab Center Washington D.C, 6/22/17, </w:t>
      </w:r>
      <w:hyperlink w:history="1" r:id="rId234">
        <w:r w:rsidRPr="00377BFC">
          <w:rPr>
            <w:rStyle w:val="Hyperlink"/>
          </w:rPr>
          <w:t>http://arabcenterdc.org/policy_analyses/foreign-policy-aspects-of-us-weapons-sales-in-the-gulf-what-does-the-united-states-get-out-of-it/</w:t>
        </w:r>
      </w:hyperlink>
      <w:r w:rsidRPr="00377BFC">
        <w:t>, DOA 7/26/19) A.N</w:t>
      </w:r>
    </w:p>
    <w:p w:rsidR="00E75C9E" w:rsidP="00E75C9E" w:rsidRDefault="00E75C9E" w14:paraId="1898C253" w14:textId="77777777">
      <w:pPr>
        <w:spacing w:after="0" w:line="240" w:lineRule="auto"/>
        <w:rPr>
          <w:sz w:val="24"/>
        </w:rPr>
      </w:pPr>
    </w:p>
    <w:p w:rsidR="00E75C9E" w:rsidP="00E75C9E" w:rsidRDefault="00E75C9E" w14:paraId="3763A20D" w14:textId="77777777">
      <w:pPr>
        <w:rPr>
          <w:sz w:val="16"/>
        </w:rPr>
      </w:pPr>
      <w:r w:rsidRPr="00E20633">
        <w:rPr>
          <w:sz w:val="16"/>
        </w:rPr>
        <w:t xml:space="preserve">In spite of these dragging factors, the number of weapons the United States sells to Arab Gulf countries is truly staggering. During President Donald Trump’s visit to Saudi Arabia in May 2017, over $110 billion worth of weapons sales were announced—this is more than the GDP of Lebanon and Jordan combined. One week into the Gulf crisis, and less than a week after President Trump castigated Qatar as a sponsor of terrorism, Qatar bought $12 billion of American F-15 aircraft. This begs the question: why are these sales made? </w:t>
      </w:r>
      <w:r w:rsidRPr="00A70307">
        <w:rPr>
          <w:rStyle w:val="StyleUnderline"/>
        </w:rPr>
        <w:t>Interoperability: the GCC gold standard.</w:t>
      </w:r>
      <w:r w:rsidRPr="00E20633">
        <w:rPr>
          <w:sz w:val="16"/>
        </w:rPr>
        <w:t xml:space="preserve"> One reason the United States sells weapons to the Gulf is because that’s what the Gulf asks for. Each state in the Gulf knows that there is </w:t>
      </w:r>
      <w:r w:rsidRPr="00A70307">
        <w:rPr>
          <w:rStyle w:val="Emphasis"/>
        </w:rPr>
        <w:t>only one country that has the intention as well as the capability to come to its aid quickly and with significant numbers in times of crisis: the United States</w:t>
      </w:r>
      <w:r w:rsidRPr="00A70307">
        <w:rPr>
          <w:rStyle w:val="StyleUnderline"/>
        </w:rPr>
        <w:t>. But Gulf countries do not buy weapons just to curry favor with the United States; they also want their armed forces to be compatible with American armed forces. They want to have aircraft that shoot the same missiles, communicate on the same radio frequencies, and network with the same ground- and air-based radar.</w:t>
      </w:r>
      <w:r>
        <w:rPr>
          <w:rStyle w:val="StyleUnderline"/>
        </w:rPr>
        <w:t xml:space="preserve"> </w:t>
      </w:r>
      <w:r w:rsidRPr="00A70307">
        <w:rPr>
          <w:rStyle w:val="StyleUnderline"/>
        </w:rPr>
        <w:t>If a country buys, say, French Mirage aircraft and then wants to tie into an American network or carry American missiles, a significant amount of effort is required to make the two work together. As weapons become more software dependent, it becomes less likely that this cooperation will happen.</w:t>
      </w:r>
      <w:r w:rsidRPr="00E20633">
        <w:rPr>
          <w:sz w:val="16"/>
        </w:rPr>
        <w:t xml:space="preserve"> For example, </w:t>
      </w:r>
      <w:r w:rsidRPr="00A70307">
        <w:rPr>
          <w:rStyle w:val="StyleUnderline"/>
        </w:rPr>
        <w:t>to integrate some American systems into a European airplane would require either the Europeans to divulge their source code to American manufacturers, or vice versa</w:t>
      </w:r>
      <w:r w:rsidRPr="00A70307">
        <w:rPr>
          <w:rStyle w:val="Emphasis"/>
        </w:rPr>
        <w:t>. If they can’t agree</w:t>
      </w:r>
      <w:r w:rsidRPr="00E20633">
        <w:rPr>
          <w:sz w:val="16"/>
        </w:rPr>
        <w:t xml:space="preserve"> (and agreement may result in compromise of security information), </w:t>
      </w:r>
      <w:r w:rsidRPr="00A70307">
        <w:rPr>
          <w:rStyle w:val="Emphasis"/>
        </w:rPr>
        <w:t>then the weapons do not get integrated.</w:t>
      </w:r>
      <w:r>
        <w:rPr>
          <w:rStyle w:val="Emphasis"/>
        </w:rPr>
        <w:t xml:space="preserve"> </w:t>
      </w:r>
      <w:r w:rsidRPr="00A70307">
        <w:rPr>
          <w:rStyle w:val="StyleUnderline"/>
        </w:rPr>
        <w:t>Instead of operating in the same space with the same weapons package as an American aircraft, the incompatible aircraft will often be assigned to cover a sector geographically separate from the main fight.</w:t>
      </w:r>
      <w:r w:rsidRPr="00E20633">
        <w:rPr>
          <w:sz w:val="16"/>
        </w:rPr>
        <w:t xml:space="preserve"> </w:t>
      </w:r>
      <w:r w:rsidRPr="00A70307">
        <w:rPr>
          <w:rStyle w:val="Emphasis"/>
        </w:rPr>
        <w:t>This is both expensive and inefficient.</w:t>
      </w:r>
      <w:r w:rsidRPr="00E20633">
        <w:rPr>
          <w:sz w:val="16"/>
        </w:rPr>
        <w:t xml:space="preserve"> Bureaucratic Imperatives. A second reason for the multitude of weapons sales is that American officials—civilian and military—working in the region want to show results. </w:t>
      </w:r>
      <w:r w:rsidRPr="00A70307">
        <w:rPr>
          <w:rStyle w:val="StyleUnderline"/>
        </w:rPr>
        <w:t xml:space="preserve">They genuinely believe exposure to America is a good thing for Gulf militaries, and they know weapons sales will lead to a persistent presence of American training and support </w:t>
      </w:r>
      <w:r w:rsidRPr="00E20633">
        <w:rPr>
          <w:sz w:val="16"/>
        </w:rPr>
        <w:t xml:space="preserve">as well as exposure to the American way of life. It is a remarkable act of self-confidence (perhaps narcissism) that Americans feel having foreigners work with Americans, or in the United States, will impart American values. Diplomats and attachés stationed overseas want to show progress: it is always easier and more tangible to conclude an arms sale than, for example, to promote the rights of women. Areas of Emphasis </w:t>
      </w:r>
      <w:r w:rsidRPr="00A70307">
        <w:rPr>
          <w:rStyle w:val="Emphasis"/>
        </w:rPr>
        <w:t>With all these caveats in mind, there are several areas in which American military sales and cooperation stand out.</w:t>
      </w:r>
      <w:r w:rsidRPr="00E20633">
        <w:rPr>
          <w:sz w:val="16"/>
        </w:rPr>
        <w:t xml:space="preserve"> Rather than reviewing individual country sales, it is more helpful to look at general areas of cooperation. Fighter Aircraft. </w:t>
      </w:r>
      <w:r w:rsidRPr="00A70307">
        <w:rPr>
          <w:rStyle w:val="StyleUnderline"/>
        </w:rPr>
        <w:t>Every country in the Gulf has purchased or is in the process of purchasing American fighter aircraft.</w:t>
      </w:r>
      <w:r w:rsidRPr="00E20633">
        <w:rPr>
          <w:sz w:val="16"/>
        </w:rPr>
        <w:t xml:space="preserve"> Some of these fleets are formidable: the UAE’s F-16 fleet contains aircraft more advanced than those of the US Air Force. </w:t>
      </w:r>
      <w:r w:rsidRPr="00A70307">
        <w:rPr>
          <w:rStyle w:val="StyleUnderline"/>
        </w:rPr>
        <w:t>The Saudi F-15 fleet is the largest in the region and has demonstrated impressive</w:t>
      </w:r>
      <w:r w:rsidRPr="00E20633">
        <w:rPr>
          <w:sz w:val="16"/>
        </w:rPr>
        <w:t xml:space="preserve"> (though not perfect) </w:t>
      </w:r>
      <w:r w:rsidRPr="00A70307">
        <w:rPr>
          <w:rStyle w:val="StyleUnderline"/>
        </w:rPr>
        <w:t>tactical and operational military acumen over a year of war in Yemen. These capabilities will be sustained.</w:t>
      </w:r>
      <w:r w:rsidRPr="00E20633">
        <w:rPr>
          <w:sz w:val="16"/>
        </w:rPr>
        <w:t xml:space="preserve"> The Saudi F-15 upgrade (which included other systems) is still the single largest foreign military sales case made by the US government. Other sales are less significant. The Bahrainis also fly the F-16, but it is an older variant and the country has such small numbers that they are unlikely to play more than a limited role in any coalition operation. The Omanis have a similarly bijoux fleet of F-16s. However, all these are important for the United States, as pilots flying American airplanes have to learn English and generally train in the United States. Logistic systems have to integrate with American systems; American weapons become the natural default for these fighters, and interoperability becomes easier. The $12 billion sale of F-15 fighters to Qatar should be viewed in this light. The Qatari Air Force has flown French jets; the shift to F-15s will be seismic. Bright young officers hoping to become pilots will have to learn English rather than French; American maintenance contractors and suppliers will replace French ones; and doctrine and capabilities could be expected to follow. It is much easier for American aircraft to operate from a forward base, one that flies a similar model of aircraft. This way, fueling, arming, and maintenance are greatly simplified. In this respect, selling American aircraft to Gulf Arab states brings tactical and operational advantage to the United States. Air Defense Missiles. American defense cooperation with the Gulf reaches its apogee in air defense. Bolstered in large part by the performance of the American Patriot missile in Operation Desert Storm, Kuwait and Saudi Arabia have long operated their own Patriot systems. The UAE and Saudi Arabia have used Patriot missiles in combat operations in Yemen and on the Saudi </w:t>
      </w:r>
      <w:r w:rsidRPr="00E20633">
        <w:rPr>
          <w:sz w:val="16"/>
        </w:rPr>
        <w:lastRenderedPageBreak/>
        <w:t xml:space="preserve">border with Yemen. Qatar has also bought Patriot missiles. Oman uses an American air command and control system, and the UAE and Qatar have both purchased the more sophisticated THAAD missile system. President Trump offered THAAD to the Saudis on his Riyadh trip as well. These state-of-the-art American missiles require extensive training and maintenance. An officer who expects to rise through the ranks in an air defense service that fields Patriot and THAAD must, quite frankly, learn English and make a career of interacting with Americans with the overall aim of increasing interoperability and tactical agility. So, Why Do it? American weapons sales are conducted by bureaucrats who generally do not have responsibility for domestic employment and do not reap financial benefits from the sales they conclude. These bureaucrats are country desk officers or political and military officers in the US State and Defense Departments. They do not have responsibility for maintenance of the defense industrial base, and they do not share in the profits of a sale. There are also review committees at the Department of Defense which ensure that key technology is not compromised, and therefore are incentivized to disapprove a sale. When the American government sells weapons in the Gulf, it generally does so in response to requests for the weapons and after running a gauntlet of reviews that seek to scrutinize or impede the sales. The gauntlet of reviews that would seek to slow or stop a sale include reviews to see if a weapon capability would be compromised, captured, reverse-engineered, or otherwise used to defeat American weapons used by Americans. In this context, the </w:t>
      </w:r>
      <w:r w:rsidRPr="00377BFC">
        <w:rPr>
          <w:rStyle w:val="Emphasis"/>
        </w:rPr>
        <w:t xml:space="preserve">sales are made </w:t>
      </w:r>
      <w:r w:rsidRPr="00E20633">
        <w:rPr>
          <w:sz w:val="16"/>
        </w:rPr>
        <w:t xml:space="preserve">for three reasons. The first is to expand American influence. Fielding sophisticated weapons requires extensive training, support, and logistical networks, so the country providing those services gains influence, albeit in an indirect manner. The second is </w:t>
      </w:r>
      <w:r w:rsidRPr="00377BFC">
        <w:rPr>
          <w:rStyle w:val="Emphasis"/>
        </w:rPr>
        <w:t>to increase interoperability</w:t>
      </w:r>
      <w:r w:rsidRPr="00377BFC">
        <w:rPr>
          <w:rStyle w:val="StyleUnderline"/>
        </w:rPr>
        <w:t>. Having Gulf partners operate weapons that are similar to or the same as American systems allows the United States to focus its assets in the region and to rely on partners to perform missions that Americans would have to otherwise undertake.</w:t>
      </w:r>
      <w:r w:rsidRPr="00E20633">
        <w:rPr>
          <w:sz w:val="16"/>
        </w:rPr>
        <w:t xml:space="preserve"> Every combat air patrol the UAE air force conducts while linked to an American command and control system frees up an American airplane and flight crew. The final reason is to increase America’s tactical and operational options in a key part of the world. If the United States wishes to rapidly deploy F-15 aircraft to the Gulf, it is much easier to deploy them to a base that already flies the F-15. Procedures, parking, fueling, arming, and maintenance are much easier. America’s options and America’s power thus are enhanced. The people who sell weapons overseas on behalf of the American government are often likened to George Bernard Shaw’s character Andrew Undershaft: amoral merchants of death. In actuality, many of them are more like Le Carre’s George Smiley—dedicated, undercompensated, rather bland servants of their national interests.</w:t>
      </w:r>
    </w:p>
    <w:p w:rsidR="00E75C9E" w:rsidP="00E75C9E" w:rsidRDefault="00E75C9E" w14:paraId="044C9389" w14:textId="77777777">
      <w:pPr>
        <w:pStyle w:val="Heading4"/>
      </w:pPr>
      <w:r>
        <w:t>No Fill In: Too expensive to switch arms importers and Saudi Arabia wants the best weapons money can buy – that’s from the US, not China or Russia</w:t>
      </w:r>
    </w:p>
    <w:p w:rsidRPr="00A87D74" w:rsidR="00E75C9E" w:rsidP="00E75C9E" w:rsidRDefault="00E75C9E" w14:paraId="08C494D6" w14:textId="77777777">
      <w:pPr>
        <w:rPr>
          <w:rStyle w:val="Style13ptBold"/>
        </w:rPr>
      </w:pPr>
      <w:r>
        <w:rPr>
          <w:rStyle w:val="Style13ptBold"/>
        </w:rPr>
        <w:t xml:space="preserve">Guay ’18  </w:t>
      </w:r>
      <w:r w:rsidRPr="00A87D74">
        <w:t xml:space="preserve">(Terrence Guay, author of "The Business Environment of Europe: Firms, Governments, and Institutions" by Cambridge University Press; “Arms sales to Saudi Arabia give Trump all the leverage he needs in Khashoggi affair,” 19 Oct 2018, </w:t>
      </w:r>
      <w:hyperlink w:history="1" r:id="rId235">
        <w:r w:rsidRPr="00A87D74">
          <w:rPr>
            <w:rStyle w:val="Hyperlink"/>
          </w:rPr>
          <w:t>https://theconversation.com/arms-sales-to-saudi-arabia-give-trump-all-the-leverage-he-needs-in-khashoggi-affair-104998</w:t>
        </w:r>
      </w:hyperlink>
      <w:r w:rsidRPr="00A87D74">
        <w:t>; Accessed 26 July 2019)//vz</w:t>
      </w:r>
    </w:p>
    <w:p w:rsidRPr="00A87D74" w:rsidR="00E75C9E" w:rsidP="00E75C9E" w:rsidRDefault="00E75C9E" w14:paraId="788E93B4" w14:textId="77777777">
      <w:pPr>
        <w:rPr>
          <w:sz w:val="16"/>
        </w:rPr>
      </w:pPr>
      <w:r w:rsidRPr="00A87D74">
        <w:rPr>
          <w:rStyle w:val="StyleUnderline"/>
        </w:rPr>
        <w:t xml:space="preserve">While it’s true that Russia and China are indeed major exporters of armaments, </w:t>
      </w:r>
      <w:r w:rsidRPr="000C2358">
        <w:rPr>
          <w:rStyle w:val="Emphasis"/>
        </w:rPr>
        <w:t xml:space="preserve">the claim that U.S. weapons can easily be replaced by other suppliers is not </w:t>
      </w:r>
      <w:r w:rsidRPr="00A87D74">
        <w:rPr>
          <w:rStyle w:val="StyleUnderline"/>
        </w:rPr>
        <w:t xml:space="preserve">– at least not in the short term. First, </w:t>
      </w:r>
      <w:r w:rsidRPr="000C2358">
        <w:rPr>
          <w:rStyle w:val="Emphasis"/>
        </w:rPr>
        <w:t>once a country is “locked in” to a specific kind of weapons system, such as planes, tanks or naval vessels, the cost to switch to a different supplier can be huge.</w:t>
      </w:r>
      <w:r w:rsidRPr="00A87D74">
        <w:rPr>
          <w:sz w:val="16"/>
        </w:rPr>
        <w:t xml:space="preserve"> Military personnel must be retrained on new equipment, spare parts need to be replaced, and operational changes may be necessary. </w:t>
      </w:r>
      <w:r w:rsidRPr="00A87D74">
        <w:rPr>
          <w:rStyle w:val="StyleUnderline"/>
        </w:rPr>
        <w:t xml:space="preserve">After being so reliant on U.S. weapons systems for decades, the </w:t>
      </w:r>
      <w:r w:rsidRPr="000C2358">
        <w:rPr>
          <w:rStyle w:val="Emphasis"/>
        </w:rPr>
        <w:t xml:space="preserve">transition costs to buy from another country could be prohibitive even for oil-rich Saudi Arabia. </w:t>
      </w:r>
      <w:r w:rsidRPr="00A87D74">
        <w:rPr>
          <w:rStyle w:val="StyleUnderline"/>
        </w:rPr>
        <w:t xml:space="preserve">The second problem with Trump’s argument is that </w:t>
      </w:r>
      <w:r w:rsidRPr="000C2358">
        <w:rPr>
          <w:rStyle w:val="Emphasis"/>
        </w:rPr>
        <w:t>armaments from Russia, China or elsewhere are simply not as sophisticated as U.S. weapons</w:t>
      </w:r>
      <w:r w:rsidRPr="00A87D74">
        <w:rPr>
          <w:rStyle w:val="StyleUnderline"/>
        </w:rPr>
        <w:t xml:space="preserve">, which is why they are usually cheaper </w:t>
      </w:r>
      <w:r w:rsidRPr="000C2358">
        <w:rPr>
          <w:sz w:val="10"/>
          <w:szCs w:val="10"/>
        </w:rPr>
        <w:t>– though the quality gap is quickly decreasing.</w:t>
      </w:r>
      <w:r w:rsidRPr="00A87D74">
        <w:rPr>
          <w:rStyle w:val="StyleUnderline"/>
        </w:rPr>
        <w:t xml:space="preserve"> </w:t>
      </w:r>
      <w:r w:rsidRPr="000C2358">
        <w:rPr>
          <w:rStyle w:val="Emphasis"/>
        </w:rPr>
        <w:t>To maintain its military superiority in the Middle East, Saudi Arabia has opted to purchase virtually all of its weapons from American</w:t>
      </w:r>
      <w:r w:rsidRPr="00A87D74">
        <w:rPr>
          <w:rStyle w:val="StyleUnderline"/>
        </w:rPr>
        <w:t xml:space="preserve"> and European </w:t>
      </w:r>
      <w:r w:rsidRPr="000C2358">
        <w:rPr>
          <w:rStyle w:val="Emphasis"/>
        </w:rPr>
        <w:t>companies.</w:t>
      </w:r>
      <w:r>
        <w:rPr>
          <w:rStyle w:val="Emphasis"/>
        </w:rPr>
        <w:t xml:space="preserve"> </w:t>
      </w:r>
      <w:r w:rsidRPr="00A87D74">
        <w:rPr>
          <w:sz w:val="16"/>
        </w:rPr>
        <w:t>That is why the U.S. has significant leverage in this aspect of the relationship. Any Saudi threat to retaliate against a ban on U.S. arms sales by buying weapons from countries that have not raised concerns about the Khashoggi disappearance would not be credible. And is probably why, despite worries in the White House, such a threat has not yet been made.</w:t>
      </w:r>
    </w:p>
    <w:p w:rsidR="00E75C9E" w:rsidP="00E75C9E" w:rsidRDefault="00E75C9E" w14:paraId="10C568EA" w14:textId="77777777">
      <w:pPr>
        <w:pStyle w:val="Heading4"/>
      </w:pPr>
      <w:r>
        <w:t xml:space="preserve">No Fill In: </w:t>
      </w:r>
      <w:r w:rsidRPr="00F4538A">
        <w:t xml:space="preserve">Without US sales, Saudi Arabia’s </w:t>
      </w:r>
      <w:r>
        <w:t xml:space="preserve">weapons </w:t>
      </w:r>
      <w:r w:rsidRPr="00F4538A">
        <w:t>stockpile will deteriorate</w:t>
      </w:r>
    </w:p>
    <w:p w:rsidRPr="00F4538A" w:rsidR="00E75C9E" w:rsidP="00E75C9E" w:rsidRDefault="00E75C9E" w14:paraId="00568AB1" w14:textId="77777777">
      <w:pPr>
        <w:rPr>
          <w:rStyle w:val="Style13ptBold"/>
        </w:rPr>
      </w:pPr>
      <w:r>
        <w:rPr>
          <w:rStyle w:val="Style13ptBold"/>
        </w:rPr>
        <w:t xml:space="preserve">Kane 5/20 </w:t>
      </w:r>
      <w:r w:rsidRPr="00F4538A">
        <w:t>(Alex Kane, journalist who writes on U.S. foreign policy in the Middle East; “Here’s Exactly Who’s Profiting from the War on Yemen,” 20 May 2019</w:t>
      </w:r>
      <w:proofErr w:type="gramStart"/>
      <w:r w:rsidRPr="00F4538A">
        <w:t>,https</w:t>
      </w:r>
      <w:proofErr w:type="gramEnd"/>
      <w:r w:rsidRPr="00F4538A">
        <w:t>://inthesetimes.com/features/us-saudi-arabia-yemen-war-arms-sales.html; Accessed 27 July 2019)//vz</w:t>
      </w:r>
    </w:p>
    <w:p w:rsidR="00E75C9E" w:rsidP="00E75C9E" w:rsidRDefault="00E75C9E" w14:paraId="131345D3" w14:textId="77777777">
      <w:pPr>
        <w:rPr>
          <w:rStyle w:val="StyleUnderline"/>
        </w:rPr>
      </w:pPr>
      <w:r w:rsidRPr="00F4538A">
        <w:rPr>
          <w:rStyle w:val="StyleUnderline"/>
        </w:rPr>
        <w:t>Over the past decade, Saudi Arabia has ordered U.S.-made offensive weapons, surveillance equipment, transportation, parts and training valued at $109.3 billion</w:t>
      </w:r>
      <w:r w:rsidRPr="00F4538A">
        <w:rPr>
          <w:sz w:val="16"/>
        </w:rPr>
        <w:t xml:space="preserve">, according to an In These Times analysis of Pentagon announcements, contracts announced on defense industry websites and arms transfers documented by the Stockholm International Peace Research Institute. That arsenal is now being deployed against Yemen. Saudi Arabia’s precision-guided munitions are responsible for the vast </w:t>
      </w:r>
      <w:r w:rsidRPr="00F4538A">
        <w:rPr>
          <w:sz w:val="16"/>
        </w:rPr>
        <w:lastRenderedPageBreak/>
        <w:t>majority of deaths documented by human rights groups. In These Times found that, since 2009, Saudi Arabia has ordered more than 27,000 missiles worth at least $1.8 billion from Raytheon alone, plus 6,000 guided bombs from Boeing (worth about $332 million) and 1,300 cluster munitions from Rhode Island-based Textron (worth about $641 million). About $650 million of those Raytheon orders and an estimated $103 million of the Boeing orders came after the Saudi war in Yemen began</w:t>
      </w:r>
      <w:r w:rsidRPr="00F4538A">
        <w:rPr>
          <w:rStyle w:val="StyleUnderline"/>
        </w:rPr>
        <w:t>. Without these ongoing American-origin weapons transfers, the Saudi coalition’s ability to prosecute its war would wither. “We can stop providing munitions, and they could run out of munitions, and then it would be impossible to keep the war going,” says Jonathan Caverley, associate professor at the U.S. Naval War College and a research scientist at M.I.T. The warplanes the United States delivers also need steady upkeep. Since the war began, the Saudis have struck deals worth $5.5 billion with war contractors for weapons maintenance, support and training. “The Saudi military has a very sophisticated, high-tech, capital-intensive military that requires almost constant customer service,” Caverley says. “And so most of the planes would be grounded if Lockheed Martin or Boeing turn off the help line.”</w:t>
      </w:r>
    </w:p>
    <w:p w:rsidR="00E75C9E" w:rsidP="00E75C9E" w:rsidRDefault="00E75C9E" w14:paraId="656A78DB" w14:textId="77777777">
      <w:pPr>
        <w:pStyle w:val="Heading3"/>
      </w:pPr>
      <w:r>
        <w:lastRenderedPageBreak/>
        <w:t xml:space="preserve">AT Fill-in - US Military </w:t>
      </w:r>
    </w:p>
    <w:p w:rsidR="00E75C9E" w:rsidP="00E75C9E" w:rsidRDefault="00E75C9E" w14:paraId="40AB6386" w14:textId="77777777">
      <w:pPr>
        <w:pStyle w:val="Heading4"/>
      </w:pPr>
      <w:r>
        <w:t xml:space="preserve">Additional US military presence in Saudi Arabia solidifies the strategic alliance and prevents any pivot to a new weapons provider </w:t>
      </w:r>
    </w:p>
    <w:p w:rsidRPr="006818A3" w:rsidR="00E75C9E" w:rsidP="00E75C9E" w:rsidRDefault="00E75C9E" w14:paraId="0A15E24D" w14:textId="77777777">
      <w:r w:rsidRPr="006818A3">
        <w:t xml:space="preserve">Courtney </w:t>
      </w:r>
      <w:r w:rsidRPr="006818A3">
        <w:rPr>
          <w:rStyle w:val="Style13ptBold"/>
        </w:rPr>
        <w:t>Kube, 7-19</w:t>
      </w:r>
      <w:r w:rsidRPr="006818A3">
        <w:t>-2019; [Courtney Kube</w:t>
      </w:r>
      <w:r>
        <w:t xml:space="preserve"> </w:t>
      </w:r>
      <w:r w:rsidRPr="006818A3">
        <w:t>Courtney Kube is a correspondent covering national security and the military for the NBC News Investigative Unit., "U.S. military is reoccupying Saudi airbase in response to Iran threat,", NBC News, 7-19-2019, https://www.nbcnews.com/news/mideast/u-s-military-has-begun-reestablishing-air-base-inside-saudi-n1031916, shark]</w:t>
      </w:r>
    </w:p>
    <w:p w:rsidRPr="00011808" w:rsidR="00E75C9E" w:rsidP="00E75C9E" w:rsidRDefault="00E75C9E" w14:paraId="0497568E" w14:textId="77777777">
      <w:pPr>
        <w:rPr>
          <w:rStyle w:val="StyleUnderline"/>
        </w:rPr>
      </w:pPr>
      <w:r w:rsidRPr="000614AA">
        <w:rPr>
          <w:rStyle w:val="StyleUnderline"/>
        </w:rPr>
        <w:t>In June the U.S. military began moving equipment and hundreds of troops back to a military base in Saudi Arabia that the U.S. deserted more than 15 years ago,</w:t>
      </w:r>
      <w:r w:rsidRPr="00E75C9E">
        <w:rPr>
          <w:sz w:val="16"/>
        </w:rPr>
        <w:t xml:space="preserve"> according to two U.S. officials familiar with the deployment. Over the coming weeks </w:t>
      </w:r>
      <w:r w:rsidRPr="000614AA">
        <w:rPr>
          <w:rStyle w:val="StyleUnderline"/>
        </w:rPr>
        <w:t>the deployment to Prince Sultan Air Base, intended to counter the threat from Iran, will grow to include fighter jets and Patriot long-range missile defense systems, the officials said. The Patriots have already arrived at the base and should be operational in mid-July, while the aircraft are expected to arrive in August.</w:t>
      </w:r>
      <w:r>
        <w:rPr>
          <w:rStyle w:val="StyleUnderline"/>
        </w:rPr>
        <w:t xml:space="preserve"> </w:t>
      </w:r>
      <w:r w:rsidRPr="00E75C9E">
        <w:rPr>
          <w:sz w:val="16"/>
        </w:rPr>
        <w:t xml:space="preserve">Several hundred U.S. service members are already on site preparing the facility south of Riyadh, which is controlled by the Royal Saudi Air Force, a number that will grown to more than 500 after the arrival of an air squadron. The officials said the deployment focuses on defensive capabilities, with Patriot batteries for missile defense and the fighter jets intended to defend U.S. forces on the ground. But they acknowledged the aircraft could be used offensively as well. </w:t>
      </w:r>
      <w:r w:rsidRPr="00011808">
        <w:rPr>
          <w:rStyle w:val="StyleUnderline"/>
        </w:rPr>
        <w:t>The U.S. announced this increase of forces</w:t>
      </w:r>
      <w:r w:rsidRPr="00E75C9E">
        <w:rPr>
          <w:sz w:val="16"/>
        </w:rPr>
        <w:t xml:space="preserve"> in the region in June, but did not say where the troops and equipment would be based. The Pentagon declined to comment on the deployment to Prince Sultan air base. </w:t>
      </w:r>
      <w:r w:rsidRPr="00011808">
        <w:rPr>
          <w:rStyle w:val="StyleUnderline"/>
        </w:rPr>
        <w:t>"U.S. Central Command continually works to manage our force posture in the region and will continue to do this in cooperation with our partners and allies in the region," said Pentagon spokesperson Lt. Col. Earl Brown on Thursday.</w:t>
      </w:r>
      <w:r>
        <w:rPr>
          <w:rStyle w:val="StyleUnderline"/>
        </w:rPr>
        <w:t xml:space="preserve"> </w:t>
      </w:r>
      <w:r w:rsidRPr="00011808">
        <w:rPr>
          <w:rStyle w:val="StyleUnderline"/>
        </w:rPr>
        <w:t>Central Command said</w:t>
      </w:r>
      <w:r w:rsidRPr="00E75C9E">
        <w:rPr>
          <w:sz w:val="16"/>
        </w:rPr>
        <w:t xml:space="preserve"> in a statement Friday, </w:t>
      </w:r>
      <w:r w:rsidRPr="00011808">
        <w:rPr>
          <w:rStyle w:val="Emphasis"/>
        </w:rPr>
        <w:t>“In coordination with and at the invitation of the Kingdom of Saudi Arabia, the Secretary of Defense has authorized the movement of U.S. personnel and resources to deploy to Saudi Arabia.”</w:t>
      </w:r>
      <w:r>
        <w:rPr>
          <w:rStyle w:val="Emphasis"/>
        </w:rPr>
        <w:t xml:space="preserve"> </w:t>
      </w:r>
      <w:r w:rsidRPr="00011808">
        <w:rPr>
          <w:rStyle w:val="Emphasis"/>
        </w:rPr>
        <w:t>“This movement of forces provides an additional deterrent, and ensures our ability to defend our forces and interests in the region from emergent, credible threats,”</w:t>
      </w:r>
      <w:r w:rsidRPr="00E75C9E">
        <w:rPr>
          <w:sz w:val="16"/>
        </w:rPr>
        <w:t xml:space="preserve"> the Central Command statement said. The U.S. military deployed troops and equipment to Saudi Arabia during the 1991 Gulf War, and U.S. aircraft based in the Kingdom were later used to enforce the no-fly zone over Iraq. After the 1996 Khobar Towers bombing killed 19 U.S. airmen and injured 400 others, the U.S. military moved most aircraft and service members in Saudi Arabia to Prince Sultan Air Base, where they remained until the U.S. began Operation Iraqi Freedom in 2003. In April 2003, then-Secretary of Defense Donald Rumsfeld and the Saudi defense minister decided to withdraw all U.S. troops from the base and turn it back over to the Saudi government. </w:t>
      </w:r>
      <w:r w:rsidRPr="00011808">
        <w:rPr>
          <w:rStyle w:val="Emphasis"/>
        </w:rPr>
        <w:t>While Prince Sultan Air Base is an active facility, portions of the base will need an upgrade to accommodate the U.S. military, including reinforcing and expanding roads and runways, one U.S. official said.</w:t>
      </w:r>
      <w:r w:rsidRPr="00E75C9E">
        <w:rPr>
          <w:sz w:val="16"/>
        </w:rPr>
        <w:t xml:space="preserve"> Base housing will also need updating, the official said, and the U.S. will build a medical facility. Many of the U.S. service members deployed there over the past few weeks are engineers preparing the base for the new mission. This new deployment provides the U.S. military with another location in the region to counter a possible threat from Iran. The U.S. official said the base provides the U.S. with "strategic standoff" and "defensive depth" with Iran, meaning the ability to counter Iran from a distance while not being in range of Iranian missiles. The officials described this deployment as expeditionary rather than permanent basing, with the new presence remaining there as long as tensions remain high with Iran. </w:t>
      </w:r>
      <w:r w:rsidRPr="00011808">
        <w:rPr>
          <w:rStyle w:val="StyleUnderline"/>
        </w:rPr>
        <w:t>The officials said Saudi Arabia has already agreed to pay some of the costs associated with having U.S. personnel and assets there.</w:t>
      </w:r>
    </w:p>
    <w:p w:rsidR="00E75C9E" w:rsidP="00E75C9E" w:rsidRDefault="00E75C9E" w14:paraId="3CE02A00" w14:textId="77777777">
      <w:pPr>
        <w:pStyle w:val="Heading3"/>
      </w:pPr>
      <w:r>
        <w:lastRenderedPageBreak/>
        <w:t>AT: Fill-in -China // Russia</w:t>
      </w:r>
    </w:p>
    <w:p w:rsidR="00E75C9E" w:rsidP="00E75C9E" w:rsidRDefault="00E75C9E" w14:paraId="7EB8267A" w14:textId="77777777">
      <w:pPr>
        <w:pStyle w:val="Heading4"/>
      </w:pPr>
      <w:r>
        <w:t>The risk of Russia and China fill-in is greatly exaggerated – Saudi Arabia uses our fear to convince us to sell them more arms</w:t>
      </w:r>
    </w:p>
    <w:p w:rsidR="00E75C9E" w:rsidP="00E75C9E" w:rsidRDefault="00E75C9E" w14:paraId="79A90669" w14:textId="77777777">
      <w:pPr>
        <w:spacing w:after="0" w:line="240" w:lineRule="auto"/>
        <w:rPr>
          <w:sz w:val="24"/>
        </w:rPr>
      </w:pPr>
      <w:r>
        <w:rPr>
          <w:rStyle w:val="Style13ptBold"/>
        </w:rPr>
        <w:t xml:space="preserve">Exum 6/21 </w:t>
      </w:r>
      <w:r w:rsidRPr="00082839">
        <w:t xml:space="preserve">(Andrew – U.S. deputy assistant secretary of defense for Middle East policy from 2015-2016, “U.S. Arms Sales to the Gulf Have Failed,” The Atlantic, 6/21/19, </w:t>
      </w:r>
      <w:hyperlink w:history="1" r:id="rId236">
        <w:r w:rsidRPr="00082839">
          <w:rPr>
            <w:rStyle w:val="Hyperlink"/>
          </w:rPr>
          <w:t>https://www.theatlantic.com/ideas/archive/2019/06/us-military-support-gulf-all-backwards/592249/</w:t>
        </w:r>
      </w:hyperlink>
      <w:r w:rsidRPr="00082839">
        <w:t>, DOA 7/26/19) A.N</w:t>
      </w:r>
    </w:p>
    <w:p w:rsidR="00E75C9E" w:rsidP="00E75C9E" w:rsidRDefault="00E75C9E" w14:paraId="6467E028" w14:textId="77777777">
      <w:pPr>
        <w:spacing w:after="0" w:line="240" w:lineRule="auto"/>
        <w:rPr>
          <w:rFonts w:eastAsia="Times New Roman"/>
          <w:sz w:val="24"/>
        </w:rPr>
      </w:pPr>
    </w:p>
    <w:p w:rsidRPr="008F7203" w:rsidR="00E75C9E" w:rsidP="00E75C9E" w:rsidRDefault="00E75C9E" w14:paraId="000F3BAC" w14:textId="77777777">
      <w:pPr>
        <w:rPr>
          <w:sz w:val="16"/>
        </w:rPr>
      </w:pPr>
      <w:r w:rsidRPr="008F7203">
        <w:rPr>
          <w:sz w:val="16"/>
        </w:rPr>
        <w:t xml:space="preserve">So why does the current administration fight so hard to keep arming our partners in the Gulf? I don’t think it’s as simple as the need to support the U.S. military industrial base, though that is a concern I’m sure it has. Some U.S. strategists genuinely fear that if we do not arm our partners, our Russian or Chinese rivals will. They can’t cite that fear to justify the “emergency” that allows us to continue arming the Saudis and Emiratis over congressional objections, because it’s more of a strategic concern, but based on my conversations with U.S., Saudi, and Emirati officials, it’s a major driver of American policy. I’m just not sure that is a good-enough reason. </w:t>
      </w:r>
      <w:r w:rsidRPr="00082839">
        <w:rPr>
          <w:rStyle w:val="Emphasis"/>
        </w:rPr>
        <w:t>Russia and China cannot, in the near term, rival the numbers of personnel we have deployed in the region</w:t>
      </w:r>
      <w:r w:rsidRPr="00082839">
        <w:rPr>
          <w:rStyle w:val="StyleUnderline"/>
        </w:rPr>
        <w:t>. None of our partners is going to call the Chinese military to save them from the Iranian navy. So we should probably stop being so scared of the Russian or Chinese bogeymen, no matter how much our partners might publicly flirt with our rivals. One of the reasons they do that, after all, is because their strategic interests diverge from ours: We want to rebalance our resources toward future security challenges, while they want to keep as many of our forces tied down in their region as possible.</w:t>
      </w:r>
      <w:r>
        <w:rPr>
          <w:rStyle w:val="StyleUnderline"/>
        </w:rPr>
        <w:t xml:space="preserve"> </w:t>
      </w:r>
      <w:r w:rsidRPr="008F7203">
        <w:rPr>
          <w:sz w:val="16"/>
        </w:rPr>
        <w:t xml:space="preserve">Going forward, we can afford to focus on building our allies’ capacity only when we expect to reap a direct benefit. Especially following large recent sales of aircraft to Saudi Arabia (F-15s), Kuwait (F-18s), and Qatar (F-15s), we’ve probably sold enough advanced fighter aircraft to the region. </w:t>
      </w:r>
      <w:r w:rsidRPr="00082839">
        <w:rPr>
          <w:rStyle w:val="StyleUnderline"/>
        </w:rPr>
        <w:t>The Saudis and others will claim they now need F-35s and F-22s to deter Iran, but there is no evidence to suggest that Iran has been in any way deterred by the fourth-generation fighters, so I’m not sure why fifth-generation fighter aircraft would suddenly cause Qasem Soleimani &amp; Co. to change their behavior.</w:t>
      </w:r>
      <w:r>
        <w:rPr>
          <w:rStyle w:val="StyleUnderline"/>
        </w:rPr>
        <w:t xml:space="preserve"> </w:t>
      </w:r>
      <w:r w:rsidRPr="008F7203">
        <w:rPr>
          <w:sz w:val="16"/>
        </w:rPr>
        <w:t xml:space="preserve">We need to help our allies build capabilities that will allow the United States to do less, and that largely means building up naval forces and integrated air and missile defenses—another rare bright spot in U.S. capacity-building efforts (at least until the Gulf militaries all stopped talking to Qatar, home to the largest U.S. air base in the region). You want to sell weapons to the Gulf? Fine. But sell them some frigates and air defenses. That’s not going to be easy for two reasons: First, unlike Egypt or Lebanon or Israel, the Gulf militaries are not the beneficiaries of U.S. largesse in the form of foreign military financing, a mechanism whereby we give countries funds to spend on U.S. weapons and training. The Gulf states have their own dollars that they can spend as they like, and they don’t have to spend those dollars on U.S. weapons. If we don’t sell them a certain weapon system, they can buy a similar one elsewhere. But they do so at their own risk. If you buy a bunch of Chinese drones and allow Chinese engineers to walk around your air bases, it will not be long before those U.S. aircraft and U.S. military personnel find another base. And our Gulf partners don’t want that. They like keeping us close. </w:t>
      </w:r>
      <w:r w:rsidRPr="00082839">
        <w:rPr>
          <w:rStyle w:val="StyleUnderline"/>
        </w:rPr>
        <w:t xml:space="preserve">Second, our Gulf partners have been masterful at scaring the wits out of successive U.S. administrations, by suggesting they fear we will abandon them. Condoleezza Rice, for example, came back from a meeting with the late King Abdullah of Saudi Arabia in the second term of the George W. Bush administration, alarmed by the king’s worry the United States was leaving the region—this at a time in which we had 150,000 troops in Iraq alone. That fear helped spark what has now been a decade-long push to sell more U.S. weapons to our Gulf partners, </w:t>
      </w:r>
      <w:r w:rsidRPr="00082839">
        <w:rPr>
          <w:rStyle w:val="Emphasis"/>
        </w:rPr>
        <w:t>increasing interoperability and thus deepening the bilateral ties between our respective militaries.</w:t>
      </w:r>
      <w:r>
        <w:rPr>
          <w:rStyle w:val="Emphasis"/>
        </w:rPr>
        <w:t xml:space="preserve"> </w:t>
      </w:r>
      <w:r w:rsidRPr="008F7203">
        <w:rPr>
          <w:sz w:val="16"/>
        </w:rPr>
        <w:t xml:space="preserve">But </w:t>
      </w:r>
      <w:r w:rsidRPr="00082839">
        <w:rPr>
          <w:rStyle w:val="StyleUnderline"/>
        </w:rPr>
        <w:t>our Gulf partners will always claim we are abandoning the region;</w:t>
      </w:r>
      <w:r w:rsidRPr="008F7203">
        <w:rPr>
          <w:sz w:val="16"/>
        </w:rPr>
        <w:t xml:space="preserve"> even permanently relocating the XVIII Airborne Corps to Kuwait would not change that. </w:t>
      </w:r>
      <w:r w:rsidRPr="00082839">
        <w:rPr>
          <w:rStyle w:val="StyleUnderline"/>
        </w:rPr>
        <w:t xml:space="preserve">They did it during the Bush administration, they did it during the Obama administration, and I bet they are doing it today, during the Trump administration. That fear is grounded in a clear-eyed view of our presence in the region. They can see it makes little sense—not in our current numbers. </w:t>
      </w:r>
      <w:r w:rsidRPr="008F7203">
        <w:rPr>
          <w:sz w:val="16"/>
        </w:rPr>
        <w:t>They know, in their hearts, that we have bigger priorities elsewhere. If only our hearts knew the same.</w:t>
      </w:r>
    </w:p>
    <w:p w:rsidR="00E75C9E" w:rsidP="00E75C9E" w:rsidRDefault="00E75C9E" w14:paraId="6370E07E" w14:textId="77777777">
      <w:pPr>
        <w:pStyle w:val="Heading4"/>
      </w:pPr>
      <w:r>
        <w:t xml:space="preserve">Trump is </w:t>
      </w:r>
      <w:r w:rsidRPr="00210014">
        <w:rPr>
          <w:u w:val="single"/>
        </w:rPr>
        <w:t>wrong</w:t>
      </w:r>
      <w:r>
        <w:t xml:space="preserve"> – Saudi can’t swap out US weapons with Chinese or Russian arms</w:t>
      </w:r>
    </w:p>
    <w:p w:rsidR="00E75C9E" w:rsidP="00E75C9E" w:rsidRDefault="00E75C9E" w14:paraId="7C6125A7" w14:textId="77777777">
      <w:pPr>
        <w:spacing w:after="0" w:line="240" w:lineRule="auto"/>
      </w:pPr>
      <w:r>
        <w:rPr>
          <w:rStyle w:val="Style13ptBold"/>
        </w:rPr>
        <w:t xml:space="preserve">Emmons 4/14 </w:t>
      </w:r>
      <w:r w:rsidRPr="008F7203">
        <w:t xml:space="preserve">(Alex – reporter at the Intercept covering national security, foreign affairs, human rights, and politics, “Secret Report Reveals Saudi Incompetence And Widespread Use Of U.S. Weapons in Yemen,” The Intercept, 4/14/19, </w:t>
      </w:r>
      <w:hyperlink w:history="1" r:id="rId237">
        <w:r w:rsidRPr="008F7203">
          <w:rPr>
            <w:rStyle w:val="Hyperlink"/>
          </w:rPr>
          <w:t>https://theintercept.com/2019/04/15/saudi-weapons-yemen-us-france/</w:t>
        </w:r>
      </w:hyperlink>
      <w:r w:rsidRPr="008F7203">
        <w:t>, DOA 7/26/19) A.N</w:t>
      </w:r>
    </w:p>
    <w:p w:rsidRPr="008F7203" w:rsidR="00E75C9E" w:rsidP="00E75C9E" w:rsidRDefault="00E75C9E" w14:paraId="35EE6404" w14:textId="77777777">
      <w:pPr>
        <w:spacing w:after="0" w:line="240" w:lineRule="auto"/>
        <w:rPr>
          <w:rStyle w:val="Style13ptBold"/>
          <w:b w:val="0"/>
        </w:rPr>
      </w:pPr>
    </w:p>
    <w:p w:rsidR="00E75C9E" w:rsidP="00E75C9E" w:rsidRDefault="00E75C9E" w14:paraId="157FBA1C" w14:textId="77777777">
      <w:pPr>
        <w:rPr>
          <w:sz w:val="16"/>
        </w:rPr>
      </w:pPr>
      <w:r w:rsidRPr="002E7426">
        <w:rPr>
          <w:sz w:val="16"/>
        </w:rPr>
        <w:lastRenderedPageBreak/>
        <w:t xml:space="preserve">SINCE THE BRUTAL murder of Saudi dissident and Washington Post contributor Jamal Khashoggi last October, </w:t>
      </w:r>
      <w:r w:rsidRPr="00E10881">
        <w:rPr>
          <w:rStyle w:val="StyleUnderline"/>
        </w:rPr>
        <w:t>Congress has increasingly pressured the Trump administration to stop backing the Saudi Arabia-led coalition fighting in Yemen and halt U.S. arms sales to Riyadh. In response, President Donald Trump has repeatedly said that if the U.S. does not sell weapons to the Saudis, they will turn to U.S. adversaries to supply their arsenals.</w:t>
      </w:r>
      <w:r>
        <w:rPr>
          <w:rStyle w:val="StyleUnderline"/>
        </w:rPr>
        <w:t xml:space="preserve"> </w:t>
      </w:r>
      <w:r w:rsidRPr="002E7426">
        <w:rPr>
          <w:sz w:val="16"/>
        </w:rPr>
        <w:t>“</w:t>
      </w:r>
      <w:r w:rsidRPr="00E10881">
        <w:rPr>
          <w:rStyle w:val="StyleUnderline"/>
        </w:rPr>
        <w:t xml:space="preserve">I don’t like the concept of stopping an investment of $110 billion into the United States,” </w:t>
      </w:r>
      <w:r w:rsidRPr="002E7426">
        <w:rPr>
          <w:sz w:val="16"/>
        </w:rPr>
        <w:t xml:space="preserve">Trump </w:t>
      </w:r>
      <w:hyperlink w:history="1" r:id="rId238">
        <w:r w:rsidRPr="002E7426">
          <w:rPr>
            <w:rStyle w:val="Hyperlink"/>
            <w:sz w:val="16"/>
          </w:rPr>
          <w:t>told reporters in October</w:t>
        </w:r>
      </w:hyperlink>
      <w:r w:rsidRPr="002E7426">
        <w:rPr>
          <w:sz w:val="16"/>
        </w:rPr>
        <w:t xml:space="preserve">, referring to a </w:t>
      </w:r>
      <w:hyperlink w:history="1" r:id="rId239">
        <w:r w:rsidRPr="002E7426">
          <w:rPr>
            <w:rStyle w:val="Hyperlink"/>
            <w:sz w:val="16"/>
          </w:rPr>
          <w:t>collection of intent letters</w:t>
        </w:r>
      </w:hyperlink>
      <w:r w:rsidRPr="002E7426">
        <w:rPr>
          <w:sz w:val="16"/>
        </w:rPr>
        <w:t xml:space="preserve"> signed with the Saudis in the early months of his presidency. “You know what they are going to do? </w:t>
      </w:r>
      <w:r w:rsidRPr="00E10881">
        <w:rPr>
          <w:rStyle w:val="StyleUnderline"/>
        </w:rPr>
        <w:t>They’re going to take that money and spend it in Russia or China or someplace else.”</w:t>
      </w:r>
      <w:r>
        <w:rPr>
          <w:rStyle w:val="StyleUnderline"/>
        </w:rPr>
        <w:t xml:space="preserve"> </w:t>
      </w:r>
      <w:r w:rsidRPr="00E10881">
        <w:rPr>
          <w:rStyle w:val="StyleUnderline"/>
        </w:rPr>
        <w:t>But a highly classified document produced by the French Directorate of Military Intelligence shows that Saudi Arabia and the United Arab Emirates are overwhelmingly dependent on Western-produced weapon systems to wage their devastating war in Yemen.</w:t>
      </w:r>
      <w:r w:rsidRPr="002E7426">
        <w:rPr>
          <w:sz w:val="16"/>
        </w:rPr>
        <w:t xml:space="preserve"> </w:t>
      </w:r>
      <w:r w:rsidRPr="00E10881">
        <w:rPr>
          <w:rStyle w:val="Emphasis"/>
        </w:rPr>
        <w:t>Many of the systems listed are only compatible with munitions, spare parts, and communications systems produced in NATO countries, meaning that the Saudis and UAE would have to replace large portions of their arsenals to continue with Russian or Chinese weapons.</w:t>
      </w:r>
      <w:r>
        <w:rPr>
          <w:rStyle w:val="Emphasis"/>
        </w:rPr>
        <w:t xml:space="preserve"> </w:t>
      </w:r>
      <w:r w:rsidRPr="00E10881">
        <w:rPr>
          <w:rStyle w:val="Emphasis"/>
        </w:rPr>
        <w:t>“You can’t just swap out the missiles that are used in U.S. planes for suddenly using Chinese and Russian missiles,”</w:t>
      </w:r>
      <w:r w:rsidRPr="002E7426">
        <w:rPr>
          <w:sz w:val="16"/>
        </w:rPr>
        <w:t xml:space="preserve"> said Rachel Stohl, managing director of the Conventional Defense Program at the Stimson Center in Washington, D.C. </w:t>
      </w:r>
      <w:r w:rsidRPr="00E10881">
        <w:rPr>
          <w:rStyle w:val="StyleUnderline"/>
        </w:rPr>
        <w:t>“It takes decades to build your air force. It’s not something you do in one fell swoop.”</w:t>
      </w:r>
      <w:r>
        <w:rPr>
          <w:rStyle w:val="StyleUnderline"/>
        </w:rPr>
        <w:t xml:space="preserve"> </w:t>
      </w:r>
      <w:r w:rsidRPr="00E10881">
        <w:rPr>
          <w:rStyle w:val="StyleUnderline"/>
        </w:rPr>
        <w:t xml:space="preserve">The Saudi-led bombing campaign in North Yemen primarily relies on three types of aircraft: American F-15s, British EF-2000 Typhoons, and European Tornado fighters. </w:t>
      </w:r>
      <w:r w:rsidRPr="002E7426">
        <w:rPr>
          <w:sz w:val="16"/>
        </w:rPr>
        <w:t xml:space="preserve">The Saudis fly American Apache and Black Hawk helicopters into Yemen from military bases in Saudi Arabia, as well as the French AS-532 Cougar. They have lined the Saudi-Yemen border with American Abrams and French AMX 30 tanks, reinforced by at least five types of Western-made artillery guns. </w:t>
      </w:r>
      <w:r w:rsidRPr="00E10881">
        <w:rPr>
          <w:rStyle w:val="StyleUnderline"/>
        </w:rPr>
        <w:t>And the coalition blockade, which is aimed at cutting off aid to the Houthi rebels but has also interfered with humanitarian aid shipments, relies on U.S., French, and German models of attack ships with, as well as two types of French naval helicopters.</w:t>
      </w:r>
      <w:r>
        <w:rPr>
          <w:rStyle w:val="StyleUnderline"/>
        </w:rPr>
        <w:t xml:space="preserve"> </w:t>
      </w:r>
      <w:r w:rsidRPr="002E7426">
        <w:rPr>
          <w:sz w:val="16"/>
        </w:rPr>
        <w:t xml:space="preserve">The catalogue of weapon systems is just one revelation in the classified report, which was obtained by the French investigative news organization Disclose and is being published in full by The Intercept, Disclose, and four other French media organizations. The report also harshly criticizes Saudi military capabilities in Yemen, describing the Saudis as operating “ineffectively” and characterizing their efforts to secure their border with Yemen as “a failure.” And it suggests that U.S. assistance with Saudi targeting in Yemen may go beyond what has previously been acknowledged. Since the beginning of the war, </w:t>
      </w:r>
      <w:r w:rsidRPr="002E7426">
        <w:rPr>
          <w:rStyle w:val="StyleUnderline"/>
        </w:rPr>
        <w:t>the U.S. has backed the coalition bombing campaign with weapons sales and, until recently, midair refueling support for</w:t>
      </w:r>
      <w:r>
        <w:rPr>
          <w:rStyle w:val="StyleUnderline"/>
        </w:rPr>
        <w:t xml:space="preserve"> </w:t>
      </w:r>
      <w:r w:rsidRPr="002E7426">
        <w:rPr>
          <w:rStyle w:val="StyleUnderline"/>
        </w:rPr>
        <w:t>aircraft. But the French report suggests that U.S. drones may also be helping with Saudi munitions targeting.</w:t>
      </w:r>
      <w:r w:rsidRPr="002E7426">
        <w:rPr>
          <w:sz w:val="16"/>
        </w:rPr>
        <w:t xml:space="preserve"> “If the RSAF benefits from American support, in the form of advice in the field of targeting, the practice of Close Air Support (CAS) is recent and appears poorly understood by these crews,” the document says. A footnote after the word “targeting” specifies that the possible U.S. “advice” refers to “targeting effectuated by American drones.” </w:t>
      </w:r>
      <w:r w:rsidRPr="002E7426">
        <w:rPr>
          <w:rStyle w:val="StyleUnderline"/>
        </w:rPr>
        <w:t>Though the U.S. has denied engaging directly in hostilities against the Houthis, American MQ-9 Reaper drones – a reconnaissance drone with hunt-and-kill capabilities – have flown over Houthi occupied territory.</w:t>
      </w:r>
      <w:r w:rsidRPr="002E7426">
        <w:rPr>
          <w:sz w:val="16"/>
        </w:rPr>
        <w:t xml:space="preserve"> After the Houthis shot down one of the drones in October 2017, it led to </w:t>
      </w:r>
      <w:hyperlink w:history="1" r:id="rId240">
        <w:r w:rsidRPr="002E7426">
          <w:rPr>
            <w:rStyle w:val="Hyperlink"/>
            <w:sz w:val="16"/>
          </w:rPr>
          <w:t>speculation</w:t>
        </w:r>
      </w:hyperlink>
      <w:r w:rsidRPr="002E7426">
        <w:rPr>
          <w:sz w:val="16"/>
        </w:rPr>
        <w:t xml:space="preserve"> that the U.S. could be using them to collect intelligence for the Saudis. </w:t>
      </w:r>
      <w:r w:rsidRPr="002E7426">
        <w:rPr>
          <w:rStyle w:val="Emphasis"/>
        </w:rPr>
        <w:t>Targeting being effectuated by American drones could mean that U.S. drones play a more active role in coalition targeting, like laser-sighting precision-guided munitions drops, for example.</w:t>
      </w:r>
      <w:r>
        <w:rPr>
          <w:rStyle w:val="Emphasis"/>
        </w:rPr>
        <w:t xml:space="preserve"> </w:t>
      </w:r>
      <w:r w:rsidRPr="002E7426">
        <w:rPr>
          <w:sz w:val="16"/>
        </w:rPr>
        <w:t>U.S. Central Command strongly denied that U.S. drones have any operational role in coalition targeting. “The U.S. military does not provide that type of support to the Saudi-led coalition,” a CENTCOM spokesperson told The Intercept by email. “Our role with the Saudi-led coalition is advisory only. We provide intelligence and advise the coalition on best practices, air-to-ground space awareness, and the law of armed conflict.”</w:t>
      </w:r>
    </w:p>
    <w:p w:rsidR="00E75C9E" w:rsidP="00E75C9E" w:rsidRDefault="00E75C9E" w14:paraId="601370AD" w14:textId="77777777">
      <w:pPr>
        <w:pStyle w:val="Heading4"/>
      </w:pPr>
      <w:r>
        <w:t xml:space="preserve">Saudi Arabia won’t do it – switching to Russian and Chinese weapons would take years and billions of dollars </w:t>
      </w:r>
    </w:p>
    <w:p w:rsidR="00E75C9E" w:rsidP="00E75C9E" w:rsidRDefault="00E75C9E" w14:paraId="64D69900" w14:textId="77777777">
      <w:pPr>
        <w:spacing w:after="0" w:line="240" w:lineRule="auto"/>
        <w:rPr>
          <w:sz w:val="24"/>
        </w:rPr>
      </w:pPr>
      <w:r>
        <w:rPr>
          <w:rStyle w:val="Style13ptBold"/>
        </w:rPr>
        <w:t xml:space="preserve">Caverley 18 </w:t>
      </w:r>
      <w:r w:rsidRPr="00B9131E">
        <w:t xml:space="preserve">(Jonathan D. – Associate Professor of Strategy in the Strategic &amp; Operational Research Department of the Naval War College’s Center for Naval Warfare Studies and a research scientist in political science at the Massachusetts Institute of Technology, “Want to Punish Saudi Arabia? Cut Off Its Weapons Supply,” The New York Times, 10/12/18, </w:t>
      </w:r>
      <w:hyperlink w:history="1" r:id="rId241">
        <w:r w:rsidRPr="00B9131E">
          <w:rPr>
            <w:rStyle w:val="Hyperlink"/>
          </w:rPr>
          <w:t>https://www.nytimes.com/2018/10/12/opinion/saudi-arabia-arms-sales.html</w:t>
        </w:r>
      </w:hyperlink>
      <w:r w:rsidRPr="00B9131E">
        <w:t>, DOA 7/26/19) A.N</w:t>
      </w:r>
    </w:p>
    <w:p w:rsidRPr="00B9131E" w:rsidR="00E75C9E" w:rsidP="00E75C9E" w:rsidRDefault="00E75C9E" w14:paraId="17B89462" w14:textId="77777777">
      <w:pPr>
        <w:spacing w:after="0" w:line="240" w:lineRule="auto"/>
        <w:rPr>
          <w:rStyle w:val="Style13ptBold"/>
          <w:b w:val="0"/>
          <w:sz w:val="24"/>
        </w:rPr>
      </w:pPr>
    </w:p>
    <w:p w:rsidRPr="00B9131E" w:rsidR="00E75C9E" w:rsidP="00E75C9E" w:rsidRDefault="00E75C9E" w14:paraId="1F211EFD" w14:textId="77777777">
      <w:pPr>
        <w:rPr>
          <w:rStyle w:val="Emphasis"/>
        </w:rPr>
      </w:pPr>
      <w:r w:rsidRPr="00B9131E">
        <w:rPr>
          <w:rStyle w:val="StyleUnderline"/>
        </w:rPr>
        <w:t>To date these sales have not “stewarded our national security.</w:t>
      </w:r>
      <w:r w:rsidRPr="00B9131E">
        <w:rPr>
          <w:sz w:val="16"/>
        </w:rPr>
        <w:t xml:space="preserve">” Beyond its tragic war in Yemen, Saudi Arabia has blockaded Qatar, an ally that hosts the Middle East’s largest American military base. </w:t>
      </w:r>
      <w:r w:rsidRPr="00B9131E">
        <w:rPr>
          <w:rStyle w:val="StyleUnderline"/>
        </w:rPr>
        <w:t xml:space="preserve">And Saudi Arabia provides little help when </w:t>
      </w:r>
      <w:r w:rsidRPr="00B9131E">
        <w:rPr>
          <w:rStyle w:val="StyleUnderline"/>
        </w:rPr>
        <w:lastRenderedPageBreak/>
        <w:t>it comes to Washington’s real regional priorities, such as fighting the Islamic State and stabilizing Iraq. The Pentagon’s National Defense Strategy specifically de-emphasizes the war on terror to focus on competition with China and Russia.</w:t>
      </w:r>
      <w:r w:rsidRPr="00B9131E">
        <w:rPr>
          <w:sz w:val="16"/>
        </w:rPr>
        <w:t xml:space="preserve"> Perhaps selling weapons “strengthens international partnerships,” as Mr. Navarro put it, or at least discourages Saudi Arabia from finding different ones</w:t>
      </w:r>
      <w:r w:rsidRPr="00B9131E">
        <w:rPr>
          <w:rStyle w:val="StyleUnderline"/>
        </w:rPr>
        <w:t>.</w:t>
      </w:r>
      <w:r>
        <w:rPr>
          <w:rStyle w:val="StyleUnderline"/>
        </w:rPr>
        <w:t xml:space="preserve"> </w:t>
      </w:r>
      <w:hyperlink w:tgtFrame="_blank" w:history="1" r:id="rId242">
        <w:r w:rsidRPr="00B9131E">
          <w:rPr>
            <w:rStyle w:val="StyleUnderline"/>
          </w:rPr>
          <w:t>Mr. Trump on Thursday cited</w:t>
        </w:r>
      </w:hyperlink>
      <w:r>
        <w:rPr>
          <w:rStyle w:val="StyleUnderline"/>
        </w:rPr>
        <w:t xml:space="preserve"> </w:t>
      </w:r>
      <w:r w:rsidRPr="00B9131E">
        <w:rPr>
          <w:rStyle w:val="StyleUnderline"/>
        </w:rPr>
        <w:t xml:space="preserve">“four or five alternatives” to American weapons, and the need to avoid “letting Russia have that money and letting China have that money.” </w:t>
      </w:r>
      <w:r w:rsidRPr="00B9131E">
        <w:rPr>
          <w:rStyle w:val="Emphasis"/>
        </w:rPr>
        <w:t>This, however, is unlikely even in the long term.</w:t>
      </w:r>
      <w:r w:rsidRPr="00B9131E">
        <w:rPr>
          <w:sz w:val="16"/>
        </w:rPr>
        <w:t xml:space="preserve"> </w:t>
      </w:r>
      <w:r w:rsidRPr="00B9131E">
        <w:rPr>
          <w:rStyle w:val="StyleUnderline"/>
        </w:rPr>
        <w:t>Saudi Arabia is in the middle of a major war, and more than 60 percent of its arms deliveries over the past five years came from the United States. The Saudi military relies not just on American tanks, planes and missiles but for a daily supply of maintenance, training and support, such as intelligence and refueling.</w:t>
      </w:r>
      <w:r w:rsidRPr="00B9131E">
        <w:rPr>
          <w:sz w:val="16"/>
        </w:rPr>
        <w:t xml:space="preserve"> In the longer term, almost all of Saudi Arabia’s remaining exports come from Europe. </w:t>
      </w:r>
      <w:r w:rsidRPr="00B9131E">
        <w:rPr>
          <w:rStyle w:val="Emphasis"/>
        </w:rPr>
        <w:t>To truly squeeze Saudi Arabia, a coordinated embargo — much like the one now in place against Russia — would be necessary but relatively easy</w:t>
      </w:r>
      <w:r w:rsidRPr="00B9131E">
        <w:rPr>
          <w:rStyle w:val="StyleUnderline"/>
        </w:rPr>
        <w:t>. European governments already feel strong domestic political pressure not to export to regimes like Saudi Arabia.</w:t>
      </w:r>
      <w:r>
        <w:rPr>
          <w:rStyle w:val="StyleUnderline"/>
        </w:rPr>
        <w:t xml:space="preserve"> </w:t>
      </w:r>
      <w:r w:rsidRPr="00B9131E">
        <w:rPr>
          <w:rStyle w:val="StyleUnderline"/>
        </w:rPr>
        <w:t>Transforming the Saudi military to employ Russian, much less Chinese, weapons would cost a fortune even by Gulf standards</w:t>
      </w:r>
      <w:r w:rsidRPr="00B9131E">
        <w:rPr>
          <w:rStyle w:val="Emphasis"/>
        </w:rPr>
        <w:t>, would require years of retraining and would greatly reduce its military power for a generation</w:t>
      </w:r>
      <w:r w:rsidRPr="00B9131E">
        <w:rPr>
          <w:sz w:val="16"/>
        </w:rPr>
        <w:t xml:space="preserve">. </w:t>
      </w:r>
      <w:r w:rsidRPr="00B9131E">
        <w:rPr>
          <w:rStyle w:val="StyleUnderline"/>
        </w:rPr>
        <w:t>Russia cannot produce next-generation fighter aircraft, tanks and infantry fighting vehicles for its own armed forces, much less for the export market. China has not produced, never mind exported, the sophisticated aircraft and missile defense systems Saudi Arabia wants.</w:t>
      </w:r>
      <w:r>
        <w:rPr>
          <w:rStyle w:val="StyleUnderline"/>
        </w:rPr>
        <w:t xml:space="preserve"> </w:t>
      </w:r>
      <w:r w:rsidRPr="00B9131E">
        <w:rPr>
          <w:sz w:val="16"/>
        </w:rPr>
        <w:t xml:space="preserve">Last month, </w:t>
      </w:r>
      <w:hyperlink w:history="1" r:id="rId243">
        <w:r w:rsidRPr="00B9131E">
          <w:rPr>
            <w:rStyle w:val="Hyperlink"/>
            <w:sz w:val="16"/>
          </w:rPr>
          <w:t>Secretary of State Mike Pompeo certified</w:t>
        </w:r>
      </w:hyperlink>
      <w:r w:rsidRPr="00B9131E">
        <w:rPr>
          <w:sz w:val="16"/>
        </w:rPr>
        <w:t xml:space="preserve"> that Saudi Arabia was minimizing civilian casualties in the Yemen air campaign apparently to avoid jeopardizing $2 billion in weapons sales. That small number does not show how powerful the Saudis are so much as how cheaply the United States can be bought. Given these sales’ low domestic economic impact and the enormous costs of going elsewhere for Saudi Arabia, </w:t>
      </w:r>
      <w:r w:rsidRPr="00B9131E">
        <w:rPr>
          <w:rStyle w:val="Emphasis"/>
        </w:rPr>
        <w:t>the United States has the preponderance of influence in this arms trade relationship. It should act accordingly.</w:t>
      </w:r>
    </w:p>
    <w:p w:rsidR="00E75C9E" w:rsidP="00E75C9E" w:rsidRDefault="00E75C9E" w14:paraId="54AE89E7" w14:textId="77777777">
      <w:pPr>
        <w:pStyle w:val="Heading3"/>
      </w:pPr>
      <w:r>
        <w:lastRenderedPageBreak/>
        <w:t>AT: Fill-in - Russia</w:t>
      </w:r>
    </w:p>
    <w:p w:rsidR="00E75C9E" w:rsidP="00E75C9E" w:rsidRDefault="00E75C9E" w14:paraId="46ED5363" w14:textId="77777777">
      <w:pPr>
        <w:pStyle w:val="Heading4"/>
      </w:pPr>
      <w:r>
        <w:t>Russia won’t fill in—humanitarian catastrophe and international opprobrium deter</w:t>
      </w:r>
    </w:p>
    <w:p w:rsidRPr="00FC7A66" w:rsidR="00E75C9E" w:rsidP="00E75C9E" w:rsidRDefault="00E75C9E" w14:paraId="19A4C918" w14:textId="77777777">
      <w:r>
        <w:rPr>
          <w:rStyle w:val="Style13ptBold"/>
        </w:rPr>
        <w:t xml:space="preserve">Hartung, 19 </w:t>
      </w:r>
      <w:r w:rsidRPr="00530A61">
        <w:t>(</w:t>
      </w:r>
      <w:r>
        <w:t>William Hartung—</w:t>
      </w:r>
      <w:r w:rsidRPr="006925E8">
        <w:t xml:space="preserve"> director of the Arms and Security Project at the Center for International Policy</w:t>
      </w:r>
      <w:r>
        <w:t>, “</w:t>
      </w:r>
      <w:r w:rsidRPr="006925E8">
        <w:t>It’s Time to Stop Arms Sales to Saudi Arabia</w:t>
      </w:r>
      <w:r>
        <w:t xml:space="preserve">”; Common Dreams, 16 May 2019, </w:t>
      </w:r>
      <w:r w:rsidRPr="006925E8">
        <w:t>https://www.commondreams.org/views/2019/05/16/its-time-stop-arms-sales-saudi-arabia</w:t>
      </w:r>
      <w:r>
        <w:t>. Accessed 28 July 2019)//MX</w:t>
      </w:r>
    </w:p>
    <w:p w:rsidRPr="00AF5ABA" w:rsidR="00E75C9E" w:rsidP="00E75C9E" w:rsidRDefault="00E75C9E" w14:paraId="61C3662C" w14:textId="77777777">
      <w:pPr>
        <w:rPr>
          <w:sz w:val="16"/>
        </w:rPr>
      </w:pPr>
      <w:r w:rsidRPr="00847DBA">
        <w:rPr>
          <w:sz w:val="16"/>
        </w:rPr>
        <w:t xml:space="preserve">The Senate’s failure to override President Trump’s veto of its effort to end U.S. military support for the Saudi-led war in Yemen is not the end of the story. </w:t>
      </w:r>
      <w:r w:rsidRPr="00847DBA">
        <w:rPr>
          <w:rStyle w:val="StyleUnderline"/>
        </w:rPr>
        <w:t>A way can and must be found to stop U.S. assistance in refueling, targeting, and other activities that bolster the Saudi/United Arab Emirats (UAE) war effort, which has killed tens of thousands of civilians and left millions of Yemenis at risk of famine and fatal, war-induced diseases.</w:t>
      </w:r>
      <w:r w:rsidRPr="00847DBA">
        <w:rPr>
          <w:sz w:val="16"/>
        </w:rPr>
        <w:t xml:space="preserve"> For starters, Congress should work to close off the other main avenue of U.S. support for the Saudi-led coalition—the sale of bombs, combat aircraft, armored vehicles, attack helicopters, and other equipment to Saudi Arabia and the UAE, the two primary perpetrators of the humanitarian crisis in Yemen. According to statistics from the Security Assistance Monitor, </w:t>
      </w:r>
      <w:r w:rsidRPr="00847DBA">
        <w:rPr>
          <w:rStyle w:val="StyleUnderline"/>
        </w:rPr>
        <w:t>the United States has offered over $68 billion in weaponry to those two nations since the start of the current Yemen conflict in March 2015.</w:t>
      </w:r>
      <w:r w:rsidRPr="00847DBA">
        <w:rPr>
          <w:sz w:val="16"/>
        </w:rPr>
        <w:t xml:space="preserve"> As Bruce Riedel of the Brookings Institution has noted, </w:t>
      </w:r>
      <w:r w:rsidRPr="00847DBA">
        <w:rPr>
          <w:rStyle w:val="StyleUnderline"/>
        </w:rPr>
        <w:t>these U.S.-supplied systems are the backbone of the Saudi military, and without those weapons and related maintenance and support they could not sustain their intervention in Yemen.</w:t>
      </w:r>
      <w:r w:rsidRPr="00847DBA">
        <w:rPr>
          <w:sz w:val="16"/>
        </w:rPr>
        <w:t xml:space="preserve"> The Trump administration, the U.S. arms industry, and the Saudi and UAE lobbies have made numerous arguments in favor of keeping U.S. weapons flowing to its Gulf allies, but none of them holds up to scrutiny. The Trump administration, the U.S. arms industry, and the Saudi and UAE lobbies have made numerous arguments in favor of keeping U.S. weapons flowing to its Gulf allies, but none of them holds up to scrutiny. With respect to the sales of precision-guided bombs—whose use has been documented in the widespread killings of civilians—the argument of choice has been that even more civilians would die in Saudi/UAE air strikes if the coalition were limited to “dumb” bombs that could not be targeted as accurately. This assertion is premised on the idea that Saudi Arabia and the UAE are making good faith efforts to avoid hitting civilians. The sheer volume of strikes on targets like hospitals, a school bus, funerals, factories, water treatment plants, and other civilian infrastructure puts the lie to this argument. Air strikes on civilians are not “mistakes.” They are part and parcel of the Saudi/UAE strategy to bomb Yemenis into submission and end the war on terms favorable to their coalition. </w:t>
      </w:r>
      <w:r w:rsidRPr="00847DBA">
        <w:rPr>
          <w:rStyle w:val="StyleUnderline"/>
        </w:rPr>
        <w:t>Another popular argument for continuing arms sales to Saudi Arabia and the UAE is “if we don’t do it, somebody else will.” But the United States and its European allies supply the Saudi air force and the majority of the arsenals of both Saudi Arabia and the UAE. The Saudi and UAE militaries could not turn on a dime and seek Russian or Chinese systems to substitute for any cutoff of U.S. weaponry and support. It would take a decade or more for these nations to end their dependence on U.S. arms. A few deals with Moscow or Beijing would have limited impact on Saudi and UAE military capabilities, if Russia and China were even willing to supply arms to two nations that are responsible for the world’s worst humanitarian catastrophe, with the international opprobrium that would accompany any decision to do so.</w:t>
      </w:r>
      <w:r w:rsidRPr="00847DBA">
        <w:rPr>
          <w:sz w:val="16"/>
        </w:rPr>
        <w:t xml:space="preserve"> President Trump’s favorite argument for keeping the weapons trade going is jobs, jobs, jobs. His claims of U.S. jobs tied to Saudi arms sales and related deals have fluctuated widely, from 40,000 to as many as one million. But an analysis of actual deals concluded over the past two years suggests a figure that is a fraction of the president’s claims. And many of these jobs will be created in Saudi Arabia as part of that nation’s goal of having 50 percent of the value of its arms purchases produced in the kingdom by 2030. Last but not least is the claim that stopping arms sales to the Saudi/UAE coalition will aid Iran. But the Houthi-led opposition is by no means a proxy for Tehran. They have longstanding grievances that have nothing to do with Iran’s limited military support and would be fighting no matter what posture Iran takes towards the conflict. If anything, the brutal Saudi/UAE intervention is driving the Houthi coalition closer to Tehran. The best way to undercut Iranian influence in Yemen is to support UN efforts to end the war. There are several congressional initiatives to cut off U.S. arms to the Saudi/UAE coalition, including a bipartisan bill co-sponsored by Senators Robert Menendez (D-NJ), Todd Young (R-IN), Jeanne Shaheen (D-NH), Lindsey Graham (R-SC), Susan Collins (R-ME), Jack Reed (D-RI), and Chris Murphy (D-CT). That measure would, among other things, stop sales of precision-guided bombs to Saudi Arabia and the UAE for two years and condition other sales of offensive weapons on an end to the targeting of civilians and assurances that Saudi Arabia and the UAE will support the free passage of humanitarian aid. And a bill sponsored by Rep Jim McGovern (D-MA) would immediately end all U.S. arms sales and military aid to Saudi Arabia. It’s time for Congress to move on this and other initiatives that would once and for all end U.S. support for the slaughter in Yemen.</w:t>
      </w:r>
    </w:p>
    <w:p w:rsidR="00E75C9E" w:rsidP="00E75C9E" w:rsidRDefault="00E75C9E" w14:paraId="203398A0" w14:textId="77777777">
      <w:pPr>
        <w:pStyle w:val="Heading4"/>
      </w:pPr>
      <w:r>
        <w:t>Russia has maxed its exports- new markets will not appeal to them- especially the Middle East</w:t>
      </w:r>
    </w:p>
    <w:p w:rsidRPr="006E35B2" w:rsidR="00E75C9E" w:rsidP="00E75C9E" w:rsidRDefault="00E75C9E" w14:paraId="76730884" w14:textId="77777777">
      <w:pPr>
        <w:rPr>
          <w:rStyle w:val="Style13ptBold"/>
        </w:rPr>
      </w:pPr>
      <w:r>
        <w:rPr>
          <w:rStyle w:val="Style13ptBold"/>
        </w:rPr>
        <w:t xml:space="preserve">Bershidsky 3/12 </w:t>
      </w:r>
      <w:r w:rsidRPr="00833DD3">
        <w:t xml:space="preserve">(Leonid Bershidsky, founding editor of the Russian business daily Vedomosti; “Trump Is Winning, Putin's Losing in Global Arms Sales,” </w:t>
      </w:r>
      <w:r>
        <w:t xml:space="preserve">Bloomberg News, </w:t>
      </w:r>
      <w:r w:rsidRPr="00833DD3">
        <w:t xml:space="preserve">12 March 2019, </w:t>
      </w:r>
      <w:hyperlink w:history="1" r:id="rId244">
        <w:r w:rsidRPr="00833DD3">
          <w:rPr>
            <w:rStyle w:val="Hyperlink"/>
          </w:rPr>
          <w:t>https://www.bloomberg.com/opinion/articles/2019-03-12/u-s-is-no-1-in-arms-sales-as-russia-loses-market-share</w:t>
        </w:r>
      </w:hyperlink>
      <w:r w:rsidRPr="00833DD3">
        <w:t>; Accessed 28 June 2019)//vz</w:t>
      </w:r>
    </w:p>
    <w:p w:rsidRPr="00833DD3" w:rsidR="00E75C9E" w:rsidP="00E75C9E" w:rsidRDefault="00E75C9E" w14:paraId="361A9A5A" w14:textId="77777777">
      <w:pPr>
        <w:rPr>
          <w:sz w:val="12"/>
        </w:rPr>
      </w:pPr>
      <w:r w:rsidRPr="00833DD3">
        <w:rPr>
          <w:sz w:val="12"/>
        </w:rPr>
        <w:t xml:space="preserve">Global arms sales are on the increase, consistent with the growing number of conflicts and deaths brought about by them. </w:t>
      </w:r>
      <w:r w:rsidRPr="006E35B2">
        <w:rPr>
          <w:rStyle w:val="StyleUnderline"/>
        </w:rPr>
        <w:t>The U.S. and its allies have been the main beneficiaries. Russia, by contrast, is on the decline, a sign that Vladimir Putin’s geopolitical bets aren’t turning into long-term influence.</w:t>
      </w:r>
      <w:r w:rsidRPr="00833DD3">
        <w:rPr>
          <w:sz w:val="12"/>
        </w:rPr>
        <w:t xml:space="preserve"> The world has grown significantly less violent since 1950, but there has been </w:t>
      </w:r>
      <w:proofErr w:type="gramStart"/>
      <w:r w:rsidRPr="00833DD3">
        <w:rPr>
          <w:sz w:val="12"/>
        </w:rPr>
        <w:t>an</w:t>
      </w:r>
      <w:proofErr w:type="gramEnd"/>
      <w:r w:rsidRPr="00833DD3">
        <w:rPr>
          <w:sz w:val="12"/>
        </w:rPr>
        <w:t xml:space="preserve"> marked uptick in the number of armed conflicts in recent years. The emergence of Islamic State, hostilities in eastern Ukraine, and the persecution of the Rohingya in Myanmar are just some examples. The number of fatalities has increased even more dramatically, according to the Uppsala Conflict Data Program. Between 2011 and 2017, the average annual death toll from conflict neared 97,000, three times more than in the previous seven-year period. That helps to explain the 7.8 percent increase in international arms transfers from 2014 to 2018 compared with the previous five-year period seen in the latest data from the Stockholm International Peace Research Institute, the global authority on the weapons trade. The Middle East has been absorbing weapons at an alarming pace: The flow of armaments to the region rocketed by 87 percent in the last five years. Russia took an active part in the bloodiest of the conflicts, but it doesn’t appear to have been able to convert this into more sales. It was the only one of the world’s top five exporters, which together account for 75 percent of the business, to suffer a major loss in market share. It remains the world’s second-biggest arms exporter. SIPRI has its own, rather complicated, system for calculating transfer volumes based on the military value of the equipment traded rather than on its market price. </w:t>
      </w:r>
      <w:r w:rsidRPr="006E35B2">
        <w:rPr>
          <w:rStyle w:val="StyleUnderline"/>
        </w:rPr>
        <w:t>But in dollar terms, too, Russia trails the U.S. Yury Borisov, Russia’s deputy prime minister in charge of the defense industry, said last month that Russia “steadily reaches” $15 billion in arms exports a year and hopes to retain that amount. This suggests officials believe sales have hit a ceiling. By contrast, the U.S. closed $55.6 billion of arms deals in 2018, 33 percent more than in 2017, thanks to the Trump administration’s liberalization of weapons exports. According to the SIPRI figures, U.S. exports were 75 percent higher than Russia’s in 2014 through 2018 – a far wider gap than in the previous five-year period. For the U.S., Middle Eastern countries have been especially important – particularly Saudi Arabia, the world’s largest arms importer, and its major irritant, Qatar. Some 52 percent of U.S. weapons sales were to the Middle East in the last five years. Under President Donald Trump, the relationship with Saudi Arabia became even more lucrative for the defense industry. For Russia, the Middle East accounted only for 16 percent of its weapons exports over the same period, with most going to Egypt and Iraq. Its major trade partners were India, China and Algeria – but sales to India dropped significantly as its government sought to diversify suppliers and bought more from the U.S., South Korea and, most painfully for the Kremlin, Ukraine. Russia has been losing key aircraft tenders in India to the U.S. This, along with the economic collapse of another major client, Venezuela, and the current potential for regime change in Algeria, all makes a rebound in Russian sales look unlikely</w:t>
      </w:r>
      <w:r w:rsidRPr="00833DD3">
        <w:rPr>
          <w:sz w:val="12"/>
        </w:rPr>
        <w:t xml:space="preserve">. Arms sales are perhaps the best reflection of a major military power’s international influence. The market isn’t all about price and quality competition; it’s about permanent and situational alliances. </w:t>
      </w:r>
      <w:r w:rsidRPr="006E35B2">
        <w:rPr>
          <w:rStyle w:val="StyleUnderline"/>
        </w:rPr>
        <w:t>The growing gap between the U.S. and Russia in exports shows that Putin’s forays into areas such as the Middle East are failing to translate into Russian influence in the region.</w:t>
      </w:r>
      <w:r w:rsidRPr="00833DD3">
        <w:rPr>
          <w:sz w:val="12"/>
        </w:rPr>
        <w:t xml:space="preserve"> Although Putin’s warm relations with Egyptian President Abdel-Fattah el-Sisi and his alliance with Iran, which has a lot of influence over Iraq, are paying off to some extent, they can’t quite compensate for ground lost elsewhere. The U.S.’s allies, France, Germany and the U.K. among them, have been rapidly increasing their market share, too. That’s a rarely mentioned way in which the security alliance with Washington is paying off for the Europeans. </w:t>
      </w:r>
      <w:r w:rsidRPr="006E35B2">
        <w:rPr>
          <w:rStyle w:val="StyleUnderline"/>
        </w:rPr>
        <w:t xml:space="preserve">All the ethical objections to selling arms to countries such as Saudi Arabia notwithstanding, European Union member states need markets for their defense industries, which employ about 500,000 people. </w:t>
      </w:r>
      <w:r w:rsidRPr="006E35B2">
        <w:rPr>
          <w:rStyle w:val="Emphasis"/>
        </w:rPr>
        <w:t>Being under the U.S. umbrella opens doors where Russia and China are less desirable partners</w:t>
      </w:r>
      <w:r w:rsidRPr="00833DD3">
        <w:rPr>
          <w:sz w:val="12"/>
        </w:rPr>
        <w:t xml:space="preserve"> – that is, in most of the world. Many tears have been shed in the U.S. about the collapse of the American-led global order. But if you take arms sales as a proxy for influence, the U.S.’s global dominance looks to be resilient. In a more conflict-prone, competitive world, America is doing rather well while its longstanding geopolitical rivals stumble. </w:t>
      </w:r>
    </w:p>
    <w:p w:rsidRPr="005D719F" w:rsidR="00E75C9E" w:rsidP="00E75C9E" w:rsidRDefault="00E75C9E" w14:paraId="35A045D6" w14:textId="77777777"/>
    <w:p w:rsidR="00E75C9E" w:rsidP="00E75C9E" w:rsidRDefault="00E75C9E" w14:paraId="60A40618" w14:textId="77777777">
      <w:pPr>
        <w:pStyle w:val="Heading3"/>
      </w:pPr>
      <w:r>
        <w:lastRenderedPageBreak/>
        <w:t>AT: Fill-in- China</w:t>
      </w:r>
    </w:p>
    <w:p w:rsidR="00E75C9E" w:rsidP="00E75C9E" w:rsidRDefault="00E75C9E" w14:paraId="0F8AC161" w14:textId="77777777">
      <w:pPr>
        <w:pStyle w:val="Heading4"/>
      </w:pPr>
      <w:r>
        <w:t>No China fill-in, Saudi Arabia wants to maintain US relations</w:t>
      </w:r>
    </w:p>
    <w:p w:rsidRPr="006B38F2" w:rsidR="00E75C9E" w:rsidP="00E75C9E" w:rsidRDefault="00E75C9E" w14:paraId="592966FA" w14:textId="77777777">
      <w:pPr>
        <w:rPr>
          <w:b/>
          <w:bCs/>
          <w:sz w:val="26"/>
        </w:rPr>
      </w:pPr>
      <w:r w:rsidRPr="006B38F2">
        <w:rPr>
          <w:rStyle w:val="Style13ptBold"/>
        </w:rPr>
        <w:t xml:space="preserve">Zheng ’18 </w:t>
      </w:r>
      <w:r>
        <w:rPr>
          <w:rStyle w:val="Style13ptBold"/>
        </w:rPr>
        <w:t xml:space="preserve"> </w:t>
      </w:r>
      <w:r w:rsidRPr="006B38F2">
        <w:t xml:space="preserve">(Sarah Zhang, degree in international relations, reporter on China’s foreign policy; “China may seek to boost ties with Saudi Arabia but it ‘can’t fill US arms sales gap’,” 17 Oct 2018, </w:t>
      </w:r>
      <w:hyperlink w:history="1" r:id="rId245">
        <w:r w:rsidRPr="006B38F2">
          <w:rPr>
            <w:rStyle w:val="Hyperlink"/>
          </w:rPr>
          <w:t>https://www.scmp.com/news/china/diplomacy/article/2168849/china-may-seek-boost-ties-saudi-arabia-it-cant-fill-us-arms</w:t>
        </w:r>
      </w:hyperlink>
      <w:r w:rsidRPr="006B38F2">
        <w:t>, Accessed 26 July 2019)</w:t>
      </w:r>
      <w:r>
        <w:t>//vz</w:t>
      </w:r>
    </w:p>
    <w:p w:rsidRPr="003A59C6" w:rsidR="00E75C9E" w:rsidP="00E75C9E" w:rsidRDefault="00E75C9E" w14:paraId="24605C43" w14:textId="77777777">
      <w:pPr>
        <w:rPr>
          <w:rStyle w:val="StyleUnderline"/>
        </w:rPr>
      </w:pPr>
      <w:r w:rsidRPr="003A59C6">
        <w:rPr>
          <w:rStyle w:val="StyleUnderline"/>
        </w:rPr>
        <w:t>China may continue to engage more with Saudi Arabia if Washington imposes sanctions over the disappearance and presumed murder of Saudi journalist Jamal Khashoggi, but it cannot supplant US</w:t>
      </w:r>
      <w:r w:rsidRPr="003A59C6">
        <w:rPr>
          <w:sz w:val="16"/>
        </w:rPr>
        <w:t xml:space="preserve"> arms sales as President Donald Trump believes, analysts say. US Secretary of State Mike Pompeo arrived in Saudi Arabia on Tuesday as Washington weighs actions against Riyadh over the fate of Khashoggi, a US resident and vocal critic of the Saudi regime who vanished two weeks ago. But Trump has been reluctant to support sanctions, citing the impact to a US$110 billion arms deal he helped broker last year. “I don’t like the concept of stopping an investment of US$110 billion into the United States because you know what they’re going to do?” Trump told reporters last week. “They’re going to take that money and spend it in Russia or China or someplace else.” Saudi Arabia has long sought to diversify away from its reliance on the US and has increasingly stepped up its engagement with China, its largest trading partner with US$42.36 billion in bilateral trade in 2017. Last March, the two countries also signed US$65 billion worth of deals in areas ranging from energy to space technology. The Arab nation could turn to countries such as China and Russia to help fulfil its military needs if US sanctions were imposed, a step that would “create an economic disaster that would rock the entire world”, according to a widely cited opinion piece by the general manager of the Saudi-owned Al Arabiya news channel. In the editorial, Turki Aldakhil said Saudi Arabia – the world’s largest oil exporter – was considering more than 30 countermeasures to be taken against the US, including trading oil in yuan instead of the US dollar. </w:t>
      </w:r>
      <w:r w:rsidRPr="003A59C6">
        <w:rPr>
          <w:rStyle w:val="StyleUnderline"/>
        </w:rPr>
        <w:t>But in the military realm, China’s arms exports to Saudi Arabia lag far behind those of the US and its European allies. Beijing exported only around US$20 million in arms last year compared to US$3.4 billion from Washington, according to data from the Stockholm International Peace Research Institute</w:t>
      </w:r>
      <w:r w:rsidRPr="003A59C6">
        <w:rPr>
          <w:sz w:val="16"/>
        </w:rPr>
        <w:t xml:space="preserve">, a Swedish think tank. Jonathan Fulton, assistant professor of political science at Zayed University in Abu Dhabi, said China had grown more serious in its regional arms relationships with Gulf states in recent years, with the potential to serve as a “wedge” as US-Saudi relations frayed. Along with Riyadh’s previous indications that it was willing to consider funding in yuan, increased arms sales would be a “natural progression” of their relationship, he said. “Part of the reason why [Saudi Arabia] is diversifying is there’s been so many kinds of structural changes in the relationship with the US,” Fulton said. “Another important part is just obviously the commercial relationship and economic relationship between these Gulf states and China, with these energy exports. We’re seeing a lot more engagement both ways.” But as evidence piles up that Saudi Arabia ordered Khashoggi’s assassination, which the government denies, the backlash is getting louder. </w:t>
      </w:r>
      <w:r w:rsidRPr="003A59C6">
        <w:rPr>
          <w:rStyle w:val="StyleUnderline"/>
        </w:rPr>
        <w:t>A bipartisan group of US senators have pressured Trump to enact sanctions and key corporate sponsors have pulled out of the high-profile “Davos in the Desert” investment forum to be held in Riyadh this month. “I would expect to see some kind of … Saudi-led way to ease the tensions between the US and Riyadh because I don’t think they can afford to let the US relationship deteriorate,” Fulton said. Simone van Nieuwenhuizen, an Australia-based researcher of China-Middle East relations at the University of Technology Sydney, said China would be “extremely unlikely” to follow US sanctions if they were levelled against Saudi Arabia</w:t>
      </w:r>
      <w:r w:rsidRPr="003A59C6">
        <w:rPr>
          <w:sz w:val="16"/>
        </w:rPr>
        <w:t xml:space="preserve">, but may not necessarily increase trade with the country either. “I think China is likely to keep a low profile on this issue and see how it plays out before directly addressing it,” she said. “While its technology is developing, </w:t>
      </w:r>
      <w:r w:rsidRPr="003A59C6">
        <w:rPr>
          <w:rStyle w:val="StyleUnderline"/>
        </w:rPr>
        <w:t xml:space="preserve">China still lags behind the US in the sophistication and capability of its military equipment. </w:t>
      </w:r>
      <w:r w:rsidRPr="003A59C6">
        <w:rPr>
          <w:rStyle w:val="Emphasis"/>
        </w:rPr>
        <w:t>It simply can’t fill the gap</w:t>
      </w:r>
      <w:r w:rsidRPr="003A59C6">
        <w:rPr>
          <w:rStyle w:val="StyleUnderline"/>
        </w:rPr>
        <w:t>.”</w:t>
      </w:r>
    </w:p>
    <w:p w:rsidR="00E75C9E" w:rsidP="00E75C9E" w:rsidRDefault="00E75C9E" w14:paraId="1FC04F35" w14:textId="77777777">
      <w:pPr>
        <w:pStyle w:val="Heading3"/>
      </w:pPr>
      <w:r>
        <w:lastRenderedPageBreak/>
        <w:t>AT: Fill-in - France</w:t>
      </w:r>
    </w:p>
    <w:p w:rsidRPr="007D7BCB" w:rsidR="00E75C9E" w:rsidP="00E75C9E" w:rsidRDefault="00E75C9E" w14:paraId="2FAB6811" w14:textId="77777777">
      <w:pPr>
        <w:pStyle w:val="Heading4"/>
        <w:rPr>
          <w:rFonts w:asciiTheme="minorHAnsi" w:hAnsiTheme="minorHAnsi" w:cstheme="minorHAnsi"/>
        </w:rPr>
      </w:pPr>
      <w:r w:rsidRPr="007D7BCB">
        <w:rPr>
          <w:rFonts w:asciiTheme="minorHAnsi" w:hAnsiTheme="minorHAnsi" w:cstheme="minorHAnsi"/>
        </w:rPr>
        <w:t>No France fill-in – unions block – also a perm card for cap/neolib</w:t>
      </w:r>
    </w:p>
    <w:p w:rsidRPr="007D7BCB" w:rsidR="00E75C9E" w:rsidP="00E75C9E" w:rsidRDefault="00E75C9E" w14:paraId="5DC41669" w14:textId="77777777">
      <w:pPr>
        <w:rPr>
          <w:rStyle w:val="Style13ptBold"/>
          <w:rFonts w:asciiTheme="minorHAnsi" w:hAnsiTheme="minorHAnsi" w:cstheme="minorHAnsi"/>
        </w:rPr>
      </w:pPr>
      <w:r w:rsidRPr="007D7BCB">
        <w:rPr>
          <w:rStyle w:val="Style13ptBold"/>
          <w:rFonts w:asciiTheme="minorHAnsi" w:hAnsiTheme="minorHAnsi" w:cstheme="minorHAnsi"/>
        </w:rPr>
        <w:t>Fox-Hodess, 7/16</w:t>
      </w:r>
    </w:p>
    <w:p w:rsidRPr="007D7BCB" w:rsidR="00E75C9E" w:rsidP="00E75C9E" w:rsidRDefault="00E75C9E" w14:paraId="469CA9DD" w14:textId="77777777">
      <w:pPr>
        <w:rPr>
          <w:rFonts w:asciiTheme="minorHAnsi" w:hAnsiTheme="minorHAnsi" w:cstheme="minorHAnsi"/>
        </w:rPr>
      </w:pPr>
      <w:r w:rsidRPr="007D7BCB">
        <w:rPr>
          <w:rFonts w:asciiTheme="minorHAnsi" w:hAnsiTheme="minorHAnsi" w:cstheme="minorHAnsi"/>
        </w:rPr>
        <w:t xml:space="preserve">(Katy-Lecturer in Work, Employment, People and Organisations at the University of Sheffield in England, “How Dockworkers Are Fighting the Arms Trade,” The Nation, 16 July 2019, </w:t>
      </w:r>
      <w:hyperlink w:history="1" r:id="rId246">
        <w:r w:rsidRPr="007D7BCB">
          <w:rPr>
            <w:rStyle w:val="Hyperlink"/>
            <w:rFonts w:asciiTheme="minorHAnsi" w:hAnsiTheme="minorHAnsi" w:cstheme="minorHAnsi"/>
          </w:rPr>
          <w:t>https://www.thenation.com/article/dockworkers-saudi-yemen-strike/</w:t>
        </w:r>
      </w:hyperlink>
      <w:r w:rsidRPr="007D7BCB">
        <w:rPr>
          <w:rFonts w:asciiTheme="minorHAnsi" w:hAnsiTheme="minorHAnsi" w:cstheme="minorHAnsi"/>
        </w:rPr>
        <w:t>)</w:t>
      </w:r>
    </w:p>
    <w:p w:rsidRPr="007D7BCB" w:rsidR="00E75C9E" w:rsidP="00E75C9E" w:rsidRDefault="00E75C9E" w14:paraId="032D5676" w14:textId="77777777">
      <w:pPr>
        <w:rPr>
          <w:rFonts w:asciiTheme="minorHAnsi" w:hAnsiTheme="minorHAnsi" w:cstheme="minorHAnsi"/>
          <w:sz w:val="16"/>
        </w:rPr>
      </w:pPr>
      <w:r w:rsidRPr="007D7BCB">
        <w:rPr>
          <w:rFonts w:asciiTheme="minorHAnsi" w:hAnsiTheme="minorHAnsi" w:cstheme="minorHAnsi"/>
          <w:sz w:val="16"/>
        </w:rPr>
        <w:t xml:space="preserve">After President Trump pledged an $8 billion deal to provide Saudi Arabia with weapons last month, the Senate passed three rare bipartisan resolutions intended to prevent the sale from going through. The very same day, </w:t>
      </w:r>
      <w:r w:rsidRPr="007D7BCB">
        <w:rPr>
          <w:rStyle w:val="Emphasis"/>
          <w:rFonts w:asciiTheme="minorHAnsi" w:hAnsiTheme="minorHAnsi" w:cstheme="minorHAnsi"/>
        </w:rPr>
        <w:t>the High Court in the U</w:t>
      </w:r>
      <w:r w:rsidRPr="007D7BCB">
        <w:rPr>
          <w:rFonts w:asciiTheme="minorHAnsi" w:hAnsiTheme="minorHAnsi" w:cstheme="minorHAnsi"/>
          <w:sz w:val="16"/>
        </w:rPr>
        <w:t xml:space="preserve">nited </w:t>
      </w:r>
      <w:r w:rsidRPr="007D7BCB">
        <w:rPr>
          <w:rStyle w:val="Emphasis"/>
          <w:rFonts w:asciiTheme="minorHAnsi" w:hAnsiTheme="minorHAnsi" w:cstheme="minorHAnsi"/>
        </w:rPr>
        <w:t>K</w:t>
      </w:r>
      <w:r w:rsidRPr="007D7BCB">
        <w:rPr>
          <w:rFonts w:asciiTheme="minorHAnsi" w:hAnsiTheme="minorHAnsi" w:cstheme="minorHAnsi"/>
          <w:sz w:val="16"/>
        </w:rPr>
        <w:t>ingdom—</w:t>
      </w:r>
      <w:r w:rsidRPr="007D7BCB">
        <w:rPr>
          <w:rStyle w:val="Emphasis"/>
          <w:rFonts w:asciiTheme="minorHAnsi" w:hAnsiTheme="minorHAnsi" w:cstheme="minorHAnsi"/>
        </w:rPr>
        <w:t>Saudi Arabia’s second-largest arms dealer</w:t>
      </w:r>
      <w:r w:rsidRPr="007D7BCB">
        <w:rPr>
          <w:rFonts w:asciiTheme="minorHAnsi" w:hAnsiTheme="minorHAnsi" w:cstheme="minorHAnsi"/>
          <w:sz w:val="16"/>
        </w:rPr>
        <w:t xml:space="preserve"> after the United States—</w:t>
      </w:r>
      <w:r w:rsidRPr="007D7BCB">
        <w:rPr>
          <w:rStyle w:val="Emphasis"/>
          <w:rFonts w:asciiTheme="minorHAnsi" w:hAnsiTheme="minorHAnsi" w:cstheme="minorHAnsi"/>
        </w:rPr>
        <w:t>delivered a landmark ruling declaring arms sales to Saudi Arabia illegal</w:t>
      </w:r>
      <w:r w:rsidRPr="007D7BCB">
        <w:rPr>
          <w:rFonts w:asciiTheme="minorHAnsi" w:hAnsiTheme="minorHAnsi" w:cstheme="minorHAnsi"/>
          <w:sz w:val="16"/>
        </w:rPr>
        <w:t xml:space="preserve"> on the basis of the Saudi government’s war crimes in Yemen. Meanwhile</w:t>
      </w:r>
      <w:r w:rsidRPr="007D7BCB">
        <w:rPr>
          <w:rStyle w:val="Emphasis"/>
          <w:rFonts w:asciiTheme="minorHAnsi" w:hAnsiTheme="minorHAnsi" w:cstheme="minorHAnsi"/>
        </w:rPr>
        <w:t>, a series of actions by trade unions and community organizations in European ports has been blockading arms shipments on the ground.</w:t>
      </w:r>
      <w:r w:rsidRPr="007D7BCB">
        <w:rPr>
          <w:rFonts w:asciiTheme="minorHAnsi" w:hAnsiTheme="minorHAnsi" w:cstheme="minorHAnsi"/>
          <w:sz w:val="16"/>
        </w:rPr>
        <w:t xml:space="preserve"> In a political landscape overwhelmed by increasing militarism and right-wing nationalism, the actions in Europe remind us of the possibilities available to us to build another kind of </w:t>
      </w:r>
      <w:r w:rsidRPr="007D7BCB">
        <w:rPr>
          <w:rStyle w:val="Emphasis"/>
          <w:rFonts w:asciiTheme="minorHAnsi" w:hAnsiTheme="minorHAnsi" w:cstheme="minorHAnsi"/>
        </w:rPr>
        <w:t>world through working-class internationalism and solidarity. Government involvement is crucial—but these blockades show that grassroots organizers also have an important role to play.</w:t>
      </w:r>
      <w:r w:rsidRPr="007D7BCB">
        <w:rPr>
          <w:rFonts w:asciiTheme="minorHAnsi" w:hAnsiTheme="minorHAnsi" w:cstheme="minorHAnsi"/>
          <w:sz w:val="16"/>
        </w:rPr>
        <w:t xml:space="preserve"> It started in 2017 at the Port of Bilbao in Spain’s Basque Country, where the Saudi shipping line Bahri was making regular visits to load arms and explosives from Spain. Bahri is Saudi Arabia’s national shipping carrier and an important player in the global shipping industry: It’s the exclusive transporter of weapons purchased overseas by that country. The company’s logistics division operates six vessels connecting the country to the rest of the world, four of which make regular visits to ports of call in North America and two of which make regular visits to ports of call in Europe. ADVERTISING In March 2017, Ignacio Robles, a fireman employed by the Port of Bilbao, refused to collaborate in the loading of a Bahri vessel with arms to Saudi Arabia and was disciplined. Over the course of the next year, a range of grassroots groups in Bilbao—including the refugee-rights organizations Pasaje Seguro and Ongi Etorri, Greenpeace, and the local feminist movement—undertook a series of actions at the port, including scaling Bahri ships. They were protesting Saudi Arabia’s role in Yemen’s humanitarian crisis, which has left 24 million people, or 80 percent of the population, in need of humanitarian assistance, with over half of those suffering at risk of famine. Save the Children estimates that 85,000 children may have died of starvation since 2015. Additionally, more than 3 million people have been internally displaced by the conflict. RELATED ARTICLE The Nation BOTH SAUDI ARABIA AND THE UNITED STATES ARE PROBABLY GUILTY OF WAR CRIMES IN YEMEN Mohamad Bazzi The activists’ choice of tactic—essentially a port blockade—was a fitting one: The Saudi blockade at the Port of Hodeida and other measures have deprived much of Yemen’s civilian population of necessities. As a result of the protests in Bilbao, Bahri made the decision in March 2018 to pull its business out of the port entirely. But although this was an important victory, it’s not been enough to thwart the shipments completely: Ships have regular routes, making multiple stops on any given journey, and Bahri has transferred business to the Spanish Port of Santander, where they continue to pick up weapons. Later in the year, in Canada, members of International Longshoremen’s Association Local 273 in the Port of St. John respected peace activists’ picket line set up to protest the export of Canadian-made light armored vehicles (LAVs) to Saudi Arabia—but the union received little solidarity from the Canadian labor movement, and was threatened with legal action by its employer for engaging in an unlawful strike (political strikes are illegal under Canadian labour law). Separate but analogous </w:t>
      </w:r>
      <w:r w:rsidRPr="007D7BCB">
        <w:rPr>
          <w:rStyle w:val="Emphasis"/>
          <w:rFonts w:asciiTheme="minorHAnsi" w:hAnsiTheme="minorHAnsi" w:cstheme="minorHAnsi"/>
        </w:rPr>
        <w:t>actions have since spread to</w:t>
      </w:r>
      <w:r w:rsidRPr="007D7BCB">
        <w:rPr>
          <w:rFonts w:asciiTheme="minorHAnsi" w:hAnsiTheme="minorHAnsi" w:cstheme="minorHAnsi"/>
          <w:sz w:val="16"/>
        </w:rPr>
        <w:t xml:space="preserve"> Italy and </w:t>
      </w:r>
      <w:r w:rsidRPr="007D7BCB">
        <w:rPr>
          <w:rStyle w:val="Emphasis"/>
          <w:rFonts w:asciiTheme="minorHAnsi" w:hAnsiTheme="minorHAnsi" w:cstheme="minorHAnsi"/>
        </w:rPr>
        <w:t>France, with port workers playing a key role through their trade unions.</w:t>
      </w:r>
      <w:r w:rsidRPr="007D7BCB">
        <w:rPr>
          <w:rFonts w:asciiTheme="minorHAnsi" w:hAnsiTheme="minorHAnsi" w:cstheme="minorHAnsi"/>
          <w:sz w:val="16"/>
        </w:rPr>
        <w:t xml:space="preserve"> A look at recent Bahri ship itineraries shows how </w:t>
      </w:r>
      <w:r w:rsidRPr="007D7BCB">
        <w:rPr>
          <w:rStyle w:val="Emphasis"/>
          <w:rFonts w:asciiTheme="minorHAnsi" w:hAnsiTheme="minorHAnsi" w:cstheme="minorHAnsi"/>
        </w:rPr>
        <w:t>government action and port worker activism can be complementary</w:t>
      </w:r>
      <w:r w:rsidRPr="007D7BCB">
        <w:rPr>
          <w:rFonts w:asciiTheme="minorHAnsi" w:hAnsiTheme="minorHAnsi" w:cstheme="minorHAnsi"/>
          <w:sz w:val="16"/>
        </w:rPr>
        <w:t xml:space="preserve">—and which regions are still complicit with Saudi Arabia’s actions. CURRENT ISSUE View our current issue Subscribe today and Save up to $129. Because Germany has adopted an embargo on the arms trade to Saudi Arabia as a result of the murder of Saudi journalist Jamal Khashoggi, arms presumably were not loaded onto the Bahri Yanbu when it docked in its first European port of call, Bremerhaven, a regularly scheduled stop on the shipping route, on April 30. But at its next stop, on May 4, in the Belgian Port of Antwerp, six containers of ammunition made their way onboard. It is unclear whether arms were loaded when the ship arrived at the Port of Tilbury in England on May 5 before proceeding to Le Havre in France, though given the extent of the British arms trade with Saudi Arabia, it seems quite likely (this was more than a month before the High Court ruling). </w:t>
      </w:r>
      <w:r w:rsidRPr="007D7BCB">
        <w:rPr>
          <w:rStyle w:val="Emphasis"/>
          <w:rFonts w:asciiTheme="minorHAnsi" w:hAnsiTheme="minorHAnsi" w:cstheme="minorHAnsi"/>
        </w:rPr>
        <w:t xml:space="preserve">Well before the ship’s arrival in France, the French investigative collective Disclose had leaked a government report </w:t>
      </w:r>
      <w:r w:rsidRPr="007D7BCB">
        <w:rPr>
          <w:rFonts w:asciiTheme="minorHAnsi" w:hAnsiTheme="minorHAnsi" w:cstheme="minorHAnsi"/>
          <w:sz w:val="16"/>
        </w:rPr>
        <w:t xml:space="preserve">making it clear that weapons sold by France to Saudi Arabia are likely being used offensively against civilian populations in the conflict in Yemen. In response to news of that the ship would be onboarding eight Caesar howitzer cannons at the Port of Le Havre, </w:t>
      </w:r>
      <w:r w:rsidRPr="007D7BCB">
        <w:rPr>
          <w:rStyle w:val="Emphasis"/>
          <w:rFonts w:asciiTheme="minorHAnsi" w:hAnsiTheme="minorHAnsi" w:cstheme="minorHAnsi"/>
        </w:rPr>
        <w:t>civil society groups jumped into action. Two French human rights organizations filed a lawsuit arguing that the shipments of weapons would violate the Arms Trade Treaty (ATT</w:t>
      </w:r>
      <w:r w:rsidRPr="007D7BCB">
        <w:rPr>
          <w:rFonts w:asciiTheme="minorHAnsi" w:hAnsiTheme="minorHAnsi" w:cstheme="minorHAnsi"/>
          <w:sz w:val="16"/>
        </w:rPr>
        <w:t xml:space="preserve">), which regulates the international weapons trade. </w:t>
      </w:r>
      <w:r w:rsidRPr="007D7BCB">
        <w:rPr>
          <w:rStyle w:val="Emphasis"/>
          <w:rFonts w:asciiTheme="minorHAnsi" w:hAnsiTheme="minorHAnsi" w:cstheme="minorHAnsi"/>
        </w:rPr>
        <w:t>At the same time, a protest was called</w:t>
      </w:r>
      <w:r w:rsidRPr="007D7BCB">
        <w:rPr>
          <w:rFonts w:asciiTheme="minorHAnsi" w:hAnsiTheme="minorHAnsi" w:cstheme="minorHAnsi"/>
          <w:sz w:val="16"/>
        </w:rPr>
        <w:t xml:space="preserve"> for May 9 by Mouvement de la paix and Ligue des droits de l’Homme and attended </w:t>
      </w:r>
      <w:r w:rsidRPr="007D7BCB">
        <w:rPr>
          <w:rStyle w:val="Emphasis"/>
          <w:rFonts w:asciiTheme="minorHAnsi" w:hAnsiTheme="minorHAnsi" w:cstheme="minorHAnsi"/>
        </w:rPr>
        <w:t>by</w:t>
      </w:r>
      <w:r w:rsidRPr="007D7BCB">
        <w:rPr>
          <w:rFonts w:asciiTheme="minorHAnsi" w:hAnsiTheme="minorHAnsi" w:cstheme="minorHAnsi"/>
          <w:sz w:val="16"/>
        </w:rPr>
        <w:t xml:space="preserve"> members of </w:t>
      </w:r>
      <w:r w:rsidRPr="007D7BCB">
        <w:rPr>
          <w:rStyle w:val="Emphasis"/>
          <w:rFonts w:asciiTheme="minorHAnsi" w:hAnsiTheme="minorHAnsi" w:cstheme="minorHAnsi"/>
        </w:rPr>
        <w:t>the CGT, the left-wing trade union representing French dockworkers.</w:t>
      </w:r>
      <w:r w:rsidRPr="007D7BCB">
        <w:rPr>
          <w:rFonts w:asciiTheme="minorHAnsi" w:hAnsiTheme="minorHAnsi" w:cstheme="minorHAnsi"/>
          <w:sz w:val="16"/>
        </w:rPr>
        <w:t xml:space="preserve"> The CGT asked the port employers for a guarantee that the weapons </w:t>
      </w:r>
      <w:r w:rsidRPr="007D7BCB">
        <w:rPr>
          <w:rFonts w:asciiTheme="minorHAnsi" w:hAnsiTheme="minorHAnsi" w:cstheme="minorHAnsi"/>
          <w:sz w:val="16"/>
        </w:rPr>
        <w:lastRenderedPageBreak/>
        <w:t xml:space="preserve">were being sold and transported according to international rules. Because the employers would not give assurances, </w:t>
      </w:r>
      <w:r w:rsidRPr="007D7BCB">
        <w:rPr>
          <w:rStyle w:val="Emphasis"/>
          <w:rFonts w:asciiTheme="minorHAnsi" w:hAnsiTheme="minorHAnsi" w:cstheme="minorHAnsi"/>
        </w:rPr>
        <w:t>the CGT informed them that they would not load the weapons</w:t>
      </w:r>
      <w:r w:rsidRPr="007D7BCB">
        <w:rPr>
          <w:rFonts w:asciiTheme="minorHAnsi" w:hAnsiTheme="minorHAnsi" w:cstheme="minorHAnsi"/>
          <w:sz w:val="16"/>
        </w:rPr>
        <w:t xml:space="preserve">. </w:t>
      </w:r>
      <w:r w:rsidRPr="007D7BCB">
        <w:rPr>
          <w:rStyle w:val="Emphasis"/>
          <w:rFonts w:asciiTheme="minorHAnsi" w:hAnsiTheme="minorHAnsi" w:cstheme="minorHAnsi"/>
        </w:rPr>
        <w:t>The</w:t>
      </w:r>
      <w:r w:rsidRPr="007D7BCB">
        <w:rPr>
          <w:rFonts w:asciiTheme="minorHAnsi" w:hAnsiTheme="minorHAnsi" w:cstheme="minorHAnsi"/>
          <w:sz w:val="16"/>
        </w:rPr>
        <w:t xml:space="preserve"> Bahri </w:t>
      </w:r>
      <w:r w:rsidRPr="007D7BCB">
        <w:rPr>
          <w:rStyle w:val="Emphasis"/>
          <w:rFonts w:asciiTheme="minorHAnsi" w:hAnsiTheme="minorHAnsi" w:cstheme="minorHAnsi"/>
        </w:rPr>
        <w:t>ship left</w:t>
      </w:r>
      <w:r w:rsidRPr="007D7BCB">
        <w:rPr>
          <w:rFonts w:asciiTheme="minorHAnsi" w:hAnsiTheme="minorHAnsi" w:cstheme="minorHAnsi"/>
          <w:sz w:val="16"/>
        </w:rPr>
        <w:t xml:space="preserve"> Le Havre </w:t>
      </w:r>
      <w:r w:rsidRPr="007D7BCB">
        <w:rPr>
          <w:rStyle w:val="Emphasis"/>
          <w:rFonts w:asciiTheme="minorHAnsi" w:hAnsiTheme="minorHAnsi" w:cstheme="minorHAnsi"/>
        </w:rPr>
        <w:t>without docking and the weapons were removed from the port</w:t>
      </w:r>
      <w:r w:rsidRPr="007D7BCB">
        <w:rPr>
          <w:rFonts w:asciiTheme="minorHAnsi" w:hAnsiTheme="minorHAnsi" w:cstheme="minorHAnsi"/>
          <w:sz w:val="16"/>
        </w:rPr>
        <w:t xml:space="preserve">. Like the 2018 action in Bilbao, </w:t>
      </w:r>
      <w:r w:rsidRPr="007D7BCB">
        <w:rPr>
          <w:rStyle w:val="Emphasis"/>
          <w:rFonts w:asciiTheme="minorHAnsi" w:hAnsiTheme="minorHAnsi" w:cstheme="minorHAnsi"/>
        </w:rPr>
        <w:t>the</w:t>
      </w:r>
      <w:r w:rsidRPr="007D7BCB">
        <w:rPr>
          <w:rFonts w:asciiTheme="minorHAnsi" w:hAnsiTheme="minorHAnsi" w:cstheme="minorHAnsi"/>
          <w:sz w:val="16"/>
        </w:rPr>
        <w:t xml:space="preserve"> 2019 effort to </w:t>
      </w:r>
      <w:r w:rsidRPr="007D7BCB">
        <w:rPr>
          <w:rStyle w:val="Emphasis"/>
          <w:rFonts w:asciiTheme="minorHAnsi" w:hAnsiTheme="minorHAnsi" w:cstheme="minorHAnsi"/>
        </w:rPr>
        <w:t>blockade</w:t>
      </w:r>
      <w:r w:rsidRPr="007D7BCB">
        <w:rPr>
          <w:rFonts w:asciiTheme="minorHAnsi" w:hAnsiTheme="minorHAnsi" w:cstheme="minorHAnsi"/>
          <w:sz w:val="16"/>
        </w:rPr>
        <w:t xml:space="preserve"> cargo in Le Havre </w:t>
      </w:r>
      <w:r w:rsidRPr="007D7BCB">
        <w:rPr>
          <w:rStyle w:val="Emphasis"/>
          <w:rFonts w:asciiTheme="minorHAnsi" w:hAnsiTheme="minorHAnsi" w:cstheme="minorHAnsi"/>
        </w:rPr>
        <w:t>has been a major victory</w:t>
      </w:r>
      <w:r w:rsidRPr="007D7BCB">
        <w:rPr>
          <w:rFonts w:asciiTheme="minorHAnsi" w:hAnsiTheme="minorHAnsi" w:cstheme="minorHAnsi"/>
          <w:sz w:val="16"/>
        </w:rPr>
        <w:t xml:space="preserve"> for activists in Europe concerned with ongoing human rights violations in Yemen. After leaving Le Havre on May 10, the ship then proceeded to the Port of Santander in Spain on May 12, where, despite protests by Pasaje Seguro and Amnesty International, the crew was able to successfully onboard a ceremonial cannon bound for Saudi Arabia. From there, the ship headed to the Port of Genoa in Italy. </w:t>
      </w:r>
      <w:r w:rsidRPr="007D7BCB">
        <w:rPr>
          <w:rStyle w:val="Emphasis"/>
          <w:rFonts w:asciiTheme="minorHAnsi" w:hAnsiTheme="minorHAnsi" w:cstheme="minorHAnsi"/>
        </w:rPr>
        <w:t>Inspired by</w:t>
      </w:r>
      <w:r w:rsidRPr="007D7BCB">
        <w:rPr>
          <w:rFonts w:asciiTheme="minorHAnsi" w:hAnsiTheme="minorHAnsi" w:cstheme="minorHAnsi"/>
          <w:sz w:val="16"/>
        </w:rPr>
        <w:t xml:space="preserve"> the example of the </w:t>
      </w:r>
      <w:r w:rsidRPr="007D7BCB">
        <w:rPr>
          <w:rStyle w:val="Emphasis"/>
          <w:rFonts w:asciiTheme="minorHAnsi" w:hAnsiTheme="minorHAnsi" w:cstheme="minorHAnsi"/>
        </w:rPr>
        <w:t>French activists and port workers</w:t>
      </w:r>
      <w:r w:rsidRPr="007D7BCB">
        <w:rPr>
          <w:rFonts w:asciiTheme="minorHAnsi" w:hAnsiTheme="minorHAnsi" w:cstheme="minorHAnsi"/>
          <w:sz w:val="16"/>
        </w:rPr>
        <w:t xml:space="preserve">, the </w:t>
      </w:r>
      <w:r w:rsidRPr="007D7BCB">
        <w:rPr>
          <w:rStyle w:val="Emphasis"/>
          <w:rFonts w:asciiTheme="minorHAnsi" w:hAnsiTheme="minorHAnsi" w:cstheme="minorHAnsi"/>
        </w:rPr>
        <w:t>Italian dockworkers jumped into action. A rank-and-file political collective of dockworkers</w:t>
      </w:r>
      <w:r w:rsidRPr="007D7BCB">
        <w:rPr>
          <w:rFonts w:asciiTheme="minorHAnsi" w:hAnsiTheme="minorHAnsi" w:cstheme="minorHAnsi"/>
          <w:sz w:val="16"/>
        </w:rPr>
        <w:t xml:space="preserve">, known as the Collettivo Autonomo Lavoratori Portuali, involved in anti-fascist and international solidarity work in Genoa, </w:t>
      </w:r>
      <w:r w:rsidRPr="007D7BCB">
        <w:rPr>
          <w:rStyle w:val="Emphasis"/>
          <w:rFonts w:asciiTheme="minorHAnsi" w:hAnsiTheme="minorHAnsi" w:cstheme="minorHAnsi"/>
        </w:rPr>
        <w:t>pushed for a blockade of Saudi cargo</w:t>
      </w:r>
      <w:r w:rsidRPr="007D7BCB">
        <w:rPr>
          <w:rFonts w:asciiTheme="minorHAnsi" w:hAnsiTheme="minorHAnsi" w:cstheme="minorHAnsi"/>
          <w:sz w:val="16"/>
        </w:rPr>
        <w:t xml:space="preserve">. Working together with activists from the national trade union CGIL and the political group Potere al Popolo, they made plans to block the embarkation of two generators bound for Saudi Arabia that they argued could be used for military purposes. </w:t>
      </w:r>
      <w:r w:rsidRPr="007D7BCB">
        <w:rPr>
          <w:rStyle w:val="Emphasis"/>
          <w:rFonts w:asciiTheme="minorHAnsi" w:hAnsiTheme="minorHAnsi" w:cstheme="minorHAnsi"/>
        </w:rPr>
        <w:t>Their </w:t>
      </w:r>
      <w:hyperlink w:history="1" r:id="rId247">
        <w:r w:rsidRPr="007D7BCB">
          <w:rPr>
            <w:rStyle w:val="Emphasis"/>
            <w:rFonts w:asciiTheme="minorHAnsi" w:hAnsiTheme="minorHAnsi" w:cstheme="minorHAnsi"/>
          </w:rPr>
          <w:t>strike on May 20</w:t>
        </w:r>
      </w:hyperlink>
      <w:r w:rsidRPr="007D7BCB">
        <w:rPr>
          <w:rStyle w:val="Emphasis"/>
          <w:rFonts w:asciiTheme="minorHAnsi" w:hAnsiTheme="minorHAnsi" w:cstheme="minorHAnsi"/>
        </w:rPr>
        <w:t> was a success,</w:t>
      </w:r>
      <w:r w:rsidRPr="007D7BCB">
        <w:rPr>
          <w:rFonts w:asciiTheme="minorHAnsi" w:hAnsiTheme="minorHAnsi" w:cstheme="minorHAnsi"/>
          <w:sz w:val="16"/>
        </w:rPr>
        <w:t xml:space="preserve"> though it was rumored that the ship made a stop at the nearby Italian </w:t>
      </w:r>
      <w:hyperlink w:history="1" r:id="rId248">
        <w:r w:rsidRPr="007D7BCB">
          <w:rPr>
            <w:rStyle w:val="Hyperlink"/>
            <w:rFonts w:asciiTheme="minorHAnsi" w:hAnsiTheme="minorHAnsi" w:cstheme="minorHAnsi"/>
            <w:sz w:val="16"/>
          </w:rPr>
          <w:t>military terminal in the Port of La Spezia</w:t>
        </w:r>
      </w:hyperlink>
      <w:r w:rsidRPr="007D7BCB">
        <w:rPr>
          <w:rFonts w:asciiTheme="minorHAnsi" w:hAnsiTheme="minorHAnsi" w:cstheme="minorHAnsi"/>
          <w:sz w:val="16"/>
        </w:rPr>
        <w:t xml:space="preserve"> to pick up the cargo that had been blockaded in France before beginning its journey back to Saudi Arabia. Rather than the movement’s having cooled off once the ships left, </w:t>
      </w:r>
      <w:r w:rsidRPr="007D7BCB">
        <w:rPr>
          <w:rStyle w:val="Emphasis"/>
          <w:rFonts w:asciiTheme="minorHAnsi" w:hAnsiTheme="minorHAnsi" w:cstheme="minorHAnsi"/>
        </w:rPr>
        <w:t>subsequent actions targeting other Bahri vessels suggest that it may have staying power</w:t>
      </w:r>
      <w:r w:rsidRPr="007D7BCB">
        <w:rPr>
          <w:rFonts w:asciiTheme="minorHAnsi" w:hAnsiTheme="minorHAnsi" w:cstheme="minorHAnsi"/>
          <w:sz w:val="16"/>
        </w:rPr>
        <w:t>. On May 28, at France’s largest port, Fos/Marseille, CGT dockworkers declared that they would not unload a Bahri vessel, despite the French government’s continued promise that arms sold to Saudi Arabia were not being used offensively in the war in Yemen. The CGT argued that regardless of whether this was true or not, the ship was already transporting Canadian armed vehicles to Saudi Arabia, so </w:t>
      </w:r>
      <w:hyperlink w:history="1" r:id="rId249">
        <w:r w:rsidRPr="007D7BCB">
          <w:rPr>
            <w:rStyle w:val="Hyperlink"/>
            <w:rFonts w:asciiTheme="minorHAnsi" w:hAnsiTheme="minorHAnsi" w:cstheme="minorHAnsi"/>
            <w:sz w:val="16"/>
          </w:rPr>
          <w:t>servicing the ship would contravene the ATT</w:t>
        </w:r>
      </w:hyperlink>
      <w:r w:rsidRPr="007D7BCB">
        <w:rPr>
          <w:rFonts w:asciiTheme="minorHAnsi" w:hAnsiTheme="minorHAnsi" w:cstheme="minorHAnsi"/>
          <w:sz w:val="16"/>
        </w:rPr>
        <w:t>. It worked: The </w:t>
      </w:r>
      <w:hyperlink w:history="1" r:id="rId250">
        <w:r w:rsidRPr="007D7BCB">
          <w:rPr>
            <w:rStyle w:val="Hyperlink"/>
            <w:rFonts w:asciiTheme="minorHAnsi" w:hAnsiTheme="minorHAnsi" w:cstheme="minorHAnsi"/>
            <w:sz w:val="16"/>
          </w:rPr>
          <w:t>ship left without its anticipated cargo</w:t>
        </w:r>
      </w:hyperlink>
      <w:r w:rsidRPr="007D7BCB">
        <w:rPr>
          <w:rFonts w:asciiTheme="minorHAnsi" w:hAnsiTheme="minorHAnsi" w:cstheme="minorHAnsi"/>
          <w:sz w:val="16"/>
        </w:rPr>
        <w:t>. Then, on June 20, a second action at the Port of Genoa </w:t>
      </w:r>
      <w:hyperlink w:history="1" r:id="rId251">
        <w:r w:rsidRPr="007D7BCB">
          <w:rPr>
            <w:rStyle w:val="Hyperlink"/>
            <w:rFonts w:asciiTheme="minorHAnsi" w:hAnsiTheme="minorHAnsi" w:cstheme="minorHAnsi"/>
            <w:sz w:val="16"/>
          </w:rPr>
          <w:t>prevented</w:t>
        </w:r>
      </w:hyperlink>
      <w:r w:rsidRPr="007D7BCB">
        <w:rPr>
          <w:rFonts w:asciiTheme="minorHAnsi" w:hAnsiTheme="minorHAnsi" w:cstheme="minorHAnsi"/>
          <w:sz w:val="16"/>
        </w:rPr>
        <w:t> another Bahri ship from loading the generators the company had failed to load the previous month.</w:t>
      </w:r>
    </w:p>
    <w:p w:rsidRPr="007D7BCB" w:rsidR="00E75C9E" w:rsidP="00E75C9E" w:rsidRDefault="00E75C9E" w14:paraId="7D5A91CE" w14:textId="77777777">
      <w:pPr>
        <w:pStyle w:val="Heading4"/>
        <w:rPr>
          <w:rFonts w:asciiTheme="minorHAnsi" w:hAnsiTheme="minorHAnsi" w:cstheme="minorHAnsi"/>
        </w:rPr>
      </w:pPr>
      <w:r w:rsidRPr="007D7BCB">
        <w:rPr>
          <w:rFonts w:asciiTheme="minorHAnsi" w:hAnsiTheme="minorHAnsi" w:cstheme="minorHAnsi"/>
        </w:rPr>
        <w:t>France only contributes a small number of weapons to the region</w:t>
      </w:r>
    </w:p>
    <w:p w:rsidRPr="007D7BCB" w:rsidR="00E75C9E" w:rsidP="00E75C9E" w:rsidRDefault="00E75C9E" w14:paraId="16987ABC" w14:textId="77777777">
      <w:pPr>
        <w:rPr>
          <w:rStyle w:val="Style13ptBold"/>
          <w:rFonts w:asciiTheme="minorHAnsi" w:hAnsiTheme="minorHAnsi" w:cstheme="minorHAnsi"/>
        </w:rPr>
      </w:pPr>
      <w:r w:rsidRPr="007D7BCB">
        <w:rPr>
          <w:rStyle w:val="Style13ptBold"/>
          <w:rFonts w:asciiTheme="minorHAnsi" w:hAnsiTheme="minorHAnsi" w:cstheme="minorHAnsi"/>
        </w:rPr>
        <w:t>Rahman, 7/17</w:t>
      </w:r>
    </w:p>
    <w:p w:rsidRPr="007D7BCB" w:rsidR="00E75C9E" w:rsidP="00E75C9E" w:rsidRDefault="00E75C9E" w14:paraId="72A94241" w14:textId="77777777">
      <w:pPr>
        <w:rPr>
          <w:rStyle w:val="Style13ptBold"/>
          <w:rFonts w:asciiTheme="minorHAnsi" w:hAnsiTheme="minorHAnsi" w:cstheme="minorHAnsi"/>
          <w:b w:val="0"/>
          <w:bCs w:val="0"/>
          <w:sz w:val="22"/>
        </w:rPr>
      </w:pPr>
      <w:r w:rsidRPr="007D7BCB">
        <w:rPr>
          <w:rFonts w:asciiTheme="minorHAnsi" w:hAnsiTheme="minorHAnsi" w:cstheme="minorHAnsi"/>
        </w:rPr>
        <w:t xml:space="preserve">(Abdul, “With the arms trade, profit trumps human suffering,” 17 July 2019, </w:t>
      </w:r>
      <w:hyperlink w:history="1" r:id="rId252">
        <w:r w:rsidRPr="007D7BCB">
          <w:rPr>
            <w:rStyle w:val="Hyperlink"/>
            <w:rFonts w:asciiTheme="minorHAnsi" w:hAnsiTheme="minorHAnsi" w:cstheme="minorHAnsi"/>
          </w:rPr>
          <w:t>https://peoplesdispatch.org/2019/07/17/with-the-arms-trade-profit-trumps-human-suffering/</w:t>
        </w:r>
      </w:hyperlink>
      <w:r w:rsidRPr="007D7BCB">
        <w:rPr>
          <w:rFonts w:asciiTheme="minorHAnsi" w:hAnsiTheme="minorHAnsi" w:cstheme="minorHAnsi"/>
        </w:rPr>
        <w:t>)</w:t>
      </w:r>
    </w:p>
    <w:p w:rsidR="00E75C9E" w:rsidP="00E75C9E" w:rsidRDefault="00E75C9E" w14:paraId="625FAE26" w14:textId="6B95CC2B">
      <w:pPr>
        <w:rPr>
          <w:rFonts w:asciiTheme="minorHAnsi" w:hAnsiTheme="minorHAnsi" w:cstheme="minorHAnsi"/>
          <w:sz w:val="14"/>
        </w:rPr>
      </w:pPr>
      <w:r w:rsidRPr="007D7BCB">
        <w:rPr>
          <w:rFonts w:asciiTheme="minorHAnsi" w:hAnsiTheme="minorHAnsi" w:cstheme="minorHAnsi"/>
          <w:sz w:val="14"/>
        </w:rPr>
        <w:t xml:space="preserve">Today, </w:t>
      </w:r>
      <w:r w:rsidRPr="007D7BCB">
        <w:rPr>
          <w:rStyle w:val="Emphasis"/>
          <w:rFonts w:asciiTheme="minorHAnsi" w:hAnsiTheme="minorHAnsi" w:cstheme="minorHAnsi"/>
        </w:rPr>
        <w:t>Saudi</w:t>
      </w:r>
      <w:r w:rsidRPr="007D7BCB">
        <w:rPr>
          <w:rFonts w:asciiTheme="minorHAnsi" w:hAnsiTheme="minorHAnsi" w:cstheme="minorHAnsi"/>
          <w:sz w:val="14"/>
        </w:rPr>
        <w:t xml:space="preserve"> Arabia </w:t>
      </w:r>
      <w:r w:rsidRPr="007D7BCB">
        <w:rPr>
          <w:rStyle w:val="Emphasis"/>
          <w:rFonts w:asciiTheme="minorHAnsi" w:hAnsiTheme="minorHAnsi" w:cstheme="minorHAnsi"/>
        </w:rPr>
        <w:t>has</w:t>
      </w:r>
      <w:r w:rsidRPr="007D7BCB">
        <w:rPr>
          <w:rFonts w:asciiTheme="minorHAnsi" w:hAnsiTheme="minorHAnsi" w:cstheme="minorHAnsi"/>
          <w:sz w:val="14"/>
        </w:rPr>
        <w:t xml:space="preserve"> even </w:t>
      </w:r>
      <w:r w:rsidRPr="007D7BCB">
        <w:rPr>
          <w:rStyle w:val="Emphasis"/>
          <w:rFonts w:asciiTheme="minorHAnsi" w:hAnsiTheme="minorHAnsi" w:cstheme="minorHAnsi"/>
        </w:rPr>
        <w:t>replaced India as the leading global arms importer</w:t>
      </w:r>
      <w:r w:rsidRPr="007D7BCB">
        <w:rPr>
          <w:rFonts w:asciiTheme="minorHAnsi" w:hAnsiTheme="minorHAnsi" w:cstheme="minorHAnsi"/>
          <w:sz w:val="14"/>
        </w:rPr>
        <w:t xml:space="preserve">, while Egypt, the United Arab Emirates (UAE) and Iraq are among the top 10 global importers. Though Israel has recorded the highest percent jump in its arms imports (around 354%) in the last decade it is still not among the first ten importers. In last couple of months, </w:t>
      </w:r>
      <w:r w:rsidRPr="007D7BCB">
        <w:rPr>
          <w:rStyle w:val="Emphasis"/>
          <w:rFonts w:asciiTheme="minorHAnsi" w:hAnsiTheme="minorHAnsi" w:cstheme="minorHAnsi"/>
        </w:rPr>
        <w:t>Saudi Arabia has</w:t>
      </w:r>
      <w:r w:rsidRPr="007D7BCB">
        <w:rPr>
          <w:rFonts w:asciiTheme="minorHAnsi" w:hAnsiTheme="minorHAnsi" w:cstheme="minorHAnsi"/>
          <w:sz w:val="14"/>
        </w:rPr>
        <w:t xml:space="preserve"> signed fresh </w:t>
      </w:r>
      <w:r w:rsidRPr="007D7BCB">
        <w:rPr>
          <w:rStyle w:val="Emphasis"/>
          <w:rFonts w:asciiTheme="minorHAnsi" w:hAnsiTheme="minorHAnsi" w:cstheme="minorHAnsi"/>
        </w:rPr>
        <w:t>deals worth billions of dollars with the US</w:t>
      </w:r>
      <w:r w:rsidRPr="007D7BCB">
        <w:rPr>
          <w:rFonts w:asciiTheme="minorHAnsi" w:hAnsiTheme="minorHAnsi" w:cstheme="minorHAnsi"/>
          <w:sz w:val="14"/>
        </w:rPr>
        <w:t xml:space="preserve"> and other countries, the war in Yemen and increasing hostilities with Iran are the immediate justifications. According to one estimate, Saudi Arabia is spending $60 to $70 billion every year on the war on Yemen. As the largest exporter of weapons and one of the closest friends of the Saudis, </w:t>
      </w:r>
      <w:r w:rsidRPr="007D7BCB">
        <w:rPr>
          <w:rStyle w:val="Emphasis"/>
          <w:rFonts w:asciiTheme="minorHAnsi" w:hAnsiTheme="minorHAnsi" w:cstheme="minorHAnsi"/>
        </w:rPr>
        <w:t>the US is the largest beneficiary</w:t>
      </w:r>
      <w:r w:rsidRPr="007D7BCB">
        <w:rPr>
          <w:rFonts w:asciiTheme="minorHAnsi" w:hAnsiTheme="minorHAnsi" w:cstheme="minorHAnsi"/>
          <w:sz w:val="14"/>
        </w:rPr>
        <w:t xml:space="preserve">. Saudi Arabia and UAE together buy 28 percent of the total US arms exports. The majority of the increase in the US arms trade, around 52% </w:t>
      </w:r>
      <w:proofErr w:type="gramStart"/>
      <w:r w:rsidRPr="007D7BCB">
        <w:rPr>
          <w:rFonts w:asciiTheme="minorHAnsi" w:hAnsiTheme="minorHAnsi" w:cstheme="minorHAnsi"/>
          <w:sz w:val="14"/>
        </w:rPr>
        <w:t>between 2014-18</w:t>
      </w:r>
      <w:proofErr w:type="gramEnd"/>
      <w:r w:rsidRPr="007D7BCB">
        <w:rPr>
          <w:rFonts w:asciiTheme="minorHAnsi" w:hAnsiTheme="minorHAnsi" w:cstheme="minorHAnsi"/>
          <w:sz w:val="14"/>
        </w:rPr>
        <w:t xml:space="preserve"> is attributed to the Middle East region. </w:t>
      </w:r>
      <w:r w:rsidRPr="007D7BCB">
        <w:rPr>
          <w:rStyle w:val="Emphasis"/>
          <w:rFonts w:asciiTheme="minorHAnsi" w:hAnsiTheme="minorHAnsi" w:cstheme="minorHAnsi"/>
        </w:rPr>
        <w:t xml:space="preserve">The US supplies 54% of arms to the region, </w:t>
      </w:r>
      <w:r w:rsidRPr="007D7BCB">
        <w:rPr>
          <w:rFonts w:asciiTheme="minorHAnsi" w:hAnsiTheme="minorHAnsi" w:cstheme="minorHAnsi"/>
          <w:sz w:val="14"/>
        </w:rPr>
        <w:t>Russia merely 10% and</w:t>
      </w:r>
      <w:r w:rsidRPr="007D7BCB">
        <w:rPr>
          <w:rStyle w:val="Emphasis"/>
          <w:rFonts w:asciiTheme="minorHAnsi" w:hAnsiTheme="minorHAnsi" w:cstheme="minorHAnsi"/>
        </w:rPr>
        <w:t xml:space="preserve"> France 9%</w:t>
      </w:r>
      <w:r w:rsidRPr="007D7BCB">
        <w:rPr>
          <w:rFonts w:asciiTheme="minorHAnsi" w:hAnsiTheme="minorHAnsi" w:cstheme="minorHAnsi"/>
          <w:sz w:val="14"/>
        </w:rPr>
        <w:t>.</w:t>
      </w:r>
    </w:p>
    <w:p w:rsidRPr="008A55B1" w:rsidR="006E4327" w:rsidP="006E4327" w:rsidRDefault="006E4327" w14:paraId="135381FE" w14:textId="77777777">
      <w:pPr>
        <w:pStyle w:val="Heading4"/>
      </w:pPr>
      <w:r>
        <w:t>No fill in – domestic presssures</w:t>
      </w:r>
    </w:p>
    <w:p w:rsidRPr="008A55B1" w:rsidR="006E4327" w:rsidP="006E4327" w:rsidRDefault="006E4327" w14:paraId="05AEAC24" w14:textId="77777777">
      <w:r w:rsidRPr="008A55B1">
        <w:rPr>
          <w:rStyle w:val="Style13ptBold"/>
        </w:rPr>
        <w:t>Irish 19</w:t>
      </w:r>
      <w:r>
        <w:t xml:space="preserve"> </w:t>
      </w:r>
      <w:r w:rsidRPr="008A55B1">
        <w:rPr>
          <w:sz w:val="16"/>
          <w:szCs w:val="16"/>
        </w:rPr>
        <w:t xml:space="preserve">(John, Covers foreign affairs for Reuters in Paris, 5-10-2019, "Amid outcry over Yemen war, Saudi ship leaves France without arms...," U.S., </w:t>
      </w:r>
      <w:hyperlink w:history="1" r:id="rId253">
        <w:r w:rsidRPr="008A55B1">
          <w:rPr>
            <w:rStyle w:val="Hyperlink"/>
            <w:sz w:val="16"/>
            <w:szCs w:val="16"/>
          </w:rPr>
          <w:t>https://www.reuters.com/article/us-yemen-security-france-arms/amid-outcry-over-yemen-war-saudi-ship-leaves-france-without-arms-cargo-idUSKCN1SG15N</w:t>
        </w:r>
      </w:hyperlink>
      <w:r w:rsidRPr="008A55B1">
        <w:rPr>
          <w:sz w:val="16"/>
          <w:szCs w:val="16"/>
        </w:rPr>
        <w:t>, Accessed 07-28-2019)~JZC</w:t>
      </w:r>
    </w:p>
    <w:p w:rsidRPr="008A55B1" w:rsidR="006E4327" w:rsidP="006E4327" w:rsidRDefault="006E4327" w14:paraId="190EA3C4" w14:textId="77777777">
      <w:pPr>
        <w:rPr>
          <w:sz w:val="16"/>
        </w:rPr>
      </w:pPr>
      <w:r w:rsidRPr="008A55B1">
        <w:rPr>
          <w:sz w:val="16"/>
        </w:rPr>
        <w:t xml:space="preserve">The move by ACAT came after online investigative site Disclose published leaked military intelligence showing </w:t>
      </w:r>
      <w:r w:rsidRPr="008A55B1">
        <w:rPr>
          <w:u w:val="single"/>
        </w:rPr>
        <w:t>weapons sold by France to Saudi Arabia, including tanks and laser-guided missile systems, were being used against civilians in Yemen.</w:t>
      </w:r>
      <w:r>
        <w:rPr>
          <w:b/>
          <w:bCs/>
          <w:u w:val="single"/>
        </w:rPr>
        <w:t xml:space="preserve"> </w:t>
      </w:r>
      <w:r w:rsidRPr="008A55B1">
        <w:rPr>
          <w:sz w:val="16"/>
        </w:rPr>
        <w:t xml:space="preserve">Finance Minister Bruno Le Maire said on Friday that Paris adhered to rules related to arms sales, </w:t>
      </w:r>
      <w:r w:rsidRPr="008A55B1">
        <w:rPr>
          <w:u w:val="single"/>
        </w:rPr>
        <w:t xml:space="preserve">France </w:t>
      </w:r>
      <w:r w:rsidRPr="008A55B1">
        <w:rPr>
          <w:sz w:val="16"/>
        </w:rPr>
        <w:t>is one of Saudi Arabia’s main arms’ suppliers, but</w:t>
      </w:r>
      <w:r w:rsidRPr="008A55B1">
        <w:rPr>
          <w:u w:val="single"/>
        </w:rPr>
        <w:t xml:space="preserve"> has </w:t>
      </w:r>
      <w:r w:rsidRPr="008A55B1">
        <w:rPr>
          <w:sz w:val="16"/>
        </w:rPr>
        <w:t xml:space="preserve">also </w:t>
      </w:r>
      <w:r w:rsidRPr="008A55B1">
        <w:rPr>
          <w:b/>
          <w:bCs/>
          <w:u w:val="single"/>
        </w:rPr>
        <w:t xml:space="preserve">faced </w:t>
      </w:r>
      <w:r w:rsidRPr="008A55B1">
        <w:rPr>
          <w:rStyle w:val="Emphasis"/>
        </w:rPr>
        <w:t>increasing domestic pressure</w:t>
      </w:r>
      <w:r w:rsidRPr="008A55B1">
        <w:rPr>
          <w:b/>
          <w:bCs/>
          <w:u w:val="single"/>
        </w:rPr>
        <w:t xml:space="preserve"> to review that trade relationship as the </w:t>
      </w:r>
      <w:r w:rsidRPr="008A55B1">
        <w:rPr>
          <w:rStyle w:val="Emphasis"/>
        </w:rPr>
        <w:t>human cost</w:t>
      </w:r>
      <w:r w:rsidRPr="008A55B1">
        <w:rPr>
          <w:b/>
          <w:bCs/>
          <w:u w:val="single"/>
        </w:rPr>
        <w:t xml:space="preserve"> of Yemen’s war has risen.</w:t>
      </w:r>
      <w:r>
        <w:rPr>
          <w:u w:val="single"/>
        </w:rPr>
        <w:t xml:space="preserve"> </w:t>
      </w:r>
      <w:r w:rsidRPr="008A55B1">
        <w:rPr>
          <w:sz w:val="16"/>
        </w:rPr>
        <w:t xml:space="preserve">ACAT had argued that </w:t>
      </w:r>
      <w:r w:rsidRPr="008A55B1">
        <w:rPr>
          <w:b/>
          <w:bCs/>
          <w:u w:val="single"/>
        </w:rPr>
        <w:t xml:space="preserve">the transfer contravened the </w:t>
      </w:r>
      <w:r w:rsidRPr="008A55B1">
        <w:rPr>
          <w:rStyle w:val="Emphasis"/>
        </w:rPr>
        <w:t xml:space="preserve">U.N. Arms Trade Treaty, </w:t>
      </w:r>
      <w:r w:rsidRPr="008A55B1">
        <w:rPr>
          <w:b/>
          <w:bCs/>
          <w:u w:val="single"/>
        </w:rPr>
        <w:t>which says one country cannot authorize the transfer of weapons if it knows at the time that those weapons could be used to commit war crimes or target civilians.</w:t>
      </w:r>
      <w:r>
        <w:rPr>
          <w:b/>
          <w:bCs/>
          <w:u w:val="single"/>
        </w:rPr>
        <w:t xml:space="preserve"> </w:t>
      </w:r>
      <w:r w:rsidRPr="008A55B1">
        <w:rPr>
          <w:sz w:val="16"/>
        </w:rPr>
        <w:t>U.N. officials have said all sides in the Yemeni conflict may have committed war crimes. The government declined to give details of the arms order, which Disclose had said included eight Caesar howitzer cannons.</w:t>
      </w:r>
    </w:p>
    <w:p w:rsidRPr="007D7BCB" w:rsidR="006E4327" w:rsidP="00E75C9E" w:rsidRDefault="006E4327" w14:paraId="6CC66D14" w14:textId="77777777">
      <w:pPr>
        <w:rPr>
          <w:rFonts w:asciiTheme="minorHAnsi" w:hAnsiTheme="minorHAnsi" w:cstheme="minorHAnsi"/>
          <w:sz w:val="14"/>
        </w:rPr>
      </w:pPr>
    </w:p>
    <w:p w:rsidR="00BF5B6B" w:rsidP="009A4DBD" w:rsidRDefault="00BF5B6B" w14:paraId="01E79C95" w14:textId="17D14B50">
      <w:pPr>
        <w:pStyle w:val="Heading2"/>
      </w:pPr>
      <w:r>
        <w:lastRenderedPageBreak/>
        <w:t>2AC AT: Iran DA</w:t>
      </w:r>
    </w:p>
    <w:p w:rsidRPr="00BF5B6B" w:rsidR="00BF5B6B" w:rsidP="00BF5B6B" w:rsidRDefault="00BF5B6B" w14:paraId="103D8E22" w14:textId="77777777">
      <w:pPr>
        <w:keepNext/>
        <w:keepLines/>
        <w:pageBreakBefore/>
        <w:spacing w:before="40" w:after="0"/>
        <w:jc w:val="center"/>
        <w:outlineLvl w:val="2"/>
        <w:rPr>
          <w:rFonts w:eastAsia="MS Gothic"/>
          <w:b/>
          <w:sz w:val="32"/>
          <w:szCs w:val="24"/>
          <w:u w:val="single"/>
        </w:rPr>
      </w:pPr>
      <w:r w:rsidRPr="00BF5B6B">
        <w:rPr>
          <w:rFonts w:eastAsia="MS Gothic"/>
          <w:b/>
          <w:sz w:val="32"/>
          <w:szCs w:val="24"/>
          <w:u w:val="single"/>
        </w:rPr>
        <w:lastRenderedPageBreak/>
        <w:t>UQ – Brink of War Now</w:t>
      </w:r>
    </w:p>
    <w:p w:rsidRPr="00BF5B6B" w:rsidR="00BF5B6B" w:rsidP="00BF5B6B" w:rsidRDefault="00BF5B6B" w14:paraId="2482667A" w14:textId="77777777">
      <w:pPr>
        <w:rPr>
          <w:rFonts w:eastAsia="Cambria"/>
        </w:rPr>
      </w:pPr>
    </w:p>
    <w:p w:rsidRPr="00BF5B6B" w:rsidR="00BF5B6B" w:rsidP="00BF5B6B" w:rsidRDefault="00BF5B6B" w14:paraId="39A20BAC" w14:textId="77777777">
      <w:pPr>
        <w:keepNext/>
        <w:keepLines/>
        <w:spacing w:before="40" w:after="0"/>
        <w:outlineLvl w:val="3"/>
        <w:rPr>
          <w:rFonts w:eastAsia="MS Gothic"/>
          <w:b/>
          <w:iCs/>
          <w:sz w:val="26"/>
        </w:rPr>
      </w:pPr>
      <w:r w:rsidRPr="00BF5B6B">
        <w:rPr>
          <w:rFonts w:eastAsia="MS Gothic"/>
          <w:b/>
          <w:iCs/>
          <w:sz w:val="26"/>
        </w:rPr>
        <w:t xml:space="preserve">Brink is now – Trump’s war hawks, IRGC terrorist designation, JCPOA withdrawal </w:t>
      </w:r>
    </w:p>
    <w:p w:rsidRPr="00BF5B6B" w:rsidR="00BF5B6B" w:rsidP="00BF5B6B" w:rsidRDefault="00BF5B6B" w14:paraId="18A6858D" w14:textId="77777777">
      <w:pPr>
        <w:rPr>
          <w:rFonts w:eastAsia="Cambria"/>
          <w:sz w:val="16"/>
          <w:szCs w:val="16"/>
        </w:rPr>
      </w:pPr>
      <w:r w:rsidRPr="00BF5B6B">
        <w:rPr>
          <w:rFonts w:eastAsia="Cambria"/>
          <w:b/>
          <w:bCs/>
          <w:sz w:val="26"/>
        </w:rPr>
        <w:t>DePetris and SOKOLSKY 19</w:t>
      </w:r>
      <w:r w:rsidRPr="00BF5B6B">
        <w:rPr>
          <w:rFonts w:eastAsia="Cambria"/>
        </w:rPr>
        <w:t xml:space="preserve"> </w:t>
      </w:r>
      <w:r w:rsidRPr="00BF5B6B">
        <w:rPr>
          <w:rFonts w:eastAsia="Cambria"/>
          <w:sz w:val="16"/>
          <w:szCs w:val="16"/>
        </w:rPr>
        <w:t xml:space="preserve">– * fellow at Defense Priorities, a nonpartisan foreign-policy organization focused on promoting security, stability and peace, **nonresident senior fellow in Carnegie’s Russia and Eurasia Program @ the Carnegie Endowment for International Peace, MA @ John Hopkins School of Advanced International Studies [Daniel, Richard, “How Washington's IRGC Designation Pushes War with Iran,” 4/18/2019, </w:t>
      </w:r>
      <w:hyperlink w:history="1" r:id="rId254">
        <w:r w:rsidRPr="00BF5B6B">
          <w:rPr>
            <w:rFonts w:eastAsia="Cambria"/>
            <w:sz w:val="16"/>
            <w:szCs w:val="16"/>
          </w:rPr>
          <w:t>https://nationalinterest.org/blog/buzz/how-washingtons-irgc-designation-pushes-war-iran-51507</w:t>
        </w:r>
      </w:hyperlink>
      <w:r w:rsidRPr="00BF5B6B">
        <w:rPr>
          <w:rFonts w:eastAsia="Cambria"/>
          <w:sz w:val="16"/>
          <w:szCs w:val="16"/>
        </w:rPr>
        <w:t>, DKP]</w:t>
      </w:r>
    </w:p>
    <w:p w:rsidRPr="00BF5B6B" w:rsidR="00BF5B6B" w:rsidP="00BF5B6B" w:rsidRDefault="00BF5B6B" w14:paraId="475E3150" w14:textId="77777777">
      <w:pPr>
        <w:spacing w:line="240" w:lineRule="auto"/>
        <w:contextualSpacing/>
        <w:rPr>
          <w:rFonts w:eastAsia="Cambria"/>
          <w:sz w:val="16"/>
        </w:rPr>
      </w:pPr>
      <w:r w:rsidRPr="00BF5B6B">
        <w:rPr>
          <w:rFonts w:eastAsia="Cambria"/>
          <w:u w:val="single"/>
        </w:rPr>
        <w:t xml:space="preserve">The decision </w:t>
      </w:r>
      <w:r w:rsidRPr="00BF5B6B">
        <w:rPr>
          <w:rFonts w:eastAsia="Cambria"/>
          <w:sz w:val="16"/>
        </w:rPr>
        <w:t xml:space="preserve">by the Trump administration </w:t>
      </w:r>
      <w:r w:rsidRPr="00BF5B6B">
        <w:rPr>
          <w:rFonts w:eastAsia="Cambria"/>
          <w:u w:val="single"/>
        </w:rPr>
        <w:t>to designate</w:t>
      </w:r>
      <w:r w:rsidRPr="00BF5B6B">
        <w:rPr>
          <w:rFonts w:eastAsia="Cambria"/>
          <w:sz w:val="16"/>
        </w:rPr>
        <w:t xml:space="preserve"> Iran’s Islamic Revolutionary Guard Corps </w:t>
      </w:r>
      <w:r w:rsidRPr="00BF5B6B">
        <w:rPr>
          <w:rFonts w:eastAsia="Cambria"/>
          <w:u w:val="single"/>
        </w:rPr>
        <w:t>(IRGC) as a</w:t>
      </w:r>
      <w:r w:rsidRPr="00BF5B6B">
        <w:rPr>
          <w:rFonts w:eastAsia="Cambria"/>
          <w:sz w:val="16"/>
        </w:rPr>
        <w:t xml:space="preserve"> foreign </w:t>
      </w:r>
      <w:r w:rsidRPr="00BF5B6B">
        <w:rPr>
          <w:rFonts w:eastAsia="Cambria"/>
          <w:u w:val="single"/>
        </w:rPr>
        <w:t xml:space="preserve">terrorist organization marks another </w:t>
      </w:r>
      <w:r w:rsidRPr="00BF5B6B">
        <w:rPr>
          <w:rFonts w:eastAsia="Cambria"/>
          <w:b/>
          <w:iCs/>
          <w:u w:val="single"/>
          <w:bdr w:val="single" w:color="auto" w:sz="8" w:space="0"/>
        </w:rPr>
        <w:t>dangerous</w:t>
      </w:r>
      <w:r w:rsidRPr="00BF5B6B">
        <w:rPr>
          <w:rFonts w:eastAsia="Cambria"/>
          <w:u w:val="single"/>
        </w:rPr>
        <w:t xml:space="preserve"> step in the </w:t>
      </w:r>
      <w:r w:rsidRPr="00BF5B6B">
        <w:rPr>
          <w:rFonts w:eastAsia="Cambria"/>
          <w:b/>
          <w:iCs/>
          <w:u w:val="single"/>
          <w:bdr w:val="single" w:color="auto" w:sz="8" w:space="0"/>
        </w:rPr>
        <w:t>relentless</w:t>
      </w:r>
      <w:r w:rsidRPr="00BF5B6B">
        <w:rPr>
          <w:rFonts w:eastAsia="Cambria"/>
          <w:u w:val="single"/>
        </w:rPr>
        <w:t xml:space="preserve"> campaign</w:t>
      </w:r>
      <w:r w:rsidRPr="00BF5B6B">
        <w:rPr>
          <w:rFonts w:eastAsia="Cambria"/>
          <w:sz w:val="16"/>
        </w:rPr>
        <w:t xml:space="preserve"> Secretary of State Mike </w:t>
      </w:r>
      <w:r w:rsidRPr="00BF5B6B">
        <w:rPr>
          <w:rFonts w:eastAsia="Cambria"/>
          <w:u w:val="single"/>
        </w:rPr>
        <w:t>Pompeo and</w:t>
      </w:r>
      <w:r w:rsidRPr="00BF5B6B">
        <w:rPr>
          <w:rFonts w:eastAsia="Cambria"/>
          <w:sz w:val="16"/>
        </w:rPr>
        <w:t xml:space="preserve"> National Security Advisor John </w:t>
      </w:r>
      <w:r w:rsidRPr="00BF5B6B">
        <w:rPr>
          <w:rFonts w:eastAsia="Cambria"/>
          <w:u w:val="single"/>
        </w:rPr>
        <w:t xml:space="preserve">Bolton are waging to </w:t>
      </w:r>
      <w:r w:rsidRPr="00BF5B6B">
        <w:rPr>
          <w:rFonts w:eastAsia="Cambria"/>
          <w:b/>
          <w:iCs/>
          <w:u w:val="single"/>
          <w:bdr w:val="single" w:color="auto" w:sz="8" w:space="0"/>
        </w:rPr>
        <w:t xml:space="preserve">provoke a U.S.-Iranian military conflict </w:t>
      </w:r>
      <w:r w:rsidRPr="00BF5B6B">
        <w:rPr>
          <w:rFonts w:eastAsia="Cambria"/>
          <w:sz w:val="16"/>
        </w:rPr>
        <w:t xml:space="preserve">and topple the regime in Tehran. Their </w:t>
      </w:r>
      <w:r w:rsidRPr="00BF5B6B">
        <w:rPr>
          <w:rFonts w:eastAsia="Cambria"/>
          <w:u w:val="single"/>
        </w:rPr>
        <w:t>success will depend on whether they can manipulate a distracted, ill-informed, impulsive, and erratic president</w:t>
      </w:r>
      <w:r w:rsidRPr="00BF5B6B">
        <w:rPr>
          <w:rFonts w:eastAsia="Cambria"/>
          <w:sz w:val="16"/>
        </w:rPr>
        <w:t xml:space="preserve"> into acting against his own instincts to avoid another regime-change campaign in the Middle East that could drag the United States into a messy and open-ended conflict. They have been able to get the president to dance to their tune on other issues, but can they do it again on an issue with much higher stakes for the country?</w:t>
      </w:r>
    </w:p>
    <w:p w:rsidRPr="00BF5B6B" w:rsidR="00BF5B6B" w:rsidP="00BF5B6B" w:rsidRDefault="00BF5B6B" w14:paraId="0396A1A8" w14:textId="77777777">
      <w:pPr>
        <w:spacing w:line="240" w:lineRule="auto"/>
        <w:contextualSpacing/>
        <w:rPr>
          <w:rFonts w:eastAsia="Cambria"/>
          <w:sz w:val="16"/>
        </w:rPr>
      </w:pPr>
      <w:r w:rsidRPr="00BF5B6B">
        <w:rPr>
          <w:rFonts w:eastAsia="Cambria"/>
          <w:u w:val="single"/>
        </w:rPr>
        <w:t>The IRGC terrorist designation is a political and symbolic decision with no upsides and</w:t>
      </w:r>
      <w:r w:rsidRPr="00BF5B6B">
        <w:rPr>
          <w:rFonts w:eastAsia="Cambria"/>
          <w:sz w:val="16"/>
        </w:rPr>
        <w:t xml:space="preserve"> plenty of potentially </w:t>
      </w:r>
      <w:r w:rsidRPr="00BF5B6B">
        <w:rPr>
          <w:rFonts w:eastAsia="Cambria"/>
          <w:u w:val="single"/>
        </w:rPr>
        <w:t xml:space="preserve">dangerous consequences </w:t>
      </w:r>
      <w:r w:rsidRPr="00BF5B6B">
        <w:rPr>
          <w:rFonts w:eastAsia="Cambria"/>
          <w:sz w:val="16"/>
        </w:rPr>
        <w:t>for U.S. interests in the Middle East. It may make the administration look tough to its political supporters, but it doesn’t inflict further economic harm on Iran or extend the reach of a harsh sanctions regime that has already caused great hardship for the Iranian people. Foreign individuals and companies who do business with the IRGC—or IRGC-owned, -operated, or -affiliated businesses—can already be blocked from the U.S. financial system, have their assets frozen, or be subjected to lawsuits.</w:t>
      </w:r>
    </w:p>
    <w:p w:rsidRPr="00BF5B6B" w:rsidR="00BF5B6B" w:rsidP="00BF5B6B" w:rsidRDefault="00BF5B6B" w14:paraId="44C46A78" w14:textId="77777777">
      <w:pPr>
        <w:spacing w:line="240" w:lineRule="auto"/>
        <w:contextualSpacing/>
        <w:rPr>
          <w:rFonts w:eastAsia="Cambria"/>
          <w:sz w:val="16"/>
        </w:rPr>
      </w:pPr>
      <w:r w:rsidRPr="00BF5B6B">
        <w:rPr>
          <w:rFonts w:eastAsia="Cambria"/>
          <w:u w:val="single"/>
        </w:rPr>
        <w:t>Iran is unlikely to take this designation in stride. I</w:t>
      </w:r>
      <w:r w:rsidRPr="00BF5B6B">
        <w:rPr>
          <w:rFonts w:eastAsia="Cambria"/>
          <w:sz w:val="16"/>
        </w:rPr>
        <w:t xml:space="preserve">ndeed, the majority of the Iranian Majlis is already demanding that the Iranian government retaliate. It is hard to predict how or when Iran might retaliate, but Tehran has numerous options in Syria, Iraq, Yemen, Afghanistan, and the Persian Gulf. </w:t>
      </w:r>
      <w:r w:rsidRPr="00BF5B6B">
        <w:rPr>
          <w:rFonts w:eastAsia="Cambria"/>
          <w:u w:val="single"/>
        </w:rPr>
        <w:t>Thousands of U.S. troops in the region</w:t>
      </w:r>
      <w:r w:rsidRPr="00BF5B6B">
        <w:rPr>
          <w:rFonts w:eastAsia="Cambria"/>
          <w:sz w:val="16"/>
        </w:rPr>
        <w:t xml:space="preserve">, especially in Iraq and Syria where they operate close to Iranian-organized militias or IRGC personnel, </w:t>
      </w:r>
      <w:r w:rsidRPr="00BF5B6B">
        <w:rPr>
          <w:rFonts w:eastAsia="Cambria"/>
          <w:u w:val="single"/>
        </w:rPr>
        <w:t xml:space="preserve">will now have </w:t>
      </w:r>
      <w:r w:rsidRPr="00BF5B6B">
        <w:rPr>
          <w:rFonts w:eastAsia="Cambria"/>
          <w:b/>
          <w:iCs/>
          <w:u w:val="single"/>
          <w:bdr w:val="single" w:color="auto" w:sz="8" w:space="0"/>
        </w:rPr>
        <w:t>targets on their back</w:t>
      </w:r>
      <w:r w:rsidRPr="00BF5B6B">
        <w:rPr>
          <w:rFonts w:eastAsia="Cambria"/>
          <w:u w:val="single"/>
        </w:rPr>
        <w:t xml:space="preserve"> </w:t>
      </w:r>
      <w:r w:rsidRPr="00BF5B6B">
        <w:rPr>
          <w:rFonts w:eastAsia="Cambria"/>
          <w:sz w:val="16"/>
        </w:rPr>
        <w:t xml:space="preserve">if Tehran decides to respond militarily to the designation. If this happens, </w:t>
      </w:r>
      <w:r w:rsidRPr="00BF5B6B">
        <w:rPr>
          <w:rFonts w:eastAsia="Cambria"/>
          <w:u w:val="single"/>
        </w:rPr>
        <w:t>the U</w:t>
      </w:r>
      <w:r w:rsidRPr="00BF5B6B">
        <w:rPr>
          <w:rFonts w:eastAsia="Cambria"/>
          <w:sz w:val="16"/>
        </w:rPr>
        <w:t xml:space="preserve">nited </w:t>
      </w:r>
      <w:r w:rsidRPr="00BF5B6B">
        <w:rPr>
          <w:rFonts w:eastAsia="Cambria"/>
          <w:u w:val="single"/>
        </w:rPr>
        <w:t>S</w:t>
      </w:r>
      <w:r w:rsidRPr="00BF5B6B">
        <w:rPr>
          <w:rFonts w:eastAsia="Cambria"/>
          <w:sz w:val="16"/>
        </w:rPr>
        <w:t xml:space="preserve">tates </w:t>
      </w:r>
      <w:r w:rsidRPr="00BF5B6B">
        <w:rPr>
          <w:rFonts w:eastAsia="Cambria"/>
          <w:u w:val="single"/>
        </w:rPr>
        <w:t xml:space="preserve">would </w:t>
      </w:r>
      <w:r w:rsidRPr="00BF5B6B">
        <w:rPr>
          <w:rFonts w:eastAsia="Cambria"/>
          <w:b/>
          <w:iCs/>
          <w:u w:val="single"/>
          <w:bdr w:val="single" w:color="auto" w:sz="8" w:space="0"/>
        </w:rPr>
        <w:t>be forced to respond.</w:t>
      </w:r>
      <w:r w:rsidRPr="00BF5B6B">
        <w:rPr>
          <w:rFonts w:eastAsia="Cambria"/>
          <w:sz w:val="16"/>
        </w:rPr>
        <w:t xml:space="preserve"> </w:t>
      </w:r>
      <w:r w:rsidRPr="00BF5B6B">
        <w:rPr>
          <w:rFonts w:eastAsia="Cambria"/>
          <w:u w:val="single"/>
        </w:rPr>
        <w:t xml:space="preserve">The resulting </w:t>
      </w:r>
      <w:r w:rsidRPr="00BF5B6B">
        <w:rPr>
          <w:rFonts w:eastAsia="Cambria"/>
          <w:b/>
          <w:iCs/>
          <w:u w:val="single"/>
          <w:bdr w:val="single" w:color="auto" w:sz="8" w:space="0"/>
        </w:rPr>
        <w:t xml:space="preserve">tit-for-tat </w:t>
      </w:r>
      <w:r w:rsidRPr="00BF5B6B">
        <w:rPr>
          <w:rFonts w:eastAsia="Cambria"/>
          <w:u w:val="single"/>
        </w:rPr>
        <w:t xml:space="preserve">cycle could prove difficult to control because the two countries have no diplomatic or military communication channels in place to prevent a local incident from escalating </w:t>
      </w:r>
      <w:r w:rsidRPr="00BF5B6B">
        <w:rPr>
          <w:rFonts w:eastAsia="Cambria"/>
          <w:sz w:val="16"/>
        </w:rPr>
        <w:t>into a serious military conflict. The Pentagon and U.S. intelligence community understand these risks, which is why both reportedly opposed the designation. U.S. military officials are justifiably concerned about putting more American troops in danger and igniting a conflict with Iran that could undermine the anti-Islamic State campaign in Iraq and Syria as well as Washington’s diplomatic relationships in the region.</w:t>
      </w:r>
    </w:p>
    <w:p w:rsidRPr="00BF5B6B" w:rsidR="00BF5B6B" w:rsidP="00BF5B6B" w:rsidRDefault="00BF5B6B" w14:paraId="3E355F87" w14:textId="77777777">
      <w:pPr>
        <w:spacing w:line="240" w:lineRule="auto"/>
        <w:contextualSpacing/>
        <w:rPr>
          <w:rFonts w:eastAsia="Cambria"/>
          <w:sz w:val="16"/>
          <w:szCs w:val="16"/>
        </w:rPr>
      </w:pPr>
      <w:r w:rsidRPr="00BF5B6B">
        <w:rPr>
          <w:rFonts w:eastAsia="Cambria"/>
          <w:sz w:val="16"/>
          <w:szCs w:val="16"/>
        </w:rPr>
        <w:t>This additional sanction, like all previous ones, will not force Tehran to submit to American diktats. In fact, more financial pressure is likely to have the opposite effect, convincing Iranian officials that Washington will not settle for anything less than Tehran’s complete and unconditional surrender. It’s no mystery why Iranian officials would feel this way—why would any government consider negotiating when the other party isn’t open to compromise? The designation will only play into the hands of the most extreme hardliners in the Iranian political establishment who favor more aggressive Iranian behavior in the region and Iran’s withdrawal from the nuclear deal known as the Joint Comprehensive Plan of Action (JCPOA).</w:t>
      </w:r>
    </w:p>
    <w:p w:rsidRPr="00BF5B6B" w:rsidR="00BF5B6B" w:rsidP="00BF5B6B" w:rsidRDefault="00BF5B6B" w14:paraId="209E8108" w14:textId="77777777">
      <w:pPr>
        <w:spacing w:line="240" w:lineRule="auto"/>
        <w:contextualSpacing/>
        <w:rPr>
          <w:rFonts w:eastAsia="Cambria"/>
          <w:u w:val="single"/>
        </w:rPr>
      </w:pPr>
      <w:r w:rsidRPr="00BF5B6B">
        <w:rPr>
          <w:rFonts w:eastAsia="Cambria"/>
          <w:sz w:val="16"/>
        </w:rPr>
        <w:t xml:space="preserve">Moreover, </w:t>
      </w:r>
      <w:r w:rsidRPr="00BF5B6B">
        <w:rPr>
          <w:rFonts w:eastAsia="Cambria"/>
          <w:u w:val="single"/>
        </w:rPr>
        <w:t>the designation has the potential to stir up greater conflict and instability in a region that is already rife with both. It will create more headaches for the U.S.-Iraqi relationship and further complicate the position of</w:t>
      </w:r>
      <w:r w:rsidRPr="00BF5B6B">
        <w:rPr>
          <w:rFonts w:eastAsia="Cambria"/>
          <w:sz w:val="16"/>
        </w:rPr>
        <w:t xml:space="preserve"> Prime Minister Adel </w:t>
      </w:r>
      <w:r w:rsidRPr="00BF5B6B">
        <w:rPr>
          <w:rFonts w:eastAsia="Cambria"/>
          <w:u w:val="single"/>
        </w:rPr>
        <w:t>Abdul-Mahdi, who is already struggling to strike a balance between Tehran and Washington.</w:t>
      </w:r>
      <w:r w:rsidRPr="00BF5B6B">
        <w:rPr>
          <w:rFonts w:eastAsia="Cambria"/>
          <w:sz w:val="16"/>
        </w:rPr>
        <w:t xml:space="preserve"> Baghdad depends on Iranian-supported Shia militias to maintain security and keep a lid on the Islamic State. </w:t>
      </w:r>
      <w:r w:rsidRPr="00BF5B6B">
        <w:rPr>
          <w:rFonts w:eastAsia="Cambria"/>
          <w:u w:val="single"/>
        </w:rPr>
        <w:t>A military confrontation between U.S. forces and these units would force Mahdi to take sides</w:t>
      </w:r>
      <w:r w:rsidRPr="00BF5B6B">
        <w:rPr>
          <w:rFonts w:eastAsia="Cambria"/>
          <w:sz w:val="16"/>
        </w:rPr>
        <w:t xml:space="preserve"> between his two patrons. </w:t>
      </w:r>
      <w:r w:rsidRPr="00BF5B6B">
        <w:rPr>
          <w:rFonts w:eastAsia="Cambria"/>
          <w:u w:val="single"/>
        </w:rPr>
        <w:t>Given Iraq’s dependence on Iran for energy supplies, trade, and security assistance, he would likely choose his neighbor to the east.</w:t>
      </w:r>
    </w:p>
    <w:p w:rsidRPr="00BF5B6B" w:rsidR="00BF5B6B" w:rsidP="00BF5B6B" w:rsidRDefault="00BF5B6B" w14:paraId="7BC8D237" w14:textId="77777777">
      <w:pPr>
        <w:spacing w:line="240" w:lineRule="auto"/>
        <w:contextualSpacing/>
        <w:rPr>
          <w:rFonts w:eastAsia="Cambria"/>
          <w:sz w:val="16"/>
        </w:rPr>
      </w:pPr>
      <w:r w:rsidRPr="00BF5B6B">
        <w:rPr>
          <w:rFonts w:eastAsia="Cambria"/>
          <w:u w:val="single"/>
        </w:rPr>
        <w:t>The designation is part of a well-crafted game plan that Bolton and Pompeo have been peddling for years: apply enough</w:t>
      </w:r>
      <w:r w:rsidRPr="00BF5B6B">
        <w:rPr>
          <w:rFonts w:eastAsia="Cambria"/>
          <w:sz w:val="16"/>
        </w:rPr>
        <w:t xml:space="preserve"> economic, diplomatic, and military</w:t>
      </w:r>
      <w:r w:rsidRPr="00BF5B6B">
        <w:rPr>
          <w:rFonts w:eastAsia="Cambria"/>
          <w:u w:val="single"/>
        </w:rPr>
        <w:t xml:space="preserve"> pressure to force the Iranian regime to either capitulate to American demands or fall apart. </w:t>
      </w:r>
      <w:r w:rsidRPr="00BF5B6B">
        <w:rPr>
          <w:rFonts w:eastAsia="Cambria"/>
          <w:sz w:val="16"/>
        </w:rPr>
        <w:t xml:space="preserve">Before they joined the administration, </w:t>
      </w:r>
      <w:r w:rsidRPr="00BF5B6B">
        <w:rPr>
          <w:rFonts w:eastAsia="Cambria"/>
          <w:u w:val="single"/>
        </w:rPr>
        <w:t xml:space="preserve">both were vocal advocates of withdrawal from the JCPOA, Iranian regime change, and the preventive use of force against Iran. </w:t>
      </w:r>
      <w:r w:rsidRPr="00BF5B6B">
        <w:rPr>
          <w:rFonts w:eastAsia="Cambria"/>
          <w:sz w:val="16"/>
        </w:rPr>
        <w:t>Since then, Pompeo has called for Iran’s unconditional surrender on the JCPOA. Both advisors successfully pressured President Trump to reverse his decision to withdraw all U.S. troops from Syria after proclaiming that U.S. troops will remain in Syria until “every Iranian boot” is expelled from the country.</w:t>
      </w:r>
    </w:p>
    <w:p w:rsidRPr="00BF5B6B" w:rsidR="00BF5B6B" w:rsidP="00BF5B6B" w:rsidRDefault="00BF5B6B" w14:paraId="62357EAA" w14:textId="77777777">
      <w:pPr>
        <w:spacing w:line="240" w:lineRule="auto"/>
        <w:contextualSpacing/>
        <w:rPr>
          <w:rFonts w:eastAsia="Cambria"/>
          <w:sz w:val="16"/>
        </w:rPr>
      </w:pPr>
      <w:r w:rsidRPr="00BF5B6B">
        <w:rPr>
          <w:rFonts w:eastAsia="Cambria"/>
          <w:u w:val="single"/>
        </w:rPr>
        <w:t>The intent</w:t>
      </w:r>
      <w:r w:rsidRPr="00BF5B6B">
        <w:rPr>
          <w:rFonts w:eastAsia="Cambria"/>
          <w:sz w:val="16"/>
        </w:rPr>
        <w:t xml:space="preserve"> of Pompeo and Bolton </w:t>
      </w:r>
      <w:r w:rsidRPr="00BF5B6B">
        <w:rPr>
          <w:rFonts w:eastAsia="Cambria"/>
          <w:u w:val="single"/>
        </w:rPr>
        <w:t>is clear: provoke Iran into</w:t>
      </w:r>
      <w:r w:rsidRPr="00BF5B6B">
        <w:rPr>
          <w:rFonts w:eastAsia="Cambria"/>
          <w:sz w:val="16"/>
        </w:rPr>
        <w:t xml:space="preserve"> bolting from the JCPOA, re</w:t>
      </w:r>
      <w:r w:rsidRPr="00BF5B6B">
        <w:rPr>
          <w:rFonts w:eastAsia="Cambria"/>
          <w:u w:val="single"/>
        </w:rPr>
        <w:t>-starting its nuclear program</w:t>
      </w:r>
      <w:r w:rsidRPr="00BF5B6B">
        <w:rPr>
          <w:rFonts w:eastAsia="Cambria"/>
          <w:sz w:val="16"/>
        </w:rPr>
        <w:t xml:space="preserve">, and escalating its regional behavior, </w:t>
      </w:r>
      <w:r w:rsidRPr="00BF5B6B">
        <w:rPr>
          <w:rFonts w:eastAsia="Cambria"/>
          <w:u w:val="single"/>
        </w:rPr>
        <w:t>thereby providing the U</w:t>
      </w:r>
      <w:r w:rsidRPr="00BF5B6B">
        <w:rPr>
          <w:rFonts w:eastAsia="Cambria"/>
          <w:sz w:val="16"/>
        </w:rPr>
        <w:t xml:space="preserve">nited </w:t>
      </w:r>
      <w:r w:rsidRPr="00BF5B6B">
        <w:rPr>
          <w:rFonts w:eastAsia="Cambria"/>
          <w:u w:val="single"/>
        </w:rPr>
        <w:t>S</w:t>
      </w:r>
      <w:r w:rsidRPr="00BF5B6B">
        <w:rPr>
          <w:rFonts w:eastAsia="Cambria"/>
          <w:sz w:val="16"/>
        </w:rPr>
        <w:t xml:space="preserve">tates or its regional partners with </w:t>
      </w:r>
      <w:r w:rsidRPr="00BF5B6B">
        <w:rPr>
          <w:rFonts w:eastAsia="Cambria"/>
          <w:u w:val="single"/>
        </w:rPr>
        <w:t xml:space="preserve">a pretext to use military force </w:t>
      </w:r>
      <w:r w:rsidRPr="00BF5B6B">
        <w:rPr>
          <w:rFonts w:eastAsia="Cambria"/>
          <w:sz w:val="16"/>
        </w:rPr>
        <w:t xml:space="preserve">against the regime. They understand that </w:t>
      </w:r>
      <w:r w:rsidRPr="00BF5B6B">
        <w:rPr>
          <w:rFonts w:eastAsia="Cambria"/>
          <w:u w:val="single"/>
        </w:rPr>
        <w:t>the clock on</w:t>
      </w:r>
      <w:r w:rsidRPr="00BF5B6B">
        <w:rPr>
          <w:rFonts w:eastAsia="Cambria"/>
          <w:sz w:val="16"/>
        </w:rPr>
        <w:t xml:space="preserve"> the </w:t>
      </w:r>
      <w:r w:rsidRPr="00BF5B6B">
        <w:rPr>
          <w:rFonts w:eastAsia="Cambria"/>
          <w:u w:val="single"/>
        </w:rPr>
        <w:t>Trump</w:t>
      </w:r>
      <w:r w:rsidRPr="00BF5B6B">
        <w:rPr>
          <w:rFonts w:eastAsia="Cambria"/>
          <w:sz w:val="16"/>
        </w:rPr>
        <w:t xml:space="preserve"> administration </w:t>
      </w:r>
      <w:r w:rsidRPr="00BF5B6B">
        <w:rPr>
          <w:rFonts w:eastAsia="Cambria"/>
          <w:u w:val="single"/>
        </w:rPr>
        <w:t>is ticking and</w:t>
      </w:r>
      <w:r w:rsidRPr="00BF5B6B">
        <w:rPr>
          <w:rFonts w:eastAsia="Cambria"/>
          <w:sz w:val="16"/>
        </w:rPr>
        <w:t xml:space="preserve"> that </w:t>
      </w:r>
      <w:r w:rsidRPr="00BF5B6B">
        <w:rPr>
          <w:rFonts w:eastAsia="Cambria"/>
          <w:u w:val="single"/>
        </w:rPr>
        <w:t xml:space="preserve">their chance of </w:t>
      </w:r>
      <w:r w:rsidRPr="00BF5B6B">
        <w:rPr>
          <w:rFonts w:eastAsia="Cambria"/>
          <w:u w:val="single"/>
        </w:rPr>
        <w:lastRenderedPageBreak/>
        <w:t>overthrowing the Iranian regime will slip away in 18 months</w:t>
      </w:r>
      <w:r w:rsidRPr="00BF5B6B">
        <w:rPr>
          <w:rFonts w:eastAsia="Cambria"/>
          <w:sz w:val="16"/>
        </w:rPr>
        <w:t xml:space="preserve"> if the president isn’t re-elected. </w:t>
      </w:r>
      <w:r w:rsidRPr="00BF5B6B">
        <w:rPr>
          <w:rFonts w:eastAsia="Cambria"/>
          <w:u w:val="single"/>
        </w:rPr>
        <w:t xml:space="preserve">Both are pugnacious, stubborn, and ideological hawks. Even more worrisome, they know how to sell Trump on their agenda and </w:t>
      </w:r>
      <w:r w:rsidRPr="00BF5B6B">
        <w:rPr>
          <w:rFonts w:eastAsia="Cambria"/>
          <w:b/>
          <w:iCs/>
          <w:u w:val="single"/>
          <w:bdr w:val="single" w:color="auto" w:sz="8" w:space="0"/>
        </w:rPr>
        <w:t>play him like a violin</w:t>
      </w:r>
      <w:r w:rsidRPr="00BF5B6B">
        <w:rPr>
          <w:rFonts w:eastAsia="Cambria"/>
          <w:sz w:val="16"/>
        </w:rPr>
        <w:t>—as they did in manufacturing the volte-face on Syrian troop withdrawal and pressuring Trump to propose a denuclearization deal at the Hanoi Summit that was far beyond the ability of Kim Jong Un to accept.</w:t>
      </w:r>
    </w:p>
    <w:p w:rsidRPr="00BF5B6B" w:rsidR="00BF5B6B" w:rsidP="00BF5B6B" w:rsidRDefault="00BF5B6B" w14:paraId="3949352C" w14:textId="77777777">
      <w:pPr>
        <w:spacing w:line="240" w:lineRule="auto"/>
        <w:contextualSpacing/>
        <w:rPr>
          <w:rFonts w:eastAsia="Cambria"/>
          <w:b/>
          <w:iCs/>
          <w:u w:val="single"/>
          <w:bdr w:val="single" w:color="auto" w:sz="8" w:space="0"/>
        </w:rPr>
      </w:pPr>
      <w:r w:rsidRPr="00BF5B6B">
        <w:rPr>
          <w:rFonts w:eastAsia="Cambria"/>
          <w:u w:val="single"/>
        </w:rPr>
        <w:t>The known unknown here is whether the president, who for all his chest-thumping bravado</w:t>
      </w:r>
      <w:r w:rsidRPr="00BF5B6B">
        <w:rPr>
          <w:rFonts w:eastAsia="Cambria"/>
          <w:sz w:val="16"/>
        </w:rPr>
        <w:t xml:space="preserve"> has promised to extract America from wars in the Middle East, </w:t>
      </w:r>
      <w:r w:rsidRPr="00BF5B6B">
        <w:rPr>
          <w:rFonts w:eastAsia="Cambria"/>
          <w:u w:val="single"/>
        </w:rPr>
        <w:t xml:space="preserve">will remind his two advisors that he’s the president </w:t>
      </w:r>
      <w:r w:rsidRPr="00BF5B6B">
        <w:rPr>
          <w:rFonts w:eastAsia="Cambria"/>
          <w:sz w:val="16"/>
        </w:rPr>
        <w:t xml:space="preserve">and they’re not. </w:t>
      </w:r>
      <w:r w:rsidRPr="00BF5B6B">
        <w:rPr>
          <w:rFonts w:eastAsia="Cambria"/>
          <w:u w:val="single"/>
        </w:rPr>
        <w:t xml:space="preserve">Will he make it clear that he does not want to take this country into a strategically opaque war with Iran that could be </w:t>
      </w:r>
      <w:r w:rsidRPr="00BF5B6B">
        <w:rPr>
          <w:rFonts w:eastAsia="Cambria"/>
          <w:b/>
          <w:iCs/>
          <w:u w:val="single"/>
          <w:bdr w:val="single" w:color="auto" w:sz="8" w:space="0"/>
        </w:rPr>
        <w:t>bloody</w:t>
      </w:r>
      <w:r w:rsidRPr="00BF5B6B">
        <w:rPr>
          <w:rFonts w:eastAsia="Cambria"/>
          <w:u w:val="single"/>
        </w:rPr>
        <w:t xml:space="preserve">, </w:t>
      </w:r>
      <w:r w:rsidRPr="00BF5B6B">
        <w:rPr>
          <w:rFonts w:eastAsia="Cambria"/>
          <w:b/>
          <w:iCs/>
          <w:u w:val="single"/>
          <w:bdr w:val="single" w:color="auto" w:sz="8" w:space="0"/>
        </w:rPr>
        <w:t>unpredictable</w:t>
      </w:r>
      <w:r w:rsidRPr="00BF5B6B">
        <w:rPr>
          <w:rFonts w:eastAsia="Cambria"/>
          <w:u w:val="single"/>
        </w:rPr>
        <w:t>, and</w:t>
      </w:r>
      <w:r w:rsidRPr="00BF5B6B">
        <w:rPr>
          <w:rFonts w:eastAsia="Cambria"/>
          <w:b/>
          <w:iCs/>
          <w:u w:val="single"/>
          <w:bdr w:val="single" w:color="auto" w:sz="8" w:space="0"/>
        </w:rPr>
        <w:t xml:space="preserve"> disastrous </w:t>
      </w:r>
      <w:r w:rsidRPr="00BF5B6B">
        <w:rPr>
          <w:rFonts w:eastAsia="Cambria"/>
          <w:sz w:val="16"/>
        </w:rPr>
        <w:t xml:space="preserve">for American interests in the region?  </w:t>
      </w:r>
      <w:r w:rsidRPr="00BF5B6B">
        <w:rPr>
          <w:rFonts w:eastAsia="Cambria"/>
          <w:b/>
          <w:iCs/>
          <w:u w:val="single"/>
          <w:bdr w:val="single" w:color="auto" w:sz="8" w:space="0"/>
        </w:rPr>
        <w:t>If we were bookies</w:t>
      </w:r>
      <w:r w:rsidRPr="00BF5B6B">
        <w:rPr>
          <w:rFonts w:eastAsia="Cambria"/>
          <w:sz w:val="16"/>
        </w:rPr>
        <w:t xml:space="preserve"> in Las Vegas, </w:t>
      </w:r>
      <w:r w:rsidRPr="00BF5B6B">
        <w:rPr>
          <w:rFonts w:eastAsia="Cambria"/>
          <w:b/>
          <w:iCs/>
          <w:u w:val="single"/>
          <w:bdr w:val="single" w:color="auto" w:sz="8" w:space="0"/>
        </w:rPr>
        <w:t>we would not take odds on this bet.</w:t>
      </w:r>
    </w:p>
    <w:p w:rsidRPr="00BF5B6B" w:rsidR="00BF5B6B" w:rsidP="00BF5B6B" w:rsidRDefault="00BF5B6B" w14:paraId="4889A4A9" w14:textId="77777777">
      <w:pPr>
        <w:keepNext/>
        <w:keepLines/>
        <w:spacing w:before="40" w:after="0"/>
        <w:outlineLvl w:val="3"/>
        <w:rPr>
          <w:rFonts w:eastAsia="MS Gothic"/>
          <w:b/>
          <w:iCs/>
          <w:sz w:val="26"/>
        </w:rPr>
      </w:pPr>
      <w:r w:rsidRPr="00BF5B6B">
        <w:rPr>
          <w:rFonts w:eastAsia="MS Gothic"/>
          <w:b/>
          <w:iCs/>
          <w:sz w:val="26"/>
        </w:rPr>
        <w:t xml:space="preserve">Brink of war with Iran is now – militarization, scapegoating, regional hegemony </w:t>
      </w:r>
    </w:p>
    <w:p w:rsidRPr="00BF5B6B" w:rsidR="00BF5B6B" w:rsidP="00BF5B6B" w:rsidRDefault="00BF5B6B" w14:paraId="637ED2C4" w14:textId="77777777">
      <w:pPr>
        <w:rPr>
          <w:rFonts w:eastAsia="Cambria"/>
        </w:rPr>
      </w:pPr>
      <w:r w:rsidRPr="00BF5B6B">
        <w:rPr>
          <w:rFonts w:eastAsia="Cambria"/>
          <w:b/>
          <w:bCs/>
          <w:sz w:val="26"/>
        </w:rPr>
        <w:t>DePetris 19</w:t>
      </w:r>
      <w:r w:rsidRPr="00BF5B6B">
        <w:rPr>
          <w:rFonts w:eastAsia="Cambria"/>
        </w:rPr>
        <w:t xml:space="preserve"> </w:t>
      </w:r>
      <w:r w:rsidRPr="00BF5B6B">
        <w:rPr>
          <w:rFonts w:eastAsia="Cambria"/>
          <w:sz w:val="16"/>
          <w:szCs w:val="16"/>
        </w:rPr>
        <w:t xml:space="preserve">– fellow at Defense Priorities, a nonpartisan foreign-policy organization focused on promoting security, stability and peace [Daniel, “Don't Believe the War Hype on Iran,” 5/27/2019, </w:t>
      </w:r>
      <w:hyperlink w:history="1" r:id="rId255">
        <w:r w:rsidRPr="00BF5B6B">
          <w:rPr>
            <w:rFonts w:eastAsia="Cambria"/>
            <w:sz w:val="16"/>
            <w:szCs w:val="16"/>
          </w:rPr>
          <w:t>https://nationalinterest.org/feature/dont-believe-war-hype-iran-59177</w:t>
        </w:r>
      </w:hyperlink>
      <w:r w:rsidRPr="00BF5B6B">
        <w:rPr>
          <w:rFonts w:eastAsia="Cambria"/>
          <w:sz w:val="16"/>
          <w:szCs w:val="16"/>
        </w:rPr>
        <w:t>, DKP]</w:t>
      </w:r>
    </w:p>
    <w:p w:rsidRPr="00BF5B6B" w:rsidR="00BF5B6B" w:rsidP="00BF5B6B" w:rsidRDefault="00BF5B6B" w14:paraId="13688E36" w14:textId="77777777">
      <w:pPr>
        <w:spacing w:line="240" w:lineRule="auto"/>
        <w:contextualSpacing/>
        <w:rPr>
          <w:rFonts w:eastAsia="Cambria"/>
          <w:sz w:val="16"/>
        </w:rPr>
      </w:pPr>
      <w:r w:rsidRPr="00BF5B6B">
        <w:rPr>
          <w:rFonts w:eastAsia="Cambria"/>
          <w:u w:val="single"/>
        </w:rPr>
        <w:t>With</w:t>
      </w:r>
      <w:r w:rsidRPr="00BF5B6B">
        <w:rPr>
          <w:rFonts w:eastAsia="Cambria"/>
          <w:sz w:val="16"/>
        </w:rPr>
        <w:t xml:space="preserve"> American </w:t>
      </w:r>
      <w:r w:rsidRPr="00BF5B6B">
        <w:rPr>
          <w:rFonts w:eastAsia="Cambria"/>
          <w:u w:val="single"/>
        </w:rPr>
        <w:t>B-52’s being dispatched</w:t>
      </w:r>
      <w:r w:rsidRPr="00BF5B6B">
        <w:rPr>
          <w:rFonts w:eastAsia="Cambria"/>
          <w:sz w:val="16"/>
        </w:rPr>
        <w:t xml:space="preserve"> to the Persian Gulf </w:t>
      </w:r>
      <w:r w:rsidRPr="00BF5B6B">
        <w:rPr>
          <w:rFonts w:eastAsia="Cambria"/>
          <w:u w:val="single"/>
        </w:rPr>
        <w:t>and fears growing about Iranian</w:t>
      </w:r>
      <w:r w:rsidRPr="00BF5B6B">
        <w:rPr>
          <w:rFonts w:eastAsia="Cambria"/>
          <w:sz w:val="16"/>
        </w:rPr>
        <w:t xml:space="preserve">-backed </w:t>
      </w:r>
      <w:r w:rsidRPr="00BF5B6B">
        <w:rPr>
          <w:rFonts w:eastAsia="Cambria"/>
          <w:u w:val="single"/>
        </w:rPr>
        <w:t>proxies preparing attacks against the U</w:t>
      </w:r>
      <w:r w:rsidRPr="00BF5B6B">
        <w:rPr>
          <w:rFonts w:eastAsia="Cambria"/>
          <w:sz w:val="16"/>
        </w:rPr>
        <w:t xml:space="preserve">nited </w:t>
      </w:r>
      <w:r w:rsidRPr="00BF5B6B">
        <w:rPr>
          <w:rFonts w:eastAsia="Cambria"/>
          <w:u w:val="single"/>
        </w:rPr>
        <w:t>S</w:t>
      </w:r>
      <w:r w:rsidRPr="00BF5B6B">
        <w:rPr>
          <w:rFonts w:eastAsia="Cambria"/>
          <w:sz w:val="16"/>
        </w:rPr>
        <w:t xml:space="preserve">tates or its friends in the region, </w:t>
      </w:r>
      <w:r w:rsidRPr="00BF5B6B">
        <w:rPr>
          <w:rFonts w:eastAsia="Cambria"/>
          <w:b/>
          <w:iCs/>
          <w:u w:val="single"/>
          <w:bdr w:val="single" w:color="auto" w:sz="8" w:space="0"/>
        </w:rPr>
        <w:t>Washington and Tehran are one miscalculation away from a large military confrontation</w:t>
      </w:r>
      <w:r w:rsidRPr="00BF5B6B">
        <w:rPr>
          <w:rFonts w:eastAsia="Cambria"/>
          <w:sz w:val="16"/>
        </w:rPr>
        <w:t xml:space="preserve"> neither the American or Iranian people want. The </w:t>
      </w:r>
      <w:r w:rsidRPr="00BF5B6B">
        <w:rPr>
          <w:rFonts w:eastAsia="Cambria"/>
          <w:u w:val="single"/>
        </w:rPr>
        <w:t>ascendance of</w:t>
      </w:r>
      <w:r w:rsidRPr="00BF5B6B">
        <w:rPr>
          <w:rFonts w:eastAsia="Cambria"/>
          <w:sz w:val="16"/>
        </w:rPr>
        <w:t xml:space="preserve"> National Security Advisor John </w:t>
      </w:r>
      <w:r w:rsidRPr="00BF5B6B">
        <w:rPr>
          <w:rFonts w:eastAsia="Cambria"/>
          <w:u w:val="single"/>
        </w:rPr>
        <w:t>Bolton and</w:t>
      </w:r>
      <w:r w:rsidRPr="00BF5B6B">
        <w:rPr>
          <w:rFonts w:eastAsia="Cambria"/>
          <w:sz w:val="16"/>
        </w:rPr>
        <w:t xml:space="preserve"> Secretary of State Mike </w:t>
      </w:r>
      <w:r w:rsidRPr="00BF5B6B">
        <w:rPr>
          <w:rFonts w:eastAsia="Cambria"/>
          <w:u w:val="single"/>
        </w:rPr>
        <w:t>Pompeo</w:t>
      </w:r>
      <w:r w:rsidRPr="00BF5B6B">
        <w:rPr>
          <w:rFonts w:eastAsia="Cambria"/>
          <w:sz w:val="16"/>
        </w:rPr>
        <w:t>—two public figures who have spent their careers pushing for regime change in Iran</w:t>
      </w:r>
      <w:r w:rsidRPr="00BF5B6B">
        <w:rPr>
          <w:rFonts w:eastAsia="Cambria"/>
          <w:u w:val="single"/>
        </w:rPr>
        <w:t>—has helped instigate an</w:t>
      </w:r>
      <w:r w:rsidRPr="00BF5B6B">
        <w:rPr>
          <w:rFonts w:eastAsia="Cambria"/>
          <w:sz w:val="16"/>
        </w:rPr>
        <w:t xml:space="preserve"> unnecessary and unwise </w:t>
      </w:r>
      <w:r w:rsidRPr="00BF5B6B">
        <w:rPr>
          <w:rFonts w:eastAsia="Cambria"/>
          <w:b/>
          <w:iCs/>
          <w:u w:val="single"/>
          <w:bdr w:val="single" w:color="auto" w:sz="8" w:space="0"/>
        </w:rPr>
        <w:t>escalatory spiral</w:t>
      </w:r>
      <w:r w:rsidRPr="00BF5B6B">
        <w:rPr>
          <w:rFonts w:eastAsia="Cambria"/>
          <w:sz w:val="16"/>
        </w:rPr>
        <w:t xml:space="preserve"> when President Donald Trump prefers to negotiate with Iran.</w:t>
      </w:r>
    </w:p>
    <w:p w:rsidRPr="00BF5B6B" w:rsidR="00BF5B6B" w:rsidP="00BF5B6B" w:rsidRDefault="00BF5B6B" w14:paraId="2D245B66" w14:textId="77777777">
      <w:pPr>
        <w:spacing w:line="240" w:lineRule="auto"/>
        <w:contextualSpacing/>
        <w:rPr>
          <w:rFonts w:eastAsia="Cambria"/>
          <w:sz w:val="16"/>
        </w:rPr>
      </w:pPr>
      <w:r w:rsidRPr="00BF5B6B">
        <w:rPr>
          <w:rFonts w:eastAsia="Cambria"/>
          <w:sz w:val="16"/>
        </w:rPr>
        <w:t xml:space="preserve">But as dangerous as the situation is today, Washington’s Iran policy has been pock-marked by errors for decades. </w:t>
      </w:r>
      <w:r w:rsidRPr="00BF5B6B">
        <w:rPr>
          <w:rFonts w:eastAsia="Cambria"/>
          <w:u w:val="single"/>
        </w:rPr>
        <w:t>The counterproductive drive toward a war with Iran</w:t>
      </w:r>
      <w:r w:rsidRPr="00BF5B6B">
        <w:rPr>
          <w:rFonts w:eastAsia="Cambria"/>
          <w:sz w:val="16"/>
        </w:rPr>
        <w:t>—either to eliminate their undesirable weapons capabilities or by accident—</w:t>
      </w:r>
      <w:r w:rsidRPr="00BF5B6B">
        <w:rPr>
          <w:rFonts w:eastAsia="Cambria"/>
          <w:u w:val="single"/>
        </w:rPr>
        <w:t>is based on unsupported dogma about Iran’s supposed regional power</w:t>
      </w:r>
      <w:r w:rsidRPr="00BF5B6B">
        <w:rPr>
          <w:rFonts w:eastAsia="Cambria"/>
          <w:sz w:val="16"/>
        </w:rPr>
        <w:t>; the Middle East’s strategic importance; and a misreading (intentional or otherwise) about what sanctions and military pressure can achieve.</w:t>
      </w:r>
    </w:p>
    <w:p w:rsidRPr="00BF5B6B" w:rsidR="00BF5B6B" w:rsidP="00BF5B6B" w:rsidRDefault="00BF5B6B" w14:paraId="66D33138" w14:textId="77777777">
      <w:pPr>
        <w:spacing w:line="240" w:lineRule="auto"/>
        <w:contextualSpacing/>
        <w:rPr>
          <w:rFonts w:eastAsia="Cambria"/>
          <w:sz w:val="16"/>
        </w:rPr>
      </w:pPr>
      <w:r w:rsidRPr="00BF5B6B">
        <w:rPr>
          <w:rFonts w:eastAsia="Cambria"/>
          <w:sz w:val="16"/>
        </w:rPr>
        <w:t xml:space="preserve">Yet </w:t>
      </w:r>
      <w:r w:rsidRPr="00BF5B6B">
        <w:rPr>
          <w:rFonts w:eastAsia="Cambria"/>
          <w:u w:val="single"/>
        </w:rPr>
        <w:t xml:space="preserve">Washington foreign-policy elites try to sell </w:t>
      </w:r>
      <w:r w:rsidRPr="00BF5B6B">
        <w:rPr>
          <w:rFonts w:eastAsia="Cambria"/>
          <w:sz w:val="16"/>
        </w:rPr>
        <w:t xml:space="preserve">the American </w:t>
      </w:r>
      <w:r w:rsidRPr="00BF5B6B">
        <w:rPr>
          <w:rFonts w:eastAsia="Cambria"/>
          <w:u w:val="single"/>
        </w:rPr>
        <w:t xml:space="preserve">people a bill of goods about the Middle East. The Washington establishment has not adjusted to the strategic reality in the region. They overstate the region’s importance and over define U.S. interests there </w:t>
      </w:r>
      <w:r w:rsidRPr="00BF5B6B">
        <w:rPr>
          <w:rFonts w:eastAsia="Cambria"/>
          <w:sz w:val="16"/>
        </w:rPr>
        <w:t>(if they ever define them at all). To them, the region is of immense political and economic significance due to its abundance of oil reserves.</w:t>
      </w:r>
    </w:p>
    <w:p w:rsidRPr="00BF5B6B" w:rsidR="00BF5B6B" w:rsidP="00BF5B6B" w:rsidRDefault="00BF5B6B" w14:paraId="4F141107" w14:textId="77777777">
      <w:pPr>
        <w:spacing w:line="240" w:lineRule="auto"/>
        <w:contextualSpacing/>
        <w:rPr>
          <w:rFonts w:eastAsia="Cambria"/>
          <w:sz w:val="16"/>
        </w:rPr>
      </w:pPr>
      <w:r w:rsidRPr="00BF5B6B">
        <w:rPr>
          <w:rFonts w:eastAsia="Cambria"/>
          <w:b/>
          <w:iCs/>
          <w:u w:val="single"/>
          <w:bdr w:val="single" w:color="auto" w:sz="8" w:space="0"/>
        </w:rPr>
        <w:t>U.S. interests in the Middle East are actually quite narrow</w:t>
      </w:r>
      <w:r w:rsidRPr="00BF5B6B">
        <w:rPr>
          <w:rFonts w:eastAsia="Cambria"/>
          <w:u w:val="single"/>
        </w:rPr>
        <w:t>: avoiding major disruptions to</w:t>
      </w:r>
      <w:r w:rsidRPr="00BF5B6B">
        <w:rPr>
          <w:rFonts w:eastAsia="Cambria"/>
          <w:sz w:val="16"/>
        </w:rPr>
        <w:t xml:space="preserve"> the flow of </w:t>
      </w:r>
      <w:r w:rsidRPr="00BF5B6B">
        <w:rPr>
          <w:rFonts w:eastAsia="Cambria"/>
          <w:u w:val="single"/>
        </w:rPr>
        <w:t>oil,</w:t>
      </w:r>
      <w:r w:rsidRPr="00BF5B6B">
        <w:rPr>
          <w:rFonts w:eastAsia="Cambria"/>
          <w:sz w:val="16"/>
        </w:rPr>
        <w:t xml:space="preserve"> primarily by </w:t>
      </w:r>
      <w:r w:rsidRPr="00BF5B6B">
        <w:rPr>
          <w:rFonts w:eastAsia="Cambria"/>
          <w:u w:val="single"/>
        </w:rPr>
        <w:t>preventing a</w:t>
      </w:r>
      <w:r w:rsidRPr="00BF5B6B">
        <w:rPr>
          <w:rFonts w:eastAsia="Cambria"/>
          <w:sz w:val="16"/>
        </w:rPr>
        <w:t xml:space="preserve"> regional </w:t>
      </w:r>
      <w:r w:rsidRPr="00BF5B6B">
        <w:rPr>
          <w:rFonts w:eastAsia="Cambria"/>
          <w:u w:val="single"/>
        </w:rPr>
        <w:t>hegemon, and eliminating anti-American terrorist threats.</w:t>
      </w:r>
      <w:r w:rsidRPr="00BF5B6B">
        <w:rPr>
          <w:rFonts w:eastAsia="Cambria"/>
          <w:sz w:val="16"/>
        </w:rPr>
        <w:t xml:space="preserve"> These are important and achievable goals—in fact, </w:t>
      </w:r>
      <w:r w:rsidRPr="00BF5B6B">
        <w:rPr>
          <w:rFonts w:eastAsia="Cambria"/>
          <w:u w:val="single"/>
        </w:rPr>
        <w:t>little is required from the U</w:t>
      </w:r>
      <w:r w:rsidRPr="00BF5B6B">
        <w:rPr>
          <w:rFonts w:eastAsia="Cambria"/>
          <w:sz w:val="16"/>
        </w:rPr>
        <w:t xml:space="preserve">nited </w:t>
      </w:r>
      <w:r w:rsidRPr="00BF5B6B">
        <w:rPr>
          <w:rFonts w:eastAsia="Cambria"/>
          <w:u w:val="single"/>
        </w:rPr>
        <w:t>S</w:t>
      </w:r>
      <w:r w:rsidRPr="00BF5B6B">
        <w:rPr>
          <w:rFonts w:eastAsia="Cambria"/>
          <w:sz w:val="16"/>
        </w:rPr>
        <w:t>tates to achieve them.</w:t>
      </w:r>
    </w:p>
    <w:p w:rsidRPr="00BF5B6B" w:rsidR="00BF5B6B" w:rsidP="00BF5B6B" w:rsidRDefault="00BF5B6B" w14:paraId="4FDE11A8" w14:textId="77777777">
      <w:pPr>
        <w:spacing w:line="240" w:lineRule="auto"/>
        <w:contextualSpacing/>
        <w:rPr>
          <w:rFonts w:eastAsia="Cambria"/>
          <w:sz w:val="16"/>
        </w:rPr>
      </w:pPr>
      <w:r w:rsidRPr="00BF5B6B">
        <w:rPr>
          <w:rFonts w:eastAsia="Cambria"/>
          <w:u w:val="single"/>
        </w:rPr>
        <w:t>The global energy market has</w:t>
      </w:r>
      <w:r w:rsidRPr="00BF5B6B">
        <w:rPr>
          <w:rFonts w:eastAsia="Cambria"/>
          <w:sz w:val="16"/>
        </w:rPr>
        <w:t xml:space="preserve"> diversified to alternative sources, </w:t>
      </w:r>
      <w:r w:rsidRPr="00BF5B6B">
        <w:rPr>
          <w:rFonts w:eastAsia="Cambria"/>
          <w:u w:val="single"/>
        </w:rPr>
        <w:t>and the U</w:t>
      </w:r>
      <w:r w:rsidRPr="00BF5B6B">
        <w:rPr>
          <w:rFonts w:eastAsia="Cambria"/>
          <w:sz w:val="16"/>
        </w:rPr>
        <w:t xml:space="preserve">nited </w:t>
      </w:r>
      <w:r w:rsidRPr="00BF5B6B">
        <w:rPr>
          <w:rFonts w:eastAsia="Cambria"/>
          <w:u w:val="single"/>
        </w:rPr>
        <w:t>S</w:t>
      </w:r>
      <w:r w:rsidRPr="00BF5B6B">
        <w:rPr>
          <w:rFonts w:eastAsia="Cambria"/>
          <w:sz w:val="16"/>
        </w:rPr>
        <w:t xml:space="preserve">tates </w:t>
      </w:r>
      <w:r w:rsidRPr="00BF5B6B">
        <w:rPr>
          <w:rFonts w:eastAsia="Cambria"/>
          <w:u w:val="single"/>
        </w:rPr>
        <w:t>has</w:t>
      </w:r>
      <w:r w:rsidRPr="00BF5B6B">
        <w:rPr>
          <w:rFonts w:eastAsia="Cambria"/>
          <w:sz w:val="16"/>
        </w:rPr>
        <w:t xml:space="preserve"> vastly </w:t>
      </w:r>
      <w:r w:rsidRPr="00BF5B6B">
        <w:rPr>
          <w:rFonts w:eastAsia="Cambria"/>
          <w:u w:val="single"/>
        </w:rPr>
        <w:t xml:space="preserve">expanded </w:t>
      </w:r>
      <w:r w:rsidRPr="00BF5B6B">
        <w:rPr>
          <w:rFonts w:eastAsia="Cambria"/>
          <w:sz w:val="16"/>
        </w:rPr>
        <w:t xml:space="preserve">its own crude </w:t>
      </w:r>
      <w:r w:rsidRPr="00BF5B6B">
        <w:rPr>
          <w:rFonts w:eastAsia="Cambria"/>
          <w:u w:val="single"/>
        </w:rPr>
        <w:t>oil production. The U</w:t>
      </w:r>
      <w:r w:rsidRPr="00BF5B6B">
        <w:rPr>
          <w:rFonts w:eastAsia="Cambria"/>
          <w:sz w:val="16"/>
        </w:rPr>
        <w:t xml:space="preserve">nited </w:t>
      </w:r>
      <w:r w:rsidRPr="00BF5B6B">
        <w:rPr>
          <w:rFonts w:eastAsia="Cambria"/>
          <w:u w:val="single"/>
        </w:rPr>
        <w:t>S</w:t>
      </w:r>
      <w:r w:rsidRPr="00BF5B6B">
        <w:rPr>
          <w:rFonts w:eastAsia="Cambria"/>
          <w:sz w:val="16"/>
        </w:rPr>
        <w:t xml:space="preserve">tates </w:t>
      </w:r>
      <w:r w:rsidRPr="00BF5B6B">
        <w:rPr>
          <w:rFonts w:eastAsia="Cambria"/>
          <w:u w:val="single"/>
        </w:rPr>
        <w:t>is the biggest oil producer</w:t>
      </w:r>
      <w:r w:rsidRPr="00BF5B6B">
        <w:rPr>
          <w:rFonts w:eastAsia="Cambria"/>
          <w:sz w:val="16"/>
        </w:rPr>
        <w:t xml:space="preserve"> on the planet </w:t>
      </w:r>
      <w:r w:rsidRPr="00BF5B6B">
        <w:rPr>
          <w:rFonts w:eastAsia="Cambria"/>
          <w:u w:val="single"/>
        </w:rPr>
        <w:t>and a major</w:t>
      </w:r>
      <w:r w:rsidRPr="00BF5B6B">
        <w:rPr>
          <w:rFonts w:eastAsia="Cambria"/>
          <w:sz w:val="16"/>
        </w:rPr>
        <w:t xml:space="preserve"> oil </w:t>
      </w:r>
      <w:r w:rsidRPr="00BF5B6B">
        <w:rPr>
          <w:rFonts w:eastAsia="Cambria"/>
          <w:u w:val="single"/>
        </w:rPr>
        <w:t>exporting country</w:t>
      </w:r>
      <w:r w:rsidRPr="00BF5B6B">
        <w:rPr>
          <w:rFonts w:eastAsia="Cambria"/>
          <w:sz w:val="16"/>
        </w:rPr>
        <w:t>, having sent a record high of 3.6 million barrels per day to consumers in February. Imports from the Middle East have become less of an imperative. What this means is that the Persian Gulf is no longer the geopolitical issue for U.S. foreign policy it was in the past—certainly as it relates to the Western Hemisphere, Europe, or Asia.</w:t>
      </w:r>
    </w:p>
    <w:p w:rsidRPr="00BF5B6B" w:rsidR="00BF5B6B" w:rsidP="00BF5B6B" w:rsidRDefault="00BF5B6B" w14:paraId="15584B40" w14:textId="77777777">
      <w:pPr>
        <w:spacing w:line="240" w:lineRule="auto"/>
        <w:contextualSpacing/>
        <w:rPr>
          <w:rFonts w:eastAsia="Cambria"/>
          <w:sz w:val="16"/>
        </w:rPr>
      </w:pPr>
      <w:r w:rsidRPr="00BF5B6B">
        <w:rPr>
          <w:rFonts w:eastAsia="Cambria"/>
          <w:sz w:val="16"/>
        </w:rPr>
        <w:t xml:space="preserve">Second, </w:t>
      </w:r>
      <w:r w:rsidRPr="00BF5B6B">
        <w:rPr>
          <w:rFonts w:eastAsia="Cambria"/>
          <w:u w:val="single"/>
        </w:rPr>
        <w:t>the establishment tends to pin all of the blame</w:t>
      </w:r>
      <w:r w:rsidRPr="00BF5B6B">
        <w:rPr>
          <w:rFonts w:eastAsia="Cambria"/>
          <w:sz w:val="16"/>
        </w:rPr>
        <w:t xml:space="preserve"> for the Middle East’s security problems </w:t>
      </w:r>
      <w:r w:rsidRPr="00BF5B6B">
        <w:rPr>
          <w:rFonts w:eastAsia="Cambria"/>
          <w:u w:val="single"/>
        </w:rPr>
        <w:t>on Iran</w:t>
      </w:r>
      <w:r w:rsidRPr="00BF5B6B">
        <w:rPr>
          <w:rFonts w:eastAsia="Cambria"/>
          <w:sz w:val="16"/>
        </w:rPr>
        <w:t>’s shoulders. Washington constantly tells us that Tehran is the world’s largest state sponsor of terrorism, bankrolling and supporting groups in multiple countries from Iraq and Lebanon to the Gaza Strip. This is true: cultivating proxies is a time-tested component of Iranian national-security strategy, keeping Tehran’s rivals off balance and forcing them to expend far more of their own resources in response.</w:t>
      </w:r>
    </w:p>
    <w:p w:rsidRPr="00BF5B6B" w:rsidR="00BF5B6B" w:rsidP="00BF5B6B" w:rsidRDefault="00BF5B6B" w14:paraId="774B9B55" w14:textId="77777777">
      <w:pPr>
        <w:spacing w:line="240" w:lineRule="auto"/>
        <w:contextualSpacing/>
        <w:rPr>
          <w:rFonts w:eastAsia="Cambria"/>
          <w:sz w:val="16"/>
        </w:rPr>
      </w:pPr>
      <w:r w:rsidRPr="00BF5B6B">
        <w:rPr>
          <w:rFonts w:eastAsia="Cambria"/>
          <w:u w:val="single"/>
        </w:rPr>
        <w:t xml:space="preserve">Yet this is </w:t>
      </w:r>
      <w:r w:rsidRPr="00BF5B6B">
        <w:rPr>
          <w:rFonts w:eastAsia="Cambria"/>
          <w:b/>
          <w:iCs/>
          <w:u w:val="single"/>
          <w:bdr w:val="single" w:color="auto" w:sz="8" w:space="0"/>
        </w:rPr>
        <w:t>hardly a threat</w:t>
      </w:r>
      <w:r w:rsidRPr="00BF5B6B">
        <w:rPr>
          <w:rFonts w:eastAsia="Cambria"/>
          <w:u w:val="single"/>
        </w:rPr>
        <w:t xml:space="preserve"> to the U</w:t>
      </w:r>
      <w:r w:rsidRPr="00BF5B6B">
        <w:rPr>
          <w:rFonts w:eastAsia="Cambria"/>
          <w:sz w:val="16"/>
        </w:rPr>
        <w:t xml:space="preserve">nited </w:t>
      </w:r>
      <w:r w:rsidRPr="00BF5B6B">
        <w:rPr>
          <w:rFonts w:eastAsia="Cambria"/>
          <w:u w:val="single"/>
        </w:rPr>
        <w:t>S</w:t>
      </w:r>
      <w:r w:rsidRPr="00BF5B6B">
        <w:rPr>
          <w:rFonts w:eastAsia="Cambria"/>
          <w:sz w:val="16"/>
        </w:rPr>
        <w:t>tates—it’s been the reality for forty years—</w:t>
      </w:r>
      <w:r w:rsidRPr="00BF5B6B">
        <w:rPr>
          <w:rFonts w:eastAsia="Cambria"/>
          <w:u w:val="single"/>
        </w:rPr>
        <w:t xml:space="preserve">and Iran is hardly the only actor in the region engaging in nefarious behavior. </w:t>
      </w:r>
      <w:r w:rsidRPr="00BF5B6B">
        <w:rPr>
          <w:rFonts w:eastAsia="Cambria"/>
          <w:sz w:val="16"/>
        </w:rPr>
        <w:t>Saudi Arabia, the United Arab Emirates, and Egypt have also engaged in malign activity in the Arab world.</w:t>
      </w:r>
    </w:p>
    <w:p w:rsidRPr="00BF5B6B" w:rsidR="00BF5B6B" w:rsidP="00BF5B6B" w:rsidRDefault="00BF5B6B" w14:paraId="2A92F7DA" w14:textId="77777777">
      <w:pPr>
        <w:rPr>
          <w:rFonts w:eastAsia="Cambria"/>
          <w:u w:val="single"/>
        </w:rPr>
      </w:pPr>
    </w:p>
    <w:p w:rsidRPr="00BF5B6B" w:rsidR="00BF5B6B" w:rsidP="00BF5B6B" w:rsidRDefault="00BF5B6B" w14:paraId="633B364B" w14:textId="77777777">
      <w:pPr>
        <w:keepNext/>
        <w:keepLines/>
        <w:spacing w:before="40" w:after="0"/>
        <w:outlineLvl w:val="3"/>
        <w:rPr>
          <w:rFonts w:eastAsia="MS Gothic"/>
          <w:b/>
          <w:iCs/>
          <w:sz w:val="26"/>
        </w:rPr>
      </w:pPr>
      <w:r w:rsidRPr="00BF5B6B">
        <w:rPr>
          <w:rFonts w:eastAsia="MS Gothic"/>
          <w:b/>
          <w:iCs/>
          <w:sz w:val="26"/>
        </w:rPr>
        <w:t xml:space="preserve">Hardline stances poison the well </w:t>
      </w:r>
    </w:p>
    <w:p w:rsidRPr="00BF5B6B" w:rsidR="00BF5B6B" w:rsidP="00BF5B6B" w:rsidRDefault="00BF5B6B" w14:paraId="719EBBC0" w14:textId="77777777">
      <w:pPr>
        <w:rPr>
          <w:rFonts w:eastAsia="Cambria"/>
        </w:rPr>
      </w:pPr>
      <w:r w:rsidRPr="00BF5B6B">
        <w:rPr>
          <w:rFonts w:eastAsia="Cambria"/>
          <w:b/>
          <w:bCs/>
          <w:sz w:val="26"/>
        </w:rPr>
        <w:t>DePetris 19</w:t>
      </w:r>
      <w:r w:rsidRPr="00BF5B6B">
        <w:rPr>
          <w:rFonts w:eastAsia="Cambria"/>
        </w:rPr>
        <w:t xml:space="preserve"> </w:t>
      </w:r>
      <w:r w:rsidRPr="00BF5B6B">
        <w:rPr>
          <w:rFonts w:eastAsia="Cambria"/>
          <w:sz w:val="16"/>
          <w:szCs w:val="16"/>
        </w:rPr>
        <w:t xml:space="preserve">– fellow at Defense Priorities, a nonpartisan foreign-policy organization focused on promoting security, stability and peace [Daniel, “Trump's Hired Hands Want a War in Iran,” 5/14/2019, </w:t>
      </w:r>
      <w:hyperlink w:history="1" r:id="rId256">
        <w:r w:rsidRPr="00BF5B6B">
          <w:rPr>
            <w:rFonts w:eastAsia="Cambria"/>
            <w:sz w:val="16"/>
            <w:szCs w:val="16"/>
          </w:rPr>
          <w:t>https://nationalinterest.org/blog/skeptics/trumps-hired-hands-want-war-iran-57532</w:t>
        </w:r>
      </w:hyperlink>
      <w:r w:rsidRPr="00BF5B6B">
        <w:rPr>
          <w:rFonts w:eastAsia="Cambria"/>
          <w:sz w:val="16"/>
          <w:szCs w:val="16"/>
        </w:rPr>
        <w:t>, DKP]</w:t>
      </w:r>
    </w:p>
    <w:p w:rsidRPr="00BF5B6B" w:rsidR="00BF5B6B" w:rsidP="00BF5B6B" w:rsidRDefault="00BF5B6B" w14:paraId="7195B327" w14:textId="77777777">
      <w:pPr>
        <w:spacing w:line="240" w:lineRule="auto"/>
        <w:contextualSpacing/>
        <w:rPr>
          <w:rFonts w:eastAsia="Cambria"/>
          <w:u w:val="single"/>
        </w:rPr>
      </w:pPr>
      <w:r w:rsidRPr="00BF5B6B">
        <w:rPr>
          <w:rFonts w:eastAsia="Cambria"/>
          <w:u w:val="single"/>
        </w:rPr>
        <w:t>Are we headed for a war with Iran?</w:t>
      </w:r>
    </w:p>
    <w:p w:rsidRPr="00BF5B6B" w:rsidR="00BF5B6B" w:rsidP="00BF5B6B" w:rsidRDefault="00BF5B6B" w14:paraId="1706C97E" w14:textId="77777777">
      <w:pPr>
        <w:spacing w:line="240" w:lineRule="auto"/>
        <w:contextualSpacing/>
        <w:rPr>
          <w:rFonts w:eastAsia="Cambria"/>
          <w:sz w:val="16"/>
          <w:szCs w:val="16"/>
        </w:rPr>
      </w:pPr>
      <w:r w:rsidRPr="00BF5B6B">
        <w:rPr>
          <w:rFonts w:eastAsia="Cambria"/>
          <w:sz w:val="16"/>
          <w:szCs w:val="16"/>
        </w:rPr>
        <w:t>This question has been bandied about periodically throughout the last forty years of hostile relations between the United States and Iran. There was a time not too long ago when the Obama administration was seriously considering the use of military force against Iran’s nuclear program. Fortunately, the war talk dissipated after U.S. diplomats arrived at the conclusion that talking things through was a far more constructive way to resolve the nuclear issue than loading up the B-52’s.</w:t>
      </w:r>
    </w:p>
    <w:p w:rsidRPr="00BF5B6B" w:rsidR="00BF5B6B" w:rsidP="00BF5B6B" w:rsidRDefault="00BF5B6B" w14:paraId="7A6CB705" w14:textId="77777777">
      <w:pPr>
        <w:spacing w:line="240" w:lineRule="auto"/>
        <w:contextualSpacing/>
        <w:rPr>
          <w:rFonts w:eastAsia="Cambria"/>
          <w:sz w:val="16"/>
        </w:rPr>
      </w:pPr>
      <w:r w:rsidRPr="00BF5B6B">
        <w:rPr>
          <w:rFonts w:eastAsia="Cambria"/>
          <w:u w:val="single"/>
        </w:rPr>
        <w:lastRenderedPageBreak/>
        <w:t>U.S.-Iran relations are approaching a dangerous inflection point.</w:t>
      </w:r>
      <w:r w:rsidRPr="00BF5B6B">
        <w:rPr>
          <w:rFonts w:eastAsia="Cambria"/>
          <w:sz w:val="16"/>
        </w:rPr>
        <w:t xml:space="preserve"> If President Donald Trump doesn’t wisen up and start putting out genuine feelers to Tehran for some kind of communication—feelers that are more serious than his off-the-cuff “call me” remarks at the White House—a situation that is now tense could escalate into a shooting war, which nobody wants except for the most committed administration hardliners.</w:t>
      </w:r>
    </w:p>
    <w:p w:rsidRPr="00BF5B6B" w:rsidR="00BF5B6B" w:rsidP="00BF5B6B" w:rsidRDefault="00BF5B6B" w14:paraId="37B62943" w14:textId="77777777">
      <w:pPr>
        <w:spacing w:line="240" w:lineRule="auto"/>
        <w:contextualSpacing/>
        <w:rPr>
          <w:rFonts w:eastAsia="Cambria"/>
          <w:sz w:val="16"/>
        </w:rPr>
      </w:pPr>
      <w:r w:rsidRPr="00BF5B6B">
        <w:rPr>
          <w:rFonts w:eastAsia="Cambria"/>
          <w:sz w:val="16"/>
        </w:rPr>
        <w:t xml:space="preserve">The relationship between Washington and Tehran in general has seldom escaped its perennially horrendous state, but </w:t>
      </w:r>
      <w:r w:rsidRPr="00BF5B6B">
        <w:rPr>
          <w:rFonts w:eastAsia="Cambria"/>
          <w:u w:val="single"/>
        </w:rPr>
        <w:t xml:space="preserve">recent events </w:t>
      </w:r>
      <w:r w:rsidRPr="00BF5B6B">
        <w:rPr>
          <w:rFonts w:eastAsia="Cambria"/>
          <w:sz w:val="16"/>
        </w:rPr>
        <w:t xml:space="preserve">of the last month </w:t>
      </w:r>
      <w:r w:rsidRPr="00BF5B6B">
        <w:rPr>
          <w:rFonts w:eastAsia="Cambria"/>
          <w:u w:val="single"/>
        </w:rPr>
        <w:t xml:space="preserve">have </w:t>
      </w:r>
      <w:r w:rsidRPr="00BF5B6B">
        <w:rPr>
          <w:rFonts w:eastAsia="Cambria"/>
          <w:b/>
          <w:iCs/>
          <w:u w:val="single"/>
          <w:bdr w:val="single" w:color="auto" w:sz="8" w:space="0"/>
        </w:rPr>
        <w:t>poisoned the well</w:t>
      </w:r>
      <w:r w:rsidRPr="00BF5B6B">
        <w:rPr>
          <w:rFonts w:eastAsia="Cambria"/>
          <w:u w:val="single"/>
        </w:rPr>
        <w:t xml:space="preserve"> </w:t>
      </w:r>
      <w:r w:rsidRPr="00BF5B6B">
        <w:rPr>
          <w:rFonts w:eastAsia="Cambria"/>
          <w:sz w:val="16"/>
        </w:rPr>
        <w:t>considerably. Through its actions, the Trump administration has made it clear to the Iranians that they are in no mood to negotiate.</w:t>
      </w:r>
    </w:p>
    <w:p w:rsidRPr="00BF5B6B" w:rsidR="00BF5B6B" w:rsidP="00BF5B6B" w:rsidRDefault="00BF5B6B" w14:paraId="6259BF49" w14:textId="77777777">
      <w:pPr>
        <w:spacing w:line="240" w:lineRule="auto"/>
        <w:contextualSpacing/>
        <w:rPr>
          <w:rFonts w:eastAsia="Cambria"/>
          <w:u w:val="single"/>
        </w:rPr>
      </w:pPr>
      <w:r w:rsidRPr="00BF5B6B">
        <w:rPr>
          <w:rFonts w:eastAsia="Cambria"/>
          <w:sz w:val="16"/>
        </w:rPr>
        <w:t xml:space="preserve">The Islamic Revolutionary Guard Corps has been designated as a foreign terrorist organization, the first time in U.S. history that an arm of a nation’s military has been referred to in similar language as Hezbollah, Hamas, Al Qaeda, and all the rest. </w:t>
      </w:r>
      <w:r w:rsidRPr="00BF5B6B">
        <w:rPr>
          <w:rFonts w:eastAsia="Cambria"/>
          <w:u w:val="single"/>
        </w:rPr>
        <w:t>Washington is no longer allowing other countries to import Iranian crude oil without being sanctioned, a decision which will take hundreds of thousands of additional Iranian barrels off the market</w:t>
      </w:r>
      <w:r w:rsidRPr="00BF5B6B">
        <w:rPr>
          <w:rFonts w:eastAsia="Cambria"/>
          <w:sz w:val="16"/>
        </w:rPr>
        <w:t xml:space="preserve">. Last week, </w:t>
      </w:r>
      <w:r w:rsidRPr="00BF5B6B">
        <w:rPr>
          <w:rFonts w:eastAsia="Cambria"/>
          <w:u w:val="single"/>
        </w:rPr>
        <w:t>the White House sanctioned Tehran’s raw metals industry</w:t>
      </w:r>
      <w:r w:rsidRPr="00BF5B6B">
        <w:rPr>
          <w:rFonts w:eastAsia="Cambria"/>
          <w:sz w:val="16"/>
        </w:rPr>
        <w:t xml:space="preserve">, an action that will force foreign traders to shy away from the Iranian market if it seeks to continue doing business in the United States. </w:t>
      </w:r>
      <w:r w:rsidRPr="00BF5B6B">
        <w:rPr>
          <w:rFonts w:eastAsia="Cambria"/>
          <w:u w:val="single"/>
        </w:rPr>
        <w:t>The Trump administration’s maximum pressure campaign against Iran is obvious in its intentions—bleed the Iranian economy dry and force Tehran to sue for a settlement on America’s terms.</w:t>
      </w:r>
    </w:p>
    <w:p w:rsidRPr="00BF5B6B" w:rsidR="00BF5B6B" w:rsidP="00BF5B6B" w:rsidRDefault="00BF5B6B" w14:paraId="280C4C75" w14:textId="77777777">
      <w:pPr>
        <w:spacing w:line="240" w:lineRule="auto"/>
        <w:contextualSpacing/>
        <w:rPr>
          <w:rFonts w:eastAsia="Cambria"/>
          <w:sz w:val="16"/>
        </w:rPr>
      </w:pPr>
      <w:r w:rsidRPr="00BF5B6B">
        <w:rPr>
          <w:rFonts w:eastAsia="Cambria"/>
          <w:u w:val="single"/>
        </w:rPr>
        <w:t>All of these sanctions take place as Washington is building up military hardware in and around the Persian Gulf to intimidate Iran from lashing out.</w:t>
      </w:r>
      <w:r w:rsidRPr="00BF5B6B">
        <w:rPr>
          <w:rFonts w:eastAsia="Cambria"/>
          <w:sz w:val="16"/>
        </w:rPr>
        <w:t xml:space="preserve"> As of this writing, </w:t>
      </w:r>
      <w:r w:rsidRPr="00BF5B6B">
        <w:rPr>
          <w:rFonts w:eastAsia="Cambria"/>
          <w:u w:val="single"/>
        </w:rPr>
        <w:t>B-52H</w:t>
      </w:r>
      <w:r w:rsidRPr="00BF5B6B">
        <w:rPr>
          <w:rFonts w:eastAsia="Cambria"/>
          <w:sz w:val="16"/>
        </w:rPr>
        <w:t xml:space="preserve"> Stratofortress </w:t>
      </w:r>
      <w:r w:rsidRPr="00BF5B6B">
        <w:rPr>
          <w:rFonts w:eastAsia="Cambria"/>
          <w:u w:val="single"/>
        </w:rPr>
        <w:t>bombers, F-15’s, and F-35A’s are engaging in what the U.S. military calls “deterrence flights” in the region.</w:t>
      </w:r>
      <w:r w:rsidRPr="00BF5B6B">
        <w:rPr>
          <w:rFonts w:eastAsia="Cambria"/>
          <w:sz w:val="16"/>
        </w:rPr>
        <w:t xml:space="preserve"> The same day American aircraft were circling the waters of the Persian Gulf. Trump was at the White House warning Iran not to play any games. “If they [Iran] do anything, it will be a very bad mistake,” Trump told reporters.</w:t>
      </w:r>
    </w:p>
    <w:p w:rsidRPr="00BF5B6B" w:rsidR="00BF5B6B" w:rsidP="00BF5B6B" w:rsidRDefault="00BF5B6B" w14:paraId="7ADDDE6C" w14:textId="77777777">
      <w:pPr>
        <w:spacing w:line="240" w:lineRule="auto"/>
        <w:contextualSpacing/>
        <w:rPr>
          <w:rFonts w:eastAsia="Cambria"/>
          <w:sz w:val="16"/>
        </w:rPr>
      </w:pPr>
      <w:r w:rsidRPr="00BF5B6B">
        <w:rPr>
          <w:rFonts w:eastAsia="Cambria"/>
          <w:u w:val="single"/>
        </w:rPr>
        <w:t>Iran</w:t>
      </w:r>
      <w:r w:rsidRPr="00BF5B6B">
        <w:rPr>
          <w:rFonts w:eastAsia="Cambria"/>
          <w:sz w:val="16"/>
        </w:rPr>
        <w:t xml:space="preserve">, however, </w:t>
      </w:r>
      <w:r w:rsidRPr="00BF5B6B">
        <w:rPr>
          <w:rFonts w:eastAsia="Cambria"/>
          <w:u w:val="single"/>
        </w:rPr>
        <w:t>is highly unlikely to back down in the face of demands</w:t>
      </w:r>
      <w:r w:rsidRPr="00BF5B6B">
        <w:rPr>
          <w:rFonts w:eastAsia="Cambria"/>
          <w:sz w:val="16"/>
        </w:rPr>
        <w:t xml:space="preserve"> and ultimatums from Washington—particularly from an administration it views as inherently adversarial and interested in nothing short of the Islamic Republic’s full, complete, and unconditional surrender. As Ali Vaez of the International Crisis Group wrote in a May 12 article in the Atlantic, </w:t>
      </w:r>
      <w:r w:rsidRPr="00BF5B6B">
        <w:rPr>
          <w:rFonts w:eastAsia="Cambria"/>
          <w:u w:val="single"/>
        </w:rPr>
        <w:t>“The one thing Tehran would find more intolerable than the crushing impact of sanctions is raising the white flag because of them.”</w:t>
      </w:r>
      <w:r w:rsidRPr="00BF5B6B">
        <w:rPr>
          <w:rFonts w:eastAsia="Cambria"/>
          <w:sz w:val="16"/>
        </w:rPr>
        <w:t xml:space="preserve"> The Islamic Republic has weathered stormer seas in its young history and came out the other side fully intact. The White House is in many ways pushing on a closed door.</w:t>
      </w:r>
    </w:p>
    <w:p w:rsidRPr="00BF5B6B" w:rsidR="00BF5B6B" w:rsidP="00BF5B6B" w:rsidRDefault="00BF5B6B" w14:paraId="2CAABEBC" w14:textId="77777777">
      <w:pPr>
        <w:spacing w:line="240" w:lineRule="auto"/>
        <w:contextualSpacing/>
        <w:rPr>
          <w:rFonts w:eastAsia="Cambria"/>
          <w:u w:val="single"/>
        </w:rPr>
      </w:pPr>
      <w:r w:rsidRPr="00BF5B6B">
        <w:rPr>
          <w:rFonts w:eastAsia="Cambria"/>
          <w:sz w:val="16"/>
        </w:rPr>
        <w:t xml:space="preserve">For Trump’s hawkish advisers—National Security Adviser John Bolton and Secretary of State Mike Pompeo—instigating or provoking a conflict with Iran would serve their unified purpose of throwing the ayatollahs out of the corridors of power for good. Yet for Trump himself, rightly skeptical of launching dubious wars of choice and having committed to the American people he would extricate the United States from pointless interventions, picking a fight with Iran would be a direct violation of his campaign promise. More important, </w:t>
      </w:r>
      <w:r w:rsidRPr="00BF5B6B">
        <w:rPr>
          <w:rFonts w:eastAsia="Cambria"/>
          <w:u w:val="single"/>
        </w:rPr>
        <w:t>a military conflict with Iran would be a U.S. response wholly disproportionate to the threat Iran poses to U.S. security.</w:t>
      </w:r>
    </w:p>
    <w:p w:rsidRPr="00BF5B6B" w:rsidR="00BF5B6B" w:rsidP="00BF5B6B" w:rsidRDefault="00BF5B6B" w14:paraId="2D64028C" w14:textId="77777777">
      <w:pPr>
        <w:spacing w:line="240" w:lineRule="auto"/>
        <w:contextualSpacing/>
        <w:rPr>
          <w:rFonts w:eastAsia="Cambria"/>
          <w:sz w:val="16"/>
        </w:rPr>
      </w:pPr>
      <w:r w:rsidRPr="00BF5B6B">
        <w:rPr>
          <w:rFonts w:eastAsia="Cambria"/>
          <w:u w:val="single"/>
        </w:rPr>
        <w:t>Washington is full of advisers</w:t>
      </w:r>
      <w:r w:rsidRPr="00BF5B6B">
        <w:rPr>
          <w:rFonts w:eastAsia="Cambria"/>
          <w:sz w:val="16"/>
        </w:rPr>
        <w:t xml:space="preserve">, think tank scholars, and pundits </w:t>
      </w:r>
      <w:r w:rsidRPr="00BF5B6B">
        <w:rPr>
          <w:rFonts w:eastAsia="Cambria"/>
          <w:u w:val="single"/>
        </w:rPr>
        <w:t>who believe</w:t>
      </w:r>
      <w:r w:rsidRPr="00BF5B6B">
        <w:rPr>
          <w:rFonts w:eastAsia="Cambria"/>
          <w:sz w:val="16"/>
        </w:rPr>
        <w:t xml:space="preserve"> that</w:t>
      </w:r>
      <w:r w:rsidRPr="00BF5B6B">
        <w:rPr>
          <w:rFonts w:eastAsia="Cambria"/>
          <w:u w:val="single"/>
        </w:rPr>
        <w:t xml:space="preserve"> it’s</w:t>
      </w:r>
      <w:r w:rsidRPr="00BF5B6B">
        <w:rPr>
          <w:rFonts w:eastAsia="Cambria"/>
          <w:sz w:val="16"/>
        </w:rPr>
        <w:t xml:space="preserve"> simply </w:t>
      </w:r>
      <w:r w:rsidRPr="00BF5B6B">
        <w:rPr>
          <w:rFonts w:eastAsia="Cambria"/>
          <w:u w:val="single"/>
        </w:rPr>
        <w:t>impossible for the U</w:t>
      </w:r>
      <w:r w:rsidRPr="00BF5B6B">
        <w:rPr>
          <w:rFonts w:eastAsia="Cambria"/>
          <w:sz w:val="16"/>
        </w:rPr>
        <w:t xml:space="preserve">nited </w:t>
      </w:r>
      <w:r w:rsidRPr="00BF5B6B">
        <w:rPr>
          <w:rFonts w:eastAsia="Cambria"/>
          <w:u w:val="single"/>
        </w:rPr>
        <w:t>S</w:t>
      </w:r>
      <w:r w:rsidRPr="00BF5B6B">
        <w:rPr>
          <w:rFonts w:eastAsia="Cambria"/>
          <w:sz w:val="16"/>
        </w:rPr>
        <w:t xml:space="preserve">tates </w:t>
      </w:r>
      <w:r w:rsidRPr="00BF5B6B">
        <w:rPr>
          <w:rFonts w:eastAsia="Cambria"/>
          <w:u w:val="single"/>
        </w:rPr>
        <w:t>and Iran to coexist and that the only solution</w:t>
      </w:r>
      <w:r w:rsidRPr="00BF5B6B">
        <w:rPr>
          <w:rFonts w:eastAsia="Cambria"/>
          <w:sz w:val="16"/>
        </w:rPr>
        <w:t xml:space="preserve"> to the Iranian </w:t>
      </w:r>
      <w:r w:rsidRPr="00BF5B6B">
        <w:rPr>
          <w:rFonts w:eastAsia="Cambria"/>
          <w:u w:val="single"/>
        </w:rPr>
        <w:t>problem is to change the regime</w:t>
      </w:r>
      <w:r w:rsidRPr="00BF5B6B">
        <w:rPr>
          <w:rFonts w:eastAsia="Cambria"/>
          <w:sz w:val="16"/>
        </w:rPr>
        <w:t>—whether by force or by collapsing Tehran’s finances and instigating a widespread, domestic revolt. But to suggest that the United States, the world’s only superpower with global power projection capabilities, is incapable or powerless to manage Iran is a severely flawed interpretation of the overall situation. Indeed, it underestimates the superior power of the United States and gives Tehran far too much credit than it’s entitled to.</w:t>
      </w:r>
    </w:p>
    <w:p w:rsidRPr="00BF5B6B" w:rsidR="00BF5B6B" w:rsidP="00BF5B6B" w:rsidRDefault="00BF5B6B" w14:paraId="70C27CF0" w14:textId="77777777">
      <w:pPr>
        <w:spacing w:line="240" w:lineRule="auto"/>
        <w:contextualSpacing/>
        <w:rPr>
          <w:rFonts w:eastAsia="Cambria"/>
          <w:sz w:val="16"/>
        </w:rPr>
      </w:pPr>
      <w:r w:rsidRPr="00BF5B6B">
        <w:rPr>
          <w:rFonts w:eastAsia="Cambria"/>
          <w:sz w:val="16"/>
        </w:rPr>
        <w:t xml:space="preserve">Right now, </w:t>
      </w:r>
      <w:r w:rsidRPr="00BF5B6B">
        <w:rPr>
          <w:rFonts w:eastAsia="Cambria"/>
          <w:u w:val="single"/>
        </w:rPr>
        <w:t>diplomacy between Washington and Tehran is unlikely over the short-term</w:t>
      </w:r>
      <w:r w:rsidRPr="00BF5B6B">
        <w:rPr>
          <w:rFonts w:eastAsia="Cambria"/>
          <w:sz w:val="16"/>
        </w:rPr>
        <w:t>. The Iranians will likely bide their time and hope U.S. policy will change after the 2020 U.S. presidential election.</w:t>
      </w:r>
    </w:p>
    <w:p w:rsidRPr="00BF5B6B" w:rsidR="00BF5B6B" w:rsidP="00BF5B6B" w:rsidRDefault="00BF5B6B" w14:paraId="703FF959" w14:textId="77777777">
      <w:pPr>
        <w:rPr>
          <w:rFonts w:eastAsia="Cambria"/>
        </w:rPr>
      </w:pPr>
    </w:p>
    <w:p w:rsidRPr="00BF5B6B" w:rsidR="00BF5B6B" w:rsidP="00BF5B6B" w:rsidRDefault="00BF5B6B" w14:paraId="614DB667" w14:textId="77777777">
      <w:pPr>
        <w:keepNext/>
        <w:keepLines/>
        <w:pageBreakBefore/>
        <w:spacing w:before="40" w:after="0"/>
        <w:jc w:val="center"/>
        <w:outlineLvl w:val="2"/>
        <w:rPr>
          <w:rFonts w:eastAsia="MS Gothic"/>
          <w:b/>
          <w:sz w:val="32"/>
          <w:szCs w:val="24"/>
          <w:u w:val="single"/>
        </w:rPr>
      </w:pPr>
      <w:r w:rsidRPr="00BF5B6B">
        <w:rPr>
          <w:rFonts w:eastAsia="MS Gothic"/>
          <w:b/>
          <w:sz w:val="32"/>
          <w:szCs w:val="24"/>
          <w:u w:val="single"/>
        </w:rPr>
        <w:lastRenderedPageBreak/>
        <w:t>2AC – Turn</w:t>
      </w:r>
    </w:p>
    <w:p w:rsidRPr="00BF5B6B" w:rsidR="00BF5B6B" w:rsidP="00BF5B6B" w:rsidRDefault="00BF5B6B" w14:paraId="7D5B7CFC" w14:textId="77777777">
      <w:pPr>
        <w:keepNext/>
        <w:keepLines/>
        <w:spacing w:before="40" w:after="0"/>
        <w:outlineLvl w:val="3"/>
        <w:rPr>
          <w:rFonts w:eastAsia="MS Gothic"/>
          <w:b/>
          <w:iCs/>
          <w:sz w:val="26"/>
        </w:rPr>
      </w:pPr>
      <w:r w:rsidRPr="00BF5B6B">
        <w:rPr>
          <w:rFonts w:eastAsia="MS Gothic"/>
          <w:b/>
          <w:iCs/>
          <w:sz w:val="26"/>
        </w:rPr>
        <w:t>Isolating Iran makes instability worse – realpolitik guarantees the continuation of terrorism and human rights abuses</w:t>
      </w:r>
    </w:p>
    <w:p w:rsidRPr="00BF5B6B" w:rsidR="00BF5B6B" w:rsidP="00BF5B6B" w:rsidRDefault="00BF5B6B" w14:paraId="39D6BB25" w14:textId="77777777">
      <w:pPr>
        <w:rPr>
          <w:rFonts w:eastAsia="Cambria"/>
        </w:rPr>
      </w:pPr>
      <w:r w:rsidRPr="00BF5B6B">
        <w:rPr>
          <w:rFonts w:eastAsia="Cambria"/>
          <w:b/>
          <w:bCs/>
          <w:sz w:val="26"/>
        </w:rPr>
        <w:t>Lang 19,</w:t>
      </w:r>
      <w:r w:rsidRPr="00BF5B6B">
        <w:rPr>
          <w:rFonts w:eastAsia="Cambria"/>
        </w:rPr>
        <w:t xml:space="preserve"> </w:t>
      </w:r>
      <w:r w:rsidRPr="00BF5B6B">
        <w:rPr>
          <w:rFonts w:eastAsia="Cambria"/>
          <w:sz w:val="16"/>
          <w:szCs w:val="16"/>
        </w:rPr>
        <w:t xml:space="preserve">(Johannes, Student @ Harvard University graduating in 2021, 3-6-2019, "Iran, Saudi Arabia, and the Failure of America’s Middle East Policy,"Harvard Political Review, </w:t>
      </w:r>
      <w:hyperlink w:history="1" r:id="rId257">
        <w:r w:rsidRPr="00BF5B6B">
          <w:rPr>
            <w:rFonts w:eastAsia="Cambria"/>
            <w:sz w:val="16"/>
            <w:szCs w:val="16"/>
          </w:rPr>
          <w:t>https://harvardpolitics.com/columns-old/iran-saudi-arabia-and-the-failure-of-americas-middle-east-policy/</w:t>
        </w:r>
      </w:hyperlink>
      <w:r w:rsidRPr="00BF5B6B">
        <w:rPr>
          <w:rFonts w:eastAsia="Cambria"/>
          <w:sz w:val="16"/>
          <w:szCs w:val="16"/>
        </w:rPr>
        <w:t>, Accessed 07-27-2019)~JZC</w:t>
      </w:r>
    </w:p>
    <w:p w:rsidRPr="00BF5B6B" w:rsidR="00BF5B6B" w:rsidP="00BF5B6B" w:rsidRDefault="00BF5B6B" w14:paraId="7DD64DFC" w14:textId="77777777">
      <w:pPr>
        <w:rPr>
          <w:rFonts w:eastAsia="Cambria"/>
          <w:sz w:val="16"/>
        </w:rPr>
      </w:pPr>
      <w:r w:rsidRPr="00BF5B6B">
        <w:rPr>
          <w:rFonts w:eastAsia="Cambria"/>
          <w:sz w:val="16"/>
        </w:rPr>
        <w:t xml:space="preserve">On October 2, 2018, Washington Post columnist Jamal Khashoggi entered the Saudi consulate in Istanbul, Turkey and never came out. President Trump initially refused to publicly condemn the Saudis’ assassination of a dissident on foreign soil. In response, Democrats and Republicans have slowly started rethinking America’s Middle East policy. For example, the House has voted to withdraw American funding for the Saudi war effort in Yemen in February, even though GOP leadership continues to block the bill in the Senate. </w:t>
      </w:r>
      <w:r w:rsidRPr="00BF5B6B">
        <w:rPr>
          <w:rFonts w:eastAsia="Cambria"/>
          <w:u w:val="single"/>
        </w:rPr>
        <w:t>Trump</w:t>
      </w:r>
      <w:r w:rsidRPr="00BF5B6B">
        <w:rPr>
          <w:rFonts w:eastAsia="Cambria"/>
          <w:sz w:val="16"/>
        </w:rPr>
        <w:t xml:space="preserve"> joins a long list of U.S. presidents who </w:t>
      </w:r>
      <w:r w:rsidRPr="00BF5B6B">
        <w:rPr>
          <w:rFonts w:eastAsia="Cambria"/>
          <w:u w:val="single"/>
        </w:rPr>
        <w:t xml:space="preserve">have remained silent on </w:t>
      </w:r>
      <w:r w:rsidRPr="00BF5B6B">
        <w:rPr>
          <w:rFonts w:eastAsia="Cambria"/>
          <w:sz w:val="16"/>
        </w:rPr>
        <w:t xml:space="preserve">the egregious </w:t>
      </w:r>
      <w:r w:rsidRPr="00BF5B6B">
        <w:rPr>
          <w:rFonts w:eastAsia="Cambria"/>
          <w:b/>
          <w:iCs/>
          <w:u w:val="single"/>
          <w:bdr w:val="single" w:color="auto" w:sz="8" w:space="0"/>
        </w:rPr>
        <w:t xml:space="preserve">human rights abuses </w:t>
      </w:r>
      <w:r w:rsidRPr="00BF5B6B">
        <w:rPr>
          <w:rFonts w:eastAsia="Cambria"/>
          <w:u w:val="single"/>
        </w:rPr>
        <w:t>perpetrated by</w:t>
      </w:r>
      <w:r w:rsidRPr="00BF5B6B">
        <w:rPr>
          <w:rFonts w:eastAsia="Cambria"/>
          <w:sz w:val="16"/>
        </w:rPr>
        <w:t xml:space="preserve"> one of </w:t>
      </w:r>
      <w:r w:rsidRPr="00BF5B6B">
        <w:rPr>
          <w:rFonts w:eastAsia="Cambria"/>
          <w:u w:val="single"/>
        </w:rPr>
        <w:t xml:space="preserve">America’s </w:t>
      </w:r>
      <w:r w:rsidRPr="00BF5B6B">
        <w:rPr>
          <w:rFonts w:eastAsia="Cambria"/>
          <w:sz w:val="16"/>
        </w:rPr>
        <w:t xml:space="preserve">chief </w:t>
      </w:r>
      <w:r w:rsidRPr="00BF5B6B">
        <w:rPr>
          <w:rFonts w:eastAsia="Cambria"/>
          <w:u w:val="single"/>
        </w:rPr>
        <w:t xml:space="preserve">allies in the Middle East. </w:t>
      </w:r>
      <w:r w:rsidRPr="00BF5B6B">
        <w:rPr>
          <w:rFonts w:eastAsia="Cambria"/>
          <w:sz w:val="16"/>
        </w:rPr>
        <w:t xml:space="preserve">The national security establishment in Washington has, in effect, adopted the unofficial motto of U.S. Cold War foreign policy with regards to Saudi crown prince Mohammed bin Salman: “He is a son of a bitch, but he is our son of a bitch.” However, this </w:t>
      </w:r>
      <w:r w:rsidRPr="00BF5B6B">
        <w:rPr>
          <w:rFonts w:eastAsia="Cambria"/>
          <w:b/>
          <w:iCs/>
          <w:u w:val="single"/>
          <w:bdr w:val="single" w:color="auto" w:sz="8" w:space="0"/>
        </w:rPr>
        <w:t>realpolitik</w:t>
      </w:r>
      <w:r w:rsidRPr="00BF5B6B">
        <w:rPr>
          <w:rFonts w:eastAsia="Cambria"/>
          <w:b/>
          <w:bCs/>
          <w:u w:val="single"/>
        </w:rPr>
        <w:t xml:space="preserve"> </w:t>
      </w:r>
      <w:r w:rsidRPr="00BF5B6B">
        <w:rPr>
          <w:rFonts w:eastAsia="Cambria"/>
          <w:sz w:val="16"/>
        </w:rPr>
        <w:t xml:space="preserve">doctrine </w:t>
      </w:r>
      <w:r w:rsidRPr="00BF5B6B">
        <w:rPr>
          <w:rFonts w:eastAsia="Cambria"/>
          <w:b/>
          <w:bCs/>
          <w:u w:val="single"/>
        </w:rPr>
        <w:t xml:space="preserve">has proven as </w:t>
      </w:r>
      <w:r w:rsidRPr="00BF5B6B">
        <w:rPr>
          <w:rFonts w:eastAsia="Cambria"/>
          <w:b/>
          <w:iCs/>
          <w:u w:val="single"/>
          <w:bdr w:val="single" w:color="auto" w:sz="8" w:space="0"/>
        </w:rPr>
        <w:t xml:space="preserve">brainless </w:t>
      </w:r>
      <w:r w:rsidRPr="00BF5B6B">
        <w:rPr>
          <w:rFonts w:eastAsia="Cambria"/>
          <w:b/>
          <w:bCs/>
          <w:u w:val="single"/>
        </w:rPr>
        <w:t xml:space="preserve">as it is </w:t>
      </w:r>
      <w:r w:rsidRPr="00BF5B6B">
        <w:rPr>
          <w:rFonts w:eastAsia="Cambria"/>
          <w:b/>
          <w:iCs/>
          <w:u w:val="single"/>
          <w:bdr w:val="single" w:color="auto" w:sz="8" w:space="0"/>
        </w:rPr>
        <w:t>heartless.</w:t>
      </w:r>
      <w:r w:rsidRPr="00BF5B6B">
        <w:rPr>
          <w:rFonts w:eastAsia="Cambria"/>
          <w:sz w:val="16"/>
        </w:rPr>
        <w:t xml:space="preserve"> </w:t>
      </w:r>
      <w:r w:rsidRPr="00BF5B6B">
        <w:rPr>
          <w:rFonts w:eastAsia="Cambria"/>
          <w:b/>
          <w:bCs/>
          <w:u w:val="single"/>
        </w:rPr>
        <w:t>America’s unconcealed favoritism in the cold war between Saudi Arabia and Iran has had devastating effects for the entire region</w:t>
      </w:r>
      <w:r w:rsidRPr="00BF5B6B">
        <w:rPr>
          <w:rFonts w:eastAsia="Cambria"/>
          <w:sz w:val="16"/>
        </w:rPr>
        <w:t xml:space="preserve">. While almost all serious observers agree that America’s war on radical Islamism in the past two decades has been a complete fiasco, few have dared challenge America’s special relationship with the most radical government in the Middle East. “Sowing Chaos, Death, and Destruction” The American national security establishment has been applying double standards to its relationships with Iran and Saudi Arabia. Presidents from Reagan to Trump have denounced Iran as the world’s number one sponsor of terrorism. However, </w:t>
      </w:r>
      <w:r w:rsidRPr="00BF5B6B">
        <w:rPr>
          <w:rFonts w:eastAsia="Cambria"/>
          <w:b/>
          <w:bCs/>
          <w:u w:val="single"/>
        </w:rPr>
        <w:t xml:space="preserve">almost all of the 61 groups on the State Department’s terrorist watchlist are funded by the </w:t>
      </w:r>
      <w:r w:rsidRPr="00BF5B6B">
        <w:rPr>
          <w:rFonts w:eastAsia="Cambria"/>
          <w:b/>
          <w:iCs/>
          <w:u w:val="single"/>
          <w:bdr w:val="single" w:color="auto" w:sz="8" w:space="0"/>
        </w:rPr>
        <w:t>Saudi government</w:t>
      </w:r>
      <w:r w:rsidRPr="00BF5B6B">
        <w:rPr>
          <w:rFonts w:eastAsia="Cambria"/>
          <w:b/>
          <w:bCs/>
          <w:u w:val="single"/>
        </w:rPr>
        <w:t xml:space="preserve">, </w:t>
      </w:r>
      <w:r w:rsidRPr="00BF5B6B">
        <w:rPr>
          <w:rFonts w:eastAsia="Cambria"/>
          <w:b/>
          <w:iCs/>
          <w:u w:val="single"/>
          <w:bdr w:val="single" w:color="auto" w:sz="8" w:space="0"/>
        </w:rPr>
        <w:t>private Saudi donors</w:t>
      </w:r>
      <w:r w:rsidRPr="00BF5B6B">
        <w:rPr>
          <w:rFonts w:eastAsia="Cambria"/>
          <w:b/>
          <w:bCs/>
          <w:u w:val="single"/>
        </w:rPr>
        <w:t xml:space="preserve">, or </w:t>
      </w:r>
      <w:r w:rsidRPr="00BF5B6B">
        <w:rPr>
          <w:rFonts w:eastAsia="Cambria"/>
          <w:b/>
          <w:iCs/>
          <w:u w:val="single"/>
          <w:bdr w:val="single" w:color="auto" w:sz="8" w:space="0"/>
        </w:rPr>
        <w:t>both.</w:t>
      </w:r>
      <w:r w:rsidRPr="00BF5B6B">
        <w:rPr>
          <w:rFonts w:eastAsia="Cambria"/>
          <w:sz w:val="16"/>
        </w:rPr>
        <w:t xml:space="preserve"> While it has fought groups affiliated with the Muslim Brotherhood like ISIS and Al-Qaeda, </w:t>
      </w:r>
      <w:r w:rsidRPr="00BF5B6B">
        <w:rPr>
          <w:rFonts w:eastAsia="Cambria"/>
          <w:b/>
          <w:bCs/>
          <w:u w:val="single"/>
        </w:rPr>
        <w:t>the kingdom has</w:t>
      </w:r>
      <w:r w:rsidRPr="00BF5B6B">
        <w:rPr>
          <w:rFonts w:eastAsia="Cambria"/>
          <w:b/>
          <w:iCs/>
          <w:u w:val="single"/>
          <w:bdr w:val="single" w:color="auto" w:sz="8" w:space="0"/>
        </w:rPr>
        <w:t xml:space="preserve"> escalated</w:t>
      </w:r>
      <w:r w:rsidRPr="00BF5B6B">
        <w:rPr>
          <w:rFonts w:eastAsia="Cambria"/>
          <w:b/>
          <w:bCs/>
          <w:u w:val="single"/>
        </w:rPr>
        <w:t xml:space="preserve"> the Syrian civil war by funneling money to extremist organizations like Ahrar Al-Sham and the Al-Nusra Front. </w:t>
      </w:r>
      <w:r w:rsidRPr="00BF5B6B">
        <w:rPr>
          <w:rFonts w:eastAsia="Cambria"/>
          <w:sz w:val="16"/>
        </w:rPr>
        <w:t xml:space="preserve">Contrary to its image as an anchor of stability, Saudi Arabia, in truth, bears much of the responsibility for the recent uptick in violence and instability in the region. </w:t>
      </w:r>
      <w:r w:rsidRPr="00BF5B6B">
        <w:rPr>
          <w:rFonts w:eastAsia="Cambria"/>
          <w:u w:val="single"/>
        </w:rPr>
        <w:t>To reinstate</w:t>
      </w:r>
      <w:r w:rsidRPr="00BF5B6B">
        <w:rPr>
          <w:rFonts w:eastAsia="Cambria"/>
          <w:sz w:val="16"/>
        </w:rPr>
        <w:t xml:space="preserve"> embattled </w:t>
      </w:r>
      <w:r w:rsidRPr="00BF5B6B">
        <w:rPr>
          <w:rFonts w:eastAsia="Cambria"/>
          <w:u w:val="single"/>
        </w:rPr>
        <w:t>Yemeni president Abdrabbuh Mansur Hadi</w:t>
      </w:r>
      <w:r w:rsidRPr="00BF5B6B">
        <w:rPr>
          <w:rFonts w:eastAsia="Cambria"/>
          <w:sz w:val="16"/>
        </w:rPr>
        <w:t xml:space="preserve"> against the Iranian-backed Houthi rebels, bin Salman has conducted massive </w:t>
      </w:r>
      <w:r w:rsidRPr="00BF5B6B">
        <w:rPr>
          <w:rFonts w:eastAsia="Cambria"/>
          <w:u w:val="single"/>
        </w:rPr>
        <w:t xml:space="preserve">airstrikes </w:t>
      </w:r>
      <w:r w:rsidRPr="00BF5B6B">
        <w:rPr>
          <w:rFonts w:eastAsia="Cambria"/>
          <w:sz w:val="16"/>
        </w:rPr>
        <w:t>on Yemeni territory,</w:t>
      </w:r>
      <w:r w:rsidRPr="00BF5B6B">
        <w:rPr>
          <w:rFonts w:eastAsia="Cambria"/>
          <w:u w:val="single"/>
        </w:rPr>
        <w:t xml:space="preserve"> indiscriminately target</w:t>
      </w:r>
      <w:r w:rsidRPr="00BF5B6B">
        <w:rPr>
          <w:rFonts w:eastAsia="Cambria"/>
          <w:sz w:val="16"/>
        </w:rPr>
        <w:t xml:space="preserve">ing </w:t>
      </w:r>
      <w:r w:rsidRPr="00BF5B6B">
        <w:rPr>
          <w:rFonts w:eastAsia="Cambria"/>
          <w:u w:val="single"/>
        </w:rPr>
        <w:t>schools, hospitals, religious buildings, and civilian infrastructure.</w:t>
      </w:r>
      <w:r w:rsidRPr="00BF5B6B">
        <w:rPr>
          <w:rFonts w:eastAsia="Cambria"/>
          <w:sz w:val="16"/>
        </w:rPr>
        <w:t xml:space="preserve"> The </w:t>
      </w:r>
      <w:r w:rsidRPr="00BF5B6B">
        <w:rPr>
          <w:rFonts w:eastAsia="Cambria"/>
          <w:u w:val="single"/>
        </w:rPr>
        <w:t>violence has placed 14 million Yemenis at risk of starvation</w:t>
      </w:r>
      <w:r w:rsidRPr="00BF5B6B">
        <w:rPr>
          <w:rFonts w:eastAsia="Cambria"/>
          <w:sz w:val="16"/>
        </w:rPr>
        <w:t xml:space="preserve"> in what the United Nations warns could become “the worst famine in the world in 100 years.” Still, the United States has supported the crown prince’s bloody war with both intelligence and weapons, culminating in a $110 billion arms deal at the 2017 Riyadh Summit. Only a month after the meeting that saw Trump merrily swaying along to a traditional sword dance, the Saudis, emboldened by U.S. support, spearheaded a blockade of oil-rich Qatar in blatant violation of international law. The American Threat According to Trump, however, it is Iran, and not Saudi Arabia, that is sowing “chaos, death, and destruction.” This assessment ignores the importance of fundamental security considerations in shaping states’ behavior. </w:t>
      </w:r>
      <w:r w:rsidRPr="00BF5B6B">
        <w:rPr>
          <w:rFonts w:eastAsia="Cambria"/>
          <w:u w:val="single"/>
        </w:rPr>
        <w:t>Iran’s foreign policy is guided by fear of the “American devil.”</w:t>
      </w:r>
      <w:r w:rsidRPr="00BF5B6B">
        <w:rPr>
          <w:rFonts w:eastAsia="Cambria"/>
          <w:sz w:val="16"/>
        </w:rPr>
        <w:t xml:space="preserve"> In 1953, the CIA ended Iran’s short flirtation with democracy by deposing the country’s first freely elected prime minister. When George W. Bush, after including Iran in his infamous “axis of evil,” invaded neighboring Iraq in 2003, Iranian elites worried their country would be next. Feeling vulnerable, Iran even privately proposed a “grand bargain” including negotiations on Iran’s nuclear program and its support for Hezbollah and Hamas. “We don’t talk to evil,” replied Vice President Cheney on behalf of the Bush administration’s emboldened neoconservative wing. </w:t>
      </w:r>
      <w:r w:rsidRPr="00BF5B6B">
        <w:rPr>
          <w:rFonts w:eastAsia="Cambria"/>
          <w:u w:val="single"/>
        </w:rPr>
        <w:t>Fearing American strategic encirclement, Iran has since doubled down on its deterrence strategy and pushed ahead with its nuclear weapons program.</w:t>
      </w:r>
      <w:r w:rsidRPr="00BF5B6B">
        <w:rPr>
          <w:rFonts w:eastAsia="Cambria"/>
          <w:sz w:val="16"/>
        </w:rPr>
        <w:t xml:space="preserve"> Due to its proximity to U.S.-allied Israel, </w:t>
      </w:r>
      <w:r w:rsidRPr="00BF5B6B">
        <w:rPr>
          <w:rFonts w:eastAsia="Cambria"/>
          <w:u w:val="single"/>
        </w:rPr>
        <w:t>Hezbollah plays a central role in this deterrence strategy, with Syria connecting Iran to its Lebanese proxy fighters.</w:t>
      </w:r>
      <w:r w:rsidRPr="00BF5B6B">
        <w:rPr>
          <w:rFonts w:eastAsia="Cambria"/>
          <w:sz w:val="16"/>
        </w:rPr>
        <w:t xml:space="preserve"> As Saudi Arabia and the United States began to throw their support behind the Syrian opposition, Iran fought back to defend the Assad regime, its most important ally in the region. Two Shaky Pillars There is no good reason, idealistic or realistic, for the divergence in U.S. foreign policy towards Saudi Arabia and Iran. The shale revolution has significantly reduced U.S. dependence on oil imports. Within only eight months in 2014, Saudi oil exports to the United States halved. Today, </w:t>
      </w:r>
      <w:r w:rsidRPr="00BF5B6B">
        <w:rPr>
          <w:rFonts w:eastAsia="Cambria"/>
          <w:u w:val="single"/>
        </w:rPr>
        <w:t xml:space="preserve">Washington has no reason to continue its commitment to an alliance that destroys America’s international credibility as a supporter of human rights. </w:t>
      </w:r>
      <w:r w:rsidRPr="00BF5B6B">
        <w:rPr>
          <w:rFonts w:eastAsia="Cambria"/>
          <w:sz w:val="16"/>
        </w:rPr>
        <w:t xml:space="preserve">In an ideal world, the United States would not have to interact with regimes like Saudi Arabia’s or Iran’s. However, </w:t>
      </w:r>
      <w:r w:rsidRPr="00BF5B6B">
        <w:rPr>
          <w:rFonts w:eastAsia="Cambria"/>
          <w:u w:val="single"/>
        </w:rPr>
        <w:t>in order to defend its interests in the Middle East, America should engage with</w:t>
      </w:r>
      <w:r w:rsidRPr="00BF5B6B">
        <w:rPr>
          <w:rFonts w:eastAsia="Cambria"/>
          <w:sz w:val="16"/>
        </w:rPr>
        <w:t xml:space="preserve"> both without antagonizing either. From 1969 to 1979, the United States pursued a “two-pillar strategy” in the Middle East, relying on </w:t>
      </w:r>
      <w:r w:rsidRPr="00BF5B6B">
        <w:rPr>
          <w:rFonts w:eastAsia="Cambria"/>
          <w:u w:val="single"/>
        </w:rPr>
        <w:t>both Iran and Saudi Arabia</w:t>
      </w:r>
      <w:r w:rsidRPr="00BF5B6B">
        <w:rPr>
          <w:rFonts w:eastAsia="Cambria"/>
          <w:sz w:val="16"/>
        </w:rPr>
        <w:t xml:space="preserve"> to uphold order throughout the Middle East. Today, America should return to a similar balancing strategy. </w:t>
      </w:r>
      <w:r w:rsidRPr="00BF5B6B">
        <w:rPr>
          <w:rFonts w:eastAsia="Cambria"/>
          <w:b/>
          <w:bCs/>
          <w:u w:val="single"/>
        </w:rPr>
        <w:t xml:space="preserve">Without an American blank check, the Saudis will likely </w:t>
      </w:r>
      <w:r w:rsidRPr="00BF5B6B">
        <w:rPr>
          <w:rFonts w:eastAsia="Cambria"/>
          <w:b/>
          <w:iCs/>
          <w:u w:val="single"/>
          <w:bdr w:val="single" w:color="auto" w:sz="8" w:space="0"/>
        </w:rPr>
        <w:t>think twice</w:t>
      </w:r>
      <w:r w:rsidRPr="00BF5B6B">
        <w:rPr>
          <w:rFonts w:eastAsia="Cambria"/>
          <w:b/>
          <w:bCs/>
          <w:u w:val="single"/>
        </w:rPr>
        <w:t xml:space="preserve"> before invading and bullying their neighboring countries and arming radical terrorists. </w:t>
      </w:r>
      <w:r w:rsidRPr="00BF5B6B">
        <w:rPr>
          <w:rFonts w:eastAsia="Cambria"/>
          <w:sz w:val="16"/>
        </w:rPr>
        <w:t xml:space="preserve">At the same time, </w:t>
      </w:r>
      <w:r w:rsidRPr="00BF5B6B">
        <w:rPr>
          <w:rFonts w:eastAsia="Cambria"/>
          <w:b/>
          <w:bCs/>
          <w:u w:val="single"/>
        </w:rPr>
        <w:t xml:space="preserve">assuaging Iran’s fears about drastic American intervention </w:t>
      </w:r>
      <w:r w:rsidRPr="00BF5B6B">
        <w:rPr>
          <w:rFonts w:eastAsia="Cambria"/>
          <w:sz w:val="16"/>
        </w:rPr>
        <w:t>might</w:t>
      </w:r>
      <w:r w:rsidRPr="00BF5B6B">
        <w:rPr>
          <w:rFonts w:eastAsia="Cambria"/>
          <w:u w:val="single"/>
        </w:rPr>
        <w:t xml:space="preserve"> </w:t>
      </w:r>
      <w:r w:rsidRPr="00BF5B6B">
        <w:rPr>
          <w:rFonts w:eastAsia="Cambria"/>
          <w:b/>
          <w:bCs/>
          <w:u w:val="single"/>
        </w:rPr>
        <w:t xml:space="preserve">allow Iran to </w:t>
      </w:r>
      <w:r w:rsidRPr="00BF5B6B">
        <w:rPr>
          <w:rFonts w:eastAsia="Cambria"/>
          <w:b/>
          <w:iCs/>
          <w:u w:val="single"/>
          <w:bdr w:val="single" w:color="auto" w:sz="8" w:space="0"/>
        </w:rPr>
        <w:t>shift away</w:t>
      </w:r>
      <w:r w:rsidRPr="00BF5B6B">
        <w:rPr>
          <w:rFonts w:eastAsia="Cambria"/>
          <w:b/>
          <w:bCs/>
          <w:u w:val="single"/>
        </w:rPr>
        <w:t xml:space="preserve"> from its continued </w:t>
      </w:r>
      <w:r w:rsidRPr="00BF5B6B">
        <w:rPr>
          <w:rFonts w:eastAsia="Cambria"/>
          <w:b/>
          <w:bCs/>
          <w:u w:val="single"/>
        </w:rPr>
        <w:lastRenderedPageBreak/>
        <w:t xml:space="preserve">reliance upon Hezbollah, Assad, and Shia militias in Iraq. </w:t>
      </w:r>
      <w:r w:rsidRPr="00BF5B6B">
        <w:rPr>
          <w:rFonts w:eastAsia="Cambria"/>
          <w:sz w:val="16"/>
        </w:rPr>
        <w:t xml:space="preserve">By forcing Iran and Saudi Arabia to the negotiation table, </w:t>
      </w:r>
      <w:r w:rsidRPr="00BF5B6B">
        <w:rPr>
          <w:rFonts w:eastAsia="Cambria"/>
          <w:b/>
          <w:bCs/>
          <w:u w:val="single"/>
        </w:rPr>
        <w:t xml:space="preserve">Trump could bring an </w:t>
      </w:r>
      <w:r w:rsidRPr="00BF5B6B">
        <w:rPr>
          <w:rFonts w:eastAsia="Cambria"/>
          <w:b/>
          <w:iCs/>
          <w:u w:val="single"/>
          <w:bdr w:val="single" w:color="auto" w:sz="8" w:space="0"/>
        </w:rPr>
        <w:t xml:space="preserve">end </w:t>
      </w:r>
      <w:r w:rsidRPr="00BF5B6B">
        <w:rPr>
          <w:rFonts w:eastAsia="Cambria"/>
          <w:b/>
          <w:bCs/>
          <w:u w:val="single"/>
        </w:rPr>
        <w:t xml:space="preserve">to conflicts in </w:t>
      </w:r>
      <w:r w:rsidRPr="00BF5B6B">
        <w:rPr>
          <w:rFonts w:eastAsia="Cambria"/>
          <w:b/>
          <w:iCs/>
          <w:u w:val="single"/>
          <w:bdr w:val="single" w:color="auto" w:sz="8" w:space="0"/>
        </w:rPr>
        <w:t xml:space="preserve">Yemen </w:t>
      </w:r>
      <w:r w:rsidRPr="00BF5B6B">
        <w:rPr>
          <w:rFonts w:eastAsia="Cambria"/>
          <w:b/>
          <w:bCs/>
          <w:u w:val="single"/>
        </w:rPr>
        <w:t xml:space="preserve">and Syria and the Qatar blockade. </w:t>
      </w:r>
      <w:r w:rsidRPr="00BF5B6B">
        <w:rPr>
          <w:rFonts w:eastAsia="Cambria"/>
          <w:sz w:val="16"/>
        </w:rPr>
        <w:t xml:space="preserve">Such a rebalancing would no doubt present the most significant change in America’s Middle East policy since 1979. However, given the civil war in Syria, the humanitarian crisis in Yemen, sectarian infighting in Iraq, the terrorist activity of ISIS and Al-Qaeda affiliates, and persistent anti-Americanism throughout the region, it is high time for a change. A new, more balanced foreign policy would be both </w:t>
      </w:r>
      <w:proofErr w:type="gramStart"/>
      <w:r w:rsidRPr="00BF5B6B">
        <w:rPr>
          <w:rFonts w:eastAsia="Cambria"/>
          <w:sz w:val="16"/>
        </w:rPr>
        <w:t>more fair</w:t>
      </w:r>
      <w:proofErr w:type="gramEnd"/>
      <w:r w:rsidRPr="00BF5B6B">
        <w:rPr>
          <w:rFonts w:eastAsia="Cambria"/>
          <w:sz w:val="16"/>
        </w:rPr>
        <w:t xml:space="preserve"> and more effective in pursuing American interests in the region. </w:t>
      </w:r>
    </w:p>
    <w:p w:rsidRPr="00BF5B6B" w:rsidR="00BF5B6B" w:rsidP="00BF5B6B" w:rsidRDefault="00BF5B6B" w14:paraId="217AAAB2" w14:textId="77777777">
      <w:pPr>
        <w:keepNext/>
        <w:keepLines/>
        <w:pageBreakBefore/>
        <w:spacing w:before="40" w:after="0"/>
        <w:jc w:val="center"/>
        <w:outlineLvl w:val="2"/>
        <w:rPr>
          <w:rFonts w:ascii="Calibri" w:hAnsi="Calibri" w:eastAsia="MS Gothic" w:cs="Calibri"/>
          <w:b/>
          <w:sz w:val="32"/>
          <w:szCs w:val="24"/>
          <w:u w:val="single"/>
        </w:rPr>
      </w:pPr>
      <w:r w:rsidRPr="00BF5B6B">
        <w:rPr>
          <w:rFonts w:ascii="Calibri" w:hAnsi="Calibri" w:eastAsia="MS Gothic" w:cs="Calibri"/>
          <w:b/>
          <w:sz w:val="32"/>
          <w:szCs w:val="24"/>
          <w:u w:val="single"/>
        </w:rPr>
        <w:lastRenderedPageBreak/>
        <w:t>---AT: Iranian Terrorism</w:t>
      </w:r>
    </w:p>
    <w:p w:rsidRPr="00BF5B6B" w:rsidR="00BF5B6B" w:rsidP="00BF5B6B" w:rsidRDefault="00BF5B6B" w14:paraId="79F322BC" w14:textId="77777777">
      <w:pPr>
        <w:keepNext/>
        <w:keepLines/>
        <w:spacing w:before="40" w:after="0"/>
        <w:outlineLvl w:val="3"/>
        <w:rPr>
          <w:rFonts w:ascii="Calibri" w:hAnsi="Calibri" w:eastAsia="MS Gothic" w:cs="Calibri"/>
          <w:b/>
          <w:iCs/>
          <w:sz w:val="26"/>
        </w:rPr>
      </w:pPr>
      <w:r w:rsidRPr="00BF5B6B">
        <w:rPr>
          <w:rFonts w:ascii="Calibri" w:hAnsi="Calibri" w:eastAsia="MS Gothic" w:cs="Calibri"/>
          <w:b/>
          <w:iCs/>
          <w:sz w:val="26"/>
        </w:rPr>
        <w:t xml:space="preserve">Their evidence is </w:t>
      </w:r>
      <w:r w:rsidRPr="00BF5B6B">
        <w:rPr>
          <w:rFonts w:ascii="Calibri" w:hAnsi="Calibri" w:eastAsia="MS Gothic" w:cs="Calibri"/>
          <w:b/>
          <w:iCs/>
          <w:sz w:val="26"/>
          <w:u w:val="single"/>
        </w:rPr>
        <w:t xml:space="preserve">cherry picked </w:t>
      </w:r>
      <w:r w:rsidRPr="00BF5B6B">
        <w:rPr>
          <w:rFonts w:ascii="Calibri" w:hAnsi="Calibri" w:eastAsia="MS Gothic" w:cs="Calibri"/>
          <w:b/>
          <w:iCs/>
          <w:sz w:val="26"/>
        </w:rPr>
        <w:t xml:space="preserve">– Iranian terrorism is </w:t>
      </w:r>
      <w:r w:rsidRPr="00BF5B6B">
        <w:rPr>
          <w:rFonts w:ascii="Calibri" w:hAnsi="Calibri" w:eastAsia="MS Gothic" w:cs="Calibri"/>
          <w:b/>
          <w:iCs/>
          <w:sz w:val="26"/>
          <w:u w:val="single"/>
        </w:rPr>
        <w:t>miniscule</w:t>
      </w:r>
      <w:r w:rsidRPr="00BF5B6B">
        <w:rPr>
          <w:rFonts w:ascii="Calibri" w:hAnsi="Calibri" w:eastAsia="MS Gothic" w:cs="Calibri"/>
          <w:b/>
          <w:iCs/>
          <w:sz w:val="26"/>
        </w:rPr>
        <w:t xml:space="preserve"> – </w:t>
      </w:r>
      <w:r w:rsidRPr="00BF5B6B">
        <w:rPr>
          <w:rFonts w:ascii="Calibri" w:hAnsi="Calibri" w:eastAsia="MS Gothic" w:cs="Calibri"/>
          <w:b/>
          <w:iCs/>
          <w:sz w:val="26"/>
          <w:u w:val="single"/>
        </w:rPr>
        <w:t>empirics</w:t>
      </w:r>
      <w:r w:rsidRPr="00BF5B6B">
        <w:rPr>
          <w:rFonts w:ascii="Calibri" w:hAnsi="Calibri" w:eastAsia="MS Gothic" w:cs="Calibri"/>
          <w:b/>
          <w:iCs/>
          <w:sz w:val="26"/>
        </w:rPr>
        <w:t xml:space="preserve"> flow aff</w:t>
      </w:r>
    </w:p>
    <w:p w:rsidRPr="00BF5B6B" w:rsidR="00BF5B6B" w:rsidP="00BF5B6B" w:rsidRDefault="00BF5B6B" w14:paraId="7F888FB6" w14:textId="77777777">
      <w:pPr>
        <w:rPr>
          <w:rFonts w:ascii="Calibri" w:hAnsi="Calibri" w:eastAsia="Cambria" w:cs="Calibri"/>
        </w:rPr>
      </w:pPr>
      <w:r w:rsidRPr="00BF5B6B">
        <w:rPr>
          <w:rFonts w:ascii="Calibri" w:hAnsi="Calibri" w:eastAsia="Cambria" w:cs="Calibri"/>
          <w:b/>
          <w:bCs/>
          <w:sz w:val="26"/>
        </w:rPr>
        <w:t>Morley 19,</w:t>
      </w:r>
      <w:r w:rsidRPr="00BF5B6B">
        <w:rPr>
          <w:rFonts w:ascii="Calibri" w:hAnsi="Calibri" w:eastAsia="Cambria" w:cs="Calibri"/>
        </w:rPr>
        <w:t xml:space="preserve"> </w:t>
      </w:r>
      <w:r w:rsidRPr="00BF5B6B">
        <w:rPr>
          <w:rFonts w:ascii="Calibri" w:hAnsi="Calibri" w:eastAsia="Cambria" w:cs="Calibri"/>
          <w:sz w:val="16"/>
          <w:szCs w:val="16"/>
        </w:rPr>
        <w:t xml:space="preserve">(Jefferson, editor of The Deep State news blog, Washington journalist for over 30 years, 4-10-2019, "The Growing Obsession With Linking Iran to Terrorism," New Republic, </w:t>
      </w:r>
      <w:hyperlink w:history="1" r:id="rId258">
        <w:r w:rsidRPr="00BF5B6B">
          <w:rPr>
            <w:rFonts w:ascii="Calibri" w:hAnsi="Calibri" w:eastAsia="Cambria" w:cs="Calibri"/>
            <w:sz w:val="16"/>
            <w:szCs w:val="16"/>
          </w:rPr>
          <w:t>https://newrepublic.com/article/153537/growing-obsession-linking-iran-terrorism</w:t>
        </w:r>
      </w:hyperlink>
      <w:r w:rsidRPr="00BF5B6B">
        <w:rPr>
          <w:rFonts w:ascii="Calibri" w:hAnsi="Calibri" w:eastAsia="Cambria" w:cs="Calibri"/>
          <w:sz w:val="16"/>
          <w:szCs w:val="16"/>
        </w:rPr>
        <w:t xml:space="preserve">, Accessed 7-26-2019)~JZC </w:t>
      </w:r>
    </w:p>
    <w:p w:rsidRPr="00BF5B6B" w:rsidR="00BF5B6B" w:rsidP="00BF5B6B" w:rsidRDefault="00BF5B6B" w14:paraId="34FE3E6A" w14:textId="77777777">
      <w:pPr>
        <w:rPr>
          <w:rFonts w:ascii="Calibri" w:hAnsi="Calibri" w:eastAsia="Cambria" w:cs="Calibri"/>
          <w:sz w:val="16"/>
        </w:rPr>
      </w:pPr>
      <w:r w:rsidRPr="00BF5B6B">
        <w:rPr>
          <w:rFonts w:ascii="Calibri" w:hAnsi="Calibri" w:eastAsia="Cambria" w:cs="Calibri"/>
          <w:sz w:val="16"/>
        </w:rPr>
        <w:t xml:space="preserve">But this coverage oddly avoided a central question: What exactly is the Iranian terrorist threat? What danger does Iranian terrorism pose to American civilians and U.S. interests? </w:t>
      </w:r>
      <w:r w:rsidRPr="00BF5B6B">
        <w:rPr>
          <w:rFonts w:ascii="Calibri" w:hAnsi="Calibri" w:eastAsia="Cambria" w:cs="Calibri"/>
          <w:u w:val="single"/>
        </w:rPr>
        <w:t xml:space="preserve">Misrepresenting </w:t>
      </w:r>
      <w:r w:rsidRPr="00BF5B6B">
        <w:rPr>
          <w:rFonts w:ascii="Calibri" w:hAnsi="Calibri" w:eastAsia="Cambria" w:cs="Calibri"/>
          <w:sz w:val="16"/>
        </w:rPr>
        <w:t xml:space="preserve">the complexity of </w:t>
      </w:r>
      <w:r w:rsidRPr="00BF5B6B">
        <w:rPr>
          <w:rFonts w:ascii="Calibri" w:hAnsi="Calibri" w:eastAsia="Cambria" w:cs="Calibri"/>
          <w:u w:val="single"/>
        </w:rPr>
        <w:t>Islamic terrorism has long seemed key to</w:t>
      </w:r>
      <w:r w:rsidRPr="00BF5B6B">
        <w:rPr>
          <w:rFonts w:ascii="Calibri" w:hAnsi="Calibri" w:eastAsia="Cambria" w:cs="Calibri"/>
          <w:sz w:val="16"/>
        </w:rPr>
        <w:t xml:space="preserve"> Secretary of State Mike </w:t>
      </w:r>
      <w:r w:rsidRPr="00BF5B6B">
        <w:rPr>
          <w:rFonts w:ascii="Calibri" w:hAnsi="Calibri" w:eastAsia="Cambria" w:cs="Calibri"/>
          <w:u w:val="single"/>
        </w:rPr>
        <w:t>Pompeo and</w:t>
      </w:r>
      <w:r w:rsidRPr="00BF5B6B">
        <w:rPr>
          <w:rFonts w:ascii="Calibri" w:hAnsi="Calibri" w:eastAsia="Cambria" w:cs="Calibri"/>
          <w:sz w:val="16"/>
        </w:rPr>
        <w:t xml:space="preserve"> National Security Adviser John </w:t>
      </w:r>
      <w:r w:rsidRPr="00BF5B6B">
        <w:rPr>
          <w:rFonts w:ascii="Calibri" w:hAnsi="Calibri" w:eastAsia="Cambria" w:cs="Calibri"/>
          <w:u w:val="single"/>
        </w:rPr>
        <w:t>Bolton’s</w:t>
      </w:r>
      <w:r w:rsidRPr="00BF5B6B">
        <w:rPr>
          <w:rFonts w:ascii="Calibri" w:hAnsi="Calibri" w:eastAsia="Cambria" w:cs="Calibri"/>
          <w:sz w:val="16"/>
        </w:rPr>
        <w:t xml:space="preserve"> mad </w:t>
      </w:r>
      <w:r w:rsidRPr="00BF5B6B">
        <w:rPr>
          <w:rFonts w:ascii="Calibri" w:hAnsi="Calibri" w:eastAsia="Cambria" w:cs="Calibri"/>
          <w:u w:val="single"/>
        </w:rPr>
        <w:t>dream of provoking another war in the Middle East.</w:t>
      </w:r>
      <w:r w:rsidRPr="00BF5B6B">
        <w:rPr>
          <w:rFonts w:ascii="Calibri" w:hAnsi="Calibri" w:eastAsia="Cambria" w:cs="Calibri"/>
          <w:sz w:val="16"/>
        </w:rPr>
        <w:t xml:space="preserve"> With a long-passive U.S. Congress and public finally tiring of the post-9/11 endless wars, is the Iran terror pivot propaganda, or fact-based? The complex truth is that the </w:t>
      </w:r>
      <w:r w:rsidRPr="00BF5B6B">
        <w:rPr>
          <w:rFonts w:ascii="Calibri" w:hAnsi="Calibri" w:eastAsia="Cambria" w:cs="Calibri"/>
          <w:u w:val="single"/>
        </w:rPr>
        <w:t xml:space="preserve">threat of Iranian terrorism </w:t>
      </w:r>
      <w:r w:rsidRPr="00BF5B6B">
        <w:rPr>
          <w:rFonts w:ascii="Calibri" w:hAnsi="Calibri" w:eastAsia="Cambria" w:cs="Calibri"/>
          <w:sz w:val="16"/>
          <w:szCs w:val="16"/>
        </w:rPr>
        <w:t>is</w:t>
      </w:r>
      <w:r w:rsidRPr="00BF5B6B">
        <w:rPr>
          <w:rFonts w:ascii="Calibri" w:hAnsi="Calibri" w:eastAsia="Cambria" w:cs="Calibri"/>
          <w:sz w:val="16"/>
        </w:rPr>
        <w:t xml:space="preserve"> real. It </w:t>
      </w:r>
      <w:r w:rsidRPr="00BF5B6B">
        <w:rPr>
          <w:rFonts w:ascii="Calibri" w:hAnsi="Calibri" w:eastAsia="Cambria" w:cs="Calibri"/>
          <w:u w:val="single"/>
        </w:rPr>
        <w:t>is</w:t>
      </w:r>
      <w:r w:rsidRPr="00BF5B6B">
        <w:rPr>
          <w:rFonts w:ascii="Calibri" w:hAnsi="Calibri" w:eastAsia="Cambria" w:cs="Calibri"/>
          <w:sz w:val="16"/>
        </w:rPr>
        <w:t xml:space="preserve"> also </w:t>
      </w:r>
      <w:r w:rsidRPr="00BF5B6B">
        <w:rPr>
          <w:rFonts w:ascii="Calibri" w:hAnsi="Calibri" w:eastAsia="Cambria" w:cs="Calibri"/>
          <w:b/>
          <w:iCs/>
          <w:u w:val="single"/>
          <w:bdr w:val="single" w:color="auto" w:sz="8" w:space="0"/>
        </w:rPr>
        <w:t>small.</w:t>
      </w:r>
      <w:r w:rsidRPr="00BF5B6B">
        <w:rPr>
          <w:rFonts w:ascii="Calibri" w:hAnsi="Calibri" w:eastAsia="Cambria" w:cs="Calibri"/>
          <w:sz w:val="16"/>
        </w:rPr>
        <w:t xml:space="preserve"> For the past twenty years or so, the annual reports of </w:t>
      </w:r>
      <w:r w:rsidRPr="00BF5B6B">
        <w:rPr>
          <w:rFonts w:ascii="Calibri" w:hAnsi="Calibri" w:eastAsia="Cambria" w:cs="Calibri"/>
          <w:u w:val="single"/>
        </w:rPr>
        <w:t>the National Counterterrorism Center have attributed the vast majority of</w:t>
      </w:r>
      <w:r w:rsidRPr="00BF5B6B">
        <w:rPr>
          <w:rFonts w:ascii="Calibri" w:hAnsi="Calibri" w:eastAsia="Cambria" w:cs="Calibri"/>
          <w:sz w:val="16"/>
        </w:rPr>
        <w:t xml:space="preserve"> the </w:t>
      </w:r>
      <w:r w:rsidRPr="00BF5B6B">
        <w:rPr>
          <w:rFonts w:ascii="Calibri" w:hAnsi="Calibri" w:eastAsia="Cambria" w:cs="Calibri"/>
          <w:u w:val="single"/>
        </w:rPr>
        <w:t xml:space="preserve">Islamic terrorist attacks </w:t>
      </w:r>
      <w:r w:rsidRPr="00BF5B6B">
        <w:rPr>
          <w:rFonts w:ascii="Calibri" w:hAnsi="Calibri" w:eastAsia="Cambria" w:cs="Calibri"/>
          <w:sz w:val="16"/>
        </w:rPr>
        <w:t xml:space="preserve">around the world since 2001 </w:t>
      </w:r>
      <w:r w:rsidRPr="00BF5B6B">
        <w:rPr>
          <w:rFonts w:ascii="Calibri" w:hAnsi="Calibri" w:eastAsia="Cambria" w:cs="Calibri"/>
          <w:u w:val="single"/>
        </w:rPr>
        <w:t>to “Sunni extremists</w:t>
      </w:r>
      <w:r w:rsidRPr="00BF5B6B">
        <w:rPr>
          <w:rFonts w:ascii="Calibri" w:hAnsi="Calibri" w:eastAsia="Cambria" w:cs="Calibri"/>
          <w:sz w:val="16"/>
        </w:rPr>
        <w:t xml:space="preserve">”—jihadists </w:t>
      </w:r>
      <w:r w:rsidRPr="00BF5B6B">
        <w:rPr>
          <w:rFonts w:ascii="Calibri" w:hAnsi="Calibri" w:eastAsia="Cambria" w:cs="Calibri"/>
          <w:u w:val="single"/>
        </w:rPr>
        <w:t>inspired by the anti-imperialist Salafist theology of</w:t>
      </w:r>
      <w:r w:rsidRPr="00BF5B6B">
        <w:rPr>
          <w:rFonts w:ascii="Calibri" w:hAnsi="Calibri" w:eastAsia="Cambria" w:cs="Calibri"/>
          <w:sz w:val="16"/>
        </w:rPr>
        <w:t xml:space="preserve"> </w:t>
      </w:r>
      <w:r w:rsidRPr="00BF5B6B">
        <w:rPr>
          <w:rFonts w:ascii="Calibri" w:hAnsi="Calibri" w:eastAsia="Cambria" w:cs="Calibri"/>
          <w:b/>
          <w:iCs/>
          <w:u w:val="single"/>
          <w:bdr w:val="single" w:color="auto" w:sz="8" w:space="0"/>
        </w:rPr>
        <w:t>Saudi Arabia.</w:t>
      </w:r>
      <w:r w:rsidRPr="00BF5B6B">
        <w:rPr>
          <w:rFonts w:ascii="Calibri" w:hAnsi="Calibri" w:eastAsia="Cambria" w:cs="Calibri"/>
          <w:sz w:val="16"/>
        </w:rPr>
        <w:t xml:space="preserve"> ISIS and other fundamentalist militias fall under this category of Sunni extremism, often funded by wealthy Persian Gulf Arabs. They hate the heretical—as they see them—Shia Muslims of Iran almost as much as they hate the “Crusaders and Jews” of Washington and Tel Aviv. The </w:t>
      </w:r>
      <w:r w:rsidRPr="00BF5B6B">
        <w:rPr>
          <w:rFonts w:ascii="Calibri" w:hAnsi="Calibri" w:eastAsia="Cambria" w:cs="Calibri"/>
          <w:u w:val="single"/>
        </w:rPr>
        <w:t>fanatics behind</w:t>
      </w:r>
      <w:r w:rsidRPr="00BF5B6B">
        <w:rPr>
          <w:rFonts w:ascii="Calibri" w:hAnsi="Calibri" w:eastAsia="Cambria" w:cs="Calibri"/>
          <w:sz w:val="16"/>
        </w:rPr>
        <w:t xml:space="preserve"> the attacks of </w:t>
      </w:r>
      <w:r w:rsidRPr="00BF5B6B">
        <w:rPr>
          <w:rFonts w:ascii="Calibri" w:hAnsi="Calibri" w:eastAsia="Cambria" w:cs="Calibri"/>
          <w:u w:val="single"/>
        </w:rPr>
        <w:t>9/11, Madrid, London, Paris, and San Bernardino were all Sunni extremists.</w:t>
      </w:r>
      <w:r w:rsidRPr="00BF5B6B">
        <w:rPr>
          <w:rFonts w:ascii="Calibri" w:hAnsi="Calibri" w:eastAsia="Cambria" w:cs="Calibri"/>
          <w:sz w:val="16"/>
        </w:rPr>
        <w:t xml:space="preserve"> </w:t>
      </w:r>
      <w:r w:rsidRPr="00BF5B6B">
        <w:rPr>
          <w:rFonts w:ascii="Calibri" w:hAnsi="Calibri" w:eastAsia="Cambria" w:cs="Calibri"/>
          <w:b/>
          <w:iCs/>
          <w:u w:val="single"/>
          <w:bdr w:val="single" w:color="auto" w:sz="8" w:space="0"/>
        </w:rPr>
        <w:t>None</w:t>
      </w:r>
      <w:r w:rsidRPr="00BF5B6B">
        <w:rPr>
          <w:rFonts w:ascii="Calibri" w:hAnsi="Calibri" w:eastAsia="Cambria" w:cs="Calibri"/>
          <w:u w:val="single"/>
        </w:rPr>
        <w:t xml:space="preserve"> of the terrorists</w:t>
      </w:r>
      <w:r w:rsidRPr="00BF5B6B">
        <w:rPr>
          <w:rFonts w:ascii="Calibri" w:hAnsi="Calibri" w:eastAsia="Cambria" w:cs="Calibri"/>
          <w:sz w:val="16"/>
        </w:rPr>
        <w:t xml:space="preserve"> involved in those bloody attacks </w:t>
      </w:r>
      <w:r w:rsidRPr="00BF5B6B">
        <w:rPr>
          <w:rFonts w:ascii="Calibri" w:hAnsi="Calibri" w:eastAsia="Cambria" w:cs="Calibri"/>
          <w:u w:val="single"/>
        </w:rPr>
        <w:t>was Iranian</w:t>
      </w:r>
      <w:r w:rsidRPr="00BF5B6B">
        <w:rPr>
          <w:rFonts w:ascii="Calibri" w:hAnsi="Calibri" w:eastAsia="Cambria" w:cs="Calibri"/>
          <w:sz w:val="16"/>
        </w:rPr>
        <w:t xml:space="preserve">. This is an uncomfortable fact for the Zionist-Saudi intersection of interests in Washington right now—a group including Mike </w:t>
      </w:r>
      <w:r w:rsidRPr="00BF5B6B">
        <w:rPr>
          <w:rFonts w:ascii="Calibri" w:hAnsi="Calibri" w:eastAsia="Cambria" w:cs="Calibri"/>
          <w:u w:val="single"/>
        </w:rPr>
        <w:t xml:space="preserve">Pompeo, </w:t>
      </w:r>
      <w:r w:rsidRPr="00BF5B6B">
        <w:rPr>
          <w:rFonts w:ascii="Calibri" w:hAnsi="Calibri" w:eastAsia="Cambria" w:cs="Calibri"/>
          <w:sz w:val="16"/>
        </w:rPr>
        <w:t xml:space="preserve">Saudi Crown Prince </w:t>
      </w:r>
      <w:r w:rsidRPr="00BF5B6B">
        <w:rPr>
          <w:rFonts w:ascii="Calibri" w:hAnsi="Calibri" w:eastAsia="Cambria" w:cs="Calibri"/>
          <w:u w:val="single"/>
        </w:rPr>
        <w:t>M</w:t>
      </w:r>
      <w:r w:rsidRPr="00BF5B6B">
        <w:rPr>
          <w:rFonts w:ascii="Calibri" w:hAnsi="Calibri" w:eastAsia="Cambria" w:cs="Calibri"/>
          <w:sz w:val="16"/>
        </w:rPr>
        <w:t xml:space="preserve">ohammed </w:t>
      </w:r>
      <w:r w:rsidRPr="00BF5B6B">
        <w:rPr>
          <w:rFonts w:ascii="Calibri" w:hAnsi="Calibri" w:eastAsia="Cambria" w:cs="Calibri"/>
          <w:u w:val="single"/>
        </w:rPr>
        <w:t>b</w:t>
      </w:r>
      <w:r w:rsidRPr="00BF5B6B">
        <w:rPr>
          <w:rFonts w:ascii="Calibri" w:hAnsi="Calibri" w:eastAsia="Cambria" w:cs="Calibri"/>
          <w:sz w:val="16"/>
        </w:rPr>
        <w:t xml:space="preserve">in </w:t>
      </w:r>
      <w:r w:rsidRPr="00BF5B6B">
        <w:rPr>
          <w:rFonts w:ascii="Calibri" w:hAnsi="Calibri" w:eastAsia="Cambria" w:cs="Calibri"/>
          <w:u w:val="single"/>
        </w:rPr>
        <w:t>S</w:t>
      </w:r>
      <w:r w:rsidRPr="00BF5B6B">
        <w:rPr>
          <w:rFonts w:ascii="Calibri" w:hAnsi="Calibri" w:eastAsia="Cambria" w:cs="Calibri"/>
          <w:sz w:val="16"/>
        </w:rPr>
        <w:t xml:space="preserve">alman, </w:t>
      </w:r>
      <w:r w:rsidRPr="00BF5B6B">
        <w:rPr>
          <w:rFonts w:ascii="Calibri" w:hAnsi="Calibri" w:eastAsia="Cambria" w:cs="Calibri"/>
          <w:u w:val="single"/>
        </w:rPr>
        <w:t>and Israeli allies</w:t>
      </w:r>
      <w:r w:rsidRPr="00BF5B6B">
        <w:rPr>
          <w:rFonts w:ascii="Calibri" w:hAnsi="Calibri" w:eastAsia="Cambria" w:cs="Calibri"/>
          <w:sz w:val="16"/>
        </w:rPr>
        <w:t xml:space="preserve"> as well. All </w:t>
      </w:r>
      <w:r w:rsidRPr="00BF5B6B">
        <w:rPr>
          <w:rFonts w:ascii="Calibri" w:hAnsi="Calibri" w:eastAsia="Cambria" w:cs="Calibri"/>
          <w:u w:val="single"/>
        </w:rPr>
        <w:t>have reason to want to confront and destroy Iranian power, which represents a threat to Israel and a rival to Saudi Arabia</w:t>
      </w:r>
      <w:r w:rsidRPr="00BF5B6B">
        <w:rPr>
          <w:rFonts w:ascii="Calibri" w:hAnsi="Calibri" w:eastAsia="Cambria" w:cs="Calibri"/>
          <w:sz w:val="16"/>
        </w:rPr>
        <w:t xml:space="preserve">. So the party of war in Washington (and Tel Aviv and Riyadh) needs to change the subject. They need to divert U.S. news media coverage from Saudi-funded Sunni terrorism (as well as the state-backed assassination of Jamal Khashoggi) to Shiite terrorism. In denouncing the IRGC, </w:t>
      </w:r>
      <w:r w:rsidRPr="00BF5B6B">
        <w:rPr>
          <w:rFonts w:ascii="Calibri" w:hAnsi="Calibri" w:eastAsia="Cambria" w:cs="Calibri"/>
          <w:u w:val="single"/>
        </w:rPr>
        <w:t xml:space="preserve">Pompeo declared </w:t>
      </w:r>
      <w:r w:rsidRPr="00BF5B6B">
        <w:rPr>
          <w:rFonts w:ascii="Calibri" w:hAnsi="Calibri" w:eastAsia="Cambria" w:cs="Calibri"/>
          <w:sz w:val="16"/>
        </w:rPr>
        <w:t xml:space="preserve">that </w:t>
      </w:r>
      <w:r w:rsidRPr="00BF5B6B">
        <w:rPr>
          <w:rFonts w:ascii="Calibri" w:hAnsi="Calibri" w:eastAsia="Cambria" w:cs="Calibri"/>
          <w:u w:val="single"/>
        </w:rPr>
        <w:t>Iranian terrorism is a threat</w:t>
      </w:r>
      <w:r w:rsidRPr="00BF5B6B">
        <w:rPr>
          <w:rFonts w:ascii="Calibri" w:hAnsi="Calibri" w:eastAsia="Cambria" w:cs="Calibri"/>
          <w:sz w:val="16"/>
        </w:rPr>
        <w:t xml:space="preserve"> to Americans, </w:t>
      </w:r>
      <w:r w:rsidRPr="00BF5B6B">
        <w:rPr>
          <w:rFonts w:ascii="Calibri" w:hAnsi="Calibri" w:eastAsia="Cambria" w:cs="Calibri"/>
          <w:b/>
          <w:bCs/>
          <w:u w:val="single"/>
        </w:rPr>
        <w:t>without providing any specifics</w:t>
      </w:r>
      <w:r w:rsidRPr="00BF5B6B">
        <w:rPr>
          <w:rFonts w:ascii="Calibri" w:hAnsi="Calibri" w:eastAsia="Cambria" w:cs="Calibri"/>
          <w:sz w:val="16"/>
        </w:rPr>
        <w:t xml:space="preserve">. “We’re doing [it] because the Iranian regime’s use of terrorism as a tool of statecraft makes it fundamentally different from any other government,” Secretary of State Mike Pompeo said in remarks announcing the decision. “This historic step will deprive the world’s leading state sponsor of terror the financial means to spread misery and death around the world.” Pompeo didn’t mention any American deaths but the State Department fact sheet released Monday did, asserting “The IRGC has been directly involved in terrorist plotting; its support for terrorism is foundational and institutional, and it has killed U.S. citizens.” The idea that Tehran was Terror Central originated in 1979 when Iranians held 52 American diplomats hostage for some 400 days. When Iran then used covert operatives and proxy forces to wage war on Western targets after the Israeli invasion of Lebanon in 1982, the Reagan administration depicted Iran as the biggest state sponsor of terrorism. The charge stuck, even as Iran’s revolutionary fervor cooled and factions within the government pursued better relations with Washington. Since 9/11, however, </w:t>
      </w:r>
      <w:r w:rsidRPr="00BF5B6B">
        <w:rPr>
          <w:rFonts w:ascii="Calibri" w:hAnsi="Calibri" w:eastAsia="Cambria" w:cs="Calibri"/>
          <w:b/>
          <w:bCs/>
          <w:u w:val="single"/>
        </w:rPr>
        <w:t>Iran’s attacks on Western targets have</w:t>
      </w:r>
      <w:r w:rsidRPr="00BF5B6B">
        <w:rPr>
          <w:rFonts w:ascii="Calibri" w:hAnsi="Calibri" w:eastAsia="Cambria" w:cs="Calibri"/>
          <w:b/>
          <w:iCs/>
          <w:u w:val="single"/>
          <w:bdr w:val="single" w:color="auto" w:sz="8" w:space="0"/>
        </w:rPr>
        <w:t xml:space="preserve"> dwindled</w:t>
      </w:r>
      <w:r w:rsidRPr="00BF5B6B">
        <w:rPr>
          <w:rFonts w:ascii="Calibri" w:hAnsi="Calibri" w:eastAsia="Cambria" w:cs="Calibri"/>
          <w:b/>
          <w:bCs/>
          <w:u w:val="single"/>
        </w:rPr>
        <w:t xml:space="preserve"> while the violence of non-state anti-Iranian terrorist groups like Al Qaeda and ISIS has gone global.</w:t>
      </w:r>
      <w:r w:rsidRPr="00BF5B6B">
        <w:rPr>
          <w:rFonts w:ascii="Calibri" w:hAnsi="Calibri" w:eastAsia="Cambria" w:cs="Calibri"/>
          <w:sz w:val="16"/>
        </w:rPr>
        <w:t xml:space="preserve"> Read the NCTC reports of the last 20 years, and you will see </w:t>
      </w:r>
      <w:r w:rsidRPr="00BF5B6B">
        <w:rPr>
          <w:rFonts w:ascii="Calibri" w:hAnsi="Calibri" w:eastAsia="Cambria" w:cs="Calibri"/>
          <w:b/>
          <w:bCs/>
          <w:u w:val="single"/>
        </w:rPr>
        <w:t>Iranian/Shiite terrorism is not even a category in U.S. counterterrorism reporting.</w:t>
      </w:r>
      <w:r w:rsidRPr="00BF5B6B">
        <w:rPr>
          <w:rFonts w:ascii="Calibri" w:hAnsi="Calibri" w:eastAsia="Cambria" w:cs="Calibri"/>
          <w:sz w:val="16"/>
        </w:rPr>
        <w:t xml:space="preserve"> By any objective measure, </w:t>
      </w:r>
      <w:r w:rsidRPr="00BF5B6B">
        <w:rPr>
          <w:rFonts w:ascii="Calibri" w:hAnsi="Calibri" w:eastAsia="Cambria" w:cs="Calibri"/>
          <w:b/>
          <w:bCs/>
          <w:u w:val="single"/>
        </w:rPr>
        <w:t>it is a much smaller threat to Americans and the world than either</w:t>
      </w:r>
      <w:r w:rsidRPr="00BF5B6B">
        <w:rPr>
          <w:rFonts w:ascii="Calibri" w:hAnsi="Calibri" w:eastAsia="Cambria" w:cs="Calibri"/>
          <w:b/>
          <w:iCs/>
          <w:u w:val="single"/>
          <w:bdr w:val="single" w:color="auto" w:sz="8" w:space="0"/>
        </w:rPr>
        <w:t xml:space="preserve"> Sunni </w:t>
      </w:r>
      <w:r w:rsidRPr="00BF5B6B">
        <w:rPr>
          <w:rFonts w:ascii="Calibri" w:hAnsi="Calibri" w:eastAsia="Cambria" w:cs="Calibri"/>
          <w:b/>
          <w:bCs/>
          <w:u w:val="single"/>
        </w:rPr>
        <w:t xml:space="preserve">terrorism or </w:t>
      </w:r>
      <w:r w:rsidRPr="00BF5B6B">
        <w:rPr>
          <w:rFonts w:ascii="Calibri" w:hAnsi="Calibri" w:eastAsia="Cambria" w:cs="Calibri"/>
          <w:b/>
          <w:iCs/>
          <w:u w:val="single"/>
          <w:bdr w:val="single" w:color="auto" w:sz="8" w:space="0"/>
        </w:rPr>
        <w:t>white nationalist</w:t>
      </w:r>
      <w:r w:rsidRPr="00BF5B6B">
        <w:rPr>
          <w:rFonts w:ascii="Calibri" w:hAnsi="Calibri" w:eastAsia="Cambria" w:cs="Calibri"/>
          <w:b/>
          <w:bCs/>
          <w:u w:val="single"/>
        </w:rPr>
        <w:t xml:space="preserve"> terrorism.</w:t>
      </w:r>
      <w:r w:rsidRPr="00BF5B6B">
        <w:rPr>
          <w:rFonts w:ascii="Calibri" w:hAnsi="Calibri" w:eastAsia="Cambria" w:cs="Calibri"/>
          <w:sz w:val="16"/>
        </w:rPr>
        <w:t xml:space="preserve"> Looking for specifics, I emailed a couple of experts and asked for their take on the State Department claim. Which Americans were killed by Iran? When? Bruce Riedel, a former CIA station chief, replied by email, “</w:t>
      </w:r>
      <w:r w:rsidRPr="00BF5B6B">
        <w:rPr>
          <w:rFonts w:ascii="Calibri" w:hAnsi="Calibri" w:eastAsia="Cambria" w:cs="Calibri"/>
          <w:u w:val="single"/>
        </w:rPr>
        <w:t>The best case is in Iraq after 2003 when IRGC supported Iraqis [who] killed US troops</w:t>
      </w:r>
      <w:r w:rsidRPr="00BF5B6B">
        <w:rPr>
          <w:rFonts w:ascii="Calibri" w:hAnsi="Calibri" w:eastAsia="Cambria" w:cs="Calibri"/>
          <w:sz w:val="16"/>
        </w:rPr>
        <w:t xml:space="preserve">.” Bruce Hoffman, counterterrorism expert at Georgetown University, told me via email that the State Department was probably referring “to the intense fighting in Sadr City in Baghdad in 2008 between IRGC and U.S. military forces.” If so, however, that wouldn’t exactly qualify as terrorism. In Sadr City, </w:t>
      </w:r>
      <w:r w:rsidRPr="00BF5B6B">
        <w:rPr>
          <w:rFonts w:ascii="Calibri" w:hAnsi="Calibri" w:eastAsia="Cambria" w:cs="Calibri"/>
          <w:u w:val="single"/>
        </w:rPr>
        <w:t>the IRGC forces attacked uniformed U.S. military forces that had invaded Iraq on a false pretense</w:t>
      </w:r>
      <w:r w:rsidRPr="00BF5B6B">
        <w:rPr>
          <w:rFonts w:ascii="Calibri" w:hAnsi="Calibri" w:eastAsia="Cambria" w:cs="Calibri"/>
          <w:sz w:val="16"/>
        </w:rPr>
        <w:t xml:space="preserve">—hardly the same as blowing up a civilian airliner or shooting up a rock concert. Hoffman also emphasized that the IRGC was involved in terror attacks against Americans in the 20th century, which is both indisputably true and a long time ago. “The IRGC had a role in training Hezbollah and providing logistical assistance </w:t>
      </w:r>
      <w:r w:rsidRPr="00BF5B6B">
        <w:rPr>
          <w:rFonts w:ascii="Calibri" w:hAnsi="Calibri" w:eastAsia="Cambria" w:cs="Calibri"/>
          <w:u w:val="single"/>
        </w:rPr>
        <w:t>for the US embassy bombings in Beirut</w:t>
      </w:r>
      <w:r w:rsidRPr="00BF5B6B">
        <w:rPr>
          <w:rFonts w:ascii="Calibri" w:hAnsi="Calibri" w:eastAsia="Cambria" w:cs="Calibri"/>
          <w:sz w:val="16"/>
        </w:rPr>
        <w:t xml:space="preserve"> in 1983 and 1984 and the US Marine barracks at Beirut International Airport also in 1983,” Hoffman wrote. “They were also likely involved in the kidnappings, torture and deaths of CIA Station Chief William Buckley in 1985, of USMC Col William Higgins in 1989.” Bombing an embassy—even one that housed a hostile CIA station—is clearly an act of terrorism. But the 241 U.S. Marines killed by a car bomber were sent to Lebanon in support of the brutal 1982 Israeli invasion. After the Marine barracks bombing, President Ronald </w:t>
      </w:r>
      <w:r w:rsidRPr="00BF5B6B">
        <w:rPr>
          <w:rFonts w:ascii="Calibri" w:hAnsi="Calibri" w:eastAsia="Cambria" w:cs="Calibri"/>
          <w:u w:val="single"/>
        </w:rPr>
        <w:t>Reagan</w:t>
      </w:r>
      <w:r w:rsidRPr="00BF5B6B">
        <w:rPr>
          <w:rFonts w:ascii="Calibri" w:hAnsi="Calibri" w:eastAsia="Cambria" w:cs="Calibri"/>
          <w:sz w:val="16"/>
        </w:rPr>
        <w:t xml:space="preserve"> quickly withdrew the U.S. forces, knowing full well </w:t>
      </w:r>
      <w:r w:rsidRPr="00BF5B6B">
        <w:rPr>
          <w:rFonts w:ascii="Calibri" w:hAnsi="Calibri" w:eastAsia="Cambria" w:cs="Calibri"/>
          <w:u w:val="single"/>
        </w:rPr>
        <w:t xml:space="preserve">he had not sent American boys on a peacekeeping mission. He had sent them into a war zone on the side of the </w:t>
      </w:r>
      <w:r w:rsidRPr="00BF5B6B">
        <w:rPr>
          <w:rFonts w:ascii="Calibri" w:hAnsi="Calibri" w:eastAsia="Cambria" w:cs="Calibri"/>
          <w:u w:val="single"/>
        </w:rPr>
        <w:lastRenderedPageBreak/>
        <w:t xml:space="preserve">Israeli invaders. The Marines were victims of war, not terrorism. </w:t>
      </w:r>
      <w:r w:rsidRPr="00BF5B6B">
        <w:rPr>
          <w:rFonts w:ascii="Calibri" w:hAnsi="Calibri" w:eastAsia="Cambria" w:cs="Calibri"/>
          <w:sz w:val="16"/>
        </w:rPr>
        <w:t xml:space="preserve">The last terror attack on Americans, plausibly linked to Iran or its proxies, was </w:t>
      </w:r>
      <w:r w:rsidRPr="00BF5B6B">
        <w:rPr>
          <w:rFonts w:ascii="Calibri" w:hAnsi="Calibri" w:eastAsia="Cambria" w:cs="Calibri"/>
          <w:u w:val="single"/>
        </w:rPr>
        <w:t>the Khobar Towers bombing</w:t>
      </w:r>
      <w:r w:rsidRPr="00BF5B6B">
        <w:rPr>
          <w:rFonts w:ascii="Calibri" w:hAnsi="Calibri" w:eastAsia="Cambria" w:cs="Calibri"/>
          <w:sz w:val="16"/>
        </w:rPr>
        <w:t xml:space="preserve"> in Saudi Arabia that killed 19 U.S. Air Force personnel. That </w:t>
      </w:r>
      <w:r w:rsidRPr="00BF5B6B">
        <w:rPr>
          <w:rFonts w:ascii="Calibri" w:hAnsi="Calibri" w:eastAsia="Cambria" w:cs="Calibri"/>
          <w:u w:val="single"/>
        </w:rPr>
        <w:t>happened 22 years ago.</w:t>
      </w:r>
      <w:r w:rsidRPr="00BF5B6B">
        <w:rPr>
          <w:rFonts w:ascii="Calibri" w:hAnsi="Calibri" w:eastAsia="Cambria" w:cs="Calibri"/>
          <w:sz w:val="16"/>
        </w:rPr>
        <w:t xml:space="preserve"> In 2001, </w:t>
      </w:r>
      <w:r w:rsidRPr="00BF5B6B">
        <w:rPr>
          <w:rFonts w:ascii="Calibri" w:hAnsi="Calibri" w:eastAsia="Cambria" w:cs="Calibri"/>
          <w:u w:val="single"/>
        </w:rPr>
        <w:t>Iran cooperated fully with the U.S. invasion of Afghanistan</w:t>
      </w:r>
      <w:r w:rsidRPr="00BF5B6B">
        <w:rPr>
          <w:rFonts w:ascii="Calibri" w:hAnsi="Calibri" w:eastAsia="Cambria" w:cs="Calibri"/>
          <w:sz w:val="16"/>
        </w:rPr>
        <w:t xml:space="preserve"> that sought to rout Al Qaeda from their mountain redoubt. The </w:t>
      </w:r>
      <w:r w:rsidRPr="00BF5B6B">
        <w:rPr>
          <w:rFonts w:ascii="Calibri" w:hAnsi="Calibri" w:eastAsia="Cambria" w:cs="Calibri"/>
          <w:u w:val="single"/>
        </w:rPr>
        <w:t xml:space="preserve">Iranians wanted to take down Osama bin Laden (and his anti-Shiite ideology) too. </w:t>
      </w:r>
      <w:r w:rsidRPr="00BF5B6B">
        <w:rPr>
          <w:rFonts w:ascii="Calibri" w:hAnsi="Calibri" w:eastAsia="Cambria" w:cs="Calibri"/>
          <w:sz w:val="16"/>
        </w:rPr>
        <w:t xml:space="preserve">When Al Qaeda leader Mahfouz Ibn El Waleed fled to Iran late that year, according to reporting later published by The Atlantic, Iranian officials reached out to the U.S., proposing that Iran collect Al Qaeda operatives crossing its borders and transfer them to U.S. custody “in exchange for normalizing relations.” The Bush White House declined, instead denouncing Iran as part of the “axis of evil” in his 2002 State of the Union. So Iran later let the suspected terrorists leave the country. If the Great Satan didn’t want them, why should the Iranians care? The Iranian actions that could arguably fit a broad definition of terrorism are the taking of hostages, like Washington Post reporter Jason Rezaian. These legalized kidnappings and ensuing torture are a gross violation of human rights. They have also, however, taken place on Iranian soil—making them not all that different from actions undertaken by repressive regimes in Turkey, China, Egypt, Saudi Arabia, or North Korea, with whom President Trump seems intent on pursuing détente. None of this is to excuse various actions of the Iranian government. In its treatment of some of its own people—environmentalists, women who throw off the hijab, independent bloggers—the Iranian government has a terrible record, and the IRGC is part of its repressive apparatus. But what history tells us about Iranian terrorism is this: </w:t>
      </w:r>
      <w:r w:rsidRPr="00BF5B6B">
        <w:rPr>
          <w:rFonts w:ascii="Calibri" w:hAnsi="Calibri" w:eastAsia="Cambria" w:cs="Calibri"/>
          <w:u w:val="single"/>
        </w:rPr>
        <w:t xml:space="preserve">Iranian forces and the IRGC will engage in violent attacks on American uniformed personnel when the U.S. (or Israeli) troops invade its neighbors. When threatened with American or Zionist attacks, the Iranians are likely to target U.S. military and intelligence personnel and not to care about the inevitable civilian casualties. </w:t>
      </w:r>
      <w:r w:rsidRPr="00BF5B6B">
        <w:rPr>
          <w:rFonts w:ascii="Calibri" w:hAnsi="Calibri" w:eastAsia="Cambria" w:cs="Calibri"/>
          <w:b/>
          <w:bCs/>
          <w:u w:val="single"/>
        </w:rPr>
        <w:t xml:space="preserve">If Iran is not provoked by invasion of neighboring lands, the IRGC does not attack Americans. </w:t>
      </w:r>
      <w:r w:rsidRPr="00BF5B6B">
        <w:rPr>
          <w:rFonts w:ascii="Calibri" w:hAnsi="Calibri" w:eastAsia="Cambria" w:cs="Calibri"/>
          <w:sz w:val="16"/>
        </w:rPr>
        <w:t xml:space="preserve">At least, that is the record of the last twenty years. And that is likely part of the reason why CIA and Pentagon officials reportedly opposed Trump’s decision on Monday: </w:t>
      </w:r>
      <w:r w:rsidRPr="00BF5B6B">
        <w:rPr>
          <w:rFonts w:ascii="Calibri" w:hAnsi="Calibri" w:eastAsia="Cambria" w:cs="Calibri"/>
          <w:u w:val="single"/>
        </w:rPr>
        <w:t>The U.S. has nothing to gain by antagonizing a state that in recent history has only attacked American targets when antagonized.</w:t>
      </w:r>
    </w:p>
    <w:p w:rsidRPr="00BF5B6B" w:rsidR="00BF5B6B" w:rsidP="00BF5B6B" w:rsidRDefault="00BF5B6B" w14:paraId="5342ED37" w14:textId="77777777"/>
    <w:p w:rsidR="00E75C9E" w:rsidP="009A4DBD" w:rsidRDefault="009A4DBD" w14:paraId="0BA8CF6F" w14:textId="40E73BA2">
      <w:pPr>
        <w:pStyle w:val="Heading2"/>
      </w:pPr>
      <w:r>
        <w:lastRenderedPageBreak/>
        <w:t>2AC AT: Econ/Jobs</w:t>
      </w:r>
    </w:p>
    <w:p w:rsidR="009A4DBD" w:rsidP="009A4DBD" w:rsidRDefault="009A4DBD" w14:paraId="1552A620" w14:textId="77777777">
      <w:pPr>
        <w:pStyle w:val="Heading3"/>
      </w:pPr>
      <w:r>
        <w:lastRenderedPageBreak/>
        <w:t>Turn - Econ</w:t>
      </w:r>
    </w:p>
    <w:p w:rsidR="009A4DBD" w:rsidP="009A4DBD" w:rsidRDefault="009A4DBD" w14:paraId="1EBBE36F" w14:textId="77777777">
      <w:pPr>
        <w:pStyle w:val="Heading4"/>
      </w:pPr>
      <w:r>
        <w:t xml:space="preserve">Saudi Arabia arms sales hurt the economy and only benefit </w:t>
      </w:r>
      <w:r w:rsidRPr="009745C5">
        <w:rPr>
          <w:u w:val="single"/>
        </w:rPr>
        <w:t>private corporations</w:t>
      </w:r>
      <w:r>
        <w:t xml:space="preserve"> – they divert funds away from effective growth opportunities</w:t>
      </w:r>
    </w:p>
    <w:p w:rsidRPr="009745C5" w:rsidR="009A4DBD" w:rsidP="009A4DBD" w:rsidRDefault="009A4DBD" w14:paraId="2910C994" w14:textId="77777777">
      <w:pPr>
        <w:spacing w:after="0" w:line="240" w:lineRule="auto"/>
        <w:rPr>
          <w:rStyle w:val="Style13ptBold"/>
          <w:b w:val="0"/>
          <w:sz w:val="24"/>
        </w:rPr>
      </w:pPr>
      <w:r>
        <w:rPr>
          <w:rStyle w:val="Style13ptBold"/>
        </w:rPr>
        <w:t xml:space="preserve">Lam 4/9 </w:t>
      </w:r>
      <w:r w:rsidRPr="009745C5">
        <w:t xml:space="preserve">(Sophia – Writer for The Gate, “Ending US Arms Sales to Saudi Arabia,” The Gate, 4/9/19, </w:t>
      </w:r>
      <w:hyperlink w:history="1" r:id="rId259">
        <w:r w:rsidRPr="009745C5">
          <w:rPr>
            <w:rStyle w:val="Hyperlink"/>
          </w:rPr>
          <w:t>http://uchicagogate.com/articles/2019/4/9/ending-us-arms-sales-saudi-arabia/</w:t>
        </w:r>
      </w:hyperlink>
      <w:r w:rsidRPr="009745C5">
        <w:t>, DOA 7/26/19) A.N</w:t>
      </w:r>
    </w:p>
    <w:p w:rsidRPr="009745C5" w:rsidR="009A4DBD" w:rsidP="009A4DBD" w:rsidRDefault="009A4DBD" w14:paraId="04120BB6" w14:textId="77777777">
      <w:pPr>
        <w:rPr>
          <w:rStyle w:val="StyleUnderline"/>
        </w:rPr>
      </w:pPr>
      <w:r w:rsidRPr="009745C5">
        <w:rPr>
          <w:rStyle w:val="Emphasis"/>
        </w:rPr>
        <w:t>Grand</w:t>
      </w:r>
      <w:r>
        <w:rPr>
          <w:rStyle w:val="Emphasis"/>
        </w:rPr>
        <w:t xml:space="preserve"> </w:t>
      </w:r>
      <w:hyperlink w:history="1" r:id="rId260">
        <w:r w:rsidRPr="009745C5">
          <w:rPr>
            <w:rStyle w:val="Emphasis"/>
          </w:rPr>
          <w:t>claims</w:t>
        </w:r>
      </w:hyperlink>
      <w:r>
        <w:rPr>
          <w:rStyle w:val="Emphasis"/>
        </w:rPr>
        <w:t xml:space="preserve"> </w:t>
      </w:r>
      <w:r w:rsidRPr="009745C5">
        <w:rPr>
          <w:rStyle w:val="Emphasis"/>
        </w:rPr>
        <w:t>about the importance of arms sales to maintaining American jobs and boosting the domestic economy are often exaggerated so that private defense companies can keep deals that generate enormous profit.</w:t>
      </w:r>
      <w:r w:rsidRPr="009745C5">
        <w:rPr>
          <w:sz w:val="16"/>
        </w:rPr>
        <w:t xml:space="preserve"> </w:t>
      </w:r>
      <w:r w:rsidRPr="009745C5">
        <w:rPr>
          <w:rStyle w:val="StyleUnderline"/>
        </w:rPr>
        <w:t>Private sector defense workers only make up about</w:t>
      </w:r>
      <w:r>
        <w:rPr>
          <w:rStyle w:val="StyleUnderline"/>
        </w:rPr>
        <w:t xml:space="preserve"> </w:t>
      </w:r>
      <w:hyperlink w:history="1" r:id="rId261">
        <w:r w:rsidRPr="009745C5">
          <w:rPr>
            <w:rStyle w:val="StyleUnderline"/>
          </w:rPr>
          <w:t>0.5 percent</w:t>
        </w:r>
      </w:hyperlink>
      <w:r>
        <w:rPr>
          <w:rStyle w:val="StyleUnderline"/>
        </w:rPr>
        <w:t xml:space="preserve"> </w:t>
      </w:r>
      <w:r w:rsidRPr="009745C5">
        <w:rPr>
          <w:rStyle w:val="StyleUnderline"/>
        </w:rPr>
        <w:t>of the total US labor force and almost none of them depend specifically on arms sales to Saudi Arabia for their livelihood. Even if the deals ended, companies such as Lockheed Martin and Boeing would only</w:t>
      </w:r>
      <w:r>
        <w:rPr>
          <w:rStyle w:val="StyleUnderline"/>
        </w:rPr>
        <w:t xml:space="preserve"> </w:t>
      </w:r>
      <w:hyperlink w:history="1" r:id="rId262">
        <w:r w:rsidRPr="009745C5">
          <w:rPr>
            <w:rStyle w:val="StyleUnderline"/>
          </w:rPr>
          <w:t>lose</w:t>
        </w:r>
      </w:hyperlink>
      <w:r>
        <w:rPr>
          <w:rStyle w:val="StyleUnderline"/>
        </w:rPr>
        <w:t xml:space="preserve"> </w:t>
      </w:r>
      <w:r w:rsidRPr="009745C5">
        <w:rPr>
          <w:rStyle w:val="StyleUnderline"/>
        </w:rPr>
        <w:t>about 2 percent of revenue.</w:t>
      </w:r>
      <w:r w:rsidRPr="009745C5">
        <w:rPr>
          <w:sz w:val="16"/>
        </w:rPr>
        <w:t xml:space="preserve"> In fact, these arms deals create significantly more job opportunities for Saudis than for Americans. </w:t>
      </w:r>
      <w:r w:rsidRPr="009745C5">
        <w:rPr>
          <w:rStyle w:val="StyleUnderline"/>
        </w:rPr>
        <w:t>Empirically, Trump’s plan will create nearly</w:t>
      </w:r>
      <w:r>
        <w:rPr>
          <w:rStyle w:val="StyleUnderline"/>
        </w:rPr>
        <w:t xml:space="preserve"> </w:t>
      </w:r>
      <w:hyperlink w:history="1" r:id="rId263">
        <w:r w:rsidRPr="009745C5">
          <w:rPr>
            <w:rStyle w:val="StyleUnderline"/>
          </w:rPr>
          <w:t>ten thousand jobs</w:t>
        </w:r>
      </w:hyperlink>
      <w:r>
        <w:rPr>
          <w:rStyle w:val="StyleUnderline"/>
        </w:rPr>
        <w:t xml:space="preserve"> </w:t>
      </w:r>
      <w:r w:rsidRPr="009745C5">
        <w:rPr>
          <w:rStyle w:val="StyleUnderline"/>
        </w:rPr>
        <w:t>in Saudi ports but only five hundred US jobs overall.</w:t>
      </w:r>
      <w:r>
        <w:rPr>
          <w:rStyle w:val="StyleUnderline"/>
        </w:rPr>
        <w:t xml:space="preserve"> </w:t>
      </w:r>
      <w:r w:rsidRPr="009745C5">
        <w:rPr>
          <w:rStyle w:val="Emphasis"/>
        </w:rPr>
        <w:t xml:space="preserve">US arms sales to Saudi Arabia have hurt the US economy by diverting funds away from better economic growth opportunities. </w:t>
      </w:r>
      <w:r w:rsidRPr="009745C5">
        <w:rPr>
          <w:rStyle w:val="StyleUnderline"/>
        </w:rPr>
        <w:t>Investments into military jobs are often</w:t>
      </w:r>
      <w:r>
        <w:rPr>
          <w:rStyle w:val="StyleUnderline"/>
        </w:rPr>
        <w:t xml:space="preserve"> </w:t>
      </w:r>
      <w:hyperlink w:history="1" r:id="rId264">
        <w:r w:rsidRPr="009745C5">
          <w:rPr>
            <w:rStyle w:val="StyleUnderline"/>
          </w:rPr>
          <w:t>less effective</w:t>
        </w:r>
      </w:hyperlink>
      <w:r>
        <w:rPr>
          <w:rStyle w:val="StyleUnderline"/>
        </w:rPr>
        <w:t xml:space="preserve"> </w:t>
      </w:r>
      <w:r w:rsidRPr="009745C5">
        <w:rPr>
          <w:rStyle w:val="StyleUnderline"/>
        </w:rPr>
        <w:t>than federal spending on education, healthcare, or infrastructure</w:t>
      </w:r>
      <w:r w:rsidRPr="009745C5">
        <w:rPr>
          <w:sz w:val="16"/>
        </w:rPr>
        <w:t xml:space="preserve">. Professor Heidi Garrett-Peltier of Brown University </w:t>
      </w:r>
      <w:hyperlink w:history="1" r:id="rId265">
        <w:r w:rsidRPr="009745C5">
          <w:rPr>
            <w:rStyle w:val="Hyperlink"/>
            <w:sz w:val="16"/>
          </w:rPr>
          <w:t>sums</w:t>
        </w:r>
      </w:hyperlink>
      <w:r w:rsidRPr="009745C5">
        <w:rPr>
          <w:sz w:val="16"/>
        </w:rPr>
        <w:t xml:space="preserve"> it up</w:t>
      </w:r>
      <w:r w:rsidRPr="009745C5">
        <w:rPr>
          <w:rStyle w:val="StyleUnderline"/>
        </w:rPr>
        <w:t>: by increasing military spending, America pays an economic opportunity cost that sacrifices the chance to fund programs that are better at job creation. These sectors create many more jobs than defense spending does and can generate better value for the overall economy. If increasing job opportunities and expanding the American economy is the priority, then, military contracts are far from the most effective solution.</w:t>
      </w:r>
      <w:r>
        <w:rPr>
          <w:rStyle w:val="StyleUnderline"/>
        </w:rPr>
        <w:t xml:space="preserve"> </w:t>
      </w:r>
      <w:r w:rsidRPr="009745C5">
        <w:rPr>
          <w:sz w:val="16"/>
        </w:rPr>
        <w:t xml:space="preserve">Defense contractors are economically-driven corporations that seek higher profits. To avoid the political backlash of Saudi arms sales in their pursuits, contractors tend to claim that they are both helping the American economy and assisting the US government’s Saudi relations. </w:t>
      </w:r>
      <w:r w:rsidRPr="009745C5">
        <w:rPr>
          <w:rStyle w:val="StyleUnderline"/>
        </w:rPr>
        <w:t>Lockheed Martin alone will</w:t>
      </w:r>
      <w:r>
        <w:rPr>
          <w:rStyle w:val="StyleUnderline"/>
        </w:rPr>
        <w:t xml:space="preserve"> </w:t>
      </w:r>
      <w:hyperlink w:history="1" r:id="rId266">
        <w:r w:rsidRPr="009745C5">
          <w:rPr>
            <w:rStyle w:val="StyleUnderline"/>
          </w:rPr>
          <w:t>acquire</w:t>
        </w:r>
      </w:hyperlink>
      <w:r>
        <w:rPr>
          <w:rStyle w:val="StyleUnderline"/>
        </w:rPr>
        <w:t xml:space="preserve"> </w:t>
      </w:r>
      <w:r w:rsidRPr="009745C5">
        <w:rPr>
          <w:rStyle w:val="StyleUnderline"/>
        </w:rPr>
        <w:t xml:space="preserve">about $900 million from Saudi sales in 2020 and an additional $450 million contract if Saudi Arabia decides to deploy an American ballistic missile defense system. </w:t>
      </w:r>
      <w:r w:rsidRPr="009745C5">
        <w:rPr>
          <w:rStyle w:val="Emphasis"/>
        </w:rPr>
        <w:t>Contractors like Lockheed Martin are increasing revenue streams at the expense of millions of lives in Yemen.</w:t>
      </w:r>
      <w:r w:rsidRPr="009745C5">
        <w:rPr>
          <w:sz w:val="16"/>
        </w:rPr>
        <w:t xml:space="preserve"> The United States should not continue to prioritize defense contractor business opportunities over its capability to mitigate the humanitarian crisis in Yemen and the continuously dire implications of Saudi Arabia weapons purchases. Ending the arms sales will also lift the veil on the Trump Administration’s disingenuous economic justifications for politically expedient Saudi relations. The Trump Administration has long used economic arguments to cover for their political and military desires. However, the arms sales to Saudi Arabia transcend economics. </w:t>
      </w:r>
      <w:r w:rsidRPr="009745C5">
        <w:rPr>
          <w:rStyle w:val="StyleUnderline"/>
        </w:rPr>
        <w:t>By maintaining Saudi arms sales, the United States is</w:t>
      </w:r>
      <w:r>
        <w:rPr>
          <w:rStyle w:val="StyleUnderline"/>
        </w:rPr>
        <w:t xml:space="preserve"> </w:t>
      </w:r>
      <w:hyperlink w:history="1" r:id="rId267">
        <w:r w:rsidRPr="009745C5">
          <w:rPr>
            <w:rStyle w:val="StyleUnderline"/>
          </w:rPr>
          <w:t>declining</w:t>
        </w:r>
      </w:hyperlink>
      <w:r>
        <w:rPr>
          <w:rStyle w:val="StyleUnderline"/>
        </w:rPr>
        <w:t xml:space="preserve"> </w:t>
      </w:r>
      <w:r w:rsidRPr="009745C5">
        <w:rPr>
          <w:rStyle w:val="StyleUnderline"/>
        </w:rPr>
        <w:t>to hold countries accountable in exchange for the comfortable benefits offered by the status quo. The administration has attempted to simplify the arms sales issue to make the controversy appear more palatable. In reality, the arms sales are diverting American dollars to a sector that is relatively ineffective at job development, implicitly condoning human rights abuses that stem from those sales and harming American foreign policy itself.</w:t>
      </w:r>
    </w:p>
    <w:p w:rsidRPr="003E67C3" w:rsidR="009A4DBD" w:rsidP="009A4DBD" w:rsidRDefault="009A4DBD" w14:paraId="4357E988" w14:textId="77777777"/>
    <w:p w:rsidR="009A4DBD" w:rsidP="009A4DBD" w:rsidRDefault="009A4DBD" w14:paraId="1EA6EAE3" w14:textId="77777777">
      <w:pPr>
        <w:pStyle w:val="Heading3"/>
      </w:pPr>
      <w:r>
        <w:lastRenderedPageBreak/>
        <w:t>AT: Hurts Companies</w:t>
      </w:r>
    </w:p>
    <w:p w:rsidR="009A4DBD" w:rsidP="009A4DBD" w:rsidRDefault="009A4DBD" w14:paraId="048DD033" w14:textId="77777777">
      <w:pPr>
        <w:pStyle w:val="Heading4"/>
      </w:pPr>
      <w:r>
        <w:t>Saudi Arabia arms embargos won’t dramatically affect arms companies – most of their money comes from exports to allies in Europe and Asia</w:t>
      </w:r>
    </w:p>
    <w:p w:rsidR="009A4DBD" w:rsidP="009A4DBD" w:rsidRDefault="009A4DBD" w14:paraId="4F78DDD0" w14:textId="77777777">
      <w:pPr>
        <w:spacing w:after="0" w:line="240" w:lineRule="auto"/>
        <w:rPr>
          <w:sz w:val="24"/>
        </w:rPr>
      </w:pPr>
      <w:r>
        <w:rPr>
          <w:rStyle w:val="Style13ptBold"/>
        </w:rPr>
        <w:t xml:space="preserve">Hartung 6/24 </w:t>
      </w:r>
      <w:r w:rsidRPr="00571744">
        <w:t xml:space="preserve">(William – Defense Analyst at Forbes, “Do U.S. Defense Firms Really Need To Export Arms </w:t>
      </w:r>
      <w:proofErr w:type="gramStart"/>
      <w:r w:rsidRPr="00571744">
        <w:t>To</w:t>
      </w:r>
      <w:proofErr w:type="gramEnd"/>
      <w:r w:rsidRPr="00571744">
        <w:t xml:space="preserve"> Saudi Arabia?” Forbes, 6/24/19, </w:t>
      </w:r>
      <w:hyperlink w:history="1" w:anchor="146e7b2663eb" r:id="rId268">
        <w:r w:rsidRPr="00571744">
          <w:rPr>
            <w:rStyle w:val="Hyperlink"/>
          </w:rPr>
          <w:t>https://www.forbes.com/sites/williamhartung/2019/06/24/do-u-s-defense-firms-really-need-arms-exports/#146e7b2663eb</w:t>
        </w:r>
      </w:hyperlink>
      <w:r w:rsidRPr="00571744">
        <w:t>, DOA 7/27/19) A.N</w:t>
      </w:r>
    </w:p>
    <w:p w:rsidRPr="00EA1346" w:rsidR="009A4DBD" w:rsidP="009A4DBD" w:rsidRDefault="009A4DBD" w14:paraId="6AE2519F" w14:textId="77777777">
      <w:pPr>
        <w:spacing w:after="0" w:line="240" w:lineRule="auto"/>
        <w:rPr>
          <w:sz w:val="24"/>
        </w:rPr>
      </w:pPr>
    </w:p>
    <w:p w:rsidRPr="00571744" w:rsidR="009A4DBD" w:rsidP="009A4DBD" w:rsidRDefault="009A4DBD" w14:paraId="07623188" w14:textId="77777777">
      <w:pPr>
        <w:rPr>
          <w:sz w:val="16"/>
        </w:rPr>
      </w:pPr>
      <w:r w:rsidRPr="00571744">
        <w:rPr>
          <w:sz w:val="16"/>
        </w:rPr>
        <w:t>President Trump is far from the most consistent commander-in-chief we’ve ever had, but he’s convinced of at least one thing – arms exports are good for American jobs and American companies, and all other considerations be damned. The president was at it again this weekend when he</w:t>
      </w:r>
      <w:hyperlink w:tgtFrame="_blank" w:history="1" r:id="rId269">
        <w:r w:rsidRPr="00571744">
          <w:rPr>
            <w:rStyle w:val="Hyperlink"/>
            <w:sz w:val="16"/>
          </w:rPr>
          <w:t xml:space="preserve"> told</w:t>
        </w:r>
      </w:hyperlink>
      <w:r w:rsidRPr="00571744">
        <w:rPr>
          <w:sz w:val="16"/>
        </w:rPr>
        <w:t xml:space="preserve">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w:t>
      </w:r>
      <w:hyperlink w:tgtFrame="_blank" w:history="1" r:id="rId270">
        <w:r w:rsidRPr="00571744">
          <w:rPr>
            <w:rStyle w:val="Hyperlink"/>
            <w:sz w:val="16"/>
          </w:rPr>
          <w:t xml:space="preserve"> $110 billion</w:t>
        </w:r>
      </w:hyperlink>
      <w:r w:rsidRPr="00571744">
        <w:rPr>
          <w:sz w:val="16"/>
        </w:rPr>
        <w:t xml:space="preserve"> arms sales package to Saudi Arabia that he announced during his May 2017 visit to Riyadh. Building on the Saudi mega-deal – which independent analysts have determined may be as little as</w:t>
      </w:r>
      <w:hyperlink w:tgtFrame="_blank" w:history="1" r:id="rId271">
        <w:r w:rsidRPr="00571744">
          <w:rPr>
            <w:rStyle w:val="Hyperlink"/>
            <w:sz w:val="16"/>
          </w:rPr>
          <w:t xml:space="preserve"> 10%</w:t>
        </w:r>
      </w:hyperlink>
      <w:r w:rsidRPr="00571744">
        <w:rPr>
          <w:sz w:val="16"/>
        </w:rPr>
        <w:t xml:space="preserve"> as large as the $110 billion figure the president claims – Trump has thrown out </w:t>
      </w:r>
      <w:hyperlink w:tgtFrame="_blank" w:history="1" r:id="rId272">
        <w:r w:rsidRPr="00571744">
          <w:rPr>
            <w:rStyle w:val="Hyperlink"/>
            <w:sz w:val="16"/>
          </w:rPr>
          <w:t>incredible estimates</w:t>
        </w:r>
      </w:hyperlink>
      <w:r w:rsidRPr="00571744">
        <w:rPr>
          <w:sz w:val="16"/>
        </w:rPr>
        <w:t xml:space="preserve"> of the U.S jobs generated by the Saudi sales, from 40,000 to 500,000 and up to one million if one counts related deals outside the military sphere. An estimate I did for a report by the Center for International Policy indicates that the real number of jobs generated by the roughly $2.5 billion a year in arms deliveries to Saudi Arabia over the past decade is likely </w:t>
      </w:r>
      <w:hyperlink w:tgtFrame="_blank" w:history="1" r:id="rId273">
        <w:r w:rsidRPr="00571744">
          <w:rPr>
            <w:rStyle w:val="Hyperlink"/>
            <w:sz w:val="16"/>
          </w:rPr>
          <w:t xml:space="preserve">20,000 to 40,000 </w:t>
        </w:r>
      </w:hyperlink>
      <w:r w:rsidRPr="00571744">
        <w:rPr>
          <w:sz w:val="16"/>
        </w:rPr>
        <w:t xml:space="preserve">jobs, a tiny fraction of the more than 150 million jobs in the U.S. economy. Is this just another case of Trumpian exaggeration, aimed at portraying him as a master deal maker who can bring good jobs to America in general and the heartland in particular, or is there more to it? </w:t>
      </w:r>
      <w:r w:rsidRPr="00571744">
        <w:rPr>
          <w:rStyle w:val="StyleUnderline"/>
        </w:rPr>
        <w:t>There’s no question that particular companies benefit from Saudi sales.</w:t>
      </w:r>
      <w:r>
        <w:rPr>
          <w:rStyle w:val="StyleUnderline"/>
        </w:rPr>
        <w:t xml:space="preserve"> </w:t>
      </w:r>
      <w:r w:rsidRPr="00571744">
        <w:rPr>
          <w:rStyle w:val="StyleUnderline"/>
        </w:rPr>
        <w:t>The bulk of the more than</w:t>
      </w:r>
      <w:r>
        <w:rPr>
          <w:rStyle w:val="StyleUnderline"/>
        </w:rPr>
        <w:t xml:space="preserve"> </w:t>
      </w:r>
      <w:hyperlink w:tgtFrame="_blank" w:history="1" r:id="rId274">
        <w:r w:rsidRPr="00571744">
          <w:rPr>
            <w:rStyle w:val="StyleUnderline"/>
          </w:rPr>
          <w:t>$150 billion</w:t>
        </w:r>
      </w:hyperlink>
      <w:r>
        <w:rPr>
          <w:rStyle w:val="StyleUnderline"/>
        </w:rPr>
        <w:t xml:space="preserve"> </w:t>
      </w:r>
      <w:r w:rsidRPr="00571744">
        <w:rPr>
          <w:rStyle w:val="StyleUnderline"/>
        </w:rPr>
        <w:t>in U.S. arms offers to Riyadh since 2009 have</w:t>
      </w:r>
      <w:hyperlink w:tgtFrame="_blank" w:history="1" r:id="rId275">
        <w:r>
          <w:rPr>
            <w:rStyle w:val="StyleUnderline"/>
          </w:rPr>
          <w:t xml:space="preserve"> </w:t>
        </w:r>
        <w:r w:rsidRPr="00571744">
          <w:rPr>
            <w:rStyle w:val="StyleUnderline"/>
          </w:rPr>
          <w:t>involved</w:t>
        </w:r>
        <w:r>
          <w:rPr>
            <w:rStyle w:val="StyleUnderline"/>
          </w:rPr>
          <w:t xml:space="preserve"> </w:t>
        </w:r>
      </w:hyperlink>
      <w:r w:rsidRPr="00571744">
        <w:rPr>
          <w:rStyle w:val="StyleUnderline"/>
        </w:rPr>
        <w:t>four of America’s top five defense contractors – Lockheed Martin, Boeing</w:t>
      </w:r>
      <w:r w:rsidRPr="00571744">
        <w:rPr>
          <w:sz w:val="16"/>
        </w:rPr>
        <w:t xml:space="preserve">, Raytheon, and General Dynamics – in deals that have involved everything from combat aircraft to tanks to missile defense systems to armored vehicles to combat ships. The most controversial deals have involved precision-guided munitions that have been used by Saudi Arabia in its brutal war in Yemen, which has sparked one of the world’s worst humanitarian catastrophes. And </w:t>
      </w:r>
      <w:r w:rsidRPr="00571744">
        <w:rPr>
          <w:rStyle w:val="StyleUnderline"/>
        </w:rPr>
        <w:t>all of these firms are seeking to grow their export markets, both to increase profits and to provide insurance against the ups and downs of the Pentagon procurement budget.</w:t>
      </w:r>
      <w:r w:rsidRPr="00571744">
        <w:rPr>
          <w:sz w:val="16"/>
        </w:rPr>
        <w:t xml:space="preserve"> But </w:t>
      </w:r>
      <w:r w:rsidRPr="00571744">
        <w:rPr>
          <w:rStyle w:val="Emphasis"/>
        </w:rPr>
        <w:t>the truth of the matter is that U.S. firms could do without sales to Saudi Arabia and other repressive regimes, and they’d still be doing just fine financially</w:t>
      </w:r>
      <w:r w:rsidRPr="00571744">
        <w:rPr>
          <w:rStyle w:val="StyleUnderline"/>
        </w:rPr>
        <w:t>.</w:t>
      </w:r>
      <w:r>
        <w:rPr>
          <w:rStyle w:val="StyleUnderline"/>
        </w:rPr>
        <w:t xml:space="preserve"> </w:t>
      </w:r>
      <w:r w:rsidRPr="00571744">
        <w:rPr>
          <w:rStyle w:val="StyleUnderline"/>
        </w:rPr>
        <w:t>The current Pentagon budget is at one of the highest levels since World War II, and it provides ample funding for procurement and R&amp;D, much of which lands in the coffers of major defense firms</w:t>
      </w:r>
      <w:r w:rsidRPr="00571744">
        <w:rPr>
          <w:sz w:val="16"/>
        </w:rPr>
        <w:t xml:space="preserve"> that are the leading weapons exporters. This is particularly true when one considers that the most likely outcome would not be a total ban on sales to Saudi Arabia, but a prohibition on weapons most relevant to the Yemen war – precision-guided munitions in particular. Other deals, like a lucrative</w:t>
      </w:r>
      <w:hyperlink w:tgtFrame="_blank" w:history="1" r:id="rId276">
        <w:r w:rsidRPr="00571744">
          <w:rPr>
            <w:rStyle w:val="Hyperlink"/>
            <w:sz w:val="16"/>
          </w:rPr>
          <w:t xml:space="preserve"> $15 billion</w:t>
        </w:r>
      </w:hyperlink>
      <w:r w:rsidRPr="00571744">
        <w:rPr>
          <w:sz w:val="16"/>
        </w:rPr>
        <w:t xml:space="preserve"> sale of the Lockheed Martin THAAD missile defense system to Riyadh, would likely remain untouched. </w:t>
      </w:r>
      <w:r w:rsidRPr="00571744">
        <w:rPr>
          <w:rStyle w:val="StyleUnderline"/>
        </w:rPr>
        <w:t>Arms sales in general are important to key firms like Lockheed Martin and Raytheon, which got roughly</w:t>
      </w:r>
      <w:r>
        <w:rPr>
          <w:rStyle w:val="StyleUnderline"/>
        </w:rPr>
        <w:t xml:space="preserve"> </w:t>
      </w:r>
      <w:hyperlink w:tgtFrame="_blank" w:history="1" r:id="rId277">
        <w:r w:rsidRPr="00571744">
          <w:rPr>
            <w:rStyle w:val="StyleUnderline"/>
          </w:rPr>
          <w:t>one-quarter</w:t>
        </w:r>
      </w:hyperlink>
      <w:r>
        <w:rPr>
          <w:rStyle w:val="StyleUnderline"/>
        </w:rPr>
        <w:t xml:space="preserve"> </w:t>
      </w:r>
      <w:r w:rsidRPr="00571744">
        <w:rPr>
          <w:rStyle w:val="StyleUnderline"/>
        </w:rPr>
        <w:t>to</w:t>
      </w:r>
      <w:hyperlink w:tgtFrame="_blank" w:history="1">
        <w:r>
          <w:rPr>
            <w:rStyle w:val="StyleUnderline"/>
          </w:rPr>
          <w:t xml:space="preserve"> </w:t>
        </w:r>
        <w:r w:rsidRPr="00571744">
          <w:rPr>
            <w:rStyle w:val="StyleUnderline"/>
          </w:rPr>
          <w:t>one-third</w:t>
        </w:r>
      </w:hyperlink>
      <w:r>
        <w:rPr>
          <w:rStyle w:val="StyleUnderline"/>
        </w:rPr>
        <w:t xml:space="preserve"> </w:t>
      </w:r>
      <w:r w:rsidRPr="00571744">
        <w:rPr>
          <w:rStyle w:val="StyleUnderline"/>
        </w:rPr>
        <w:t>of their revenues, respectively, from foreign sales in 2018</w:t>
      </w:r>
      <w:r w:rsidRPr="00571744">
        <w:rPr>
          <w:rStyle w:val="Emphasis"/>
        </w:rPr>
        <w:t>.</w:t>
      </w:r>
      <w:r>
        <w:rPr>
          <w:rStyle w:val="Emphasis"/>
        </w:rPr>
        <w:t xml:space="preserve"> </w:t>
      </w:r>
      <w:r w:rsidRPr="00571744">
        <w:rPr>
          <w:rStyle w:val="Emphasis"/>
        </w:rPr>
        <w:t>But the biggest export earners were missile defense systems and combat aircraft exported to allies in Europe and Asia, not bombs being used in war zones.</w:t>
      </w:r>
      <w:r>
        <w:rPr>
          <w:rStyle w:val="Emphasis"/>
        </w:rPr>
        <w:t xml:space="preserve"> </w:t>
      </w:r>
      <w:r w:rsidRPr="00571744">
        <w:rPr>
          <w:rStyle w:val="StyleUnderline"/>
        </w:rPr>
        <w:t>When arms companies are asked whether they have moral qualms about how their weapons are being used in Yemen and other war zones, the stock response is generally “we’re just following U.S. government policy.”</w:t>
      </w:r>
      <w:r w:rsidRPr="00571744">
        <w:rPr>
          <w:sz w:val="16"/>
        </w:rPr>
        <w:t xml:space="preserve"> But </w:t>
      </w:r>
      <w:r w:rsidRPr="00571744">
        <w:rPr>
          <w:rStyle w:val="StyleUnderline"/>
        </w:rPr>
        <w:t>this bland assertion ignores the fact that U.S. defense firms spend millions every year trying to</w:t>
      </w:r>
      <w:r>
        <w:rPr>
          <w:rStyle w:val="StyleUnderline"/>
        </w:rPr>
        <w:t xml:space="preserve"> </w:t>
      </w:r>
      <w:r w:rsidRPr="00571744">
        <w:rPr>
          <w:rStyle w:val="StyleUnderline"/>
        </w:rPr>
        <w:t>shape</w:t>
      </w:r>
      <w:r>
        <w:rPr>
          <w:rStyle w:val="StyleUnderline"/>
        </w:rPr>
        <w:t xml:space="preserve"> </w:t>
      </w:r>
      <w:r w:rsidRPr="00571744">
        <w:rPr>
          <w:rStyle w:val="StyleUnderline"/>
        </w:rPr>
        <w:t>U.S. government policy.</w:t>
      </w:r>
      <w:r w:rsidRPr="00571744">
        <w:rPr>
          <w:sz w:val="16"/>
        </w:rPr>
        <w:t xml:space="preserve"> </w:t>
      </w:r>
      <w:r w:rsidRPr="00571744">
        <w:rPr>
          <w:rStyle w:val="Emphasis"/>
        </w:rPr>
        <w:t>They are far from passive recipients of edicts from Washington</w:t>
      </w:r>
      <w:r w:rsidRPr="00571744">
        <w:rPr>
          <w:sz w:val="16"/>
        </w:rPr>
        <w:t>. It would be refreshing if at least one firm adopted a policy of not selling weapons that are likely to be used in gross human rights abuses (Raytheon, are you listening?). But that may be too much to ask. Given President Trump’s embrace of the Saudi regime and other authoritarian governments, that leaves it up to Congress to set the rules of the road, as it has been trying to do recently, as when the Senate voted to block the president’s “emergency” sales of bombs and other equipment to Saudi Arabia and the UAE</w:t>
      </w:r>
      <w:r w:rsidRPr="00571744">
        <w:rPr>
          <w:rStyle w:val="Emphasis"/>
        </w:rPr>
        <w:t>.</w:t>
      </w:r>
      <w:r>
        <w:rPr>
          <w:rStyle w:val="Emphasis"/>
        </w:rPr>
        <w:t xml:space="preserve"> </w:t>
      </w:r>
      <w:r w:rsidRPr="00571744">
        <w:rPr>
          <w:rStyle w:val="Emphasis"/>
        </w:rPr>
        <w:t>The arms industry has been missing in action when it comes to the moral dimensions of this debate.</w:t>
      </w:r>
      <w:r w:rsidRPr="00571744">
        <w:rPr>
          <w:sz w:val="16"/>
        </w:rPr>
        <w:t xml:space="preserve"> History will judge whether this was a wise decision on their part.</w:t>
      </w:r>
    </w:p>
    <w:p w:rsidR="009A4DBD" w:rsidP="009A4DBD" w:rsidRDefault="009A4DBD" w14:paraId="5D12F01E" w14:textId="77777777">
      <w:pPr>
        <w:pStyle w:val="Heading3"/>
      </w:pPr>
      <w:r>
        <w:lastRenderedPageBreak/>
        <w:t>AT: Jobs</w:t>
      </w:r>
    </w:p>
    <w:p w:rsidR="009A4DBD" w:rsidP="009A4DBD" w:rsidRDefault="009A4DBD" w14:paraId="3A929434" w14:textId="77777777">
      <w:pPr>
        <w:pStyle w:val="Heading4"/>
      </w:pPr>
      <w:r>
        <w:t xml:space="preserve">Trump’s claim that arms sales creates lots of jobs is </w:t>
      </w:r>
      <w:r w:rsidRPr="006A76A3">
        <w:rPr>
          <w:u w:val="single"/>
        </w:rPr>
        <w:t>fake news</w:t>
      </w:r>
      <w:r>
        <w:t xml:space="preserve"> – almost no jobs are created in the great scope of things</w:t>
      </w:r>
    </w:p>
    <w:p w:rsidR="009A4DBD" w:rsidP="009A4DBD" w:rsidRDefault="009A4DBD" w14:paraId="244C588C" w14:textId="77777777">
      <w:pPr>
        <w:spacing w:after="0" w:line="240" w:lineRule="auto"/>
        <w:rPr>
          <w:sz w:val="24"/>
        </w:rPr>
      </w:pPr>
      <w:r>
        <w:rPr>
          <w:rStyle w:val="Style13ptBold"/>
        </w:rPr>
        <w:t xml:space="preserve">Hartung 6/24 </w:t>
      </w:r>
      <w:r w:rsidRPr="00571744">
        <w:t xml:space="preserve">(William – Defense Analyst at Forbes, “Do U.S. Defense Firms Really Need To Export Arms </w:t>
      </w:r>
      <w:proofErr w:type="gramStart"/>
      <w:r w:rsidRPr="00571744">
        <w:t>To</w:t>
      </w:r>
      <w:proofErr w:type="gramEnd"/>
      <w:r w:rsidRPr="00571744">
        <w:t xml:space="preserve"> Saudi Arabia?” Forbes, 6/24/19, </w:t>
      </w:r>
      <w:hyperlink w:history="1" w:anchor="146e7b2663eb" r:id="rId278">
        <w:r w:rsidRPr="00571744">
          <w:rPr>
            <w:rStyle w:val="Hyperlink"/>
          </w:rPr>
          <w:t>https://www.forbes.com/sites/williamhartung/2019/06/24/do-u-s-defense-firms-really-need-arms-exports/#146e7b2663eb</w:t>
        </w:r>
      </w:hyperlink>
      <w:r w:rsidRPr="00571744">
        <w:t>, DOA 7/27/19) A.N</w:t>
      </w:r>
    </w:p>
    <w:p w:rsidRPr="006A76A3" w:rsidR="009A4DBD" w:rsidP="009A4DBD" w:rsidRDefault="009A4DBD" w14:paraId="1FEDBB8B" w14:textId="77777777">
      <w:pPr>
        <w:spacing w:after="0" w:line="240" w:lineRule="auto"/>
        <w:rPr>
          <w:sz w:val="24"/>
        </w:rPr>
      </w:pPr>
    </w:p>
    <w:p w:rsidRPr="006A76A3" w:rsidR="009A4DBD" w:rsidP="009A4DBD" w:rsidRDefault="009A4DBD" w14:paraId="7E407E50" w14:textId="77777777">
      <w:pPr>
        <w:rPr>
          <w:rStyle w:val="Emphasis"/>
        </w:rPr>
      </w:pPr>
      <w:r w:rsidRPr="006A76A3">
        <w:rPr>
          <w:rStyle w:val="StyleUnderline"/>
        </w:rPr>
        <w:t>President Trump is far from the most consistent commander-in-chief we’ve ever had, but he’s convinced of at least one thing – arms exports are good for American jobs and American companies,</w:t>
      </w:r>
      <w:r w:rsidRPr="006A76A3">
        <w:rPr>
          <w:sz w:val="16"/>
        </w:rPr>
        <w:t xml:space="preserve"> and all other considerations be damned. The president was at it again this weekend when he</w:t>
      </w:r>
      <w:hyperlink w:tgtFrame="_blank" w:history="1" r:id="rId279">
        <w:r w:rsidRPr="006A76A3">
          <w:rPr>
            <w:rStyle w:val="Hyperlink"/>
            <w:sz w:val="16"/>
          </w:rPr>
          <w:t xml:space="preserve"> told</w:t>
        </w:r>
      </w:hyperlink>
      <w:r w:rsidRPr="006A76A3">
        <w:rPr>
          <w:sz w:val="16"/>
        </w:rPr>
        <w:t xml:space="preserve"> NBC’s Chuck Todd that initiating an FBI investigation of the role of Saudi Crown Prince Mohammed Bin Salman over the murder of Washington Post columnist Jamal Khashoggi might jeopardize lucrative U.S. arms deals with the kingdom. This is just the latest example of his love affair with weapons exports, beginning with his much-touted and greatly exaggerated</w:t>
      </w:r>
      <w:hyperlink w:tgtFrame="_blank" w:history="1" r:id="rId280">
        <w:r w:rsidRPr="006A76A3">
          <w:rPr>
            <w:rStyle w:val="Hyperlink"/>
            <w:sz w:val="16"/>
          </w:rPr>
          <w:t xml:space="preserve"> $110 billion</w:t>
        </w:r>
      </w:hyperlink>
      <w:r w:rsidRPr="006A76A3">
        <w:rPr>
          <w:sz w:val="16"/>
        </w:rPr>
        <w:t xml:space="preserve"> arms sales package to Saudi Arabia that he announced during his May 2017 visit to Riyadh. </w:t>
      </w:r>
      <w:r w:rsidRPr="006A76A3">
        <w:rPr>
          <w:rStyle w:val="StyleUnderline"/>
        </w:rPr>
        <w:t>Building on the Saudi mega-deal – which independent analysts have determined may be as little as</w:t>
      </w:r>
      <w:hyperlink w:tgtFrame="_blank" w:history="1" r:id="rId281">
        <w:r>
          <w:rPr>
            <w:rStyle w:val="StyleUnderline"/>
          </w:rPr>
          <w:t xml:space="preserve"> </w:t>
        </w:r>
        <w:r w:rsidRPr="006A76A3">
          <w:rPr>
            <w:rStyle w:val="StyleUnderline"/>
          </w:rPr>
          <w:t>10%</w:t>
        </w:r>
      </w:hyperlink>
      <w:r>
        <w:rPr>
          <w:rStyle w:val="StyleUnderline"/>
        </w:rPr>
        <w:t xml:space="preserve"> </w:t>
      </w:r>
      <w:r w:rsidRPr="006A76A3">
        <w:rPr>
          <w:rStyle w:val="StyleUnderline"/>
        </w:rPr>
        <w:t>as large as the $110 billion figure the president claims – Trump has thrown out</w:t>
      </w:r>
      <w:r>
        <w:rPr>
          <w:rStyle w:val="StyleUnderline"/>
        </w:rPr>
        <w:t xml:space="preserve"> </w:t>
      </w:r>
      <w:hyperlink w:tgtFrame="_blank" w:history="1" r:id="rId282">
        <w:r w:rsidRPr="006A76A3">
          <w:rPr>
            <w:rStyle w:val="StyleUnderline"/>
          </w:rPr>
          <w:t>incredible estimates</w:t>
        </w:r>
      </w:hyperlink>
      <w:r>
        <w:rPr>
          <w:rStyle w:val="StyleUnderline"/>
        </w:rPr>
        <w:t xml:space="preserve"> </w:t>
      </w:r>
      <w:r w:rsidRPr="006A76A3">
        <w:rPr>
          <w:rStyle w:val="StyleUnderline"/>
        </w:rPr>
        <w:t>of the U.S jobs generated by the Saudi sales, from 40,000 to 500,000 and up to one million if one counts related deals outside the military sphere</w:t>
      </w:r>
      <w:r w:rsidRPr="006A76A3">
        <w:rPr>
          <w:rStyle w:val="Emphasis"/>
        </w:rPr>
        <w:t>.</w:t>
      </w:r>
      <w:r>
        <w:rPr>
          <w:rStyle w:val="Emphasis"/>
        </w:rPr>
        <w:t xml:space="preserve"> </w:t>
      </w:r>
      <w:r w:rsidRPr="006A76A3">
        <w:rPr>
          <w:rStyle w:val="Emphasis"/>
        </w:rPr>
        <w:t>An estimate</w:t>
      </w:r>
      <w:r w:rsidRPr="006A76A3">
        <w:rPr>
          <w:sz w:val="16"/>
        </w:rPr>
        <w:t xml:space="preserve"> I did for a report </w:t>
      </w:r>
      <w:r w:rsidRPr="006A76A3">
        <w:rPr>
          <w:rStyle w:val="Emphasis"/>
        </w:rPr>
        <w:t>by the Center for International Policy indicates that the real number of jobs generated by the roughly $2.5 billion a year in arms deliveries to Saudi Arabia over the past decade is likely</w:t>
      </w:r>
      <w:r>
        <w:rPr>
          <w:rStyle w:val="Emphasis"/>
        </w:rPr>
        <w:t xml:space="preserve"> </w:t>
      </w:r>
      <w:hyperlink w:tgtFrame="_blank" w:history="1" r:id="rId283">
        <w:r w:rsidRPr="006A76A3">
          <w:rPr>
            <w:rStyle w:val="Emphasis"/>
          </w:rPr>
          <w:t>20,000 to 40,000</w:t>
        </w:r>
        <w:r>
          <w:rPr>
            <w:rStyle w:val="Emphasis"/>
          </w:rPr>
          <w:t xml:space="preserve"> </w:t>
        </w:r>
      </w:hyperlink>
      <w:r w:rsidRPr="006A76A3">
        <w:rPr>
          <w:rStyle w:val="Emphasis"/>
        </w:rPr>
        <w:t>jobs, a tiny fraction of the more than 150 million jobs in the U.S. economy.</w:t>
      </w:r>
    </w:p>
    <w:p w:rsidR="009A4DBD" w:rsidP="009A4DBD" w:rsidRDefault="009A4DBD" w14:paraId="0B3AB375" w14:textId="77777777">
      <w:pPr>
        <w:pStyle w:val="Heading4"/>
      </w:pPr>
      <w:r>
        <w:t>Arms sales to Saudi Arabia doesn’t create many jobs</w:t>
      </w:r>
    </w:p>
    <w:p w:rsidRPr="00F66124" w:rsidR="009A4DBD" w:rsidP="009A4DBD" w:rsidRDefault="009A4DBD" w14:paraId="660354A9" w14:textId="77777777">
      <w:pPr>
        <w:rPr>
          <w:rStyle w:val="Style13ptBold"/>
        </w:rPr>
      </w:pPr>
      <w:r>
        <w:rPr>
          <w:rStyle w:val="Style13ptBold"/>
        </w:rPr>
        <w:t xml:space="preserve">Stone, 18 </w:t>
      </w:r>
      <w:r w:rsidRPr="00F66124">
        <w:t>(</w:t>
      </w:r>
      <w:r>
        <w:t>Mike Stone—arms industry correspondent, “</w:t>
      </w:r>
      <w:r w:rsidRPr="005171AB">
        <w:t xml:space="preserve">Defense </w:t>
      </w:r>
      <w:r>
        <w:t>Fi</w:t>
      </w:r>
      <w:r w:rsidRPr="005171AB">
        <w:t xml:space="preserve">rms </w:t>
      </w:r>
      <w:r>
        <w:t>S</w:t>
      </w:r>
      <w:r w:rsidRPr="005171AB">
        <w:t xml:space="preserve">ee </w:t>
      </w:r>
      <w:r>
        <w:t>O</w:t>
      </w:r>
      <w:r w:rsidRPr="005171AB">
        <w:t xml:space="preserve">nly </w:t>
      </w:r>
      <w:r>
        <w:t>H</w:t>
      </w:r>
      <w:r w:rsidRPr="005171AB">
        <w:t xml:space="preserve">undreds of </w:t>
      </w:r>
      <w:r>
        <w:t>N</w:t>
      </w:r>
      <w:r w:rsidRPr="005171AB">
        <w:t xml:space="preserve">ew U.S. </w:t>
      </w:r>
      <w:r>
        <w:t>J</w:t>
      </w:r>
      <w:r w:rsidRPr="005171AB">
        <w:t xml:space="preserve">obs from Saudi </w:t>
      </w:r>
      <w:r>
        <w:t>M</w:t>
      </w:r>
      <w:r w:rsidRPr="005171AB">
        <w:t xml:space="preserve">ega </w:t>
      </w:r>
      <w:r>
        <w:t>D</w:t>
      </w:r>
      <w:r w:rsidRPr="005171AB">
        <w:t>eal</w:t>
      </w:r>
      <w:r>
        <w:t xml:space="preserve">”; Reuters, 30 October 18, </w:t>
      </w:r>
      <w:hyperlink w:history="1" r:id="rId284">
        <w:r w:rsidRPr="008C3912">
          <w:rPr>
            <w:rStyle w:val="Hyperlink"/>
          </w:rPr>
          <w:t>https://www.reuters.com/article/us-saudi-arms-jobs-exclusive/exclusive-defense-firms-see-only-hundreds-of-new-u-s-jobs-from-saudi-mega-deal-idUSKCN1N40DM</w:t>
        </w:r>
      </w:hyperlink>
      <w:r>
        <w:t>. Accessed 27 July 2019)//MX</w:t>
      </w:r>
    </w:p>
    <w:p w:rsidR="009A4DBD" w:rsidP="009A4DBD" w:rsidRDefault="009A4DBD" w14:paraId="28D3CA56" w14:textId="77777777">
      <w:pPr>
        <w:rPr>
          <w:rStyle w:val="StyleUnderline"/>
        </w:rPr>
      </w:pPr>
      <w:r w:rsidRPr="00E446A4">
        <w:rPr>
          <w:rStyle w:val="StyleUnderline"/>
        </w:rPr>
        <w:t>Every time President Donald Trump mentions the $110 billion arms deal he negotiated with Saudi Arabia last year, he quickly follows up, saying “</w:t>
      </w:r>
      <w:proofErr w:type="gramStart"/>
      <w:r w:rsidRPr="00E446A4">
        <w:rPr>
          <w:rStyle w:val="StyleUnderline"/>
        </w:rPr>
        <w:t>It’s</w:t>
      </w:r>
      <w:proofErr w:type="gramEnd"/>
      <w:r w:rsidRPr="00E446A4">
        <w:rPr>
          <w:rStyle w:val="StyleUnderline"/>
        </w:rPr>
        <w:t xml:space="preserve"> 500,000 jobs.” But</w:t>
      </w:r>
      <w:r w:rsidRPr="00E446A4">
        <w:rPr>
          <w:sz w:val="16"/>
        </w:rPr>
        <w:t xml:space="preserve"> if he means new U.S. defense jobs, </w:t>
      </w:r>
      <w:r w:rsidRPr="00E446A4">
        <w:rPr>
          <w:rStyle w:val="StyleUnderline"/>
        </w:rPr>
        <w:t>an internal document</w:t>
      </w:r>
      <w:r w:rsidRPr="00E446A4">
        <w:rPr>
          <w:sz w:val="16"/>
        </w:rPr>
        <w:t xml:space="preserve"> seen by Reuters from Lockheed Martin (LMT.N) </w:t>
      </w:r>
      <w:r w:rsidRPr="00E446A4">
        <w:rPr>
          <w:rStyle w:val="StyleUnderline"/>
        </w:rPr>
        <w:t>forecasts fewer than 1,000 positions would be created by the defense contractor, which could potentially deliver around $28 billion of goods in the deal.</w:t>
      </w:r>
      <w:r w:rsidRPr="00E446A4">
        <w:rPr>
          <w:sz w:val="16"/>
        </w:rPr>
        <w:t xml:space="preserve"> Lockheed instead predicts </w:t>
      </w:r>
      <w:r w:rsidRPr="00E446A4">
        <w:rPr>
          <w:rStyle w:val="StyleUnderline"/>
        </w:rPr>
        <w:t>the deal could create nearly 10,000 new jobs in Saudi Arabia, while keeping up to 18,000 existing U.S. workers busy if the whole package comes together - an outcome experts say is unlikely.</w:t>
      </w:r>
      <w:r w:rsidRPr="00E446A4">
        <w:rPr>
          <w:sz w:val="16"/>
        </w:rPr>
        <w:t xml:space="preserve"> A person familiar with U.S. defense company Raytheon Co’s (RTN.N) planning said </w:t>
      </w:r>
      <w:r w:rsidRPr="00E446A4">
        <w:rPr>
          <w:rStyle w:val="StyleUnderline"/>
        </w:rPr>
        <w:t>if the Saudi order were executed it could help to sustain about 10,000 U.S. jobs, but the number of new jobs created would be a small percentage of that figure.</w:t>
      </w:r>
      <w:r w:rsidRPr="00E446A4">
        <w:rPr>
          <w:sz w:val="16"/>
        </w:rPr>
        <w:t xml:space="preserve"> Lockheed Martin </w:t>
      </w:r>
      <w:proofErr w:type="gramStart"/>
      <w:r w:rsidRPr="00E446A4">
        <w:rPr>
          <w:sz w:val="16"/>
        </w:rPr>
        <w:t>Corp(</w:t>
      </w:r>
      <w:proofErr w:type="gramEnd"/>
      <w:r w:rsidRPr="00E446A4">
        <w:rPr>
          <w:sz w:val="16"/>
        </w:rPr>
        <w:t xml:space="preserve">LMT.N) declined to comment on the Saudi package. Raytheon Chief Financial Officer Toby O’Brien said last week that hiring overall is growing, but he did not pin it to any particular program. The White House did not respond to a request for comment. </w:t>
      </w:r>
      <w:r w:rsidRPr="00E446A4">
        <w:rPr>
          <w:rStyle w:val="StyleUnderline"/>
        </w:rPr>
        <w:t>Jobs are important to Trump. He campaigned on his ability to create American jobs, especially high-paying manufacturing ones. Meanwhile he has limited his criticism of Saudi leadership over the killing of a prominent critic because he did not want to endanger the massive arms deal. Trump’s 500,000 figure has been greeted with widespread skepticism given the five biggest U.S. defense contractors, who make nearly every item on the Saudi list, now employ 383,000 people.</w:t>
      </w:r>
      <w:r w:rsidRPr="00E446A4">
        <w:rPr>
          <w:sz w:val="16"/>
        </w:rPr>
        <w:t xml:space="preserve"> The Lockheed document, which includes the workforce projections related to the Saudi deal, and interviews with defense industry sources familiar with the arms package suggest that between 20,000 and 40,000 current U.S. defense industry workers could be involved in Saudi-bound production if the whole $110 billion package goes through. </w:t>
      </w:r>
      <w:r w:rsidRPr="00E446A4">
        <w:rPr>
          <w:rStyle w:val="StyleUnderline"/>
        </w:rPr>
        <w:t>Existing workers typically are experienced, skilled, who can be redeployed more easily than new hires who would require significant upfront investment in their training. One significant caveat to any predictions on job creation is whether all of the missile defenses and radars, ships, tanks, software, bombs and other equipment listed in the full Saudi package get delivered.</w:t>
      </w:r>
      <w:r w:rsidRPr="00E446A4">
        <w:rPr>
          <w:sz w:val="16"/>
        </w:rPr>
        <w:t xml:space="preserve"> Interviews with people familiar with other major </w:t>
      </w:r>
      <w:r w:rsidRPr="00E446A4">
        <w:rPr>
          <w:sz w:val="16"/>
        </w:rPr>
        <w:lastRenderedPageBreak/>
        <w:t xml:space="preserve">defense contractors’ plans and estimates reflect similar dynamic as Lockheed’s and Raytheon’s plans - relatively minor additions to their U.S. workforce and more significant build-up in Saudi Arabia. Since Trump’s trip to the Kingdom last year, little economic activity has taken place beyond Lockheed’s work on four frigates the Saudis have ordered. </w:t>
      </w:r>
      <w:r w:rsidRPr="00E446A4">
        <w:rPr>
          <w:rStyle w:val="StyleUnderline"/>
        </w:rPr>
        <w:t>The order will yield nearly 10,000 jobs in the Saudi ports for maintenance workers, but only 500 new U.S. jobs will be created,</w:t>
      </w:r>
      <w:r w:rsidRPr="00E446A4">
        <w:rPr>
          <w:sz w:val="16"/>
        </w:rPr>
        <w:t xml:space="preserve"> according to documents seen by Reuters. Executives at the several of top U.S. defense companies say Riyadh had wanted much of the military equipment as a way to both develop new domestic industry and to create new jobs and local expertise as a part of Crown Prince Mohammed bin Salman’s Vision 2030 initiative to wean the country off oil dependency. Saudi Arabia has set a goal of creating 40,000 defense industry jobs by 2030. The arms package Trump announced in May 2017 came under renewed scrutiny after the Oct. 2 killing of Washington Post columnist Jamal Khashoggi in the Saudi consulate in Istanbul. The killing provoked international outrage and both the administration and defense contractors have been working to prevent a backlash that could imperil what Trump has called a “tremendous order” and 500,000 jobs. Industry executives have argued that without the Saudi package coming through they would have fewer orders to fill, but robust U.S. defense budgets, which account for the majority of their sales, coupled with a record backlog of orders suggest little risk that workers would face layoffs if the Saudi sales package failed to materialize. Certainly for each defense manufacturing job, other adjacent jobs are supported indirectly by higher demand for defense products. But Heidi Garrett-Peltier, a research fellow at the Political Economy Research Institute, estimated that for this type of industry the highest multiplier would be just below 3.2. Given that, 20,000 to 40,000 sustained or new jobs could generate between about 64,000 to 128,000 jobs in related industries, Reuters calculations show, bringing the total of sustained and new jobs to between 84,000 and 168,000. </w:t>
      </w:r>
      <w:r w:rsidRPr="00E446A4">
        <w:rPr>
          <w:rStyle w:val="StyleUnderline"/>
        </w:rPr>
        <w:t xml:space="preserve">In short, 500,000 jobs Trump keeps bringing up is at least three to five times higher than what one could expect from the Saudi deal, given the estimates from the companies themselves, plus the most generous use of the indirect multiplier. By its own math, the U.S. State Department said in May 2017 that the Saudi deal could support “tens of thousands of new jobs in the United States.” </w:t>
      </w:r>
    </w:p>
    <w:p w:rsidR="009A4DBD" w:rsidP="009A4DBD" w:rsidRDefault="009A4DBD" w14:paraId="60061125" w14:textId="77777777">
      <w:pPr>
        <w:pStyle w:val="Heading4"/>
      </w:pPr>
      <w:r>
        <w:t xml:space="preserve">US embargo on Saudi Arabia wont affect jobs </w:t>
      </w:r>
    </w:p>
    <w:p w:rsidRPr="00AB6970" w:rsidR="009A4DBD" w:rsidP="009A4DBD" w:rsidRDefault="009A4DBD" w14:paraId="63CC925A" w14:textId="77777777">
      <w:pPr>
        <w:rPr>
          <w:rStyle w:val="Style13ptBold"/>
        </w:rPr>
      </w:pPr>
      <w:r>
        <w:rPr>
          <w:rStyle w:val="Style13ptBold"/>
        </w:rPr>
        <w:t xml:space="preserve">Stewart ’18 </w:t>
      </w:r>
      <w:r w:rsidRPr="00AB6970">
        <w:t xml:space="preserve">(Emily Stewart, Business and Politics Reporter and Writer; “’It’s not going to create or take away a single job’: why Trump’s excuse on the Saudis doesn’t hold up,” 21 Oct 2018, </w:t>
      </w:r>
      <w:hyperlink w:history="1" r:id="rId285">
        <w:r w:rsidRPr="00AB6970">
          <w:rPr>
            <w:rStyle w:val="Hyperlink"/>
          </w:rPr>
          <w:t>https://www.vox.com/policy-and-politics/2018/10/21/18003696/trump-saudi-arabia-jamal-khashoggi-weapons-jobs</w:t>
        </w:r>
      </w:hyperlink>
      <w:r w:rsidRPr="00AB6970">
        <w:t>; Accessed 27 July 2019)//vz</w:t>
      </w:r>
    </w:p>
    <w:p w:rsidRPr="00AB6970" w:rsidR="009A4DBD" w:rsidP="009A4DBD" w:rsidRDefault="009A4DBD" w14:paraId="3A1785B3" w14:textId="77777777">
      <w:pPr>
        <w:rPr>
          <w:rStyle w:val="StyleUnderline"/>
        </w:rPr>
      </w:pPr>
      <w:r w:rsidRPr="00AB6970">
        <w:rPr>
          <w:sz w:val="16"/>
        </w:rPr>
        <w:t>President Trump has a penchant for exaggeration, including when it comes to this Saudi arms deal. When MBS visited Trump at the White House earlier this year, Trump held up a map indicating that pending arms deals would lead to 40,000 US jobs (there was no source for that estimate). But since then, Trump has upped his claims by more than tenfold, saying that he doesn’t want to cancel the deal in light of Khashoggi’s murder because it would lead to 500,000, 600,000, or even 1 million jobs. Vox’s Alexia Fernández Campbell recently dove in on Trump’s jobs claims to try to figure out what’s actually going on. Her findings</w:t>
      </w:r>
      <w:r w:rsidRPr="003F2A8C">
        <w:rPr>
          <w:rStyle w:val="StyleUnderline"/>
        </w:rPr>
        <w:t>: Overall, the private US defense industry does directly employ a lot of US workers — about 355,500 in 2016, according to the most the recent estimates from the Aerospace Industries Association. But private-sector defense workers make up less than 0.5 percent of the total US labor force, and that includes every person whose job depends directly on the sale or production of airplanes, tanks, bombs, and services for the entire US military. It’s unlikely that many of them, if any, depend directly on weapons sales to Saudi Arabia, and its also unlikely that those jobs would vanish if Saudi money disappeared. “</w:t>
      </w:r>
      <w:r w:rsidRPr="003F2A8C">
        <w:rPr>
          <w:rStyle w:val="Emphasis"/>
        </w:rPr>
        <w:t>It’s not going to create or take away a single job</w:t>
      </w:r>
      <w:r w:rsidRPr="00AB6970">
        <w:rPr>
          <w:sz w:val="16"/>
        </w:rPr>
        <w:t xml:space="preserve">, I don’t think,” Jim Corridore, director of industrials research at the research and investment firm CFRA Research, told me. “There are other homes for these products should these deals fall through.” Companies have been distancing themselves from Saudi Arabia in the wake of Khashoggi’s disappearance, but as the New York Times notes, plenty of money is still flowing. Corridore said even if the US or defense companies slow down contract agreements for a bit, it will likely only be until the dust settles around the current controversy. “The most likely scenario is a short-term delay in these deals where we say we’re not going to do them, time goes by, reforms are made, and the deals are made,” he said. The Saudis could potentially go to Russia and China to try to make other weapons deals, and that could potentially be problematic later down the line for future sales because equipment from those countries can’t communicate with equipment made by companies in the US — sort of how Macs and PCs used to work. But the experts I spoke with said that risk is limited and still not much leverage for the Saudis. Even so, again, </w:t>
      </w:r>
      <w:r w:rsidRPr="00AB6970">
        <w:rPr>
          <w:rStyle w:val="StyleUnderline"/>
        </w:rPr>
        <w:t>the jobs estimates Trump is putting out are “tremendously overblown,” said Andrew Miller, the deputy director for policy at the Project on Middle East Democracy who served on the National Security Council under Obama. And it’s not just Trump who is likely overstating the importance of the deals to jobs — it’s likely the companies too. “It’s clear that [defense companies] exaggerate the number of jobs any weapons sale is going to generate,” Miller said. “In many instances, the number of jobs is only a quarter to a third of what they’ve pledged at the outset.” For example, the British government in 2005 estimated the sale of Typhoon aircraft to Saudi Arabia would create 10,000 to 15,000 jobs in the UK. It wound up creating about 5,000.</w:t>
      </w:r>
    </w:p>
    <w:p w:rsidR="009A4DBD" w:rsidP="009A4DBD" w:rsidRDefault="009A4DBD" w14:paraId="6DF2C3E9" w14:textId="693805D1">
      <w:pPr>
        <w:pStyle w:val="Heading2"/>
      </w:pPr>
      <w:r>
        <w:lastRenderedPageBreak/>
        <w:t xml:space="preserve">2AC Heg </w:t>
      </w:r>
    </w:p>
    <w:p w:rsidR="009A4DBD" w:rsidP="009A4DBD" w:rsidRDefault="009A4DBD" w14:paraId="3C6458FF" w14:textId="77777777">
      <w:pPr>
        <w:pStyle w:val="Heading3"/>
      </w:pPr>
      <w:r>
        <w:lastRenderedPageBreak/>
        <w:t>Soft Power // Corrective Behaviour</w:t>
      </w:r>
    </w:p>
    <w:p w:rsidR="009A4DBD" w:rsidP="009A4DBD" w:rsidRDefault="009A4DBD" w14:paraId="70B70A7F" w14:textId="77777777">
      <w:pPr>
        <w:pStyle w:val="Heading4"/>
      </w:pPr>
      <w:r>
        <w:t xml:space="preserve">The plan can be used as leverage to control Saudi’s behavior </w:t>
      </w:r>
    </w:p>
    <w:p w:rsidR="009A4DBD" w:rsidP="009A4DBD" w:rsidRDefault="009A4DBD" w14:paraId="391A9E80" w14:textId="77777777">
      <w:r w:rsidRPr="00207013">
        <w:rPr>
          <w:rStyle w:val="Style13ptBold"/>
        </w:rPr>
        <w:t>Tabatabai and Wasser</w:t>
      </w:r>
      <w:r>
        <w:rPr>
          <w:rStyle w:val="Style13ptBold"/>
        </w:rPr>
        <w:t xml:space="preserve">, 18 </w:t>
      </w:r>
      <w:r w:rsidRPr="00B61E5E">
        <w:t>(Ariane M. Tabatabai</w:t>
      </w:r>
      <w:r>
        <w:t>, associate political scientist,</w:t>
      </w:r>
      <w:r w:rsidRPr="00B61E5E">
        <w:t xml:space="preserve"> and Becca Wasser</w:t>
      </w:r>
      <w:r>
        <w:t>, policy analyst—“</w:t>
      </w:r>
      <w:r w:rsidRPr="00B61E5E">
        <w:t>Could America Use Its Leverage to Alter the Saudis' Behavior?</w:t>
      </w:r>
      <w:r>
        <w:t xml:space="preserve">”; Rand, 15 November 2018, </w:t>
      </w:r>
      <w:hyperlink w:history="1" r:id="rId286">
        <w:r w:rsidRPr="008C3912">
          <w:rPr>
            <w:rStyle w:val="Hyperlink"/>
          </w:rPr>
          <w:t>https://www.rand.org/blog/2018/11/could-america-use-its-leverage-to-alter-the-saudis.html</w:t>
        </w:r>
      </w:hyperlink>
      <w:r>
        <w:t>. Accessed 27 July 2019)//MX</w:t>
      </w:r>
    </w:p>
    <w:p w:rsidR="009A4DBD" w:rsidP="009A4DBD" w:rsidRDefault="009A4DBD" w14:paraId="4D3F71C9" w14:textId="77777777">
      <w:pPr>
        <w:rPr>
          <w:sz w:val="16"/>
        </w:rPr>
      </w:pPr>
      <w:r w:rsidRPr="004C2F4D">
        <w:rPr>
          <w:rStyle w:val="StyleUnderline"/>
        </w:rPr>
        <w:t>The killing a month ago of Jamal Khashoggi</w:t>
      </w:r>
      <w:r w:rsidRPr="00683E41">
        <w:rPr>
          <w:sz w:val="16"/>
        </w:rPr>
        <w:t xml:space="preserve">, a Saudi journalist critical of Riyadh, under the most peculiar of circumstances </w:t>
      </w:r>
      <w:r w:rsidRPr="004C2F4D">
        <w:rPr>
          <w:rStyle w:val="StyleUnderline"/>
        </w:rPr>
        <w:t>is the latest in a litany of acrimonious moves Saudi Crown Prince Mohammed bin Salman has made since 2015</w:t>
      </w:r>
      <w:r w:rsidRPr="00683E41">
        <w:rPr>
          <w:sz w:val="16"/>
        </w:rPr>
        <w:t>. Such actions have seemingly increased after Crown Prince Mohammed consolidated power by dramatically unseating his uncle as crown prince and imprisoning his rivals in the Riyadh Ritz Carlton for months in 2017.</w:t>
      </w:r>
      <w:r w:rsidRPr="004C2F4D">
        <w:rPr>
          <w:rStyle w:val="StyleUnderline"/>
        </w:rPr>
        <w:t xml:space="preserve"> As Riyadh has flexed its muscles in ways that appear to complicate U.S. interests in the region, Washington has seemingly acquiesced to, or at times seemed to welcome, Saudi adventurism, including a devastating military campaign abroad supported by limited U.S. military assistance. </w:t>
      </w:r>
      <w:r w:rsidRPr="00683E41">
        <w:rPr>
          <w:sz w:val="16"/>
        </w:rPr>
        <w:t xml:space="preserve">To many, the United States appears beholden to the kingdom. In actuality, </w:t>
      </w:r>
      <w:r w:rsidRPr="004C2F4D">
        <w:rPr>
          <w:rStyle w:val="StyleUnderline"/>
        </w:rPr>
        <w:t>Riyadh needs Washington more than Washington needs Riyadh, and the missteps in Saudi decisionmaking have caused significant damage to the kingdom's reputation, reinforcing its dependence on America. The United States has an opportunity to exert its influence to shape Saudi behavior, perhaps more than ever before. Saudi Arabia has long relied on the United States as its primary security guarantor.</w:t>
      </w:r>
      <w:r w:rsidRPr="00683E41">
        <w:rPr>
          <w:sz w:val="16"/>
        </w:rPr>
        <w:t xml:space="preserve"> Today, the Middle Eastern nation benefits from U.S. training, arms, intelligence cooperation and, up until recently, refueling efforts for the Saudi-led air war in Yemen. 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w:t>
      </w:r>
      <w:r w:rsidRPr="004C2F4D">
        <w:rPr>
          <w:rStyle w:val="StyleUnderline"/>
        </w:rPr>
        <w:t>Although the United States plays a disproportionate role in the Middle Eastern nation's security, it doesn't always use this to enforce its values and interests, or see this as a point of leverage.</w:t>
      </w:r>
      <w:r w:rsidRPr="00683E41">
        <w:rPr>
          <w:sz w:val="16"/>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t>
      </w:r>
      <w:r w:rsidRPr="004C2F4D">
        <w:rPr>
          <w:rStyle w:val="StyleUnderline"/>
        </w:rPr>
        <w:t xml:space="preserve">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sidRPr="00683E41">
        <w:rPr>
          <w:sz w:val="16"/>
        </w:rPr>
        <w:t xml:space="preserve">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Low points in the broader relationship include the 1973 oil embargo and the 9/11 terrorist attacks. </w:t>
      </w:r>
      <w:r w:rsidRPr="004C2F4D">
        <w:rPr>
          <w:rStyle w:val="StyleUnderline"/>
        </w:rPr>
        <w:t>Despite</w:t>
      </w:r>
      <w:r w:rsidRPr="00683E41">
        <w:rPr>
          <w:sz w:val="16"/>
        </w:rPr>
        <w:t xml:space="preserve"> these </w:t>
      </w:r>
      <w:r w:rsidRPr="004C2F4D">
        <w:rPr>
          <w:rStyle w:val="StyleUnderline"/>
        </w:rPr>
        <w:t>fractious issues, the ties between Riyadh and Washington have endured. This durability reflects the reasons behind the cooperation: A convergence of needs and interests that remain today: Oil in return for security. But these driving interests may be changing as the U</w:t>
      </w:r>
      <w:r w:rsidRPr="00683E41">
        <w:rPr>
          <w:sz w:val="16"/>
        </w:rPr>
        <w:t>nited</w:t>
      </w:r>
      <w:r w:rsidRPr="004C2F4D">
        <w:rPr>
          <w:rStyle w:val="StyleUnderline"/>
        </w:rPr>
        <w:t xml:space="preserve"> S</w:t>
      </w:r>
      <w:r w:rsidRPr="00683E41">
        <w:rPr>
          <w:sz w:val="16"/>
        </w:rPr>
        <w:t>tates</w:t>
      </w:r>
      <w:r w:rsidRPr="004C2F4D">
        <w:rPr>
          <w:rStyle w:val="StyleUnderline"/>
        </w:rPr>
        <w:t xml:space="preserve"> pursues renewable energy in a bid to become less dependent on petro states and as Saudi Arabia aspires to “go it alone” to ensure its security and that of its immediate neighbors. These opposing goals have placed pressure on the relationship without derailing it. The Trump administration could consider using its influence to encourage Saudi leadership to moderate its assertive and damaging policies abroad.</w:t>
      </w:r>
      <w:r w:rsidRPr="00683E41">
        <w:rPr>
          <w:sz w:val="16"/>
        </w:rPr>
        <w:t xml:space="preserve"> Share on Twitter 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As the Saudis' chief political and military partner and the undisputed security guarantor in the Middle East, the United States has considerable influence it can wield over Saudi decisionmaking. It has thus far gone virtually unused. </w:t>
      </w:r>
      <w:r w:rsidRPr="004C2F4D">
        <w:rPr>
          <w:rStyle w:val="StyleUnderline"/>
        </w:rPr>
        <w:t>In reality, the U</w:t>
      </w:r>
      <w:r w:rsidRPr="00683E41">
        <w:rPr>
          <w:sz w:val="16"/>
        </w:rPr>
        <w:t xml:space="preserve">nited </w:t>
      </w:r>
      <w:r w:rsidRPr="004C2F4D">
        <w:rPr>
          <w:rStyle w:val="StyleUnderline"/>
        </w:rPr>
        <w:t>S</w:t>
      </w:r>
      <w:r w:rsidRPr="00683E41">
        <w:rPr>
          <w:sz w:val="16"/>
        </w:rPr>
        <w:t xml:space="preserve">tates </w:t>
      </w:r>
      <w:r w:rsidRPr="004C2F4D">
        <w:rPr>
          <w:rStyle w:val="StyleUnderline"/>
        </w:rPr>
        <w:t xml:space="preserve">may have more leverage over Saudi Arabia today than at any other time except during the 1991 Gulf War. Trump's </w:t>
      </w:r>
      <w:r w:rsidRPr="004C2F4D">
        <w:rPr>
          <w:rStyle w:val="StyleUnderline"/>
        </w:rPr>
        <w:lastRenderedPageBreak/>
        <w:t>ascension to the U.S. presidency helped alleviate some of Saudi Arabia's concerns that stemmed from President Obama's Middle East policies and, consequently, afforded the U</w:t>
      </w:r>
      <w:r w:rsidRPr="00683E41">
        <w:rPr>
          <w:sz w:val="16"/>
        </w:rPr>
        <w:t xml:space="preserve">nited </w:t>
      </w:r>
      <w:r w:rsidRPr="004C2F4D">
        <w:rPr>
          <w:rStyle w:val="StyleUnderline"/>
        </w:rPr>
        <w:t>S</w:t>
      </w:r>
      <w:r w:rsidRPr="00683E41">
        <w:rPr>
          <w:sz w:val="16"/>
        </w:rPr>
        <w:t xml:space="preserve">tates </w:t>
      </w:r>
      <w:r w:rsidRPr="004C2F4D">
        <w:rPr>
          <w:rStyle w:val="StyleUnderline"/>
        </w:rPr>
        <w:t>more influence over the kingdom.</w:t>
      </w:r>
      <w:r w:rsidRPr="00683E41">
        <w:rPr>
          <w:sz w:val="16"/>
        </w:rPr>
        <w:t xml:space="preserve">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At the same time, Saudi Arabia has become more reliant on the United States than when President Obama was in office. Riyadh's contentious policies—like the war in Yemen and the rift with its neighbors—have constrained its options and inadvertently reinforced Saudi Arabia's need for U.S. military and political support, including security cooperation and intelligence sharing. 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w:t>
      </w:r>
      <w:r w:rsidRPr="00683E41">
        <w:rPr>
          <w:rStyle w:val="StyleUnderline"/>
        </w:rPr>
        <w:t>The Trump administration</w:t>
      </w:r>
      <w:r w:rsidRPr="00683E41">
        <w:rPr>
          <w:sz w:val="16"/>
        </w:rPr>
        <w:t xml:space="preserve"> is unlikely to end its support for Saudi regional efforts or radically change its approach. But it </w:t>
      </w:r>
      <w:r w:rsidRPr="00683E41">
        <w:rPr>
          <w:rStyle w:val="StyleUnderline"/>
        </w:rPr>
        <w:t>could consider using its influence to encourage the Saudi leadership to moderate its assertive and damaging policies abroad. Rather than providing its assistance freely to Saudi Arabia, Washington could utilize it to extract concessions from the Saudi leadership to alter its behavior.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w:t>
      </w:r>
      <w:r w:rsidRPr="00683E41">
        <w:rPr>
          <w:sz w:val="16"/>
        </w:rPr>
        <w:t xml:space="preserve"> This approach is not without risk—the Saudi government could, for example, reduce intelligence sharing, or switch off the proverbial oil tap, like the OPEC states did in 1973. But 2018 is not 1973, and </w:t>
      </w:r>
      <w:r w:rsidRPr="00683E41">
        <w:rPr>
          <w:rStyle w:val="StyleUnderline"/>
        </w:rPr>
        <w:t>the U</w:t>
      </w:r>
      <w:r w:rsidRPr="00683E41">
        <w:rPr>
          <w:sz w:val="16"/>
        </w:rPr>
        <w:t xml:space="preserve">nited </w:t>
      </w:r>
      <w:r w:rsidRPr="00683E41">
        <w:rPr>
          <w:rStyle w:val="StyleUnderline"/>
        </w:rPr>
        <w:t>S</w:t>
      </w:r>
      <w:r w:rsidRPr="00683E41">
        <w:rPr>
          <w:sz w:val="16"/>
        </w:rPr>
        <w:t xml:space="preserve">tates </w:t>
      </w:r>
      <w:r w:rsidRPr="00683E41">
        <w:rPr>
          <w:rStyle w:val="StyleUnderline"/>
        </w:rPr>
        <w:t>is no longer as reliant on Saudi oil. More so, the Saudi government's assertive actions also pose operational and reputational risks to important U.S. interests, as the Khashoggi affair demonstrated, and therefore the benefits of this approach are likely to outweigh any costs Riyadh may seek to impose.</w:t>
      </w:r>
      <w:r w:rsidRPr="00683E41">
        <w:rPr>
          <w:sz w:val="16"/>
        </w:rPr>
        <w:t xml:space="preserve"> On the surface, making U.S. support provisory may appear to be an unpalatable approach, one that legitimizes the crown prince. But </w:t>
      </w:r>
      <w:r w:rsidRPr="00683E41">
        <w:rPr>
          <w:rStyle w:val="StyleUnderline"/>
        </w:rPr>
        <w:t>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w:t>
      </w:r>
      <w:r w:rsidRPr="00683E41">
        <w:rPr>
          <w:sz w:val="16"/>
        </w:rPr>
        <w:t xml:space="preserve"> take responsibility for Khashoggi's brutal death, </w:t>
      </w:r>
      <w:r w:rsidRPr="00683E41">
        <w:rPr>
          <w:rStyle w:val="StyleUnderline"/>
        </w:rPr>
        <w:t>put</w:t>
      </w:r>
      <w:r w:rsidRPr="00683E41">
        <w:rPr>
          <w:sz w:val="16"/>
        </w:rPr>
        <w:t xml:space="preserve">ting </w:t>
      </w:r>
      <w:r w:rsidRPr="00683E41">
        <w:rPr>
          <w:rStyle w:val="StyleUnderline"/>
        </w:rPr>
        <w:t>an end to indiscriminate targeting practices in Yemen,</w:t>
      </w:r>
      <w:r w:rsidRPr="00683E41">
        <w:rPr>
          <w:sz w:val="16"/>
        </w:rPr>
        <w:t xml:space="preserve"> altering the government's harsh response to opposition inside and outside of the Kingdom, and ending the rift with Qatar. Naysayers of such an approach might claim that it only deepens the transactionalism on which the U.S.-Saudi relationship is presently based. But it is worth recognizing that the partnership was founded on an explicit alignment of interests, not values. By acknowledging this, the United States would be better positioned to adopt an approach that best serves its own interests. At this point, the Saudi government needs U.S. support more than the White House needs Saudi Arabia.</w:t>
      </w:r>
    </w:p>
    <w:p w:rsidR="009A4DBD" w:rsidP="009A4DBD" w:rsidRDefault="009A4DBD" w14:paraId="15FD0B55" w14:textId="77777777">
      <w:pPr>
        <w:pStyle w:val="Heading4"/>
      </w:pPr>
      <w:r>
        <w:t>Arms embargoes against uncooperative partners empirically work</w:t>
      </w:r>
    </w:p>
    <w:p w:rsidR="009A4DBD" w:rsidP="009A4DBD" w:rsidRDefault="009A4DBD" w14:paraId="27A87128" w14:textId="77777777">
      <w:pPr>
        <w:rPr>
          <w:rStyle w:val="Style13ptBold"/>
        </w:rPr>
      </w:pPr>
      <w:r>
        <w:rPr>
          <w:rStyle w:val="Style13ptBold"/>
        </w:rPr>
        <w:t>Miller and Binder, 19</w:t>
      </w:r>
      <w:r w:rsidRPr="0025653D">
        <w:t xml:space="preserve"> (</w:t>
      </w:r>
      <w:r>
        <w:t xml:space="preserve">Andrew Miller, </w:t>
      </w:r>
      <w:r w:rsidRPr="001D669A">
        <w:t>the deputy director for policy at the Project on Middle East Democracy</w:t>
      </w:r>
      <w:r>
        <w:t xml:space="preserve">, and Seth Binder, </w:t>
      </w:r>
      <w:r w:rsidRPr="001D669A">
        <w:t>the advocacy officer at the Project on Middle East Democracy</w:t>
      </w:r>
      <w:r>
        <w:t xml:space="preserve">—“The Case for Arms Embargoes Aainst Uncooperative Partners”; War On The Rocks, 10 May 2019, </w:t>
      </w:r>
      <w:hyperlink w:history="1" r:id="rId287">
        <w:r w:rsidRPr="008C3912">
          <w:rPr>
            <w:rStyle w:val="Hyperlink"/>
          </w:rPr>
          <w:t>https://warontherocks.com/2019/05/the-case-for-arms-embargoes-against-uncooperative-partners/</w:t>
        </w:r>
      </w:hyperlink>
      <w:r>
        <w:t>. Accessed 27 July 2019)//MX</w:t>
      </w:r>
    </w:p>
    <w:p w:rsidR="009A4DBD" w:rsidP="009A4DBD" w:rsidRDefault="009A4DBD" w14:paraId="0409C4A1" w14:textId="77777777">
      <w:pPr>
        <w:rPr>
          <w:sz w:val="16"/>
        </w:rPr>
      </w:pPr>
      <w:r w:rsidRPr="000E05A0">
        <w:rPr>
          <w:sz w:val="16"/>
        </w:rPr>
        <w:t xml:space="preserve">The efficacy of withholding military assistance, including grant aid and arms sales, to modify the behavior of recipient countries is a hotly debated topic in the U.S. foreign policy community. Last month, War on the Rocks published another contribution to this discussion. In “The Case Against Arms Embargos, Even for Saudi Arabia,” Raymond Rounds opposes what he calls an “arms embargo” on Saudi Arabia, arguing that suspending U.S. arms sales as leverage over policy disagreements will only backfire by driving the kingdom to purchase arms from other countries. He contends that suspending sales to Saudi Arabia will fail to alter objectionable Saudi conduct, whether in Yemen or domestically, while “[damaging] ties with Saudi Arabia.” According to Rounds, this dynamic is not unique to Saudi Arabia, but a general proposition that applies to all U.S. arms recipients. If he is correct, arms embargoes — a regular tool of U.S. foreign policy — are quixotic attempts to shape the behavior of foreign governments and put the United States at a strategic disadvantage to global competitors. While this argument seems reasonable, if depressing, it suffers from two principal and serious flaws. First, </w:t>
      </w:r>
      <w:r w:rsidRPr="001D669A">
        <w:rPr>
          <w:rStyle w:val="StyleUnderline"/>
        </w:rPr>
        <w:t>the empirical record does not support</w:t>
      </w:r>
      <w:r w:rsidRPr="000E05A0">
        <w:rPr>
          <w:sz w:val="16"/>
        </w:rPr>
        <w:t xml:space="preserve"> Rounds’ </w:t>
      </w:r>
      <w:r w:rsidRPr="000E05A0">
        <w:rPr>
          <w:sz w:val="16"/>
        </w:rPr>
        <w:lastRenderedPageBreak/>
        <w:t xml:space="preserve">contention </w:t>
      </w:r>
      <w:r w:rsidRPr="001D669A">
        <w:rPr>
          <w:rStyle w:val="StyleUnderline"/>
        </w:rPr>
        <w:t>that arms embargoes do not deliver. While these suspensions are not a silver bullet, there is ample evidence to demonstrate that they can be effective in changing the policy of a target country. For example, in 2005, the United States successfully used the suspension of a joint weapons project to persuade Israel to cancel a proposed sale of drone equipment to China. In another example, then-Secretary of State Rex Tillerson secured commitments from Egypt to resolve a longstanding criminal case against 41 foreign NGO workers, including Americans and Europeans, and to suspend military cooperation with North Korea in exchange for releasing $195 million in suspended military aid. More recently, the legislative hold Sen. Robert Menendez placed on an arms sale to Saudi Arabia and the United Arab Emirates, when combined with threatened legislation to impose further restrictions on transfers to Saudi Arabia, helped pressure the Saudi-led coalition in Yemen to re-engage in negotiations with the Houthis, resulting in an imperfect but still important deal on the port of Hodeidah</w:t>
      </w:r>
      <w:r w:rsidRPr="000E05A0">
        <w:rPr>
          <w:sz w:val="16"/>
        </w:rPr>
        <w:t xml:space="preserve">. The author’s argument that arms embargoes do not work cites the 2013 suspension of U.S. military aid to Egypt following that country’s military coup. This policy clearly failed to reverse the military coup led by current President Abdel Fattah al-Sisi, but there are good reasons to question the validity of the example. Proponents of the suspension argue with good reason that it was not given a fair chance to work. Shortly after the decision was announced, senior U.S. officials told the Egyptians the aid would soon be restored, undercutting the coercive value of the suspension. From the perspective of the Egyptian government, it would have been irrational to make serious concessions in response to what they believed was an idle threat. Just as important, due to a plethora of exceptions and carve-outs, some U.S. military assistance to Egypt continued throughout the suspension period, including maintenance and sustainment, sparing the Egyptian military from the full force of the hold. Despite undercutting its own suspension, the hold still produced some good. </w:t>
      </w:r>
      <w:r w:rsidRPr="00E8026B">
        <w:rPr>
          <w:rStyle w:val="StyleUnderline"/>
        </w:rPr>
        <w:t>U.S. diplomats were able to leverage the policy to deter the Egyptian government from enforcing an arbitrary September 2014 deadline for NGOs to register under Egypt’s draconian 2002 NGO law.</w:t>
      </w:r>
      <w:r w:rsidRPr="000E05A0">
        <w:rPr>
          <w:sz w:val="16"/>
        </w:rPr>
        <w:t xml:space="preserve"> And, although Egypt released U.S. citizen Mohamed Soltan from prison two months after aid was resumed, Cairo was partly motivated by the concern that the Obama administration could reverse its decision to resume arms shipments. To be sure, these accomplishments were relatively limited, and we should be careful not to overestimate the efficacy of arms holds. A foreign government is unlikely to fundamentally change its position on what it views as an existential issue. But </w:t>
      </w:r>
      <w:r w:rsidRPr="00E8026B">
        <w:rPr>
          <w:rStyle w:val="StyleUnderline"/>
        </w:rPr>
        <w:t>prior suspensions have yielded tangible gains, and they should remain part of the U.S. foreign policy toolkit.</w:t>
      </w:r>
      <w:r w:rsidRPr="000E05A0">
        <w:rPr>
          <w:sz w:val="16"/>
        </w:rPr>
        <w:t xml:space="preserve"> Second, Rounds also overstates the costs of suspending arms transfers. He is particularly focused on the potential for losing “access,” a term that encompasses relationships with the recipient country’s military leadership; insight into their views, organization, and doctrine; and permission for the U.S. military to use that country’s bases and airspace. These are legitimate concerns, but </w:t>
      </w:r>
      <w:r w:rsidRPr="00E8026B">
        <w:rPr>
          <w:rStyle w:val="StyleUnderline"/>
        </w:rPr>
        <w:t>suspensions do not automatically compromise access. Egypt, for instance, never curtailed the U.S. military ability to use the Suez Canal or Egyptian airspace while arms transfers were on hold. And, while intelligence about a foreign military is valuable, we often have other, clandestine ways to acquire such information</w:t>
      </w:r>
      <w:r w:rsidRPr="000E05A0">
        <w:rPr>
          <w:sz w:val="16"/>
        </w:rPr>
        <w:t xml:space="preserve">. Moreover, we should not conflate access with influence. U.S. military officials had access to their Egyptian counterparts during the events of 2013, but those channels were of no use in deterring Egypt’s military from removing the country’s democratically elected president. Nor has U.S access reduced civilian casualties from Saudi-coalition bombing in Yemen. In these cases, access without influence does not absolve the United States of complicity. The author’s other major concern is that arms suspensions could result in the loss of arms sales to strategic competitors like Russia or China. The jobs created by such sales are not trivial matters, but studies have found that they do not provide the economic benefits of jobs that are often touted. Nor are these sales necessary to maintain the military industrial base, which is powered by billions of dollars each year from domestic purchases, except in rare cases. Fundamentally, the author’s implicit argument — that if the United States reliably supplies weapons to strategically important countries, they won’t seek them elsewhere — is suspect. </w:t>
      </w:r>
      <w:r w:rsidRPr="000E05A0">
        <w:rPr>
          <w:rStyle w:val="StyleUnderline"/>
        </w:rPr>
        <w:t xml:space="preserve">Countries, including close partners like Egypt and the United Arab Emirates, have long sought to diversify their weapons stockpiles, and in an increasingly multipolar world, more countries are seeking to diversify their arms suppliers to maintain their own independence. While U.S. arms will continue to compete with Russian or Chinese counterparts on a sale-by-sale basis, it will become increasingly unrealistic to be the exclusive supplier of any partner country, irrespective of how reliable the United States is. The reluctance to use the leverage afforded by arms transfers is symptomatic of a broader pathology in U.S. foreign policy: a fixation on maintaining relationships without regard to the value they provide. Relationships are important, but the United States should receive a commensurate return on its investments. When this is not the case, the United States should not hesitate to adjust the status and intimacy of a bilateral relationship, including through the suspension of arms transfers. </w:t>
      </w:r>
      <w:r w:rsidRPr="000E05A0">
        <w:rPr>
          <w:sz w:val="16"/>
        </w:rPr>
        <w:t>Contrary to Rounds’ argument, such steps can yield important policy gains.</w:t>
      </w:r>
      <w:r w:rsidRPr="000E05A0">
        <w:rPr>
          <w:rStyle w:val="StyleUnderline"/>
        </w:rPr>
        <w:t xml:space="preserve"> Even if they do not, we can at least avoid some of the blowback of enabling reckless and rights-abusing actions. </w:t>
      </w:r>
      <w:r w:rsidRPr="000E05A0">
        <w:rPr>
          <w:sz w:val="16"/>
        </w:rPr>
        <w:t>Distance does not have the allure of access, but it may ultimately put the United States in a stronger strategic position.</w:t>
      </w:r>
    </w:p>
    <w:p w:rsidRPr="002532EE" w:rsidR="009A4DBD" w:rsidP="009A4DBD" w:rsidRDefault="009A4DBD" w14:paraId="05C917B4" w14:textId="77777777">
      <w:pPr>
        <w:pStyle w:val="Heading3"/>
      </w:pPr>
      <w:r>
        <w:lastRenderedPageBreak/>
        <w:t>Defense</w:t>
      </w:r>
    </w:p>
    <w:p w:rsidR="009A4DBD" w:rsidP="009A4DBD" w:rsidRDefault="009A4DBD" w14:paraId="0E9F053F" w14:textId="77777777">
      <w:pPr>
        <w:pStyle w:val="Heading4"/>
      </w:pPr>
      <w:r>
        <w:t xml:space="preserve">There is no strategic utility to selling arms to Saudi Arabia – the billions of dollars we’ve invested into their military have </w:t>
      </w:r>
      <w:r w:rsidRPr="00210014">
        <w:rPr>
          <w:u w:val="single"/>
        </w:rPr>
        <w:t>failed</w:t>
      </w:r>
      <w:r>
        <w:rPr>
          <w:u w:val="single"/>
        </w:rPr>
        <w:t xml:space="preserve"> miserably</w:t>
      </w:r>
    </w:p>
    <w:p w:rsidR="009A4DBD" w:rsidP="009A4DBD" w:rsidRDefault="009A4DBD" w14:paraId="059905DA" w14:textId="77777777">
      <w:pPr>
        <w:spacing w:after="0" w:line="240" w:lineRule="auto"/>
        <w:rPr>
          <w:sz w:val="24"/>
        </w:rPr>
      </w:pPr>
      <w:r>
        <w:rPr>
          <w:rStyle w:val="Style13ptBold"/>
        </w:rPr>
        <w:t xml:space="preserve">Exum 6/21 </w:t>
      </w:r>
      <w:r w:rsidRPr="00082839">
        <w:t xml:space="preserve">(Andrew – U.S. deputy assistant secretary of defense for Middle East policy from 2015-2016, “U.S. Arms Sales to the Gulf Have Failed,” The Atlantic, 6/21/19, </w:t>
      </w:r>
      <w:hyperlink w:history="1" r:id="rId288">
        <w:r w:rsidRPr="00082839">
          <w:rPr>
            <w:rStyle w:val="Hyperlink"/>
          </w:rPr>
          <w:t>https://www.theatlantic.com/ideas/archive/2019/06/us-military-support-gulf-all-backwards/592249/</w:t>
        </w:r>
      </w:hyperlink>
      <w:r w:rsidRPr="00082839">
        <w:t>, DOA 7/26/19) A.N</w:t>
      </w:r>
    </w:p>
    <w:p w:rsidRPr="008F7203" w:rsidR="009A4DBD" w:rsidP="009A4DBD" w:rsidRDefault="009A4DBD" w14:paraId="5A822601" w14:textId="77777777">
      <w:pPr>
        <w:spacing w:after="0" w:line="240" w:lineRule="auto"/>
        <w:rPr>
          <w:sz w:val="24"/>
        </w:rPr>
      </w:pPr>
    </w:p>
    <w:p w:rsidR="009A4DBD" w:rsidP="009A4DBD" w:rsidRDefault="009A4DBD" w14:paraId="4DF8DBD7" w14:textId="45D671FA">
      <w:pPr>
        <w:rPr>
          <w:sz w:val="16"/>
        </w:rPr>
      </w:pPr>
      <w:r w:rsidRPr="000C5EB5">
        <w:rPr>
          <w:sz w:val="16"/>
        </w:rPr>
        <w:t xml:space="preserve">Over the past few weeks, the parts of the world still dependent on fossil fuels—which is to say, all of them—have anxiously watched tensions rise in the Strait of Hormuz, the narrow channel between the oil-rich Persian Gulf and the deepwater shipping channels of the Indian Ocean. Television broadcasts show images of U.S. naval vessels escorting oil tankers through the strait, ensuring that oil and gas reach their markets. And on the one hand, this is entirely appropriate and encouraging: The purpose of a navy, after all, is to safeguard the movement of friendly armies and commerce—and to deny one’s enemies the ability to do the same. On the other hand, </w:t>
      </w:r>
      <w:r w:rsidRPr="00B21B86">
        <w:rPr>
          <w:rStyle w:val="StyleUnderline"/>
        </w:rPr>
        <w:t>the fact that U.S. naval vessels are escorting commercial ships in and out of the Persian Gulf is also an indictment of a U.S. policy initiative that has spanned at least six U.S. presidential administrations and has, until very recently, garnered bipartisan support in Congress: Our efforts to build military capacity among our partners in the Gulf.</w:t>
      </w:r>
      <w:r>
        <w:rPr>
          <w:rStyle w:val="StyleUnderline"/>
        </w:rPr>
        <w:t xml:space="preserve"> </w:t>
      </w:r>
      <w:r w:rsidRPr="000C5EB5">
        <w:rPr>
          <w:sz w:val="16"/>
        </w:rPr>
        <w:t xml:space="preserve">The current crisis in the region offers an opportunity to assess not only the scale and efficacy of our efforts but also how we might tailor them to fit our strategic needs as much as those of our partners. </w:t>
      </w:r>
      <w:r w:rsidRPr="00B21B86">
        <w:rPr>
          <w:rStyle w:val="StyleUnderline"/>
        </w:rPr>
        <w:t>Because it is not clear to me that what we’ve been doing over the past three decades has served U.S. interests.</w:t>
      </w:r>
      <w:r>
        <w:rPr>
          <w:rStyle w:val="StyleUnderline"/>
        </w:rPr>
        <w:t xml:space="preserve"> </w:t>
      </w:r>
      <w:r w:rsidRPr="000C5EB5">
        <w:rPr>
          <w:sz w:val="16"/>
        </w:rPr>
        <w:t>Recently, of course, representatives and senators from both sides of the aisle have begun to question arms sales in the Gulf—to our Saudi and Emirati partners, in particular</w:t>
      </w:r>
      <w:r w:rsidRPr="00B21B86">
        <w:rPr>
          <w:rStyle w:val="StyleUnderline"/>
        </w:rPr>
        <w:t xml:space="preserve">. Appalled by the loss of civilian life in Yemen and—in the case of Lindsey Graham, among others—pushed over the edge by the killing of the Saudi journalist Jamal Khashoggi, they have taken steps to prevent the administration from providing certain weapons to our traditional partners. </w:t>
      </w:r>
      <w:r w:rsidRPr="00B21B86">
        <w:rPr>
          <w:rStyle w:val="Emphasis"/>
        </w:rPr>
        <w:t>The administration has responded by invoking a national-security emergency to continue doing just that, citing the threat posed by Iran.</w:t>
      </w:r>
      <w:r>
        <w:rPr>
          <w:rStyle w:val="Emphasis"/>
        </w:rPr>
        <w:t xml:space="preserve"> </w:t>
      </w:r>
      <w:r w:rsidRPr="000C5EB5">
        <w:rPr>
          <w:sz w:val="16"/>
        </w:rPr>
        <w:t xml:space="preserve">I’m largely agnostic about the roles that the legislative and executive branches play in arms sales. I have more to say, though, about the strategic utility of the arms sales themselves. From 2015 to 2017, I served as the deputy assistant secretary of defense for the Middle East, which meant I had oversight of security-cooperation programs, including foreign-military sales, in the region. And during an earlier stint at the Pentagon, between 2012 and 2013, I led a project that examined, on a country-by-country basis, what actual stand-alone military capabilities our partners in the region had developed since U.S. security-cooperation efforts had really picked up, in the aftermath of the Gulf War. That project was spurred by a persistent fantasy among think-tank types of a certain generation: What if we could build an “Arab NATO” in the Gulf? What if we could build a military coalition among our Gulf partners to constrain Iran in the same way we built a Western European military coalition to constrain Russia during the Cold War? It’s easy to see why some people advanced this idea. First, they were often among the same people who had argued for removing the most effective actual constraint on the ambitions of the Islamic Republic of Iran: Saddam Hussein’s Iraq. Second, despite in many cases serving as architects of, or cheerleaders for, America’s greatest blunder in the post–Cold War era, they retained enough strategic sense to realize that keeping tens of thousands of U.S. service members in the Gulf didn’t make a lot of sense in a century in which China would challenge the United States for hegemony in the Pacific. Indeed, by the time I left the Pentagon in January 2017, we had roughly 35,000 troops in the Gulf alone, and these troops were mostly housed in semipermanent bases. I used to review the annual construction plans submitted by U.S. Central Command and marvel at all the concrete we were pouring into a region that we all knew, in our heads if not our hearts, should matter less to us in the coming century. I hope the Saudi-led embargo of Qatar and the self-defeating fracturing of the Gulf Cooperation Council has finally pounded a wooden stake into the heart of the Arab NATO vampire, and that future Pentagon desk officers will not be as tormented as I was. What did we learn, though? Well, a few things. I’ll give you the bad news first, which isn’t entirely bad. And then I’ll give you the good news, which isn’t entirely good. (Sorry, this is the Middle East—you need to get used to such ambiguities.) First, let me be impolite but clear: </w:t>
      </w:r>
      <w:r w:rsidRPr="00B21B86">
        <w:rPr>
          <w:rStyle w:val="Emphasis"/>
        </w:rPr>
        <w:t xml:space="preserve">Despite spending billions of dollars on military hardware, our Gulf partners do not have very good militaries. </w:t>
      </w:r>
      <w:r w:rsidRPr="00B21B86">
        <w:rPr>
          <w:rStyle w:val="StyleUnderline"/>
        </w:rPr>
        <w:t>They sport large collections of weapons and equipment—some shiny, some rusted—but not real capabilities.</w:t>
      </w:r>
      <w:r w:rsidRPr="000C5EB5">
        <w:rPr>
          <w:sz w:val="16"/>
        </w:rPr>
        <w:t xml:space="preserve"> That’s why I raise my eyebrows when administration officials cite the threat posed by Iran as a reason to keep arming these partners over the objections of Congress: </w:t>
      </w:r>
      <w:r w:rsidRPr="00B21B86">
        <w:rPr>
          <w:rStyle w:val="StyleUnderline"/>
        </w:rPr>
        <w:t>In an actual war with Iran, we would likely not ask our Gulf partners to do much more than stay out of the way. We do not, for the most part, trust their ability to participate in what would be a very stressful, very challenging, and highly kinetic conflict.</w:t>
      </w:r>
      <w:r>
        <w:rPr>
          <w:rStyle w:val="StyleUnderline"/>
        </w:rPr>
        <w:t xml:space="preserve"> </w:t>
      </w:r>
      <w:r w:rsidRPr="000C5EB5">
        <w:rPr>
          <w:sz w:val="16"/>
        </w:rPr>
        <w:t xml:space="preserve">The war in Yemen has been a humanitarian nightmare, but it has also been illuminating from the perspective of defense policy. We can finally see what our various regional partners—the Saudis, the Kuwaitis, the Bahrainis, the Emiratis—can and cannot do. The result has not, for the most part, been pretty. When I was at the Pentagon in my last job, </w:t>
      </w:r>
      <w:r w:rsidRPr="00B21B86">
        <w:rPr>
          <w:rStyle w:val="StyleUnderline"/>
        </w:rPr>
        <w:t xml:space="preserve">we determined that the majority of civilian deaths in Yemen were not caused by crimes of malice but by crimes of incompetence: The Saudi-led coalition’s air force simply could not plan and execute an independent air campaign that either accomplished its strategic objectives or, failing to do that, at least </w:t>
      </w:r>
      <w:r w:rsidRPr="00B21B86">
        <w:rPr>
          <w:rStyle w:val="StyleUnderline"/>
        </w:rPr>
        <w:lastRenderedPageBreak/>
        <w:t>minimized civilian casualties.</w:t>
      </w:r>
      <w:r w:rsidRPr="000C5EB5">
        <w:rPr>
          <w:sz w:val="16"/>
        </w:rPr>
        <w:t xml:space="preserve"> The Saudis realized this, early in the campaign, and they begged us for more help, which we were reluctant to give, because we didn’t want to own any more of their war in Yemen than we already did—especially when we had a fight against the Islamic State on our hands and needed all available resources to defeat it. Compounding these failures is the fact that </w:t>
      </w:r>
      <w:r w:rsidRPr="00B21B86">
        <w:rPr>
          <w:rStyle w:val="Emphasis"/>
        </w:rPr>
        <w:t>our Gulf partners have largely invested in those areas where they cannot match the United States, and not in those areas for which the United States could actually use partner capacity</w:t>
      </w:r>
      <w:r w:rsidRPr="00B21B86">
        <w:rPr>
          <w:rStyle w:val="StyleUnderline"/>
        </w:rPr>
        <w:t>. They have spent a lot of money building very expensive air forces, for example, that largely cannot do what their leaders need them to do. But these countries—whose economies depend on their ability to move oil and gas to the market by sea—haven’t spent much money at all on naval forces that can patrol their sea lanes, or minesweepers that can reopen those same sea lanes through either the Strait of Hormuz or the Bab el-Mandeb.</w:t>
      </w:r>
      <w:r>
        <w:rPr>
          <w:rStyle w:val="StyleUnderline"/>
        </w:rPr>
        <w:t xml:space="preserve"> </w:t>
      </w:r>
      <w:r w:rsidRPr="000C5EB5">
        <w:rPr>
          <w:sz w:val="16"/>
        </w:rPr>
        <w:t xml:space="preserve">That’s why you are more likely to see a U.S. naval vessel escorting an oil tanker through the Strait of Hormuz than you are to see a Gulf naval vessel. As a U.S. military officer wryly lamented to me on a visit to one Gulf country, “Out of the three services here, sir, the navy ranks fourth in terms of priority.” But ground forces don’t fare much better. Like naval surface warfare, ground combat and the things one has to do to be good at it are not sexy. You need to be physically fit (which involves running a lot), spend a lot of time on the rifle range (which involves sweating a lot), and rehearse battle drills and other collective tasks ad nauseam (which involve both running and sweating a lot). I once spent five months doing all that with a light-infantry platoon in the heat of the Kuwaiti desert and … well, it’s not always fun. The sun sucks, the sand sucks, and you’re trying to keep a bunch of teenagers focused in 100-degree heat. I get it. Getting shot by the enemy, though, is less fun, and along the border with Yemen, Saudi ground forces in particular have proved largely incapable of closing with and engaging the enemy—which is the entire point of possessing ground-maneuver forces. </w:t>
      </w:r>
      <w:r w:rsidRPr="000C5EB5">
        <w:rPr>
          <w:rStyle w:val="StyleUnderline"/>
        </w:rPr>
        <w:t xml:space="preserve">The failure of Saudi and allied ground forces has contributed to their overreliance on air forces, which have spent most of the past few decades practicing air-to-air combat </w:t>
      </w:r>
      <w:r w:rsidRPr="000C5EB5">
        <w:rPr>
          <w:sz w:val="16"/>
        </w:rPr>
        <w:t xml:space="preserve">(which they’re still not very good at, if we’re not grading on a curve) </w:t>
      </w:r>
      <w:r w:rsidRPr="000C5EB5">
        <w:rPr>
          <w:rStyle w:val="StyleUnderline"/>
        </w:rPr>
        <w:t>and were largely unprepared for what they were asked to do over Yemen—as lots of Yemeni civilians sadly discovered.</w:t>
      </w:r>
      <w:r>
        <w:rPr>
          <w:rStyle w:val="StyleUnderline"/>
        </w:rPr>
        <w:t xml:space="preserve"> </w:t>
      </w:r>
      <w:r w:rsidRPr="000C5EB5">
        <w:rPr>
          <w:sz w:val="16"/>
        </w:rPr>
        <w:t>The silver lining to all this bad news is that none of our Gulf partners looks ready to challenge Israel’s qualitative military edge anytime soon, individually or collectively, and we retain some leverage over our partners so long as they remain reliant on us for their collective defense.</w:t>
      </w:r>
    </w:p>
    <w:p w:rsidR="006E4327" w:rsidP="006E4327" w:rsidRDefault="006E4327" w14:paraId="4EDF6993" w14:textId="23DB933E">
      <w:pPr>
        <w:pStyle w:val="Heading3"/>
      </w:pPr>
      <w:r>
        <w:lastRenderedPageBreak/>
        <w:t>Heg Unsustainable</w:t>
      </w:r>
    </w:p>
    <w:p w:rsidRPr="002D13EC" w:rsidR="006E4327" w:rsidP="002D13EC" w:rsidRDefault="006E4327" w14:paraId="2896E10D" w14:textId="77777777">
      <w:pPr>
        <w:pStyle w:val="Heading4"/>
      </w:pPr>
      <w:r w:rsidRPr="002D13EC">
        <w:t xml:space="preserve">Unipolar hegemony has already collapsed – China, Russia, Iraq war, Trump – no impact to transition </w:t>
      </w:r>
    </w:p>
    <w:p w:rsidRPr="000A2954" w:rsidR="006E4327" w:rsidP="006E4327" w:rsidRDefault="006E4327" w14:paraId="3F446572" w14:textId="77777777">
      <w:pPr>
        <w:rPr>
          <w:sz w:val="16"/>
          <w:szCs w:val="16"/>
        </w:rPr>
      </w:pPr>
      <w:r w:rsidRPr="00E12F3B">
        <w:rPr>
          <w:rStyle w:val="Style13ptBold"/>
        </w:rPr>
        <w:t>ZAKARIA 19</w:t>
      </w:r>
      <w:r>
        <w:t xml:space="preserve"> </w:t>
      </w:r>
      <w:r w:rsidRPr="000A2954">
        <w:rPr>
          <w:sz w:val="16"/>
          <w:szCs w:val="16"/>
        </w:rPr>
        <w:t xml:space="preserve">– PhD in Government @ Harvard, former adjunct professor @ Columbia, kind of a big deal [Fareed, “The Self-Destruction of American Power - Washington Squandered the Unipolar Moment,” Foreign Affairs, July/August 2019, </w:t>
      </w:r>
      <w:hyperlink w:history="1" r:id="rId289">
        <w:r w:rsidRPr="000A2954">
          <w:rPr>
            <w:rStyle w:val="Hyperlink"/>
            <w:sz w:val="16"/>
            <w:szCs w:val="16"/>
          </w:rPr>
          <w:t>https://www.foreignaffairs.com/articles/2019-06-11/self-destruction-american-power</w:t>
        </w:r>
      </w:hyperlink>
      <w:r w:rsidRPr="000A2954">
        <w:rPr>
          <w:sz w:val="16"/>
          <w:szCs w:val="16"/>
        </w:rPr>
        <w:t>, DKP]</w:t>
      </w:r>
    </w:p>
    <w:p w:rsidR="006E4327" w:rsidP="006E4327" w:rsidRDefault="006E4327" w14:paraId="3DF4A952" w14:textId="77777777">
      <w:pPr>
        <w:spacing w:line="240" w:lineRule="auto"/>
        <w:contextualSpacing/>
        <w:rPr>
          <w:sz w:val="16"/>
        </w:rPr>
      </w:pPr>
      <w:r w:rsidRPr="000A2954">
        <w:rPr>
          <w:sz w:val="16"/>
        </w:rPr>
        <w:t xml:space="preserve">Sometime in the last two years, </w:t>
      </w:r>
      <w:r w:rsidRPr="002B684E">
        <w:rPr>
          <w:rStyle w:val="Emphasis"/>
          <w:sz w:val="36"/>
          <w:szCs w:val="36"/>
        </w:rPr>
        <w:t>American hegemony died.</w:t>
      </w:r>
      <w:r w:rsidRPr="000A2954">
        <w:rPr>
          <w:sz w:val="16"/>
        </w:rPr>
        <w:t xml:space="preserve"> The age of U.S. dominance was a brief, heady era, about three decades marked by two moments, each a breakdown of sorts. It was born amid the collapse of the Berlin Wall, in 1989. </w:t>
      </w:r>
      <w:r w:rsidRPr="002B684E">
        <w:rPr>
          <w:rStyle w:val="Emphasis"/>
          <w:sz w:val="32"/>
          <w:szCs w:val="32"/>
        </w:rPr>
        <w:t>The end</w:t>
      </w:r>
      <w:r w:rsidRPr="000A2954">
        <w:rPr>
          <w:sz w:val="16"/>
        </w:rPr>
        <w:t xml:space="preserve">, or really the beginning of the end, </w:t>
      </w:r>
      <w:r w:rsidRPr="002B684E">
        <w:rPr>
          <w:rStyle w:val="Emphasis"/>
          <w:sz w:val="32"/>
          <w:szCs w:val="32"/>
        </w:rPr>
        <w:t>was another collapse, that of Iraq in 2003, and the slow unraveling since.</w:t>
      </w:r>
      <w:r w:rsidRPr="000A2954">
        <w:rPr>
          <w:sz w:val="16"/>
        </w:rPr>
        <w:t xml:space="preserve"> But was the death of the United States’ extraordinary status a result of external causes, or did Washington accelerate its own demise through bad habits and bad behavior? That is a question that will be debated by historians for years to come. But at this point, we have enough time and perspective to make some preliminary observations.</w:t>
      </w:r>
    </w:p>
    <w:p w:rsidRPr="000A2954" w:rsidR="006E4327" w:rsidP="006E4327" w:rsidRDefault="006E4327" w14:paraId="6E107FA2" w14:textId="77777777">
      <w:pPr>
        <w:spacing w:line="240" w:lineRule="auto"/>
        <w:contextualSpacing/>
        <w:rPr>
          <w:sz w:val="16"/>
        </w:rPr>
      </w:pPr>
      <w:r w:rsidRPr="002B684E">
        <w:rPr>
          <w:rStyle w:val="StyleUnderline"/>
        </w:rPr>
        <w:t xml:space="preserve">As with most deaths, </w:t>
      </w:r>
      <w:r w:rsidRPr="000A2954">
        <w:rPr>
          <w:rStyle w:val="Emphasis"/>
        </w:rPr>
        <w:t>many factors contributed</w:t>
      </w:r>
      <w:r w:rsidRPr="002B684E">
        <w:rPr>
          <w:rStyle w:val="StyleUnderline"/>
        </w:rPr>
        <w:t xml:space="preserve"> to this one. There were </w:t>
      </w:r>
      <w:r w:rsidRPr="002B684E">
        <w:rPr>
          <w:rStyle w:val="Emphasis"/>
          <w:sz w:val="36"/>
          <w:szCs w:val="36"/>
        </w:rPr>
        <w:t>deep structural forces</w:t>
      </w:r>
      <w:r w:rsidRPr="000A2954">
        <w:rPr>
          <w:sz w:val="16"/>
        </w:rPr>
        <w:t xml:space="preserve"> in the international system </w:t>
      </w:r>
      <w:r w:rsidRPr="002B684E">
        <w:rPr>
          <w:rStyle w:val="StyleUnderline"/>
        </w:rPr>
        <w:t>that inexorably worked against any one nation that accumulated so much power</w:t>
      </w:r>
      <w:r w:rsidRPr="000A2954">
        <w:rPr>
          <w:sz w:val="16"/>
        </w:rPr>
        <w:t xml:space="preserve">. In the </w:t>
      </w:r>
      <w:r w:rsidRPr="002B684E">
        <w:rPr>
          <w:rStyle w:val="Emphasis"/>
          <w:sz w:val="36"/>
          <w:szCs w:val="36"/>
        </w:rPr>
        <w:t>America</w:t>
      </w:r>
      <w:r w:rsidRPr="000A2954">
        <w:rPr>
          <w:sz w:val="16"/>
        </w:rPr>
        <w:t>n case, however, one is struck by the ways in which Washington—from an unprecedented position—</w:t>
      </w:r>
      <w:r w:rsidRPr="0086791A">
        <w:rPr>
          <w:rStyle w:val="Emphasis"/>
        </w:rPr>
        <w:t>mishandled its hegemony</w:t>
      </w:r>
      <w:r w:rsidRPr="002B684E">
        <w:rPr>
          <w:rStyle w:val="Emphasis"/>
        </w:rPr>
        <w:t xml:space="preserve"> and abused its power, losing allies and emboldening enemies. </w:t>
      </w:r>
      <w:r w:rsidRPr="000A2954">
        <w:rPr>
          <w:sz w:val="16"/>
        </w:rPr>
        <w:t>And now</w:t>
      </w:r>
      <w:r w:rsidRPr="002B684E">
        <w:rPr>
          <w:rStyle w:val="StyleUnderline"/>
        </w:rPr>
        <w:t>, under</w:t>
      </w:r>
      <w:r w:rsidRPr="000A2954">
        <w:rPr>
          <w:sz w:val="16"/>
        </w:rPr>
        <w:t xml:space="preserve"> the </w:t>
      </w:r>
      <w:r w:rsidRPr="002B684E">
        <w:rPr>
          <w:rStyle w:val="StyleUnderline"/>
        </w:rPr>
        <w:t>Trump</w:t>
      </w:r>
      <w:r w:rsidRPr="000A2954">
        <w:rPr>
          <w:sz w:val="16"/>
        </w:rPr>
        <w:t xml:space="preserve"> administration, </w:t>
      </w:r>
      <w:r w:rsidRPr="002B684E">
        <w:rPr>
          <w:rStyle w:val="StyleUnderline"/>
        </w:rPr>
        <w:t>the U</w:t>
      </w:r>
      <w:r w:rsidRPr="000A2954">
        <w:rPr>
          <w:sz w:val="16"/>
        </w:rPr>
        <w:t xml:space="preserve">nited </w:t>
      </w:r>
      <w:r w:rsidRPr="002B684E">
        <w:rPr>
          <w:rStyle w:val="StyleUnderline"/>
        </w:rPr>
        <w:t>S</w:t>
      </w:r>
      <w:r w:rsidRPr="000A2954">
        <w:rPr>
          <w:sz w:val="16"/>
        </w:rPr>
        <w:t xml:space="preserve">tates seems to have lost interest, indeed </w:t>
      </w:r>
      <w:r w:rsidRPr="002B684E">
        <w:rPr>
          <w:rStyle w:val="Emphasis"/>
          <w:sz w:val="48"/>
          <w:szCs w:val="48"/>
        </w:rPr>
        <w:t>lost faith</w:t>
      </w:r>
      <w:r w:rsidRPr="000A2954">
        <w:rPr>
          <w:sz w:val="16"/>
        </w:rPr>
        <w:t>, in the ideas and purpose that animated its international presence for three-quarters of a century.</w:t>
      </w:r>
    </w:p>
    <w:p w:rsidRPr="000A2954" w:rsidR="006E4327" w:rsidP="006E4327" w:rsidRDefault="006E4327" w14:paraId="09FD69AF" w14:textId="77777777">
      <w:pPr>
        <w:spacing w:line="240" w:lineRule="auto"/>
        <w:contextualSpacing/>
        <w:rPr>
          <w:sz w:val="16"/>
          <w:szCs w:val="16"/>
        </w:rPr>
      </w:pPr>
      <w:r w:rsidRPr="000A2954">
        <w:rPr>
          <w:sz w:val="16"/>
          <w:szCs w:val="16"/>
        </w:rPr>
        <w:t>A STAR IS BORN</w:t>
      </w:r>
    </w:p>
    <w:p w:rsidRPr="000A2954" w:rsidR="006E4327" w:rsidP="006E4327" w:rsidRDefault="006E4327" w14:paraId="59CC0D8E" w14:textId="77777777">
      <w:pPr>
        <w:spacing w:line="240" w:lineRule="auto"/>
        <w:contextualSpacing/>
        <w:rPr>
          <w:sz w:val="16"/>
          <w:szCs w:val="16"/>
        </w:rPr>
      </w:pPr>
      <w:r w:rsidRPr="000A2954">
        <w:rPr>
          <w:sz w:val="16"/>
          <w:szCs w:val="16"/>
        </w:rPr>
        <w:t>U.S. hegemony in the post–Cold War era was like nothing the world had seen since the Roman Empire. Writers are fond of dating the dawn of “the American century” to 1945, not long after the publisher Henry Luce coined the term. But the post–World War II era was quite different from the post-1989 one. Even after 1945, in large stretches of the globe, France and the United Kingdom still had formal empires and thus deep influence. Soon, the Soviet Union presented itself as a superpower rival, contesting Washington’s influence in every corner of the planet. Remember that the phrase “Third World” derived from the tripartite division of the globe, the First World being the United States and Western Europe, and the Second World, the communist countries. The Third World was everywhere else, where each country was choosing between U.S. and Soviet influence. For much of the world’s population, from Poland to China, the century hardly looked American.</w:t>
      </w:r>
    </w:p>
    <w:p w:rsidRPr="000A2954" w:rsidR="006E4327" w:rsidP="006E4327" w:rsidRDefault="006E4327" w14:paraId="0430D628" w14:textId="77777777">
      <w:pPr>
        <w:spacing w:line="240" w:lineRule="auto"/>
        <w:contextualSpacing/>
        <w:rPr>
          <w:sz w:val="16"/>
          <w:szCs w:val="16"/>
        </w:rPr>
      </w:pPr>
      <w:r w:rsidRPr="000A2954">
        <w:rPr>
          <w:sz w:val="16"/>
          <w:szCs w:val="16"/>
        </w:rPr>
        <w:t>The United States’ post–Cold War supremacy was initially hard to detect. As I pointed out in The New Yorker in 2002, most participants missed it. In 1990, British Prime Minister Margaret Thatcher argued that the world was dividing into three political spheres, dominated by the dollar, the yen, and the deutsche mark. Henry Kissinger’s 1994 book, Diplomacy, predicted the dawn of a new multipolar age. Certainly in the United States, there was little triumphalism. The 1992 presidential campaign was marked by a sense of weakness and weariness. “The Cold War is over; Japan and Germany won,” the Democratic hopeful Paul Tsongas said again and again. Asia hands had already begun to speak of “the Pacific century.”</w:t>
      </w:r>
    </w:p>
    <w:p w:rsidRPr="000A2954" w:rsidR="006E4327" w:rsidP="006E4327" w:rsidRDefault="006E4327" w14:paraId="609480A4" w14:textId="77777777">
      <w:pPr>
        <w:spacing w:line="240" w:lineRule="auto"/>
        <w:contextualSpacing/>
        <w:rPr>
          <w:sz w:val="16"/>
          <w:szCs w:val="16"/>
        </w:rPr>
      </w:pPr>
    </w:p>
    <w:p w:rsidRPr="000A2954" w:rsidR="006E4327" w:rsidP="006E4327" w:rsidRDefault="006E4327" w14:paraId="3C17F1B0" w14:textId="77777777">
      <w:pPr>
        <w:spacing w:line="240" w:lineRule="auto"/>
        <w:contextualSpacing/>
        <w:rPr>
          <w:sz w:val="16"/>
          <w:szCs w:val="16"/>
        </w:rPr>
      </w:pPr>
      <w:r w:rsidRPr="000A2954">
        <w:rPr>
          <w:sz w:val="16"/>
          <w:szCs w:val="16"/>
        </w:rPr>
        <w:t>U.S. hegemony in the post–Cold War era was like nothing the world had seen since the Roman Empire.</w:t>
      </w:r>
    </w:p>
    <w:p w:rsidRPr="000A2954" w:rsidR="006E4327" w:rsidP="006E4327" w:rsidRDefault="006E4327" w14:paraId="7D9FCC2B" w14:textId="77777777">
      <w:pPr>
        <w:spacing w:line="240" w:lineRule="auto"/>
        <w:contextualSpacing/>
        <w:rPr>
          <w:sz w:val="16"/>
          <w:szCs w:val="16"/>
        </w:rPr>
      </w:pPr>
      <w:r w:rsidRPr="000A2954">
        <w:rPr>
          <w:sz w:val="16"/>
          <w:szCs w:val="16"/>
        </w:rPr>
        <w:t>There was one exception to this analysis, a prescient essay in the pages of this magazine by the conservative commentator Charles Krauthammer: “The Unipolar Moment,” which was published in 1990. But even this triumphalist take was limited in its expansiveness, as its title suggests. “The unipolar moment will be brief,” Krauthammer admitted, predicting in a Washington Post column that within a very short time, Germany and Japan, the two emerging “regional superpowers,” would be pursuing foreign policies independent of the United States.</w:t>
      </w:r>
    </w:p>
    <w:p w:rsidRPr="000A2954" w:rsidR="006E4327" w:rsidP="006E4327" w:rsidRDefault="006E4327" w14:paraId="766888A6" w14:textId="77777777">
      <w:pPr>
        <w:spacing w:line="240" w:lineRule="auto"/>
        <w:contextualSpacing/>
        <w:rPr>
          <w:sz w:val="16"/>
          <w:szCs w:val="16"/>
        </w:rPr>
      </w:pPr>
      <w:r w:rsidRPr="000A2954">
        <w:rPr>
          <w:sz w:val="16"/>
          <w:szCs w:val="16"/>
        </w:rPr>
        <w:t>Policymakers welcomed the waning of unipolarity, which they assumed was imminent. In 1991, as the Balkan wars began, Jacques Poos, the president of the Council of the European Union, declared, “This is the hour of Europe.” He explained: “If one problem can be solved by Europeans, it is the Yugoslav problem. This is a European country, and it is not up to the Americans.” But it turned out that only the United States had the combined power and influence to intervene effectively and tackle the crisis.</w:t>
      </w:r>
    </w:p>
    <w:p w:rsidRPr="000A2954" w:rsidR="006E4327" w:rsidP="006E4327" w:rsidRDefault="006E4327" w14:paraId="234F5266" w14:textId="77777777">
      <w:pPr>
        <w:spacing w:line="240" w:lineRule="auto"/>
        <w:contextualSpacing/>
        <w:rPr>
          <w:sz w:val="16"/>
          <w:szCs w:val="16"/>
        </w:rPr>
      </w:pPr>
      <w:r w:rsidRPr="000A2954">
        <w:rPr>
          <w:sz w:val="16"/>
          <w:szCs w:val="16"/>
        </w:rPr>
        <w:t>Similarly, toward the end of the 1990s, when a series of economic panics sent East Asian economies into tailspins, only the United States could stabilize the global financial system. It organized a $120 billion international bailout for the worst-hit countries, resolving the crisis. Time magazine put three Americans, Treasury Secretary Robert Rubin, Federal Reserve Chair Alan Greenspan, and Deputy Treasury Secretary Lawrence Summers, on its cover with the headline “The Committee to Save the World.”</w:t>
      </w:r>
    </w:p>
    <w:p w:rsidR="006E4327" w:rsidP="006E4327" w:rsidRDefault="006E4327" w14:paraId="3518E3E7" w14:textId="77777777">
      <w:pPr>
        <w:spacing w:line="240" w:lineRule="auto"/>
        <w:contextualSpacing/>
      </w:pPr>
      <w:r>
        <w:t>THE BEGINNING OF THE END</w:t>
      </w:r>
    </w:p>
    <w:p w:rsidRPr="000A2954" w:rsidR="006E4327" w:rsidP="006E4327" w:rsidRDefault="006E4327" w14:paraId="16EBEE63" w14:textId="77777777">
      <w:pPr>
        <w:spacing w:line="240" w:lineRule="auto"/>
        <w:contextualSpacing/>
        <w:rPr>
          <w:sz w:val="16"/>
        </w:rPr>
      </w:pPr>
      <w:r w:rsidRPr="00E12F3B">
        <w:rPr>
          <w:rStyle w:val="StyleUnderline"/>
        </w:rPr>
        <w:t>Just as American hegemony grew in the early 1990s while no one was noticing, so in the late 1990s did the forces that would undermine it</w:t>
      </w:r>
      <w:r w:rsidRPr="000A2954">
        <w:rPr>
          <w:sz w:val="16"/>
        </w:rPr>
        <w:t xml:space="preserve">, even as people had begun to speak of the United States as “the indispensable nation” and “the world’s sole superpower.” </w:t>
      </w:r>
      <w:r w:rsidRPr="00E12F3B">
        <w:rPr>
          <w:rStyle w:val="StyleUnderline"/>
        </w:rPr>
        <w:t xml:space="preserve">First </w:t>
      </w:r>
      <w:r w:rsidRPr="000A2954">
        <w:rPr>
          <w:sz w:val="16"/>
        </w:rPr>
        <w:t xml:space="preserve">and foremost, there </w:t>
      </w:r>
      <w:r w:rsidRPr="00E12F3B">
        <w:rPr>
          <w:rStyle w:val="StyleUnderline"/>
        </w:rPr>
        <w:t>was the rise of China.</w:t>
      </w:r>
      <w:r w:rsidRPr="000A2954">
        <w:rPr>
          <w:sz w:val="16"/>
        </w:rPr>
        <w:t xml:space="preserve"> It is easy to see in retrospect that Beijing would become the only serious rival to Washington, but it was not as apparent a quarter century ago. Although China had grown speedily since the 1980s, it had done so from a very low base. Few countries had been able to continue that process for more than a couple of decades. China’s strange mixture of capitalism and Leninism seemed fragile, as the Tiananmen Square uprising had revealed.</w:t>
      </w:r>
    </w:p>
    <w:p w:rsidRPr="000A2954" w:rsidR="006E4327" w:rsidP="006E4327" w:rsidRDefault="006E4327" w14:paraId="7424FACB" w14:textId="77777777">
      <w:pPr>
        <w:spacing w:line="240" w:lineRule="auto"/>
        <w:contextualSpacing/>
        <w:rPr>
          <w:sz w:val="16"/>
        </w:rPr>
      </w:pPr>
      <w:r w:rsidRPr="000A2954">
        <w:rPr>
          <w:sz w:val="16"/>
        </w:rPr>
        <w:lastRenderedPageBreak/>
        <w:t xml:space="preserve">But </w:t>
      </w:r>
      <w:r w:rsidRPr="00E12F3B">
        <w:rPr>
          <w:rStyle w:val="StyleUnderline"/>
        </w:rPr>
        <w:t>China</w:t>
      </w:r>
      <w:r w:rsidRPr="000A2954">
        <w:rPr>
          <w:sz w:val="16"/>
        </w:rPr>
        <w:t xml:space="preserve">’s rise persisted, and the country </w:t>
      </w:r>
      <w:r w:rsidRPr="00E12F3B">
        <w:rPr>
          <w:rStyle w:val="StyleUnderline"/>
        </w:rPr>
        <w:t>became the new great power on the block, one with the might and the ambition to match the U</w:t>
      </w:r>
      <w:r w:rsidRPr="000A2954">
        <w:rPr>
          <w:sz w:val="16"/>
        </w:rPr>
        <w:t xml:space="preserve">nited </w:t>
      </w:r>
      <w:r w:rsidRPr="00E12F3B">
        <w:rPr>
          <w:rStyle w:val="StyleUnderline"/>
        </w:rPr>
        <w:t>S</w:t>
      </w:r>
      <w:r w:rsidRPr="000A2954">
        <w:rPr>
          <w:sz w:val="16"/>
        </w:rPr>
        <w:t xml:space="preserve">tates. </w:t>
      </w:r>
      <w:r w:rsidRPr="00E12F3B">
        <w:rPr>
          <w:rStyle w:val="StyleUnderline"/>
        </w:rPr>
        <w:t>Russia,</w:t>
      </w:r>
      <w:r w:rsidRPr="000A2954">
        <w:rPr>
          <w:sz w:val="16"/>
        </w:rPr>
        <w:t xml:space="preserve"> for its part, </w:t>
      </w:r>
      <w:r w:rsidRPr="00E12F3B">
        <w:rPr>
          <w:rStyle w:val="StyleUnderline"/>
        </w:rPr>
        <w:t>went from being</w:t>
      </w:r>
      <w:r w:rsidRPr="000A2954">
        <w:rPr>
          <w:sz w:val="16"/>
        </w:rPr>
        <w:t xml:space="preserve"> both </w:t>
      </w:r>
      <w:r w:rsidRPr="00E12F3B">
        <w:rPr>
          <w:rStyle w:val="StyleUnderline"/>
        </w:rPr>
        <w:t xml:space="preserve">weak </w:t>
      </w:r>
      <w:r w:rsidRPr="000A2954">
        <w:rPr>
          <w:sz w:val="16"/>
        </w:rPr>
        <w:t xml:space="preserve">and quiescent in the early 1990s </w:t>
      </w:r>
      <w:r w:rsidRPr="00E12F3B">
        <w:rPr>
          <w:rStyle w:val="StyleUnderline"/>
        </w:rPr>
        <w:t>to being a revanchist powe</w:t>
      </w:r>
      <w:r w:rsidRPr="000A2954">
        <w:rPr>
          <w:sz w:val="16"/>
        </w:rPr>
        <w:t xml:space="preserve">r, a spoiler with enough capability and cunning to be disruptive. </w:t>
      </w:r>
      <w:r w:rsidRPr="00E12F3B">
        <w:rPr>
          <w:rStyle w:val="StyleUnderline"/>
        </w:rPr>
        <w:t>With two major global players outside the U.S.-constructed international system, the world had entered a post-American phase</w:t>
      </w:r>
      <w:r w:rsidRPr="000A2954">
        <w:rPr>
          <w:sz w:val="16"/>
        </w:rPr>
        <w:t xml:space="preserve">. Today, </w:t>
      </w:r>
      <w:r w:rsidRPr="00E12F3B">
        <w:rPr>
          <w:rStyle w:val="StyleUnderline"/>
        </w:rPr>
        <w:t>the U</w:t>
      </w:r>
      <w:r w:rsidRPr="000A2954">
        <w:rPr>
          <w:sz w:val="16"/>
        </w:rPr>
        <w:t xml:space="preserve">nited </w:t>
      </w:r>
      <w:r w:rsidRPr="00E12F3B">
        <w:rPr>
          <w:rStyle w:val="StyleUnderline"/>
        </w:rPr>
        <w:t>S</w:t>
      </w:r>
      <w:r w:rsidRPr="000A2954">
        <w:rPr>
          <w:sz w:val="16"/>
        </w:rPr>
        <w:t xml:space="preserve">tates is still the most powerful country on the planet, but it </w:t>
      </w:r>
      <w:r w:rsidRPr="00E12F3B">
        <w:rPr>
          <w:rStyle w:val="StyleUnderline"/>
        </w:rPr>
        <w:t>exists in a world of global and regional powers that can</w:t>
      </w:r>
      <w:r w:rsidRPr="000A2954">
        <w:rPr>
          <w:sz w:val="16"/>
        </w:rPr>
        <w:t>—and frequently do—</w:t>
      </w:r>
      <w:r w:rsidRPr="00E12F3B">
        <w:rPr>
          <w:rStyle w:val="StyleUnderline"/>
        </w:rPr>
        <w:t>push back.</w:t>
      </w:r>
    </w:p>
    <w:p w:rsidRPr="000A2954" w:rsidR="006E4327" w:rsidP="006E4327" w:rsidRDefault="006E4327" w14:paraId="49B62BBE" w14:textId="77777777">
      <w:pPr>
        <w:spacing w:line="240" w:lineRule="auto"/>
        <w:contextualSpacing/>
        <w:rPr>
          <w:sz w:val="16"/>
        </w:rPr>
      </w:pPr>
      <w:r w:rsidRPr="000A2954">
        <w:rPr>
          <w:sz w:val="16"/>
        </w:rPr>
        <w:t xml:space="preserve">The </w:t>
      </w:r>
      <w:r w:rsidRPr="00E12F3B">
        <w:rPr>
          <w:rStyle w:val="StyleUnderline"/>
        </w:rPr>
        <w:t>9/11</w:t>
      </w:r>
      <w:r w:rsidRPr="000A2954">
        <w:rPr>
          <w:sz w:val="16"/>
        </w:rPr>
        <w:t xml:space="preserve"> attacks and the rise of Islamic terrorism </w:t>
      </w:r>
      <w:r w:rsidRPr="00E12F3B">
        <w:rPr>
          <w:rStyle w:val="StyleUnderline"/>
        </w:rPr>
        <w:t>played a dual role in</w:t>
      </w:r>
      <w:r w:rsidRPr="000A2954">
        <w:rPr>
          <w:sz w:val="16"/>
        </w:rPr>
        <w:t xml:space="preserve"> the </w:t>
      </w:r>
      <w:r w:rsidRPr="00E12F3B">
        <w:rPr>
          <w:rStyle w:val="StyleUnderline"/>
        </w:rPr>
        <w:t>decline of</w:t>
      </w:r>
      <w:r w:rsidRPr="000A2954">
        <w:rPr>
          <w:sz w:val="16"/>
        </w:rPr>
        <w:t xml:space="preserve"> U.S. </w:t>
      </w:r>
      <w:r w:rsidRPr="00E12F3B">
        <w:rPr>
          <w:rStyle w:val="StyleUnderline"/>
        </w:rPr>
        <w:t>heg</w:t>
      </w:r>
      <w:r w:rsidRPr="000A2954">
        <w:rPr>
          <w:sz w:val="16"/>
        </w:rPr>
        <w:t>emony. At first, the attacks seemed to galvanize Washington and mobilize its power. In 2001, the United States, still larger economically than the next five countries put together, chose to ramp up its annual defense spending by an amount—almost $50 billion—that was larger than the United Kingdom’s entire yearly defense budget. When Washington intervened in Afghanistan, it was able to get overwhelming support for the campaign, including from Russia. Two years later, despite many objections, it was still able to put together a large international coalition for an invasion of Iraq. The early years of this century marked the high point of the American imperium, as Washington tried to remake wholly alien nations—Afghanistan and Iraq—thousands of miles away, despite the rest of the world’s reluctant acquiescence or active opposition.</w:t>
      </w:r>
    </w:p>
    <w:p w:rsidRPr="000A2954" w:rsidR="006E4327" w:rsidP="006E4327" w:rsidRDefault="006E4327" w14:paraId="6CB8E45F" w14:textId="77777777">
      <w:pPr>
        <w:spacing w:line="240" w:lineRule="auto"/>
        <w:contextualSpacing/>
        <w:rPr>
          <w:sz w:val="16"/>
        </w:rPr>
      </w:pPr>
      <w:r w:rsidRPr="00E12F3B">
        <w:rPr>
          <w:rStyle w:val="StyleUnderline"/>
        </w:rPr>
        <w:t>Iraq in particular marked a turning point. The U</w:t>
      </w:r>
      <w:r w:rsidRPr="000A2954">
        <w:rPr>
          <w:sz w:val="16"/>
        </w:rPr>
        <w:t xml:space="preserve">nited </w:t>
      </w:r>
      <w:r w:rsidRPr="00E12F3B">
        <w:rPr>
          <w:rStyle w:val="StyleUnderline"/>
        </w:rPr>
        <w:t>S</w:t>
      </w:r>
      <w:r w:rsidRPr="000A2954">
        <w:rPr>
          <w:sz w:val="16"/>
        </w:rPr>
        <w:t xml:space="preserve">tates </w:t>
      </w:r>
      <w:r w:rsidRPr="00E12F3B">
        <w:rPr>
          <w:rStyle w:val="StyleUnderline"/>
        </w:rPr>
        <w:t xml:space="preserve">embarked on a war of choice despite misgivings </w:t>
      </w:r>
      <w:r w:rsidRPr="000A2954">
        <w:rPr>
          <w:sz w:val="16"/>
        </w:rPr>
        <w:t xml:space="preserve">expressed </w:t>
      </w:r>
      <w:r w:rsidRPr="00E12F3B">
        <w:rPr>
          <w:rStyle w:val="StyleUnderline"/>
        </w:rPr>
        <w:t>in the rest of world. It tried to get the UN to rubber-</w:t>
      </w:r>
      <w:r w:rsidRPr="000A2954">
        <w:rPr>
          <w:sz w:val="16"/>
        </w:rPr>
        <w:t xml:space="preserve">stamp its mission, </w:t>
      </w:r>
      <w:r w:rsidRPr="00E12F3B">
        <w:rPr>
          <w:rStyle w:val="StyleUnderline"/>
        </w:rPr>
        <w:t>and when that proved arduous, it dispensed with the organization altogether. It ignored the Powell Doctrine</w:t>
      </w:r>
      <w:r w:rsidRPr="000A2954">
        <w:rPr>
          <w:sz w:val="16"/>
        </w:rPr>
        <w:t xml:space="preserve">—the idea, promulgated by General Colin Powell while he was chairman of the Joint Chiefs of Staff during the Gulf War, that a war was worth entering only if vital national interests were at stake and overwhelming victory assured. The Bush administration insisted that the vast challenge of occupying Iraq could be undertaken with a small number of troops and a light touch. Iraq, it was said, would pay for itself. And </w:t>
      </w:r>
      <w:r w:rsidRPr="00E12F3B">
        <w:rPr>
          <w:rStyle w:val="StyleUnderline"/>
        </w:rPr>
        <w:t>once in Baghdad, Washington decided to destroy the Iraqi</w:t>
      </w:r>
      <w:r w:rsidRPr="000A2954">
        <w:rPr>
          <w:sz w:val="16"/>
        </w:rPr>
        <w:t xml:space="preserve"> state, disbanding the army and purging the bureaucracy, </w:t>
      </w:r>
      <w:r w:rsidRPr="00E12F3B">
        <w:rPr>
          <w:rStyle w:val="StyleUnderline"/>
        </w:rPr>
        <w:t>which produced chaos and helped fuel an insurgency.</w:t>
      </w:r>
      <w:r w:rsidRPr="000A2954">
        <w:rPr>
          <w:sz w:val="16"/>
        </w:rPr>
        <w:t xml:space="preserve"> Any one of these mistakes might have been overcome. But together they ensured that </w:t>
      </w:r>
      <w:r w:rsidRPr="00E12F3B">
        <w:rPr>
          <w:rStyle w:val="StyleUnderline"/>
        </w:rPr>
        <w:t>Iraq became a costly fiasco.</w:t>
      </w:r>
    </w:p>
    <w:p w:rsidRPr="000A2954" w:rsidR="006E4327" w:rsidP="006E4327" w:rsidRDefault="006E4327" w14:paraId="0C1E143D" w14:textId="77777777">
      <w:pPr>
        <w:spacing w:line="240" w:lineRule="auto"/>
        <w:contextualSpacing/>
        <w:rPr>
          <w:sz w:val="16"/>
        </w:rPr>
      </w:pPr>
      <w:r w:rsidRPr="00E12F3B">
        <w:rPr>
          <w:rStyle w:val="StyleUnderline"/>
        </w:rPr>
        <w:t>After 9/11, Washington made major</w:t>
      </w:r>
      <w:r w:rsidRPr="000A2954">
        <w:rPr>
          <w:sz w:val="16"/>
        </w:rPr>
        <w:t xml:space="preserve">, consequential </w:t>
      </w:r>
      <w:r w:rsidRPr="00E12F3B">
        <w:rPr>
          <w:rStyle w:val="StyleUnderline"/>
        </w:rPr>
        <w:t>decisions that continue to haunt it</w:t>
      </w:r>
      <w:r w:rsidRPr="000A2954">
        <w:rPr>
          <w:sz w:val="16"/>
        </w:rPr>
        <w:t xml:space="preserve">, but it made all of them hastily and in fear. It saw itself as in mortal danger, needing to do whatever it took to defend itself—from invading Iraq to spending untold sums on homeland security to employing torture. </w:t>
      </w:r>
      <w:r w:rsidRPr="00E12F3B">
        <w:rPr>
          <w:rStyle w:val="StyleUnderline"/>
        </w:rPr>
        <w:t>The</w:t>
      </w:r>
      <w:r w:rsidRPr="000A2954">
        <w:rPr>
          <w:sz w:val="16"/>
        </w:rPr>
        <w:t xml:space="preserve"> rest of the </w:t>
      </w:r>
      <w:r w:rsidRPr="00E12F3B">
        <w:rPr>
          <w:rStyle w:val="StyleUnderline"/>
        </w:rPr>
        <w:t>world saw a country</w:t>
      </w:r>
      <w:r w:rsidRPr="000A2954">
        <w:rPr>
          <w:sz w:val="16"/>
        </w:rPr>
        <w:t xml:space="preserve"> that was experiencing a kind of terrorism that many had lived with for years and yet was </w:t>
      </w:r>
      <w:r w:rsidRPr="00E12F3B">
        <w:rPr>
          <w:rStyle w:val="StyleUnderline"/>
        </w:rPr>
        <w:t>thrashing around like a wounded lion, tearing down international alliances and nor</w:t>
      </w:r>
      <w:r w:rsidRPr="000A2954">
        <w:rPr>
          <w:sz w:val="16"/>
        </w:rPr>
        <w:t xml:space="preserve">ms. In its first two years, the George W. </w:t>
      </w:r>
      <w:r w:rsidRPr="00E12F3B">
        <w:rPr>
          <w:rStyle w:val="StyleUnderline"/>
        </w:rPr>
        <w:t>Bush</w:t>
      </w:r>
      <w:r w:rsidRPr="000A2954">
        <w:rPr>
          <w:sz w:val="16"/>
        </w:rPr>
        <w:t xml:space="preserve"> administration </w:t>
      </w:r>
      <w:r w:rsidRPr="00E12F3B">
        <w:rPr>
          <w:rStyle w:val="StyleUnderline"/>
        </w:rPr>
        <w:t>walked away from more international agreements than any previous administration had</w:t>
      </w:r>
      <w:r w:rsidRPr="000A2954">
        <w:rPr>
          <w:sz w:val="16"/>
        </w:rPr>
        <w:t xml:space="preserve">. (Undoubtedly, that record has now been surpassed under President Donald Trump.) </w:t>
      </w:r>
      <w:r w:rsidRPr="00E12F3B">
        <w:rPr>
          <w:rStyle w:val="StyleUnderline"/>
        </w:rPr>
        <w:t>American behavior abroad during</w:t>
      </w:r>
      <w:r w:rsidRPr="000A2954">
        <w:rPr>
          <w:sz w:val="16"/>
        </w:rPr>
        <w:t xml:space="preserve"> the</w:t>
      </w:r>
      <w:r w:rsidRPr="00E12F3B">
        <w:rPr>
          <w:rStyle w:val="StyleUnderline"/>
        </w:rPr>
        <w:t xml:space="preserve"> Bush </w:t>
      </w:r>
      <w:r w:rsidRPr="000A2954">
        <w:rPr>
          <w:sz w:val="16"/>
        </w:rPr>
        <w:t xml:space="preserve">administration </w:t>
      </w:r>
      <w:r w:rsidRPr="00E12F3B">
        <w:rPr>
          <w:rStyle w:val="Emphasis"/>
        </w:rPr>
        <w:t>shattered</w:t>
      </w:r>
      <w:r w:rsidRPr="000A2954">
        <w:rPr>
          <w:sz w:val="16"/>
        </w:rPr>
        <w:t xml:space="preserve"> </w:t>
      </w:r>
      <w:r w:rsidRPr="00E12F3B">
        <w:rPr>
          <w:rStyle w:val="StyleUnderline"/>
        </w:rPr>
        <w:t xml:space="preserve">the </w:t>
      </w:r>
      <w:r w:rsidRPr="00E12F3B">
        <w:rPr>
          <w:rStyle w:val="Emphasis"/>
        </w:rPr>
        <w:t>moral and political authority</w:t>
      </w:r>
      <w:r w:rsidRPr="00E12F3B">
        <w:rPr>
          <w:rStyle w:val="StyleUnderline"/>
        </w:rPr>
        <w:t xml:space="preserve"> of the U</w:t>
      </w:r>
      <w:r w:rsidRPr="000A2954">
        <w:rPr>
          <w:sz w:val="16"/>
        </w:rPr>
        <w:t xml:space="preserve">nited </w:t>
      </w:r>
      <w:r w:rsidRPr="00E12F3B">
        <w:rPr>
          <w:rStyle w:val="StyleUnderline"/>
        </w:rPr>
        <w:t>S</w:t>
      </w:r>
      <w:r w:rsidRPr="000A2954">
        <w:rPr>
          <w:sz w:val="16"/>
        </w:rPr>
        <w:t>tates, as long-standing allies such as Canada and France found themselves at odds with it on the substance, morality, and style of its foreign policy.</w:t>
      </w:r>
    </w:p>
    <w:p w:rsidR="006E4327" w:rsidP="006E4327" w:rsidRDefault="006E4327" w14:paraId="78FB2838" w14:textId="77777777">
      <w:pPr>
        <w:spacing w:line="240" w:lineRule="auto"/>
        <w:contextualSpacing/>
      </w:pPr>
      <w:r>
        <w:t>OWN GOAL</w:t>
      </w:r>
    </w:p>
    <w:p w:rsidRPr="000A2954" w:rsidR="006E4327" w:rsidP="006E4327" w:rsidRDefault="006E4327" w14:paraId="5642F829" w14:textId="77777777">
      <w:pPr>
        <w:spacing w:line="240" w:lineRule="auto"/>
        <w:contextualSpacing/>
        <w:rPr>
          <w:sz w:val="16"/>
        </w:rPr>
      </w:pPr>
      <w:r w:rsidRPr="000A2954">
        <w:rPr>
          <w:sz w:val="16"/>
        </w:rPr>
        <w:t xml:space="preserve">So which was it that eroded American hegemony—the rise of new challengers or imperial overreach? As with any large and complex historical phenomenon, it was probably all of the above. </w:t>
      </w:r>
      <w:r w:rsidRPr="00E12F3B">
        <w:rPr>
          <w:rStyle w:val="StyleUnderline"/>
        </w:rPr>
        <w:t xml:space="preserve">China’s rise was one of those tectonic shifts </w:t>
      </w:r>
      <w:r w:rsidRPr="000A2954">
        <w:rPr>
          <w:sz w:val="16"/>
        </w:rPr>
        <w:t xml:space="preserve">in international life </w:t>
      </w:r>
      <w:r w:rsidRPr="00E12F3B">
        <w:rPr>
          <w:rStyle w:val="StyleUnderline"/>
        </w:rPr>
        <w:t>that would have eroded any hegemon’s unrivaled power</w:t>
      </w:r>
      <w:r w:rsidRPr="000A2954">
        <w:rPr>
          <w:sz w:val="16"/>
        </w:rPr>
        <w:t xml:space="preserve">, no matter how skillful its diplomacy. </w:t>
      </w:r>
      <w:r w:rsidRPr="00E12F3B">
        <w:rPr>
          <w:rStyle w:val="StyleUnderline"/>
        </w:rPr>
        <w:t>The return of Russia</w:t>
      </w:r>
      <w:r w:rsidRPr="000A2954">
        <w:rPr>
          <w:sz w:val="16"/>
        </w:rPr>
        <w:t xml:space="preserve">, however, </w:t>
      </w:r>
      <w:r w:rsidRPr="00E12F3B">
        <w:rPr>
          <w:rStyle w:val="StyleUnderline"/>
        </w:rPr>
        <w:t xml:space="preserve">was </w:t>
      </w:r>
      <w:r w:rsidRPr="000A2954">
        <w:rPr>
          <w:sz w:val="16"/>
        </w:rPr>
        <w:t xml:space="preserve">a </w:t>
      </w:r>
      <w:r w:rsidRPr="00E12F3B">
        <w:rPr>
          <w:rStyle w:val="StyleUnderline"/>
        </w:rPr>
        <w:t>more complex</w:t>
      </w:r>
      <w:r w:rsidRPr="000A2954">
        <w:rPr>
          <w:sz w:val="16"/>
        </w:rPr>
        <w:t xml:space="preserve"> affair. It’s easy to forget now, but in the early 1990s, leaders in Moscow were determined to turn their country into a liberal democracy, a European nation, and an ally of sorts of the West. Eduard Shevardnadze, who was foreign minister during the final years of the Soviet Union, supported the United States’ 1990–91 war against Iraq. And after the Soviet Union’s collapse, Russia’s first foreign minister, Andrei Kozyrev, was an even more ardent liberal, an internationalist, and a vigorous supporter of human rights.</w:t>
      </w:r>
    </w:p>
    <w:p w:rsidRPr="000A2954" w:rsidR="006E4327" w:rsidP="006E4327" w:rsidRDefault="006E4327" w14:paraId="623714A2" w14:textId="77777777">
      <w:pPr>
        <w:spacing w:line="240" w:lineRule="auto"/>
        <w:contextualSpacing/>
        <w:rPr>
          <w:u w:val="single"/>
        </w:rPr>
      </w:pPr>
      <w:r w:rsidRPr="000A2954">
        <w:rPr>
          <w:sz w:val="16"/>
        </w:rPr>
        <w:t xml:space="preserve">Who lost Russia is a question for another article. But it is worth noting that </w:t>
      </w:r>
      <w:r w:rsidRPr="00E12F3B">
        <w:rPr>
          <w:rStyle w:val="StyleUnderline"/>
        </w:rPr>
        <w:t>although Washington gave Moscow some status</w:t>
      </w:r>
      <w:r w:rsidRPr="000A2954">
        <w:rPr>
          <w:sz w:val="16"/>
        </w:rPr>
        <w:t xml:space="preserve"> and respect—expanding the G-7 into the G-8, for example—</w:t>
      </w:r>
      <w:r w:rsidRPr="00E12F3B">
        <w:rPr>
          <w:rStyle w:val="StyleUnderline"/>
        </w:rPr>
        <w:t>it never truly took Russia’s security concerns seriously. It enlarged NATO</w:t>
      </w:r>
      <w:r w:rsidRPr="000A2954">
        <w:rPr>
          <w:sz w:val="16"/>
        </w:rPr>
        <w:t xml:space="preserve"> fast and furiously, a process that might have been necessary for countries such as Poland, historically insecure and threatened by Russia, but one that has continued on unthinkingly, with little concern for Russian sensitivities, and now even extends to Macedonia. Today, Russian President Vladimir Putin’s aggressive behavior makes every action taken against his country seem justified, but it’s worth asking, </w:t>
      </w:r>
      <w:proofErr w:type="gramStart"/>
      <w:r w:rsidRPr="000A2954">
        <w:rPr>
          <w:sz w:val="16"/>
        </w:rPr>
        <w:t>What</w:t>
      </w:r>
      <w:proofErr w:type="gramEnd"/>
      <w:r w:rsidRPr="000A2954">
        <w:rPr>
          <w:sz w:val="16"/>
        </w:rPr>
        <w:t xml:space="preserve"> forces produced the rise of Putin and his foreign policy in the first place? Undoubtedly, they were mostly internal to Russia, but </w:t>
      </w:r>
      <w:r w:rsidRPr="00E12F3B">
        <w:rPr>
          <w:rStyle w:val="StyleUnderline"/>
        </w:rPr>
        <w:t>to the extent that U.S. actions had an effect, they appear to have been damaging, helping stoke the forces of revenge and revanchism in Russia.</w:t>
      </w:r>
    </w:p>
    <w:p w:rsidRPr="000A2954" w:rsidR="006E4327" w:rsidP="006E4327" w:rsidRDefault="006E4327" w14:paraId="761F7F96" w14:textId="77777777">
      <w:pPr>
        <w:spacing w:line="240" w:lineRule="auto"/>
        <w:contextualSpacing/>
        <w:rPr>
          <w:sz w:val="16"/>
        </w:rPr>
      </w:pPr>
      <w:r w:rsidRPr="000A2954">
        <w:rPr>
          <w:rStyle w:val="StyleUnderline"/>
        </w:rPr>
        <w:t>The greatest error the U</w:t>
      </w:r>
      <w:r w:rsidRPr="000A2954">
        <w:rPr>
          <w:sz w:val="16"/>
        </w:rPr>
        <w:t xml:space="preserve">nited </w:t>
      </w:r>
      <w:r w:rsidRPr="000A2954">
        <w:rPr>
          <w:rStyle w:val="StyleUnderline"/>
        </w:rPr>
        <w:t>S</w:t>
      </w:r>
      <w:r w:rsidRPr="000A2954">
        <w:rPr>
          <w:sz w:val="16"/>
        </w:rPr>
        <w:t xml:space="preserve">tates </w:t>
      </w:r>
      <w:r w:rsidRPr="000A2954">
        <w:rPr>
          <w:rStyle w:val="StyleUnderline"/>
        </w:rPr>
        <w:t xml:space="preserve">committed </w:t>
      </w:r>
      <w:r w:rsidRPr="000A2954">
        <w:rPr>
          <w:sz w:val="16"/>
        </w:rPr>
        <w:t xml:space="preserve">during its unipolar moment, with Russia and more generally, </w:t>
      </w:r>
      <w:r w:rsidRPr="000A2954">
        <w:rPr>
          <w:rStyle w:val="StyleUnderline"/>
        </w:rPr>
        <w:t>was to simply stop paying attention.</w:t>
      </w:r>
      <w:r w:rsidRPr="000A2954">
        <w:rPr>
          <w:sz w:val="16"/>
        </w:rPr>
        <w:t xml:space="preserve"> After the collapse of the Soviet Union, Americans wanted to go home, and they did. During the Cold War, the United States had stayed deeply interested in events in Central America, Southeast Asia, the Taiwan Strait, and even Angola and Namibia. By the mid-1990s, it had lost all interest in the world. Foreign-bureau broadcasts by NBC fell from 1,013 minutes in 1988 to 327 minutes in 1996. (Today, the three main networks combined devote roughly the same amount of time to foreign-bureau stories as each individual network did in 1988.) Both the White House and Congress during the George H. W. Bush administration had no appetite for an ambitious effort to transform Russia, no interest in rolling out a new version of the Marshall Plan or becoming deeply engaged in the country. Even amid the foreign economic crises that hit during the Clinton administration, U.S. policymakers had to scramble and improvise, knowing that Congress would appropriate no funds to rescue Mexico or Thailand or Indonesia. They offered advice, most of it designed to require little assistance from Washington, but their attitude was one of a distant well-wisher, not an engaged superpower.</w:t>
      </w:r>
    </w:p>
    <w:p w:rsidRPr="000A2954" w:rsidR="006E4327" w:rsidP="006E4327" w:rsidRDefault="006E4327" w14:paraId="316E9D8C" w14:textId="77777777">
      <w:pPr>
        <w:spacing w:line="240" w:lineRule="auto"/>
        <w:contextualSpacing/>
        <w:rPr>
          <w:sz w:val="16"/>
          <w:szCs w:val="16"/>
        </w:rPr>
      </w:pPr>
      <w:r w:rsidRPr="000A2954">
        <w:rPr>
          <w:sz w:val="16"/>
          <w:szCs w:val="16"/>
        </w:rPr>
        <w:t xml:space="preserve">Ever since the end of World War I, the United States has wanted to transform the world. In the 1990s, that seemed more possible than ever before. Countries across the planet were moving toward the American way. The Gulf War seemed to mark a new milestone for world order, in </w:t>
      </w:r>
      <w:r w:rsidRPr="000A2954">
        <w:rPr>
          <w:sz w:val="16"/>
          <w:szCs w:val="16"/>
        </w:rPr>
        <w:lastRenderedPageBreak/>
        <w:t>that it was prosecuted to uphold a norm, limited in its scope, endorsed by major powers and legitimized by international law. But right at the time of all these positive developments, the United States lost interest. U.S. policymakers still wanted to transform the world in the 1990s, but on the cheap. They did not have the political capital or resources to throw themselves into the effort. That was one reason Washington’s advice to foreign countries was always the same: economic shock therapy and instant democracy. Anything slower or more complex—anything, in other words, that resembled the manner in which the West itself had liberalized its economy and democratized its politics—was unacceptable. Before 9/11, when confronting challenges, the American tactic was mostly to attack from afar, hence the twin approaches of economic sanctions and precision air strikes. Both of these, as the political scientist Eliot Cohen wrote of airpower, had the characteristics of modern courtship: “gratification without commitment.”</w:t>
      </w:r>
    </w:p>
    <w:p w:rsidRPr="000A2954" w:rsidR="006E4327" w:rsidP="006E4327" w:rsidRDefault="006E4327" w14:paraId="7B9EC7AB" w14:textId="77777777">
      <w:pPr>
        <w:spacing w:line="240" w:lineRule="auto"/>
        <w:contextualSpacing/>
        <w:rPr>
          <w:sz w:val="16"/>
          <w:szCs w:val="16"/>
        </w:rPr>
      </w:pPr>
      <w:r w:rsidRPr="000A2954">
        <w:rPr>
          <w:sz w:val="16"/>
          <w:szCs w:val="16"/>
        </w:rPr>
        <w:t>Of course, these limits on the United States’ willingness to pay prices and bear burdens never changed its rhetoric, which is why, in an essay for The New York Times Magazine in 1998, I pointed out that U.S. foreign policy was defined by “the rhetoric of transformation but the reality of accommodation.” The result, I said, was “a hollow hegemony.” That hollowness has persisted ever since.</w:t>
      </w:r>
    </w:p>
    <w:p w:rsidRPr="000A2954" w:rsidR="006E4327" w:rsidP="006E4327" w:rsidRDefault="006E4327" w14:paraId="155ED3B9" w14:textId="77777777">
      <w:pPr>
        <w:spacing w:line="240" w:lineRule="auto"/>
        <w:contextualSpacing/>
        <w:rPr>
          <w:sz w:val="16"/>
          <w:szCs w:val="16"/>
        </w:rPr>
      </w:pPr>
      <w:r w:rsidRPr="000A2954">
        <w:rPr>
          <w:sz w:val="16"/>
          <w:szCs w:val="16"/>
        </w:rPr>
        <w:t>THE FINAL BLOW</w:t>
      </w:r>
    </w:p>
    <w:p w:rsidRPr="000A2954" w:rsidR="006E4327" w:rsidP="006E4327" w:rsidRDefault="006E4327" w14:paraId="71ED298F" w14:textId="77777777">
      <w:pPr>
        <w:spacing w:line="240" w:lineRule="auto"/>
        <w:contextualSpacing/>
        <w:rPr>
          <w:rStyle w:val="StyleUnderline"/>
        </w:rPr>
      </w:pPr>
      <w:r w:rsidRPr="000A2954">
        <w:rPr>
          <w:sz w:val="16"/>
        </w:rPr>
        <w:t xml:space="preserve">The </w:t>
      </w:r>
      <w:r w:rsidRPr="000A2954">
        <w:rPr>
          <w:rStyle w:val="StyleUnderline"/>
        </w:rPr>
        <w:t>Trump</w:t>
      </w:r>
      <w:r w:rsidRPr="000A2954">
        <w:rPr>
          <w:sz w:val="16"/>
        </w:rPr>
        <w:t xml:space="preserve"> administration has </w:t>
      </w:r>
      <w:r w:rsidRPr="000A2954">
        <w:rPr>
          <w:rStyle w:val="StyleUnderline"/>
        </w:rPr>
        <w:t>hollowed out U.S. foreign policy even further.</w:t>
      </w:r>
      <w:r w:rsidRPr="000A2954">
        <w:rPr>
          <w:sz w:val="16"/>
        </w:rPr>
        <w:t xml:space="preserve"> Trump’s instincts are Jacksonian, in that he is largely uninterested in the world except insofar as he believes that most countries are screwing the United States. He is a nationalist, a protectionist, and a populist, determined to put “America first.” But truthfully, more than anything else, </w:t>
      </w:r>
      <w:r w:rsidRPr="000A2954">
        <w:rPr>
          <w:rStyle w:val="StyleUnderline"/>
        </w:rPr>
        <w:t>he has abandoned the field. Under Trump, the U</w:t>
      </w:r>
      <w:r w:rsidRPr="000A2954">
        <w:rPr>
          <w:sz w:val="16"/>
        </w:rPr>
        <w:t xml:space="preserve">nited </w:t>
      </w:r>
      <w:r w:rsidRPr="000A2954">
        <w:rPr>
          <w:rStyle w:val="StyleUnderline"/>
        </w:rPr>
        <w:t>S</w:t>
      </w:r>
      <w:r w:rsidRPr="000A2954">
        <w:rPr>
          <w:sz w:val="16"/>
        </w:rPr>
        <w:t xml:space="preserve">tates </w:t>
      </w:r>
      <w:r w:rsidRPr="000A2954">
        <w:rPr>
          <w:rStyle w:val="StyleUnderline"/>
        </w:rPr>
        <w:t>has withdrawn from the T</w:t>
      </w:r>
      <w:r w:rsidRPr="000A2954">
        <w:rPr>
          <w:sz w:val="16"/>
        </w:rPr>
        <w:t>rans-</w:t>
      </w:r>
      <w:r w:rsidRPr="000A2954">
        <w:rPr>
          <w:rStyle w:val="StyleUnderline"/>
        </w:rPr>
        <w:t>P</w:t>
      </w:r>
      <w:r w:rsidRPr="000A2954">
        <w:rPr>
          <w:sz w:val="16"/>
        </w:rPr>
        <w:t xml:space="preserve">acific </w:t>
      </w:r>
      <w:r w:rsidRPr="000A2954">
        <w:rPr>
          <w:rStyle w:val="StyleUnderline"/>
        </w:rPr>
        <w:t>P</w:t>
      </w:r>
      <w:r w:rsidRPr="000A2954">
        <w:rPr>
          <w:sz w:val="16"/>
        </w:rPr>
        <w:t xml:space="preserve">artnership </w:t>
      </w:r>
      <w:r w:rsidRPr="000A2954">
        <w:rPr>
          <w:rStyle w:val="StyleUnderline"/>
        </w:rPr>
        <w:t>and from engaging with Asia</w:t>
      </w:r>
      <w:r w:rsidRPr="000A2954">
        <w:rPr>
          <w:sz w:val="16"/>
        </w:rPr>
        <w:t xml:space="preserve"> more generally. It is uncoupling itself from its 70-year partnership with Europe</w:t>
      </w:r>
      <w:r w:rsidRPr="000A2954">
        <w:rPr>
          <w:rStyle w:val="StyleUnderline"/>
        </w:rPr>
        <w:t>. It has dealt with Latin America through the prism of either keeping immigrants out or winning votes in Florida. It has even managed to alienate Canadians</w:t>
      </w:r>
      <w:r w:rsidRPr="000A2954">
        <w:rPr>
          <w:sz w:val="16"/>
        </w:rPr>
        <w:t xml:space="preserve"> (no mean feat). </w:t>
      </w:r>
      <w:r w:rsidRPr="000A2954">
        <w:rPr>
          <w:rStyle w:val="StyleUnderline"/>
        </w:rPr>
        <w:t>And it has subcontracted Middle East policy to Israel and Saudi Arabia. With a few impulsive exceptions</w:t>
      </w:r>
      <w:r w:rsidRPr="000A2954">
        <w:rPr>
          <w:sz w:val="16"/>
        </w:rPr>
        <w:t>—such as the narcissistic desire to win a Nobel Prize by trying to make peace with North Korea—</w:t>
      </w:r>
      <w:r w:rsidRPr="000A2954">
        <w:rPr>
          <w:rStyle w:val="StyleUnderline"/>
        </w:rPr>
        <w:t>what is most notable about Trump’s foreign policy is its absence.</w:t>
      </w:r>
    </w:p>
    <w:p w:rsidRPr="000A2954" w:rsidR="006E4327" w:rsidP="006E4327" w:rsidRDefault="006E4327" w14:paraId="32604C7C" w14:textId="77777777">
      <w:pPr>
        <w:spacing w:line="240" w:lineRule="auto"/>
        <w:contextualSpacing/>
        <w:rPr>
          <w:sz w:val="16"/>
          <w:szCs w:val="16"/>
        </w:rPr>
      </w:pPr>
      <w:r w:rsidRPr="000A2954">
        <w:rPr>
          <w:sz w:val="16"/>
          <w:szCs w:val="16"/>
        </w:rPr>
        <w:t>When the United Kingdom was the superpower of its day, its hegemony eroded because of many large structural forces—the rise of Germany, the United States, and the Soviet Union. But it also lost control of its empire through overreach and hubris. In 1900, with a quarter of the world’s population under British rule, most of the United Kingdom’s major colonies were asking only for limited autonomy—“dominion status” or “home rule,” in the terms of the day. Had the country quickly granted that to all its colonies, who knows whether it would have been able to extend its imperial life for decades? But it didn’t, insisting on its narrow, selfish interests rather than accommodating itself to the interests of the broader empire.</w:t>
      </w:r>
    </w:p>
    <w:p w:rsidRPr="000A2954" w:rsidR="006E4327" w:rsidP="006E4327" w:rsidRDefault="006E4327" w14:paraId="3362FC80" w14:textId="77777777">
      <w:pPr>
        <w:spacing w:line="240" w:lineRule="auto"/>
        <w:contextualSpacing/>
        <w:rPr>
          <w:sz w:val="16"/>
        </w:rPr>
      </w:pPr>
      <w:r w:rsidRPr="000A2954">
        <w:rPr>
          <w:sz w:val="16"/>
        </w:rPr>
        <w:t xml:space="preserve">There is an analogy here with the United States. Had the country acted more consistently in the pursuit of broader interests and ideas, it could have continued its influence for decades (albeit in a different form). The rule for extending liberal hegemony seems simple: be more liberal and less hegemonic. But too often and too obviously, </w:t>
      </w:r>
      <w:r w:rsidRPr="000A2954">
        <w:rPr>
          <w:rStyle w:val="StyleUnderline"/>
        </w:rPr>
        <w:t xml:space="preserve">Washington pursued its narrow self-interests, alienating its allies and emboldening its foes. </w:t>
      </w:r>
      <w:r w:rsidRPr="000A2954">
        <w:rPr>
          <w:sz w:val="16"/>
        </w:rPr>
        <w:t xml:space="preserve">Unlike the United Kingdom at the end of its reign, </w:t>
      </w:r>
      <w:r w:rsidRPr="000A2954">
        <w:rPr>
          <w:rStyle w:val="StyleUnderline"/>
        </w:rPr>
        <w:t>the U</w:t>
      </w:r>
      <w:r w:rsidRPr="000A2954">
        <w:rPr>
          <w:sz w:val="16"/>
        </w:rPr>
        <w:t xml:space="preserve">nited </w:t>
      </w:r>
      <w:r w:rsidRPr="000A2954">
        <w:rPr>
          <w:rStyle w:val="StyleUnderline"/>
        </w:rPr>
        <w:t>S</w:t>
      </w:r>
      <w:r w:rsidRPr="000A2954">
        <w:rPr>
          <w:sz w:val="16"/>
        </w:rPr>
        <w:t xml:space="preserve">tates is not bankrupt or imperially overextended. It </w:t>
      </w:r>
      <w:r w:rsidRPr="000A2954">
        <w:rPr>
          <w:rStyle w:val="StyleUnderline"/>
        </w:rPr>
        <w:t>remains the single most powerful countr</w:t>
      </w:r>
      <w:r w:rsidRPr="000A2954">
        <w:rPr>
          <w:sz w:val="16"/>
        </w:rPr>
        <w:t xml:space="preserve">y on the planet. </w:t>
      </w:r>
      <w:r w:rsidRPr="000A2954">
        <w:rPr>
          <w:rStyle w:val="StyleUnderline"/>
        </w:rPr>
        <w:t>It will continue to wield immense influence,</w:t>
      </w:r>
      <w:r w:rsidRPr="000A2954">
        <w:rPr>
          <w:sz w:val="16"/>
        </w:rPr>
        <w:t xml:space="preserve"> more than any other nation. </w:t>
      </w:r>
      <w:r w:rsidRPr="000A2954">
        <w:rPr>
          <w:rStyle w:val="StyleUnderline"/>
        </w:rPr>
        <w:t>But it will no longer define and dominate the international system</w:t>
      </w:r>
      <w:r w:rsidRPr="000A2954">
        <w:rPr>
          <w:sz w:val="16"/>
        </w:rPr>
        <w:t xml:space="preserve"> the way it did for almost three decades.</w:t>
      </w:r>
    </w:p>
    <w:p w:rsidRPr="00A14739" w:rsidR="006E4327" w:rsidP="006E4327" w:rsidRDefault="006E4327" w14:paraId="777D90F7" w14:textId="77777777"/>
    <w:p w:rsidRPr="00CF09F6" w:rsidR="006E4327" w:rsidP="006E4327" w:rsidRDefault="006E4327" w14:paraId="5B7AA32D" w14:textId="6902BAF5">
      <w:pPr>
        <w:pStyle w:val="Heading4"/>
      </w:pPr>
      <w:r>
        <w:t xml:space="preserve"> “Liberal hegemony” is silly</w:t>
      </w:r>
    </w:p>
    <w:p w:rsidRPr="009450F4" w:rsidR="006E4327" w:rsidP="006E4327" w:rsidRDefault="006E4327" w14:paraId="0AD2E00D" w14:textId="77777777">
      <w:pPr>
        <w:rPr>
          <w:sz w:val="16"/>
          <w:szCs w:val="16"/>
        </w:rPr>
      </w:pPr>
      <w:r w:rsidRPr="009450F4">
        <w:rPr>
          <w:rStyle w:val="Style13ptBold"/>
        </w:rPr>
        <w:t>Fitzsimmons 19,</w:t>
      </w:r>
      <w:r>
        <w:t xml:space="preserve"> </w:t>
      </w:r>
      <w:r w:rsidRPr="009450F4">
        <w:rPr>
          <w:sz w:val="16"/>
          <w:szCs w:val="16"/>
        </w:rPr>
        <w:t>(Michael, Assistant News Director at NBC, 1-23-2019, "“Liberal Hegemony” Is a Straw Man," American Interest, https://www.the-american-interest.com/2019/01/23/liberal-hegemony-is-a-straw-man/, Accessed 07-27-2019</w:t>
      </w:r>
      <w:proofErr w:type="gramStart"/>
      <w:r w:rsidRPr="009450F4">
        <w:rPr>
          <w:sz w:val="16"/>
          <w:szCs w:val="16"/>
        </w:rPr>
        <w:t>)~</w:t>
      </w:r>
      <w:proofErr w:type="gramEnd"/>
      <w:r w:rsidRPr="009450F4">
        <w:rPr>
          <w:sz w:val="16"/>
          <w:szCs w:val="16"/>
        </w:rPr>
        <w:t>JZC</w:t>
      </w:r>
    </w:p>
    <w:p w:rsidR="006E4327" w:rsidP="006E4327" w:rsidRDefault="006E4327" w14:paraId="56E9F903" w14:textId="137F1A4D">
      <w:pPr>
        <w:rPr>
          <w:sz w:val="16"/>
        </w:rPr>
      </w:pPr>
      <w:r w:rsidRPr="00067592">
        <w:rPr>
          <w:sz w:val="16"/>
        </w:rPr>
        <w:t xml:space="preserve">Hegemony is a funny kind of word. Its dictionary definition includes “leadership”—with that term’s neutral or benign connotations—but also the more fraught notion of “dominance.” Its usage in sociology and political science tilts decidedly toward the latter, emphasizing how groups and states employ power and coercion to control others. Hence, the term </w:t>
      </w:r>
      <w:r w:rsidRPr="0043165D">
        <w:rPr>
          <w:u w:val="single"/>
        </w:rPr>
        <w:t>“liberal hegemony” is a</w:t>
      </w:r>
      <w:r w:rsidRPr="00067592">
        <w:rPr>
          <w:sz w:val="16"/>
        </w:rPr>
        <w:t xml:space="preserve">n even </w:t>
      </w:r>
      <w:r w:rsidRPr="0043165D">
        <w:rPr>
          <w:u w:val="single"/>
        </w:rPr>
        <w:t>strange</w:t>
      </w:r>
      <w:r w:rsidRPr="00067592">
        <w:rPr>
          <w:sz w:val="16"/>
        </w:rPr>
        <w:t>r</w:t>
      </w:r>
      <w:r w:rsidRPr="0043165D">
        <w:rPr>
          <w:u w:val="single"/>
        </w:rPr>
        <w:t xml:space="preserve"> construction, marrying “dominance” with notions of liberté, égalité, and fraternité</w:t>
      </w:r>
      <w:r w:rsidRPr="00067592">
        <w:rPr>
          <w:sz w:val="16"/>
        </w:rPr>
        <w:t>. In practice, it refers to America’s supposed commitment to using its unique power to bend the world toward its preferred ideology of democracy, free markets, and human rights. Being described as hegemonic is not usually a compliment, and indeed, “</w:t>
      </w:r>
      <w:r w:rsidRPr="0043165D">
        <w:rPr>
          <w:u w:val="single"/>
        </w:rPr>
        <w:t xml:space="preserve">liberal hegemony” is mostly </w:t>
      </w:r>
      <w:r w:rsidRPr="00067592">
        <w:rPr>
          <w:sz w:val="16"/>
        </w:rPr>
        <w:t xml:space="preserve">(though not always) </w:t>
      </w:r>
      <w:r w:rsidRPr="0043165D">
        <w:rPr>
          <w:u w:val="single"/>
        </w:rPr>
        <w:t>employed by critics of American foreign policy</w:t>
      </w:r>
      <w:r w:rsidRPr="00067592">
        <w:rPr>
          <w:sz w:val="16"/>
        </w:rPr>
        <w:t xml:space="preserve">—both liberals and otherwise. Christopher Coyne and Abigail Blanco, for example, argue that implementing a strategy of </w:t>
      </w:r>
      <w:r w:rsidRPr="0043165D">
        <w:rPr>
          <w:u w:val="single"/>
        </w:rPr>
        <w:t>liberal hegemony “requires</w:t>
      </w:r>
      <w:r w:rsidRPr="00067592">
        <w:rPr>
          <w:sz w:val="16"/>
        </w:rPr>
        <w:t xml:space="preserve">, attracts, and reinforces </w:t>
      </w:r>
      <w:r w:rsidRPr="0043165D">
        <w:rPr>
          <w:u w:val="single"/>
        </w:rPr>
        <w:t>a mentality</w:t>
      </w:r>
      <w:r w:rsidRPr="00067592">
        <w:rPr>
          <w:sz w:val="16"/>
        </w:rPr>
        <w:t xml:space="preserve"> fundamentally </w:t>
      </w:r>
      <w:r w:rsidRPr="00CC255C">
        <w:rPr>
          <w:rStyle w:val="Emphasis"/>
        </w:rPr>
        <w:t>at odds</w:t>
      </w:r>
      <w:r w:rsidRPr="0043165D">
        <w:rPr>
          <w:u w:val="single"/>
        </w:rPr>
        <w:t xml:space="preserve"> with liberal values.</w:t>
      </w:r>
      <w:r w:rsidRPr="00067592">
        <w:rPr>
          <w:sz w:val="16"/>
        </w:rPr>
        <w:t xml:space="preserve">” From a very different vantage point, Russian proto-fascist Alexander Dugin has asserted more expansively, “if you are for a global liberal hegemony, then you are an enemy.” New Assaults on Fortress Liberal Hegemony Today, the claim that </w:t>
      </w:r>
      <w:r w:rsidRPr="00CC255C">
        <w:rPr>
          <w:u w:val="single"/>
        </w:rPr>
        <w:t>liberal hegemony</w:t>
      </w:r>
      <w:r w:rsidRPr="00067592">
        <w:rPr>
          <w:sz w:val="16"/>
        </w:rPr>
        <w:t xml:space="preserve"> has been the centerpiece of U.S. grand strategy lies at the heart of no fewer than four recent </w:t>
      </w:r>
      <w:r w:rsidRPr="00CC255C">
        <w:rPr>
          <w:u w:val="single"/>
        </w:rPr>
        <w:t xml:space="preserve">books </w:t>
      </w:r>
      <w:r w:rsidRPr="00067592">
        <w:rPr>
          <w:sz w:val="16"/>
        </w:rPr>
        <w:t xml:space="preserve">by American academics. Barry Posen of MIT led the way in 2014 with Restraint: A New Foundation for U.S. Grand Strategy. Then 2017 saw the release of Republic in Peril: American Empire and the Liberal Tradition by David C. Hendrickson of Colorado College, followed in 2018 by The Great Delusion: Liberal Dreams and International Realities by John Mearsheimer of the University of Chicago and The Hell of Good Intentions: America’s Foreign Policy Elite and the Decline of U.S. Primacy by Stephen Walt of Harvard University. These latter two feature the most strident arguments of the group. The books are distinct in style and focus, but they all feature four common themes. First is the one already </w:t>
      </w:r>
      <w:r w:rsidRPr="00CC255C">
        <w:rPr>
          <w:u w:val="single"/>
        </w:rPr>
        <w:t>note</w:t>
      </w:r>
      <w:r w:rsidRPr="00067592">
        <w:rPr>
          <w:sz w:val="16"/>
        </w:rPr>
        <w:t xml:space="preserve">d: that </w:t>
      </w:r>
      <w:r w:rsidRPr="0043165D">
        <w:rPr>
          <w:u w:val="single"/>
        </w:rPr>
        <w:t>America’s bipartisan U.S. grand strategy from the collapse of the Soviet Union until</w:t>
      </w:r>
      <w:r w:rsidRPr="00067592">
        <w:rPr>
          <w:sz w:val="16"/>
        </w:rPr>
        <w:t xml:space="preserve"> Donald </w:t>
      </w:r>
      <w:r w:rsidRPr="0043165D">
        <w:rPr>
          <w:u w:val="single"/>
        </w:rPr>
        <w:t>Trump</w:t>
      </w:r>
      <w:r w:rsidRPr="00067592">
        <w:rPr>
          <w:sz w:val="16"/>
        </w:rPr>
        <w:t xml:space="preserve">’s presidency </w:t>
      </w:r>
      <w:r w:rsidRPr="0043165D">
        <w:rPr>
          <w:u w:val="single"/>
        </w:rPr>
        <w:t xml:space="preserve">is </w:t>
      </w:r>
      <w:r w:rsidRPr="00067592">
        <w:rPr>
          <w:sz w:val="16"/>
        </w:rPr>
        <w:t xml:space="preserve">best </w:t>
      </w:r>
      <w:r w:rsidRPr="0043165D">
        <w:rPr>
          <w:u w:val="single"/>
        </w:rPr>
        <w:t>described as “liberal hegemony.</w:t>
      </w:r>
      <w:r w:rsidRPr="00067592">
        <w:rPr>
          <w:sz w:val="16"/>
        </w:rPr>
        <w:t xml:space="preserve">” Second, </w:t>
      </w:r>
      <w:r w:rsidRPr="00CC255C">
        <w:rPr>
          <w:b/>
          <w:bCs/>
          <w:u w:val="single"/>
        </w:rPr>
        <w:t xml:space="preserve">this strategy is responsible for a track record of </w:t>
      </w:r>
      <w:r w:rsidRPr="00CC255C">
        <w:rPr>
          <w:rStyle w:val="Emphasis"/>
        </w:rPr>
        <w:t xml:space="preserve">dismal foreign policy </w:t>
      </w:r>
      <w:r w:rsidRPr="00CC255C">
        <w:rPr>
          <w:rStyle w:val="Emphasis"/>
        </w:rPr>
        <w:lastRenderedPageBreak/>
        <w:t>failures.</w:t>
      </w:r>
      <w:r w:rsidRPr="00067592">
        <w:rPr>
          <w:sz w:val="16"/>
        </w:rPr>
        <w:t xml:space="preserve"> Third, the ideology and culture of America’s foreign policy institutions have prevented honest and effective remediation of these strategic errors. And fourth, Washington’s </w:t>
      </w:r>
      <w:r w:rsidRPr="00CC255C">
        <w:rPr>
          <w:u w:val="single"/>
        </w:rPr>
        <w:t>adoption of a more restrained</w:t>
      </w:r>
      <w:r w:rsidRPr="00067592">
        <w:rPr>
          <w:sz w:val="16"/>
        </w:rPr>
        <w:t xml:space="preserve">— </w:t>
      </w:r>
      <w:r w:rsidRPr="00CC255C">
        <w:rPr>
          <w:u w:val="single"/>
        </w:rPr>
        <w:t>and,</w:t>
      </w:r>
      <w:r w:rsidRPr="00067592">
        <w:rPr>
          <w:sz w:val="16"/>
        </w:rPr>
        <w:t xml:space="preserve"> for all but Hendrickson, also more “</w:t>
      </w:r>
      <w:r w:rsidRPr="00CC255C">
        <w:rPr>
          <w:rStyle w:val="Emphasis"/>
        </w:rPr>
        <w:t>realist</w:t>
      </w:r>
      <w:r w:rsidRPr="00067592">
        <w:rPr>
          <w:sz w:val="16"/>
        </w:rPr>
        <w:t xml:space="preserve">”—grand </w:t>
      </w:r>
      <w:r w:rsidRPr="00CC255C">
        <w:rPr>
          <w:u w:val="single"/>
        </w:rPr>
        <w:t xml:space="preserve">strategy would better serve </w:t>
      </w:r>
      <w:r w:rsidRPr="00067592">
        <w:rPr>
          <w:sz w:val="16"/>
        </w:rPr>
        <w:t xml:space="preserve">both </w:t>
      </w:r>
      <w:r w:rsidRPr="00CC255C">
        <w:rPr>
          <w:u w:val="single"/>
        </w:rPr>
        <w:t>U.S. interests and global security.</w:t>
      </w:r>
      <w:r w:rsidRPr="00067592">
        <w:rPr>
          <w:sz w:val="16"/>
        </w:rPr>
        <w:t xml:space="preserve"> Mearsheimer’s definition of liberal hegemony—which could serve for all of the authors—is “an ambitious strategy in which a state aims to turn as many countries as possible into liberal democracies like itself while also promoting an open international economy and building international institutions.” While these tendencies have existed throughout modern U.S. history, it was the end of the Cold War and the “unipolar moment” that the authors believe freed American leaders to pursue liberal hegemony in earnest. In practice, Walt explains, this pursuit “involved (1) preserving U.S. primacy, especially in the military sphere; (2) expanding the U.S. sphere of influence; and (3) promoting liberal norms of democracy and human rights.” This is an accurate enough description of U.S. foreign policy, but do these features add up to “liberal hegemony”? Critique of the Critique The four books comprise serious arguments, well constructed by serious people. But their common diagnostic foundation is too weak to bear the weight of their critiques. Indeed, the strategy of </w:t>
      </w:r>
      <w:r w:rsidRPr="00CC255C">
        <w:rPr>
          <w:u w:val="single"/>
        </w:rPr>
        <w:t xml:space="preserve">liberal hegemony, as postulated by </w:t>
      </w:r>
      <w:r w:rsidRPr="00CC255C">
        <w:rPr>
          <w:rStyle w:val="Emphasis"/>
        </w:rPr>
        <w:t>Mearsheimer</w:t>
      </w:r>
      <w:r w:rsidRPr="00CC255C">
        <w:rPr>
          <w:u w:val="single"/>
        </w:rPr>
        <w:t xml:space="preserve"> and </w:t>
      </w:r>
      <w:r w:rsidRPr="00CC255C">
        <w:rPr>
          <w:rStyle w:val="Emphasis"/>
        </w:rPr>
        <w:t xml:space="preserve">Walt </w:t>
      </w:r>
      <w:r w:rsidRPr="00CC255C">
        <w:rPr>
          <w:u w:val="single"/>
        </w:rPr>
        <w:t xml:space="preserve">especially, is a </w:t>
      </w:r>
      <w:r w:rsidRPr="00CC255C">
        <w:rPr>
          <w:rStyle w:val="Emphasis"/>
        </w:rPr>
        <w:t>straw man,</w:t>
      </w:r>
      <w:r w:rsidRPr="00067592">
        <w:rPr>
          <w:sz w:val="16"/>
        </w:rPr>
        <w:t xml:space="preserve"> much more easily demolished than the complicated reality behind making and executing American foreign policy. One need not be a card-carrying member of The Blob to take note of the following four problems with the overall critique they advance. The evidence is much more mixed than the critique suggests. </w:t>
      </w:r>
      <w:r w:rsidRPr="00CC255C">
        <w:rPr>
          <w:u w:val="single"/>
        </w:rPr>
        <w:t xml:space="preserve">To characterize U.S. foreign policy </w:t>
      </w:r>
      <w:r w:rsidRPr="00067592">
        <w:rPr>
          <w:sz w:val="16"/>
        </w:rPr>
        <w:t xml:space="preserve">over 25 years </w:t>
      </w:r>
      <w:r w:rsidRPr="00CC255C">
        <w:rPr>
          <w:u w:val="single"/>
        </w:rPr>
        <w:t xml:space="preserve">as a bipartisan juggernaut free from </w:t>
      </w:r>
      <w:r w:rsidRPr="00067592">
        <w:rPr>
          <w:sz w:val="16"/>
        </w:rPr>
        <w:t xml:space="preserve">serious </w:t>
      </w:r>
      <w:r w:rsidRPr="00CC255C">
        <w:rPr>
          <w:u w:val="single"/>
        </w:rPr>
        <w:t xml:space="preserve">strategic dissent requires sweeping a lot under the carpet. </w:t>
      </w:r>
      <w:r w:rsidRPr="00067592">
        <w:rPr>
          <w:sz w:val="16"/>
        </w:rPr>
        <w:t>Even the empirical centerpiece of the argument that liberal hegemony failed—</w:t>
      </w:r>
      <w:r w:rsidRPr="00CC255C">
        <w:rPr>
          <w:u w:val="single"/>
        </w:rPr>
        <w:t>the Iraq War</w:t>
      </w:r>
      <w:r w:rsidRPr="00067592">
        <w:rPr>
          <w:sz w:val="16"/>
        </w:rPr>
        <w:t>—</w:t>
      </w:r>
      <w:r w:rsidRPr="00CC255C">
        <w:rPr>
          <w:u w:val="single"/>
        </w:rPr>
        <w:t>is more complex than</w:t>
      </w:r>
      <w:r w:rsidRPr="00067592">
        <w:rPr>
          <w:sz w:val="16"/>
        </w:rPr>
        <w:t xml:space="preserve"> is </w:t>
      </w:r>
      <w:r w:rsidRPr="00CC255C">
        <w:rPr>
          <w:u w:val="single"/>
        </w:rPr>
        <w:t>presented by</w:t>
      </w:r>
      <w:r w:rsidRPr="00067592">
        <w:rPr>
          <w:sz w:val="16"/>
        </w:rPr>
        <w:t xml:space="preserve"> these</w:t>
      </w:r>
      <w:r w:rsidRPr="00CC255C">
        <w:rPr>
          <w:u w:val="single"/>
        </w:rPr>
        <w:t xml:space="preserve"> scholars</w:t>
      </w:r>
      <w:r w:rsidRPr="00067592">
        <w:rPr>
          <w:sz w:val="16"/>
        </w:rPr>
        <w:t xml:space="preserve">. To be sure, a vision of liberal international order and an expansive view of American power were both crucial to President Bush’s decisions about and execution of that war. But even many influential supporters of the war were neither as sure of its righteousness nor as confident of its feasibility as the likes of Dick Cheney and Paul Wolfowitz. While </w:t>
      </w:r>
      <w:r w:rsidRPr="00CC255C">
        <w:rPr>
          <w:u w:val="single"/>
        </w:rPr>
        <w:t>many academic realists opposed the war</w:t>
      </w:r>
      <w:r w:rsidRPr="00067592">
        <w:rPr>
          <w:sz w:val="16"/>
        </w:rPr>
        <w:t xml:space="preserve">, supporters came from diverse backgrounds and motivations. Painting, say, Bill Kristol, Ken Pollack, and Christopher Hitchens with the same brush of ideological American grandiosity on this issue is simply ahistorical. The </w:t>
      </w:r>
      <w:r w:rsidRPr="00CC255C">
        <w:rPr>
          <w:u w:val="single"/>
        </w:rPr>
        <w:t xml:space="preserve">authors </w:t>
      </w:r>
      <w:r w:rsidRPr="00067592">
        <w:rPr>
          <w:sz w:val="16"/>
        </w:rPr>
        <w:t xml:space="preserve">also </w:t>
      </w:r>
      <w:r w:rsidRPr="00CC255C">
        <w:rPr>
          <w:u w:val="single"/>
        </w:rPr>
        <w:t>give too little weight to obvious counter-examples of American</w:t>
      </w:r>
      <w:r w:rsidRPr="00067592">
        <w:rPr>
          <w:sz w:val="16"/>
        </w:rPr>
        <w:t xml:space="preserve"> missionary commitment to </w:t>
      </w:r>
      <w:r w:rsidRPr="00CC255C">
        <w:rPr>
          <w:u w:val="single"/>
        </w:rPr>
        <w:t>liberal values</w:t>
      </w:r>
      <w:r w:rsidRPr="00067592">
        <w:rPr>
          <w:sz w:val="16"/>
        </w:rPr>
        <w:t xml:space="preserve">. The enduring strength of </w:t>
      </w:r>
      <w:r w:rsidRPr="00CC255C">
        <w:rPr>
          <w:u w:val="single"/>
        </w:rPr>
        <w:t>its relationships with Saudi Arabia and other repressive Arab monarchies</w:t>
      </w:r>
      <w:r w:rsidRPr="00067592">
        <w:rPr>
          <w:sz w:val="16"/>
        </w:rPr>
        <w:t xml:space="preserve">—even after the Arab Spring, but especially before—is no mere asterisk to a description of America’s evangelism of democracy and human rights. By the same token, if Washington is dedicated to remaking the world in its image, how does one explain its traditional delicate </w:t>
      </w:r>
      <w:r w:rsidRPr="00CC255C">
        <w:rPr>
          <w:u w:val="single"/>
        </w:rPr>
        <w:t>balancing approach to India and Pakistan</w:t>
      </w:r>
      <w:r w:rsidRPr="00067592">
        <w:rPr>
          <w:sz w:val="16"/>
        </w:rPr>
        <w:t xml:space="preserve">? Even if one is willing to tolerate these major caveats to the liberal hegemony critique, there is another evidentiary problem. Walt and Mearsheimer direct much of their disdain at the “liberal” half of the purported strategy. A central claim common to the books is that America is more likely to use force and less likely to respect sovereignty under this strategy: first, because its conception of its “interests” is more universal and less negotiable than that of other states; and second, because liberalism blinds Americans to the salience of nationalism and other identity-based loyalties. Yet most of the evidence they marshal about U.S. foreign policy failures has much more to do with the “hegemony” half of the equation. </w:t>
      </w:r>
      <w:r w:rsidRPr="00CC255C">
        <w:rPr>
          <w:u w:val="single"/>
        </w:rPr>
        <w:t xml:space="preserve">It is </w:t>
      </w:r>
      <w:r w:rsidRPr="00067592">
        <w:rPr>
          <w:sz w:val="16"/>
        </w:rPr>
        <w:t xml:space="preserve">mostly </w:t>
      </w:r>
      <w:r w:rsidRPr="00CC255C">
        <w:rPr>
          <w:u w:val="single"/>
        </w:rPr>
        <w:t>Washington’s ambition for leadership and resulting over-extension that they criticize</w:t>
      </w:r>
      <w:r w:rsidRPr="00067592">
        <w:rPr>
          <w:sz w:val="16"/>
        </w:rPr>
        <w:t xml:space="preserve">, whether </w:t>
      </w:r>
      <w:r w:rsidRPr="00CC255C">
        <w:rPr>
          <w:u w:val="single"/>
        </w:rPr>
        <w:t xml:space="preserve">in the form of military interventions or attempts to expand </w:t>
      </w:r>
      <w:r w:rsidRPr="00067592">
        <w:rPr>
          <w:sz w:val="16"/>
        </w:rPr>
        <w:t xml:space="preserve">the remit of </w:t>
      </w:r>
      <w:r w:rsidRPr="00CC255C">
        <w:rPr>
          <w:u w:val="single"/>
        </w:rPr>
        <w:t xml:space="preserve">international institutions and alliances. </w:t>
      </w:r>
      <w:r w:rsidRPr="00067592">
        <w:rPr>
          <w:sz w:val="16"/>
        </w:rPr>
        <w:t>There is no doubt that such activism has frequently prompted pushback, and the liberalism associated with U.S. policy has certainly shaped the nature of America’s pursuit of primacy. But, as Hendrickson clearly appreciates, it is far from clear that liberalism is itself a crucial reason for the widespread resistance to America’s role in the world. Even Walt quotes the historian Timothy Garton Ash as saying “</w:t>
      </w:r>
      <w:r w:rsidRPr="00CC255C">
        <w:rPr>
          <w:u w:val="single"/>
        </w:rPr>
        <w:t xml:space="preserve">the problem with American power is not that it is American. The problem is </w:t>
      </w:r>
      <w:r w:rsidRPr="00067592">
        <w:rPr>
          <w:sz w:val="16"/>
        </w:rPr>
        <w:t>simply</w:t>
      </w:r>
      <w:r w:rsidRPr="00CC255C">
        <w:rPr>
          <w:u w:val="single"/>
        </w:rPr>
        <w:t xml:space="preserve"> the </w:t>
      </w:r>
      <w:r w:rsidRPr="00CC255C">
        <w:rPr>
          <w:rStyle w:val="Emphasis"/>
        </w:rPr>
        <w:t xml:space="preserve">power.” </w:t>
      </w:r>
      <w:r w:rsidRPr="00067592">
        <w:rPr>
          <w:sz w:val="16"/>
        </w:rPr>
        <w:t xml:space="preserve">There is wisdom in the comment, but Walt’s arguments remain untempered by it. Moreover, some of the liberal hegemony critics deem even notable examples of pragmatic and non-ideological American restraint as too interventionist. Presidents Bush and Obama were harshly criticized for not exerting more American power in response to conflicts in Georgia, Syria, and Ukraine. But for Walt and Mearsheimer, at least, their responses are, somehow, simply more examples of misguided activism. The critique ignores or disdains the agency and aspirations of small-state populations. One of the authors’ principal shared grievances against post-Cold War U.S. policy is the expansion of NATO, which they consider needlessly and blatantly provocative to a Russia that might otherwise have found its way to a productive security relationship with the rest of Europe. There is a good case for this argument; indeed, this view was long held by many members of the so-called foreign policy elite that Walt and Mearsheimer dismiss as monolithic and incapable of nuance. That said, </w:t>
      </w:r>
      <w:r w:rsidRPr="00E36446">
        <w:rPr>
          <w:u w:val="single"/>
        </w:rPr>
        <w:t>telling the story of NATO expansion as a parable of unbridled American hegemony requires ignoring</w:t>
      </w:r>
      <w:r w:rsidRPr="00067592">
        <w:rPr>
          <w:sz w:val="16"/>
        </w:rPr>
        <w:t xml:space="preserve"> not only </w:t>
      </w:r>
      <w:r w:rsidRPr="00E36446">
        <w:rPr>
          <w:u w:val="single"/>
        </w:rPr>
        <w:t>the pro-expansion policies of others allies in “old Europe,” but also the fervent aspirations of the former Warsaw Pact states clamoring for greater freedom and security.</w:t>
      </w:r>
      <w:r w:rsidRPr="00067592">
        <w:rPr>
          <w:sz w:val="16"/>
        </w:rPr>
        <w:t xml:space="preserve"> This “pull” from Eastern and Central Europe was at least as important a driver of NATO expansion as the “push” from Washington. But there is little room in the liberal hegemony critique for the agency and aspirations of smaller states. In a similar vein, Mearsheimer and Hendrickson are very critical of U.S. policy toward Ukraine and its conflict with Russia over the past decade. Mearsheimer goes so far as to say that, “The United States and its European allies are mainly responsible for the crisis” prevailing there since 2014. The logic appears to be that Moscow cares a lot about its influence over Ukraine, while Ukraine is peripheral to U.S. vital interests; therefore Ukrainian interests ought to be irrelevant to the United States. This is a defensible but debatable premise. To infer from it that the United States and Europe are primarily to blame for the current troubles in Ukraine requires an extraordinarily narrow interpretation of the region’s history and politics. Contrast that analysis with a recent article by Michael Mazaar and Michael Kofman. While advancing a similar critique of U.S. policy toward Russia (and U.S. strategy in general), they still manage to acknowledge that “Russia’s historic strategy for attaining security at the expense of others, its paranoid and narrow strategic culture, and its elite-driven decision-making process all constitute the real nub of the problem.” No one would argue that this fact inoculates Washington from criticism. But to elide it, as Mearsheimer does, is truly to miss the point that the pervasiveness of America’s power, both hard and soft, is enabled by many willing partners with independent interests of their own. </w:t>
      </w:r>
      <w:r w:rsidRPr="00067592">
        <w:rPr>
          <w:sz w:val="16"/>
        </w:rPr>
        <w:lastRenderedPageBreak/>
        <w:t xml:space="preserve">Russia and China cannot make the same claim. The liberal hegemony critique makes no allowance for such fundamental differences in the attractiveness of power among the “great powers” or the rest of the world. The critique devalues the moral dimensions of statecraft. Advocates of liberalism in foreign policy typically identify two distinct advantages: strategic and moral. Strategically, </w:t>
      </w:r>
      <w:r w:rsidRPr="00E36446">
        <w:rPr>
          <w:u w:val="single"/>
        </w:rPr>
        <w:t xml:space="preserve">liberalism </w:t>
      </w:r>
      <w:r w:rsidRPr="00067592">
        <w:rPr>
          <w:sz w:val="16"/>
        </w:rPr>
        <w:t xml:space="preserve">supposedly </w:t>
      </w:r>
      <w:r w:rsidRPr="00E36446">
        <w:rPr>
          <w:u w:val="single"/>
        </w:rPr>
        <w:t>serves American interests</w:t>
      </w:r>
      <w:r w:rsidRPr="00067592">
        <w:rPr>
          <w:sz w:val="16"/>
        </w:rPr>
        <w:t xml:space="preserve"> best in </w:t>
      </w:r>
      <w:r w:rsidRPr="00E36446">
        <w:rPr>
          <w:u w:val="single"/>
        </w:rPr>
        <w:t xml:space="preserve">the long run because democracies tend not to fight with each other and free markets are best at generating wealth. </w:t>
      </w:r>
      <w:r w:rsidRPr="00067592">
        <w:rPr>
          <w:sz w:val="16"/>
        </w:rPr>
        <w:t xml:space="preserve">But also, advocates point out, freedom and the rule of law are morally superior to their alternatives. The liberal hegemony critics mount detailed arguments against the strategic rationale; these are best adjudicated elsewhere. On the moral front, their rebuttals are simpler and boil down to the claim that too much American ambition yields unnecessary conflict and instability, which in turn outweigh the benefits of spreading liberal values. But here again, the critics’ reasonable concerns about overstretch are undermined by their rickety framework. Their conflating of the separate notions of liberalism and hegemony cause them to throw the liberal baby out with the hegemonic bath water. For example, Posen and Mearsheimer both argue that a key reason for the supposed failures of liberal hegemony is that (in the latter’s words) “nationalism and realism almost always trump liberalism.” As a matter of history, few would deny that nationalism and realism have been more powerful forces than liberalism. But does this justify a normative recommendation to jettison liberalism entirely in foreign policy? Similarly, Mearsheimer complains that “liberalism makes diplomacy harder” by shrinking the range of acceptable compromises available to states who care about values as well as self-interest. Again, the logic here is sound, but </w:t>
      </w:r>
      <w:r w:rsidRPr="00E36446">
        <w:rPr>
          <w:b/>
          <w:bCs/>
          <w:u w:val="single"/>
        </w:rPr>
        <w:t>is making diplomacy easier really a worthy trade for abandoning any sense that the powerful ought to be concerned with justice</w:t>
      </w:r>
      <w:r w:rsidRPr="00067592">
        <w:rPr>
          <w:sz w:val="16"/>
        </w:rPr>
        <w:t>? Imagine what the world today might look like had every powerful state since the dawn of the Westphalian era followed the critics’ advice to abjure values in foreign policy</w:t>
      </w:r>
      <w:r w:rsidRPr="00E36446">
        <w:rPr>
          <w:b/>
          <w:bCs/>
          <w:u w:val="single"/>
        </w:rPr>
        <w:t xml:space="preserve"> in </w:t>
      </w:r>
      <w:r w:rsidRPr="00067592">
        <w:rPr>
          <w:sz w:val="16"/>
        </w:rPr>
        <w:t xml:space="preserve">surrender to </w:t>
      </w:r>
      <w:r w:rsidRPr="00E36446">
        <w:rPr>
          <w:b/>
          <w:bCs/>
          <w:u w:val="single"/>
        </w:rPr>
        <w:t>the countervailing tides of nationalism and realism.</w:t>
      </w:r>
      <w:r w:rsidRPr="00067592">
        <w:rPr>
          <w:sz w:val="16"/>
        </w:rPr>
        <w:t xml:space="preserve"> From a moral perspective, the </w:t>
      </w:r>
      <w:r w:rsidRPr="00E36446">
        <w:rPr>
          <w:u w:val="single"/>
        </w:rPr>
        <w:t>liberal hegemony critique has nothing to offer except</w:t>
      </w:r>
      <w:r w:rsidRPr="00067592">
        <w:rPr>
          <w:sz w:val="16"/>
        </w:rPr>
        <w:t xml:space="preserve"> the more </w:t>
      </w:r>
      <w:r w:rsidRPr="00E36446">
        <w:rPr>
          <w:u w:val="single"/>
        </w:rPr>
        <w:t>modest</w:t>
      </w:r>
      <w:r w:rsidRPr="00067592">
        <w:rPr>
          <w:sz w:val="16"/>
        </w:rPr>
        <w:t xml:space="preserve"> level of </w:t>
      </w:r>
      <w:r w:rsidRPr="00E36446">
        <w:rPr>
          <w:u w:val="single"/>
        </w:rPr>
        <w:t xml:space="preserve">responsibility that comes with being less ambitious. </w:t>
      </w:r>
      <w:r w:rsidRPr="00067592">
        <w:rPr>
          <w:sz w:val="16"/>
        </w:rPr>
        <w:t>And being less ambitious does not actually demand or require relinquishing liberal values, even in foreign policy. As Emile Simpson put it recently, “</w:t>
      </w:r>
      <w:r w:rsidRPr="00E36446">
        <w:rPr>
          <w:u w:val="single"/>
        </w:rPr>
        <w:t>Accommodating others does not mean giving up</w:t>
      </w:r>
      <w:r w:rsidRPr="00067592">
        <w:rPr>
          <w:sz w:val="16"/>
        </w:rPr>
        <w:t xml:space="preserve"> your own </w:t>
      </w:r>
      <w:r w:rsidRPr="00E36446">
        <w:rPr>
          <w:u w:val="single"/>
        </w:rPr>
        <w:t>values; it just means recognizing their proper limits, on a case by case basis.</w:t>
      </w:r>
      <w:r w:rsidRPr="00067592">
        <w:rPr>
          <w:sz w:val="16"/>
        </w:rPr>
        <w:t xml:space="preserve">” Hendrickson seems to be alone among the four authors in allowing for such an approach. The critique caricatures the world of “elites.” This sort of all-or-nothing moral attitude toward liberalism leads some of the critics into a final intellectual cul-de-sac: gross caricatures of the beliefs and motivations of an indistinct but apparently large and powerful American “foreign policy elite.” Often, the arguments seem to confuse pervasive advocacy of liberal values in the foreign policy community—for which there is ample evidence—with an inability to consider other issues like national interest and balance of power—for which evidence is scant. These values can coexist and be balanced with each other, as they have been throughout history. All four authors find fault with too much consensus on wrongheaded ideas among this professional community, or the “official mind,” as Hendrickson puts it. However, it is </w:t>
      </w:r>
      <w:r w:rsidRPr="00E36446">
        <w:rPr>
          <w:u w:val="single"/>
        </w:rPr>
        <w:t xml:space="preserve">Walt and Mearsheimer </w:t>
      </w:r>
      <w:r w:rsidRPr="00067592">
        <w:rPr>
          <w:sz w:val="16"/>
        </w:rPr>
        <w:t xml:space="preserve">who </w:t>
      </w:r>
      <w:r w:rsidRPr="00E36446">
        <w:rPr>
          <w:u w:val="single"/>
        </w:rPr>
        <w:t xml:space="preserve">prove powerless to resist </w:t>
      </w:r>
      <w:r w:rsidRPr="00067592">
        <w:rPr>
          <w:sz w:val="16"/>
        </w:rPr>
        <w:t xml:space="preserve">the siren song of </w:t>
      </w:r>
      <w:r w:rsidRPr="00E36446">
        <w:rPr>
          <w:rStyle w:val="Emphasis"/>
        </w:rPr>
        <w:t>sweeping generalizations.</w:t>
      </w:r>
      <w:r w:rsidRPr="00067592">
        <w:rPr>
          <w:sz w:val="16"/>
        </w:rPr>
        <w:t xml:space="preserve"> Both of their books are shot through with reasonable claims buried beneath unsupportable categorical statements, often sarcastically denigrating opposing points of view. Consider a few examples (emphasis added): “. . . the foreign policy community believes spreading liberal values is both essential for U.S. security and easy to do.” “Advocates of liberal hegemony believed that its blessings would be apparent to nearly everyone and that America’s noble aims would not be doubted.” “. . . proponents of liberal hegemony assumed that the United States could pursue this ambitious global strategy without triggering serious opposition.” “Many in the West, especially among foreign policy elites, consider liberal hegemony a wise policy that states should axiomatically adopt.” “Liberal states have a crusader mentality hardwired into them that is hard to restrain.” </w:t>
      </w:r>
      <w:r w:rsidRPr="00E36446">
        <w:rPr>
          <w:b/>
          <w:bCs/>
          <w:u w:val="single"/>
        </w:rPr>
        <w:t xml:space="preserve">Such statements attribute unreasonable views to faceless, naïve-sounding groups with </w:t>
      </w:r>
      <w:r w:rsidRPr="00E36446">
        <w:rPr>
          <w:rStyle w:val="Emphasis"/>
        </w:rPr>
        <w:t>no specific quotations</w:t>
      </w:r>
      <w:r w:rsidRPr="00E36446">
        <w:rPr>
          <w:b/>
          <w:bCs/>
          <w:u w:val="single"/>
        </w:rPr>
        <w:t xml:space="preserve"> to support them</w:t>
      </w:r>
      <w:r w:rsidRPr="00067592">
        <w:rPr>
          <w:sz w:val="16"/>
        </w:rPr>
        <w:t xml:space="preserve">.Such statements attribute unreasonable views to faceless, naïve-sounding groups with no specific quotations to support them. Who ever said or thought these things supposedly so central to liberal hegemony? The authors do not say. Mearsheimer seems particularly emotional about Washington’s role in precipitating Russian aggression in Ukraine, which he believes “anyone with a rudimentary understanding of geopolitics should have seen . . . coming.” He might consider that anyone with a rudimentary understanding of actual foreign policy decision-making would appreciate that most choices involve balancing risks with imperfect options. When things go badly, this is not dispositive evidence of cluelessness, or even of surprise. He continues with the rather extraordinary assertion that, “Western elites were surprised by events in Ukraine because most of them have a flawed understanding of international politics. They believe that realism and geopolitics have little relevance in the 21st century and that a ‘Europe whole and free’ can be constructed entirely on the basis of liberal principles.” Needless to say, </w:t>
      </w:r>
      <w:r w:rsidRPr="00E36446">
        <w:rPr>
          <w:u w:val="single"/>
        </w:rPr>
        <w:t>no “Western elites”</w:t>
      </w:r>
      <w:r w:rsidRPr="00067592">
        <w:rPr>
          <w:sz w:val="16"/>
        </w:rPr>
        <w:t>—much less “most of them”—</w:t>
      </w:r>
      <w:r w:rsidRPr="00E36446">
        <w:rPr>
          <w:u w:val="single"/>
        </w:rPr>
        <w:t>are quoted expressing any such foolishness</w:t>
      </w:r>
      <w:r w:rsidRPr="00067592">
        <w:rPr>
          <w:sz w:val="16"/>
        </w:rPr>
        <w:t xml:space="preserve">. This kind of argumentation is known as the fallacy of the straw man. It is a tool of polemics, not analysis. Walt’s and Mearsheimer’s readers should be on guard accordingly. Rescuing Restraint from its Advocates None of the above should be taken as a thoroughgoing defense of liberalism, hegemony, or American foreign policy in general. It is true that U.S. policymakers have often overestimated their ability to transform the politics of other countries, miscalculating the relative appeal of nationalist, tribal, and liberal forces. It is true that American advocacy of liberalism sometimes generates unwelcome (and unanticipated) backlashes. And it is certainly true that there are structural impediments to radical change embedded in American national security policy institutions. But all these </w:t>
      </w:r>
      <w:r w:rsidRPr="00067592">
        <w:rPr>
          <w:u w:val="single"/>
        </w:rPr>
        <w:t>facts</w:t>
      </w:r>
      <w:r w:rsidRPr="00067592">
        <w:rPr>
          <w:sz w:val="16"/>
        </w:rPr>
        <w:t xml:space="preserve"> still </w:t>
      </w:r>
      <w:r w:rsidRPr="00067592">
        <w:rPr>
          <w:u w:val="single"/>
        </w:rPr>
        <w:t>do not support a depiction of U.S. foreign policy as a single-minded ideological crusade waged by a</w:t>
      </w:r>
      <w:r w:rsidRPr="00067592">
        <w:rPr>
          <w:sz w:val="16"/>
        </w:rPr>
        <w:t xml:space="preserve">n unreflective and </w:t>
      </w:r>
      <w:r w:rsidRPr="00067592">
        <w:rPr>
          <w:u w:val="single"/>
        </w:rPr>
        <w:t>monolithic elite</w:t>
      </w:r>
      <w:r w:rsidRPr="00067592">
        <w:rPr>
          <w:sz w:val="16"/>
        </w:rPr>
        <w:t>. And labeling these features of U.S. policy “</w:t>
      </w:r>
      <w:r w:rsidRPr="00067592">
        <w:rPr>
          <w:u w:val="single"/>
        </w:rPr>
        <w:t>liberal hegemony</w:t>
      </w:r>
      <w:r w:rsidRPr="00067592">
        <w:rPr>
          <w:sz w:val="16"/>
        </w:rPr>
        <w:t xml:space="preserve">” simultaneously </w:t>
      </w:r>
      <w:r w:rsidRPr="00067592">
        <w:rPr>
          <w:u w:val="single"/>
        </w:rPr>
        <w:t>gives Washington</w:t>
      </w:r>
      <w:r w:rsidRPr="00067592">
        <w:rPr>
          <w:sz w:val="16"/>
        </w:rPr>
        <w:t xml:space="preserve"> too much and too little credit: </w:t>
      </w:r>
      <w:r w:rsidRPr="00067592">
        <w:rPr>
          <w:u w:val="single"/>
        </w:rPr>
        <w:t>too much credit for</w:t>
      </w:r>
      <w:r w:rsidRPr="00067592">
        <w:rPr>
          <w:sz w:val="16"/>
        </w:rPr>
        <w:t xml:space="preserve"> coherence and </w:t>
      </w:r>
      <w:r w:rsidRPr="00067592">
        <w:rPr>
          <w:u w:val="single"/>
        </w:rPr>
        <w:t>consistency; and too little for</w:t>
      </w:r>
      <w:r w:rsidRPr="00067592">
        <w:rPr>
          <w:sz w:val="16"/>
        </w:rPr>
        <w:t xml:space="preserve"> </w:t>
      </w:r>
      <w:r w:rsidRPr="00067592">
        <w:rPr>
          <w:u w:val="single"/>
        </w:rPr>
        <w:t xml:space="preserve">sustaining </w:t>
      </w:r>
      <w:r w:rsidRPr="00067592">
        <w:rPr>
          <w:sz w:val="16"/>
        </w:rPr>
        <w:t>diversity and</w:t>
      </w:r>
      <w:r w:rsidRPr="00067592">
        <w:rPr>
          <w:u w:val="single"/>
        </w:rPr>
        <w:t xml:space="preserve"> debate over the proper priorities for America</w:t>
      </w:r>
      <w:r w:rsidRPr="00067592">
        <w:rPr>
          <w:sz w:val="16"/>
        </w:rPr>
        <w:t xml:space="preserve">’s role in the world. As a diagnosis of what ails American grand strategy, liberal hegemony is at best a gross oversimplification. As for prescription, each of the authors calls for </w:t>
      </w:r>
      <w:r w:rsidRPr="00067592">
        <w:rPr>
          <w:u w:val="single"/>
        </w:rPr>
        <w:t>a more restrained strategy</w:t>
      </w:r>
      <w:r w:rsidRPr="00067592">
        <w:rPr>
          <w:sz w:val="16"/>
        </w:rPr>
        <w:t xml:space="preserve">, one that retains great power but </w:t>
      </w:r>
      <w:r w:rsidRPr="00067592">
        <w:rPr>
          <w:u w:val="single"/>
        </w:rPr>
        <w:t>trims America’s pretensions to dominance and</w:t>
      </w:r>
      <w:r w:rsidRPr="00067592">
        <w:rPr>
          <w:sz w:val="16"/>
        </w:rPr>
        <w:t xml:space="preserve"> its </w:t>
      </w:r>
      <w:r w:rsidRPr="00067592">
        <w:rPr>
          <w:u w:val="single"/>
        </w:rPr>
        <w:t>commitments to global security</w:t>
      </w:r>
      <w:r w:rsidRPr="00067592">
        <w:rPr>
          <w:sz w:val="16"/>
        </w:rPr>
        <w:t xml:space="preserve">. Washington should </w:t>
      </w:r>
      <w:r w:rsidRPr="00067592">
        <w:rPr>
          <w:sz w:val="16"/>
        </w:rPr>
        <w:lastRenderedPageBreak/>
        <w:t>take their warnings of unrealistic American ambitions to heart. But the case for greater restraint does not depend on a wholesale philosophical repudiation of liberal values in foreign policy. It depends most of all on a more careful calibration of goals with available resources, capability, and will; that is to say, it depends on matching ends to means. Beyond that, academics and practitioners in the so-called Blob would be better served thinking of power and principle, liberalism and realism, balance-of-power politics and moralism, as dialectics in need of constant balance rather than as incompatible poles. We the People would be better served, as well.</w:t>
      </w:r>
    </w:p>
    <w:p w:rsidR="00BF5B6B" w:rsidP="00BF5B6B" w:rsidRDefault="00BF5B6B" w14:paraId="08C9E07A" w14:textId="52478BB1">
      <w:pPr>
        <w:pStyle w:val="Heading2"/>
      </w:pPr>
      <w:r>
        <w:lastRenderedPageBreak/>
        <w:t xml:space="preserve">2AC AT: </w:t>
      </w:r>
      <w:r w:rsidR="001E0EDA">
        <w:t>Conditions</w:t>
      </w:r>
      <w:r>
        <w:t>/Threaten</w:t>
      </w:r>
    </w:p>
    <w:p w:rsidR="00BF5B6B" w:rsidP="00BF5B6B" w:rsidRDefault="00BF5B6B" w14:paraId="43B55547" w14:textId="77777777">
      <w:pPr>
        <w:pStyle w:val="Heading4"/>
      </w:pPr>
      <w:r>
        <w:t xml:space="preserve">They’ll fail – stick methods just create resentment </w:t>
      </w:r>
    </w:p>
    <w:p w:rsidRPr="00D04FD9" w:rsidR="00BF5B6B" w:rsidP="00BF5B6B" w:rsidRDefault="00BF5B6B" w14:paraId="1E955E09" w14:textId="77777777">
      <w:r>
        <w:t xml:space="preserve">-uses Iran as an example </w:t>
      </w:r>
    </w:p>
    <w:p w:rsidRPr="00F23DC9" w:rsidR="00BF5B6B" w:rsidP="00BF5B6B" w:rsidRDefault="00BF5B6B" w14:paraId="63453F8E" w14:textId="77777777">
      <w:r w:rsidRPr="00FD584E">
        <w:rPr>
          <w:rStyle w:val="Style13ptBold"/>
        </w:rPr>
        <w:t>DePetris 19</w:t>
      </w:r>
      <w:r>
        <w:rPr>
          <w:rStyle w:val="Hyperlink"/>
        </w:rPr>
        <w:t xml:space="preserve"> </w:t>
      </w:r>
      <w:r w:rsidRPr="000848A1">
        <w:rPr>
          <w:rStyle w:val="Hyperlink"/>
          <w:sz w:val="16"/>
          <w:szCs w:val="16"/>
        </w:rPr>
        <w:t>– fellow at Defense Priorities, a nonpartisan foreign-policy organization focused on promoting security, stability and peace [Danie, “</w:t>
      </w:r>
      <w:r w:rsidRPr="00F23DC9">
        <w:rPr>
          <w:rStyle w:val="Hyperlink"/>
          <w:sz w:val="16"/>
          <w:szCs w:val="16"/>
        </w:rPr>
        <w:t>Realism Is About Understanding Different Country's Interests and Red Lines</w:t>
      </w:r>
      <w:r>
        <w:rPr>
          <w:rStyle w:val="Hyperlink"/>
          <w:sz w:val="16"/>
          <w:szCs w:val="16"/>
        </w:rPr>
        <w:t>,” 5/19</w:t>
      </w:r>
      <w:r w:rsidRPr="000848A1">
        <w:rPr>
          <w:rStyle w:val="Hyperlink"/>
          <w:sz w:val="16"/>
          <w:szCs w:val="16"/>
        </w:rPr>
        <w:t xml:space="preserve">/2019, </w:t>
      </w:r>
      <w:r w:rsidRPr="00F23DC9">
        <w:rPr>
          <w:rStyle w:val="Hyperlink"/>
          <w:sz w:val="16"/>
          <w:szCs w:val="16"/>
        </w:rPr>
        <w:t>https://nationalinterest.org/blog/skeptics/realism-about-understanding-different-countrys-interests-and-red-lines-58122</w:t>
      </w:r>
      <w:r w:rsidRPr="000848A1">
        <w:rPr>
          <w:rStyle w:val="Hyperlink"/>
          <w:sz w:val="16"/>
          <w:szCs w:val="16"/>
        </w:rPr>
        <w:t>, DKP]</w:t>
      </w:r>
    </w:p>
    <w:p w:rsidRPr="00D04FD9" w:rsidR="00BF5B6B" w:rsidP="00BF5B6B" w:rsidRDefault="00BF5B6B" w14:paraId="72A424F1" w14:textId="77777777">
      <w:pPr>
        <w:spacing w:line="240" w:lineRule="auto"/>
        <w:contextualSpacing/>
        <w:rPr>
          <w:u w:val="single"/>
        </w:rPr>
      </w:pPr>
      <w:r w:rsidRPr="00D04FD9">
        <w:rPr>
          <w:sz w:val="16"/>
        </w:rPr>
        <w:t xml:space="preserve">Yet it turns out that </w:t>
      </w:r>
      <w:r w:rsidRPr="00D04FD9">
        <w:rPr>
          <w:rStyle w:val="StyleUnderline"/>
        </w:rPr>
        <w:t xml:space="preserve">bullying a weaker country into doing what the stronger country wants is harder than it looks. This is not a problem exclusive to </w:t>
      </w:r>
      <w:r w:rsidRPr="00D04FD9">
        <w:rPr>
          <w:sz w:val="16"/>
        </w:rPr>
        <w:t xml:space="preserve">Donald </w:t>
      </w:r>
      <w:r w:rsidRPr="00D04FD9">
        <w:rPr>
          <w:rStyle w:val="StyleUnderline"/>
        </w:rPr>
        <w:t>Trump, but one reflective of a foreign policy establishment</w:t>
      </w:r>
      <w:r w:rsidRPr="00D04FD9">
        <w:rPr>
          <w:sz w:val="16"/>
        </w:rPr>
        <w:t xml:space="preserve"> in Washington </w:t>
      </w:r>
      <w:r w:rsidRPr="00D04FD9">
        <w:rPr>
          <w:rStyle w:val="StyleUnderline"/>
        </w:rPr>
        <w:t>that continues to mistakenly operate as if it can attain whatever its heart desires. Officials, lawmakers, and national security denizens</w:t>
      </w:r>
      <w:r w:rsidRPr="00D04FD9">
        <w:rPr>
          <w:sz w:val="16"/>
        </w:rPr>
        <w:t xml:space="preserve"> in Washington </w:t>
      </w:r>
      <w:r w:rsidRPr="00D04FD9">
        <w:rPr>
          <w:rStyle w:val="StyleUnderline"/>
        </w:rPr>
        <w:t xml:space="preserve">like to think </w:t>
      </w:r>
      <w:r w:rsidRPr="00D04FD9">
        <w:rPr>
          <w:sz w:val="16"/>
        </w:rPr>
        <w:t xml:space="preserve">that as the world’s only true superpower, </w:t>
      </w:r>
      <w:r w:rsidRPr="00D04FD9">
        <w:rPr>
          <w:rStyle w:val="StyleUnderline"/>
        </w:rPr>
        <w:t>the U</w:t>
      </w:r>
      <w:r w:rsidRPr="00D04FD9">
        <w:rPr>
          <w:sz w:val="16"/>
        </w:rPr>
        <w:t xml:space="preserve">nited </w:t>
      </w:r>
      <w:r w:rsidRPr="00D04FD9">
        <w:rPr>
          <w:rStyle w:val="StyleUnderline"/>
        </w:rPr>
        <w:t>S</w:t>
      </w:r>
      <w:r w:rsidRPr="00D04FD9">
        <w:rPr>
          <w:sz w:val="16"/>
        </w:rPr>
        <w:t xml:space="preserve">tates </w:t>
      </w:r>
      <w:r w:rsidRPr="00D04FD9">
        <w:rPr>
          <w:rStyle w:val="StyleUnderline"/>
        </w:rPr>
        <w:t>has the unique ability to get any adversary to capitulate by turning up heat on another country’s leadership, bankrupting its economy, destroying its export markets, and saber-rattling wi</w:t>
      </w:r>
      <w:r>
        <w:rPr>
          <w:rStyle w:val="StyleUnderline"/>
        </w:rPr>
        <w:t xml:space="preserve">th threats of military force.  </w:t>
      </w:r>
    </w:p>
    <w:p w:rsidRPr="00D04FD9" w:rsidR="00BF5B6B" w:rsidP="00BF5B6B" w:rsidRDefault="00BF5B6B" w14:paraId="1E2A2325" w14:textId="77777777">
      <w:pPr>
        <w:spacing w:line="240" w:lineRule="auto"/>
        <w:contextualSpacing/>
        <w:rPr>
          <w:sz w:val="16"/>
        </w:rPr>
      </w:pPr>
      <w:r w:rsidRPr="00D04FD9">
        <w:rPr>
          <w:rStyle w:val="Emphasis"/>
        </w:rPr>
        <w:t>The problem with this mindset</w:t>
      </w:r>
      <w:r w:rsidRPr="00D04FD9">
        <w:rPr>
          <w:sz w:val="16"/>
        </w:rPr>
        <w:t xml:space="preserve">, however, </w:t>
      </w:r>
      <w:r w:rsidRPr="00D04FD9">
        <w:rPr>
          <w:rStyle w:val="Emphasis"/>
        </w:rPr>
        <w:t>is that the adversary gets a vote in international politics.</w:t>
      </w:r>
      <w:r w:rsidRPr="00D04FD9">
        <w:rPr>
          <w:sz w:val="16"/>
        </w:rPr>
        <w:t xml:space="preserve"> </w:t>
      </w:r>
      <w:r w:rsidRPr="00D04FD9">
        <w:rPr>
          <w:rStyle w:val="StyleUnderline"/>
        </w:rPr>
        <w:t xml:space="preserve">Also, it just so happens that most regimes </w:t>
      </w:r>
      <w:r w:rsidRPr="00D04FD9">
        <w:rPr>
          <w:sz w:val="16"/>
        </w:rPr>
        <w:t xml:space="preserve">around the </w:t>
      </w:r>
      <w:r w:rsidRPr="00D04FD9">
        <w:rPr>
          <w:rStyle w:val="StyleUnderline"/>
        </w:rPr>
        <w:t>world prefer to keep themselves in business rather than folding up shop</w:t>
      </w:r>
      <w:r w:rsidRPr="00D04FD9">
        <w:rPr>
          <w:sz w:val="16"/>
        </w:rPr>
        <w:t xml:space="preserve"> and going home. </w:t>
      </w:r>
      <w:r w:rsidRPr="00D04FD9">
        <w:rPr>
          <w:rStyle w:val="StyleUnderline"/>
        </w:rPr>
        <w:t>When existential issues are at stake, the U</w:t>
      </w:r>
      <w:r w:rsidRPr="00D04FD9">
        <w:rPr>
          <w:sz w:val="16"/>
        </w:rPr>
        <w:t xml:space="preserve">nited </w:t>
      </w:r>
      <w:r w:rsidRPr="00D04FD9">
        <w:rPr>
          <w:rStyle w:val="StyleUnderline"/>
        </w:rPr>
        <w:t>S</w:t>
      </w:r>
      <w:r w:rsidRPr="00D04FD9">
        <w:rPr>
          <w:sz w:val="16"/>
        </w:rPr>
        <w:t xml:space="preserve">tates </w:t>
      </w:r>
      <w:r w:rsidRPr="00D04FD9">
        <w:rPr>
          <w:rStyle w:val="StyleUnderline"/>
        </w:rPr>
        <w:t>should not expect a targeted country</w:t>
      </w:r>
      <w:r w:rsidRPr="00D04FD9">
        <w:rPr>
          <w:sz w:val="16"/>
        </w:rPr>
        <w:t>—even one in such fiscal distress as Iran—</w:t>
      </w:r>
      <w:r w:rsidRPr="00D04FD9">
        <w:rPr>
          <w:rStyle w:val="StyleUnderline"/>
        </w:rPr>
        <w:t>to submit when the costs of compliance</w:t>
      </w:r>
      <w:r w:rsidRPr="00D04FD9">
        <w:rPr>
          <w:sz w:val="16"/>
        </w:rPr>
        <w:t xml:space="preserve"> are often higher than the benefits Washington is able to offer.</w:t>
      </w:r>
    </w:p>
    <w:p w:rsidRPr="00D04FD9" w:rsidR="00BF5B6B" w:rsidP="00BF5B6B" w:rsidRDefault="00BF5B6B" w14:paraId="51930401" w14:textId="77777777">
      <w:pPr>
        <w:spacing w:line="240" w:lineRule="auto"/>
        <w:contextualSpacing/>
        <w:rPr>
          <w:sz w:val="16"/>
        </w:rPr>
      </w:pPr>
      <w:r w:rsidRPr="00D04FD9">
        <w:rPr>
          <w:rStyle w:val="StyleUnderline"/>
        </w:rPr>
        <w:t>Iran is a perfect illustration.</w:t>
      </w:r>
      <w:r w:rsidRPr="00D04FD9">
        <w:rPr>
          <w:sz w:val="16"/>
        </w:rPr>
        <w:t xml:space="preserve"> The Trump administration’s sa</w:t>
      </w:r>
      <w:r w:rsidRPr="00D04FD9">
        <w:rPr>
          <w:rStyle w:val="StyleUnderline"/>
        </w:rPr>
        <w:t xml:space="preserve">nctions policy on Tehran is </w:t>
      </w:r>
      <w:r w:rsidRPr="00D04FD9">
        <w:rPr>
          <w:sz w:val="16"/>
        </w:rPr>
        <w:t xml:space="preserve">purportedly </w:t>
      </w:r>
      <w:r w:rsidRPr="00D04FD9">
        <w:rPr>
          <w:rStyle w:val="StyleUnderline"/>
        </w:rPr>
        <w:t>designed to coerce the Iranian regime into reentering a dialogue</w:t>
      </w:r>
      <w:r w:rsidRPr="00D04FD9">
        <w:rPr>
          <w:sz w:val="16"/>
        </w:rPr>
        <w:t xml:space="preserve"> and agreement with the United States to become what Secretary of State Mike Pompeo has termed “a normal nation.” Normality, according to Pompeo’s list of twelve demands, </w:t>
      </w:r>
      <w:r w:rsidRPr="00D04FD9">
        <w:rPr>
          <w:rStyle w:val="StyleUnderline"/>
        </w:rPr>
        <w:t>includes Iran terminating uranium enrichment, stopping ballistic missile development, pulling all military and financial resources from Syria, severing its proxy relationships</w:t>
      </w:r>
      <w:r w:rsidRPr="00D04FD9">
        <w:rPr>
          <w:sz w:val="16"/>
        </w:rPr>
        <w:t xml:space="preserve"> throughout the region, staying out of Iraq’s political affairs, and releasing all American detainees in its custody. From the standpoint of the United States, the asks sound reasonable enough; who, after all, wouldn’t want an Iran that no longer supports terrorism? Indeed, from Washington’s vantage point, it would be the definition of crazy for Tehran to not take the opportunity to sign such a deal when an end to the sanctions regime would be part of the trade.</w:t>
      </w:r>
    </w:p>
    <w:p w:rsidRPr="00D04FD9" w:rsidR="00BF5B6B" w:rsidP="00BF5B6B" w:rsidRDefault="00BF5B6B" w14:paraId="100D71BC" w14:textId="77777777">
      <w:pPr>
        <w:spacing w:line="240" w:lineRule="auto"/>
        <w:contextualSpacing/>
        <w:rPr>
          <w:rStyle w:val="Emphasis"/>
        </w:rPr>
      </w:pPr>
      <w:r w:rsidRPr="00D04FD9">
        <w:rPr>
          <w:rStyle w:val="StyleUnderline"/>
        </w:rPr>
        <w:t>What Washington labels crazy</w:t>
      </w:r>
      <w:r w:rsidRPr="00D04FD9">
        <w:rPr>
          <w:sz w:val="16"/>
        </w:rPr>
        <w:t xml:space="preserve">, though, </w:t>
      </w:r>
      <w:r w:rsidRPr="00D04FD9">
        <w:rPr>
          <w:rStyle w:val="StyleUnderline"/>
        </w:rPr>
        <w:t xml:space="preserve">Iran considers essential to accumulating leverage </w:t>
      </w:r>
      <w:r w:rsidRPr="00D04FD9">
        <w:rPr>
          <w:sz w:val="16"/>
        </w:rPr>
        <w:t xml:space="preserve">over its enemies </w:t>
      </w:r>
      <w:r w:rsidRPr="00D04FD9">
        <w:rPr>
          <w:rStyle w:val="StyleUnderline"/>
        </w:rPr>
        <w:t>and integral to its national security strategy</w:t>
      </w:r>
      <w:r w:rsidRPr="00D04FD9">
        <w:rPr>
          <w:sz w:val="16"/>
        </w:rPr>
        <w:t xml:space="preserve"> in a highly combustible, hyper-competitive region of the world mostly populated by rivals. In fact, </w:t>
      </w:r>
      <w:r w:rsidRPr="00D04FD9">
        <w:rPr>
          <w:rStyle w:val="StyleUnderline"/>
        </w:rPr>
        <w:t xml:space="preserve">doing precisely what </w:t>
      </w:r>
      <w:r w:rsidRPr="00D04FD9">
        <w:rPr>
          <w:sz w:val="16"/>
        </w:rPr>
        <w:t xml:space="preserve">the </w:t>
      </w:r>
      <w:r w:rsidRPr="00D04FD9">
        <w:rPr>
          <w:rStyle w:val="StyleUnderline"/>
        </w:rPr>
        <w:t>Trump</w:t>
      </w:r>
      <w:r w:rsidRPr="00D04FD9">
        <w:rPr>
          <w:sz w:val="16"/>
        </w:rPr>
        <w:t xml:space="preserve"> administration </w:t>
      </w:r>
      <w:r w:rsidRPr="00D04FD9">
        <w:rPr>
          <w:rStyle w:val="StyleUnderline"/>
        </w:rPr>
        <w:t>expects would v</w:t>
      </w:r>
      <w:r w:rsidRPr="00D04FD9">
        <w:rPr>
          <w:sz w:val="16"/>
        </w:rPr>
        <w:t xml:space="preserve">ery likely </w:t>
      </w:r>
      <w:r w:rsidRPr="00D04FD9">
        <w:rPr>
          <w:rStyle w:val="StyleUnderline"/>
        </w:rPr>
        <w:t>be the beginning of the end of the Islamic Republic as an idea.</w:t>
      </w:r>
      <w:r w:rsidRPr="00D04FD9">
        <w:rPr>
          <w:sz w:val="16"/>
        </w:rPr>
        <w:t xml:space="preserve"> It would be similar in many ways to the Iranian government demanding that Washington stop rotating troops in the Persian Gulf, operating embassies in Arab capitals, and cementing trading relationships with the countries in the region. </w:t>
      </w:r>
      <w:r w:rsidRPr="00D04FD9">
        <w:rPr>
          <w:rStyle w:val="Emphasis"/>
        </w:rPr>
        <w:t>One country’s normality is another country’s kryptonite.</w:t>
      </w:r>
    </w:p>
    <w:p w:rsidRPr="00503065" w:rsidR="00BF5B6B" w:rsidP="00BF5B6B" w:rsidRDefault="00BF5B6B" w14:paraId="6ED0E4D4" w14:textId="77777777"/>
    <w:p w:rsidRPr="006E4327" w:rsidR="00BF5B6B" w:rsidP="00BF5B6B" w:rsidRDefault="00BF5B6B" w14:paraId="5EE7874F" w14:textId="77777777"/>
    <w:p w:rsidR="00503065" w:rsidP="00503065" w:rsidRDefault="00503065" w14:paraId="0E20B140" w14:textId="32F20679">
      <w:pPr>
        <w:pStyle w:val="Heading2"/>
      </w:pPr>
      <w:r>
        <w:lastRenderedPageBreak/>
        <w:t>***Other***</w:t>
      </w:r>
    </w:p>
    <w:p w:rsidR="00503065" w:rsidP="00503065" w:rsidRDefault="00503065" w14:paraId="34156BF5" w14:textId="77777777">
      <w:pPr>
        <w:pStyle w:val="Heading3"/>
      </w:pPr>
      <w:r>
        <w:lastRenderedPageBreak/>
        <w:t xml:space="preserve">AT – “Saudi Vision 2030” Fails </w:t>
      </w:r>
    </w:p>
    <w:p w:rsidRPr="00A14739" w:rsidR="00503065" w:rsidP="00503065" w:rsidRDefault="00503065" w14:paraId="34DB77C9" w14:textId="77777777">
      <w:pPr>
        <w:pStyle w:val="Heading4"/>
      </w:pPr>
      <w:r>
        <w:t xml:space="preserve">Even if broader economic plans fail, the KSA still prolifs </w:t>
      </w:r>
    </w:p>
    <w:p w:rsidRPr="00A14739" w:rsidR="00503065" w:rsidP="00503065" w:rsidRDefault="00503065" w14:paraId="628F356E" w14:textId="77777777">
      <w:pPr>
        <w:rPr>
          <w:sz w:val="16"/>
          <w:szCs w:val="16"/>
        </w:rPr>
      </w:pPr>
      <w:r w:rsidRPr="00FE717D">
        <w:rPr>
          <w:rStyle w:val="Style13ptBold"/>
        </w:rPr>
        <w:t>FAHRENKOPF 19</w:t>
      </w:r>
      <w:r>
        <w:t xml:space="preserve"> </w:t>
      </w:r>
      <w:r w:rsidRPr="00071588">
        <w:rPr>
          <w:sz w:val="16"/>
          <w:szCs w:val="16"/>
        </w:rPr>
        <w:t xml:space="preserve">– research fellow at the Center for Policy Research’s Project on International Security, Commerce, and Economic Statecraft (PISCES) at the University at Albany, doctoral candidate in the political science department at the University at Albany, SUNY [Nolan, War on the Rocks, “GIVING SAUDI ARABIA GUIDED MUNITIONS TECH COULD HAVE HUGE CONSEQUENCES,” 7/24/2019, </w:t>
      </w:r>
      <w:hyperlink w:history="1" r:id="rId290">
        <w:r w:rsidRPr="00071588">
          <w:rPr>
            <w:rStyle w:val="Hyperlink"/>
            <w:sz w:val="16"/>
            <w:szCs w:val="16"/>
          </w:rPr>
          <w:t>https://warontherocks.com/2019/07/giving-saudi-arabia-guided-munitions-tech-could-have-huge-consequences/</w:t>
        </w:r>
      </w:hyperlink>
      <w:r w:rsidRPr="00071588">
        <w:rPr>
          <w:sz w:val="16"/>
          <w:szCs w:val="16"/>
        </w:rPr>
        <w:t>, DKP]</w:t>
      </w:r>
    </w:p>
    <w:p w:rsidRPr="00A14739" w:rsidR="00503065" w:rsidP="00503065" w:rsidRDefault="00503065" w14:paraId="2B01ADE1" w14:textId="77777777">
      <w:pPr>
        <w:spacing w:line="240" w:lineRule="auto"/>
        <w:contextualSpacing/>
        <w:rPr>
          <w:sz w:val="16"/>
        </w:rPr>
      </w:pPr>
      <w:r w:rsidRPr="00A14739">
        <w:rPr>
          <w:rStyle w:val="StyleUnderline"/>
        </w:rPr>
        <w:t>Many view the “Saudi Vision 2030” plan as unlikely to meet its lofty goals</w:t>
      </w:r>
      <w:r w:rsidRPr="00A14739">
        <w:rPr>
          <w:sz w:val="16"/>
        </w:rPr>
        <w:t xml:space="preserve"> of reforming the Saudi economy and society. Reforms under the plan that are aimed at attracting business, supporting private economic development, and even tourism have already been derailed by familiar concerns over repression and government control and increased scrutiny following the assassination of Jamal Khashoggi. Saudi arms production is part of this initiative and faces equally daunting challenges. </w:t>
      </w:r>
      <w:r w:rsidRPr="00A14739">
        <w:rPr>
          <w:rStyle w:val="StyleUnderline"/>
        </w:rPr>
        <w:t xml:space="preserve">Even still, ballistic missile production may prove more successful than other parts of the “2030” plan. Ballistic missile proliferation is no longer as difficult as it once was and </w:t>
      </w:r>
      <w:r w:rsidRPr="00A14739">
        <w:rPr>
          <w:rStyle w:val="Emphasis"/>
        </w:rPr>
        <w:t>Saudi Arabia has surpassed</w:t>
      </w:r>
      <w:r w:rsidRPr="00A14739">
        <w:rPr>
          <w:rStyle w:val="StyleUnderline"/>
        </w:rPr>
        <w:t xml:space="preserve"> some of the research, technical, and production </w:t>
      </w:r>
      <w:r w:rsidRPr="00A14739">
        <w:rPr>
          <w:rStyle w:val="Emphasis"/>
        </w:rPr>
        <w:t>barriers</w:t>
      </w:r>
      <w:r w:rsidRPr="00A14739">
        <w:rPr>
          <w:rStyle w:val="StyleUnderline"/>
        </w:rPr>
        <w:t xml:space="preserve"> it once faced</w:t>
      </w:r>
      <w:r w:rsidRPr="00A14739">
        <w:rPr>
          <w:sz w:val="16"/>
        </w:rPr>
        <w:t>, and still faces in the production of other advanced conventional weapons.</w:t>
      </w:r>
    </w:p>
    <w:p w:rsidRPr="00A14739" w:rsidR="00503065" w:rsidP="00503065" w:rsidRDefault="00503065" w14:paraId="7A78604F" w14:textId="77777777">
      <w:pPr>
        <w:spacing w:line="240" w:lineRule="auto"/>
        <w:contextualSpacing/>
        <w:rPr>
          <w:rStyle w:val="StyleUnderline"/>
        </w:rPr>
      </w:pPr>
      <w:r w:rsidRPr="00A14739">
        <w:rPr>
          <w:sz w:val="16"/>
        </w:rPr>
        <w:t xml:space="preserve">Missile proliferation </w:t>
      </w:r>
      <w:r w:rsidRPr="00A14739">
        <w:rPr>
          <w:rStyle w:val="StyleUnderline"/>
        </w:rPr>
        <w:t>experts have pointed out that ballistic missiles aren’t beyond the budgets</w:t>
      </w:r>
      <w:r w:rsidRPr="00A14739">
        <w:rPr>
          <w:sz w:val="16"/>
        </w:rPr>
        <w:t xml:space="preserve"> or capabilities </w:t>
      </w:r>
      <w:r w:rsidRPr="00A14739">
        <w:rPr>
          <w:rStyle w:val="StyleUnderline"/>
        </w:rPr>
        <w:t>of states if the demand is high</w:t>
      </w:r>
      <w:r w:rsidRPr="00A14739">
        <w:rPr>
          <w:sz w:val="16"/>
        </w:rPr>
        <w:t xml:space="preserve"> enough. The best way to prevent ballistic missile proliferation is therefore by reducing demand and increasing the cost. Increasing costs can take the form of slowing proliferation by reducing access to critical technology and equipment through export controls and sanctions as well as sanctions that punish a state beyond proliferation efforts, such as many of the sanctions leveled at North Korea. </w:t>
      </w:r>
      <w:r w:rsidRPr="00A14739">
        <w:rPr>
          <w:rStyle w:val="StyleUnderline"/>
        </w:rPr>
        <w:t>Since technology acquisition is such a major component of missile proliferation</w:t>
      </w:r>
      <w:r w:rsidRPr="00A14739">
        <w:rPr>
          <w:sz w:val="16"/>
        </w:rPr>
        <w:t xml:space="preserve">, the </w:t>
      </w:r>
      <w:r w:rsidRPr="00A14739">
        <w:rPr>
          <w:rStyle w:val="StyleUnderline"/>
        </w:rPr>
        <w:t>Trump</w:t>
      </w:r>
      <w:r w:rsidRPr="00A14739">
        <w:rPr>
          <w:sz w:val="16"/>
        </w:rPr>
        <w:t xml:space="preserve"> administration’s recent </w:t>
      </w:r>
      <w:r w:rsidRPr="00A14739">
        <w:rPr>
          <w:rStyle w:val="StyleUnderline"/>
        </w:rPr>
        <w:t>arms deal would significantly lower the cost of such efforts.</w:t>
      </w:r>
      <w:r w:rsidRPr="00A14739">
        <w:rPr>
          <w:sz w:val="16"/>
        </w:rPr>
        <w:t xml:space="preserve"> Political pressure is another way to increase the costs. The United States has frequently used such tactics to limit the proiliferation ambitions of allies, such as South Korea. With this arms deal and the nuclear deal, the United States is doing the opposite: providing invaluable technology and signaling that is tacitly accepting Saudi actions. </w:t>
      </w:r>
      <w:r w:rsidRPr="00A14739">
        <w:rPr>
          <w:rStyle w:val="StyleUnderline"/>
        </w:rPr>
        <w:t xml:space="preserve">The “Saudi Vision 2030” </w:t>
      </w:r>
      <w:r w:rsidRPr="00A14739">
        <w:rPr>
          <w:sz w:val="16"/>
        </w:rPr>
        <w:t xml:space="preserve">plan </w:t>
      </w:r>
      <w:r w:rsidRPr="00A14739">
        <w:rPr>
          <w:rStyle w:val="StyleUnderline"/>
        </w:rPr>
        <w:t>may be</w:t>
      </w:r>
      <w:r w:rsidRPr="00A14739">
        <w:rPr>
          <w:sz w:val="16"/>
        </w:rPr>
        <w:t xml:space="preserve"> an expensive and </w:t>
      </w:r>
      <w:r w:rsidRPr="00A14739">
        <w:rPr>
          <w:rStyle w:val="StyleUnderline"/>
        </w:rPr>
        <w:t xml:space="preserve">futile </w:t>
      </w:r>
      <w:r w:rsidRPr="00A14739">
        <w:rPr>
          <w:sz w:val="16"/>
        </w:rPr>
        <w:t xml:space="preserve">project, </w:t>
      </w:r>
      <w:r w:rsidRPr="00A14739">
        <w:rPr>
          <w:rStyle w:val="StyleUnderline"/>
        </w:rPr>
        <w:t>but Trump’s deal</w:t>
      </w:r>
      <w:r w:rsidRPr="00A14739">
        <w:rPr>
          <w:sz w:val="16"/>
        </w:rPr>
        <w:t xml:space="preserve"> and the signal it would send </w:t>
      </w:r>
      <w:r w:rsidRPr="00A14739">
        <w:rPr>
          <w:rStyle w:val="StyleUnderline"/>
        </w:rPr>
        <w:t>would help Saudi Arabia achieve one of the plan’s steps, with strategic consequences that are not proportional to the costs Riyadh would normally have to bear.</w:t>
      </w:r>
    </w:p>
    <w:p w:rsidR="00503065" w:rsidP="00503065" w:rsidRDefault="00503065" w14:paraId="7713B327" w14:textId="77777777"/>
    <w:p w:rsidR="00503065" w:rsidP="00503065" w:rsidRDefault="00503065" w14:paraId="49CCD421" w14:textId="77777777">
      <w:pPr>
        <w:pStyle w:val="Heading3"/>
      </w:pPr>
      <w:r>
        <w:lastRenderedPageBreak/>
        <w:t xml:space="preserve">AT – Sanction Iran </w:t>
      </w:r>
    </w:p>
    <w:p w:rsidR="00503065" w:rsidP="00503065" w:rsidRDefault="00503065" w14:paraId="51F2E4A8" w14:textId="77777777"/>
    <w:p w:rsidR="00503065" w:rsidP="00503065" w:rsidRDefault="00503065" w14:paraId="6E3AE5BB" w14:textId="77777777">
      <w:pPr>
        <w:pStyle w:val="Heading4"/>
      </w:pPr>
      <w:r>
        <w:t xml:space="preserve">More sanctions = war – plan deescalates tensions and de-commits the US from terrible security relationships </w:t>
      </w:r>
    </w:p>
    <w:p w:rsidRPr="00F23DC9" w:rsidR="00503065" w:rsidP="00503065" w:rsidRDefault="00503065" w14:paraId="648C3BEE" w14:textId="77777777">
      <w:r w:rsidRPr="00FD584E">
        <w:rPr>
          <w:rStyle w:val="Style13ptBold"/>
        </w:rPr>
        <w:t>DePetris 19</w:t>
      </w:r>
      <w:r>
        <w:rPr>
          <w:rStyle w:val="Hyperlink"/>
        </w:rPr>
        <w:t xml:space="preserve"> </w:t>
      </w:r>
      <w:r w:rsidRPr="000848A1">
        <w:rPr>
          <w:rStyle w:val="Hyperlink"/>
          <w:sz w:val="16"/>
          <w:szCs w:val="16"/>
        </w:rPr>
        <w:t>– fellow at Defense Priorities, a nonpartisan foreign-policy organization focused on promoting security, stability and peace [Danie</w:t>
      </w:r>
      <w:r>
        <w:rPr>
          <w:rStyle w:val="Hyperlink"/>
          <w:sz w:val="16"/>
          <w:szCs w:val="16"/>
        </w:rPr>
        <w:t>l</w:t>
      </w:r>
      <w:r w:rsidRPr="000848A1">
        <w:rPr>
          <w:rStyle w:val="Hyperlink"/>
          <w:sz w:val="16"/>
          <w:szCs w:val="16"/>
        </w:rPr>
        <w:t xml:space="preserve">, “Don't Believe the War Hype on Iran,” 5/27/2019, </w:t>
      </w:r>
      <w:hyperlink w:history="1" r:id="rId291">
        <w:r w:rsidRPr="000848A1">
          <w:rPr>
            <w:rStyle w:val="Hyperlink"/>
            <w:sz w:val="16"/>
            <w:szCs w:val="16"/>
          </w:rPr>
          <w:t>https://nationalinterest.org/feature/dont-believe-war-hype-iran-59177</w:t>
        </w:r>
      </w:hyperlink>
      <w:r w:rsidRPr="000848A1">
        <w:rPr>
          <w:rStyle w:val="Hyperlink"/>
          <w:sz w:val="16"/>
          <w:szCs w:val="16"/>
        </w:rPr>
        <w:t>, DKP]</w:t>
      </w:r>
    </w:p>
    <w:p w:rsidRPr="00F23DC9" w:rsidR="00503065" w:rsidP="00503065" w:rsidRDefault="00503065" w14:paraId="72E4032F" w14:textId="77777777">
      <w:pPr>
        <w:spacing w:line="240" w:lineRule="auto"/>
        <w:contextualSpacing/>
        <w:rPr>
          <w:u w:val="single"/>
        </w:rPr>
      </w:pPr>
      <w:r w:rsidRPr="00F23DC9">
        <w:rPr>
          <w:sz w:val="16"/>
        </w:rPr>
        <w:t xml:space="preserve">Third, </w:t>
      </w:r>
      <w:r w:rsidRPr="00F23DC9">
        <w:rPr>
          <w:rStyle w:val="StyleUnderline"/>
        </w:rPr>
        <w:t>Washington assumes it can weaponize its economic power to deal with Iran. Trump’s “maximum pressure” campaign is hardly the first attempt to change Iran’s</w:t>
      </w:r>
      <w:r w:rsidRPr="00F23DC9">
        <w:rPr>
          <w:sz w:val="16"/>
        </w:rPr>
        <w:t xml:space="preserve"> behavior—since the 1979 Iranian hostage crisis, the United States has enacted an increasingly stringent regime of economic sanctions on Tehran’s economy to deprive it of revenue and compel it change its foreign policy. With few exceptions, </w:t>
      </w:r>
      <w:r w:rsidRPr="00F23DC9">
        <w:rPr>
          <w:rStyle w:val="StyleUnderline"/>
        </w:rPr>
        <w:t>sanctions and isolation have substituted for diplomacy.</w:t>
      </w:r>
      <w:r w:rsidRPr="00F23DC9">
        <w:rPr>
          <w:sz w:val="16"/>
        </w:rPr>
        <w:t xml:space="preserve"> President </w:t>
      </w:r>
      <w:r w:rsidRPr="00F23DC9">
        <w:rPr>
          <w:rStyle w:val="StyleUnderline"/>
        </w:rPr>
        <w:t>Trump’s maximum pressure campaign is</w:t>
      </w:r>
      <w:r w:rsidRPr="00F23DC9">
        <w:rPr>
          <w:sz w:val="16"/>
        </w:rPr>
        <w:t xml:space="preserve"> in many ways a continuation of the status-quo policy—but it </w:t>
      </w:r>
      <w:r w:rsidRPr="00F23DC9">
        <w:rPr>
          <w:rStyle w:val="StyleUnderline"/>
        </w:rPr>
        <w:t>is</w:t>
      </w:r>
      <w:r w:rsidRPr="00F23DC9">
        <w:rPr>
          <w:sz w:val="16"/>
        </w:rPr>
        <w:t xml:space="preserve"> more effectively </w:t>
      </w:r>
      <w:r w:rsidRPr="00F23DC9">
        <w:rPr>
          <w:rStyle w:val="StyleUnderline"/>
        </w:rPr>
        <w:t>backing Iran into a corner, which is likely to result in a crisis or war.</w:t>
      </w:r>
    </w:p>
    <w:p w:rsidRPr="00F23DC9" w:rsidR="00503065" w:rsidP="00503065" w:rsidRDefault="00503065" w14:paraId="305B073B" w14:textId="77777777">
      <w:pPr>
        <w:spacing w:line="240" w:lineRule="auto"/>
        <w:contextualSpacing/>
        <w:rPr>
          <w:sz w:val="16"/>
        </w:rPr>
      </w:pPr>
      <w:r w:rsidRPr="00F23DC9">
        <w:rPr>
          <w:sz w:val="16"/>
        </w:rPr>
        <w:t xml:space="preserve">Like any other nation, </w:t>
      </w:r>
      <w:r w:rsidRPr="00F23DC9">
        <w:rPr>
          <w:rStyle w:val="StyleUnderline"/>
        </w:rPr>
        <w:t>Iran has demonstrated it will not succumb to outside pressure. The Iranians are far more likely to respond with defiance</w:t>
      </w:r>
      <w:r w:rsidRPr="00F23DC9">
        <w:rPr>
          <w:sz w:val="16"/>
        </w:rPr>
        <w:t xml:space="preserve"> than capitulation. The United States would not accept another nation making demands on it, so it should be no surprise Tehran likewise refuses to do the same. This is a country, after all, that weathered eight years of conventional war in the 1980s against a militarily superior Iraqi army supported by the West—all at a time when Tehran was isolated from the international community and under an arms embargo.</w:t>
      </w:r>
    </w:p>
    <w:p w:rsidRPr="00F23DC9" w:rsidR="00503065" w:rsidP="00503065" w:rsidRDefault="00503065" w14:paraId="2F311E4D" w14:textId="77777777">
      <w:pPr>
        <w:spacing w:line="240" w:lineRule="auto"/>
        <w:contextualSpacing/>
        <w:rPr>
          <w:b/>
          <w:iCs/>
          <w:sz w:val="36"/>
          <w:szCs w:val="36"/>
          <w:u w:val="single"/>
          <w:bdr w:val="single" w:color="auto" w:sz="4" w:space="0"/>
        </w:rPr>
      </w:pPr>
      <w:r w:rsidRPr="00F23DC9">
        <w:rPr>
          <w:sz w:val="16"/>
        </w:rPr>
        <w:t xml:space="preserve">Indeed, as we see it playing out today, </w:t>
      </w:r>
      <w:r w:rsidRPr="00F23DC9">
        <w:rPr>
          <w:rStyle w:val="StyleUnderline"/>
        </w:rPr>
        <w:t>Washington’s hostility against Iran will not improve the regime’s behavior—it will only result in greater hostility directed at the U</w:t>
      </w:r>
      <w:r w:rsidRPr="00F23DC9">
        <w:rPr>
          <w:sz w:val="16"/>
        </w:rPr>
        <w:t xml:space="preserve">nited </w:t>
      </w:r>
      <w:r w:rsidRPr="00F23DC9">
        <w:rPr>
          <w:rStyle w:val="StyleUnderline"/>
        </w:rPr>
        <w:t>S</w:t>
      </w:r>
      <w:r w:rsidRPr="00F23DC9">
        <w:rPr>
          <w:sz w:val="16"/>
        </w:rPr>
        <w:t xml:space="preserve">tates. </w:t>
      </w:r>
      <w:r w:rsidRPr="00F23DC9">
        <w:rPr>
          <w:rStyle w:val="Emphasis"/>
          <w:sz w:val="36"/>
          <w:szCs w:val="36"/>
        </w:rPr>
        <w:t>This is how wars start.</w:t>
      </w:r>
    </w:p>
    <w:p w:rsidR="00503065" w:rsidP="00503065" w:rsidRDefault="00503065" w14:paraId="0A644ED6" w14:textId="77777777">
      <w:pPr>
        <w:spacing w:line="240" w:lineRule="auto"/>
        <w:contextualSpacing/>
        <w:rPr>
          <w:sz w:val="16"/>
        </w:rPr>
      </w:pPr>
      <w:r w:rsidRPr="00F23DC9">
        <w:rPr>
          <w:sz w:val="16"/>
        </w:rPr>
        <w:t>The</w:t>
      </w:r>
      <w:r w:rsidRPr="00F23DC9">
        <w:rPr>
          <w:rStyle w:val="StyleUnderline"/>
        </w:rPr>
        <w:t xml:space="preserve"> Trump </w:t>
      </w:r>
      <w:r w:rsidRPr="00F23DC9">
        <w:rPr>
          <w:sz w:val="16"/>
        </w:rPr>
        <w:t xml:space="preserve">administration’s </w:t>
      </w:r>
      <w:r w:rsidRPr="00F23DC9">
        <w:rPr>
          <w:rStyle w:val="StyleUnderline"/>
        </w:rPr>
        <w:t>top priority</w:t>
      </w:r>
      <w:r w:rsidRPr="00F23DC9">
        <w:rPr>
          <w:sz w:val="16"/>
        </w:rPr>
        <w:t xml:space="preserve"> in the immediate term </w:t>
      </w:r>
      <w:r w:rsidRPr="00F23DC9">
        <w:rPr>
          <w:rStyle w:val="StyleUnderline"/>
        </w:rPr>
        <w:t>should be to deescalate the standoff</w:t>
      </w:r>
      <w:r w:rsidRPr="00F23DC9">
        <w:rPr>
          <w:sz w:val="16"/>
        </w:rPr>
        <w:t xml:space="preserve"> with Iran </w:t>
      </w:r>
      <w:r w:rsidRPr="00F23DC9">
        <w:rPr>
          <w:rStyle w:val="StyleUnderline"/>
        </w:rPr>
        <w:t>before it leads to another disastrous</w:t>
      </w:r>
      <w:r w:rsidRPr="00F23DC9">
        <w:rPr>
          <w:sz w:val="16"/>
        </w:rPr>
        <w:t xml:space="preserve">, unnecessary </w:t>
      </w:r>
      <w:r w:rsidRPr="00F23DC9">
        <w:rPr>
          <w:rStyle w:val="StyleUnderline"/>
        </w:rPr>
        <w:t>war in the Middle East.</w:t>
      </w:r>
      <w:r w:rsidRPr="00F23DC9">
        <w:rPr>
          <w:sz w:val="16"/>
        </w:rPr>
        <w:t xml:space="preserve"> But over the long-term, </w:t>
      </w:r>
      <w:r w:rsidRPr="00F23DC9">
        <w:rPr>
          <w:rStyle w:val="StyleUnderline"/>
        </w:rPr>
        <w:t>the U</w:t>
      </w:r>
      <w:r w:rsidRPr="00F23DC9">
        <w:rPr>
          <w:sz w:val="16"/>
        </w:rPr>
        <w:t xml:space="preserve">nited </w:t>
      </w:r>
      <w:r w:rsidRPr="00F23DC9">
        <w:rPr>
          <w:rStyle w:val="StyleUnderline"/>
        </w:rPr>
        <w:t>S</w:t>
      </w:r>
      <w:r w:rsidRPr="00F23DC9">
        <w:rPr>
          <w:sz w:val="16"/>
        </w:rPr>
        <w:t xml:space="preserve">tates </w:t>
      </w:r>
      <w:r w:rsidRPr="00F23DC9">
        <w:rPr>
          <w:rStyle w:val="StyleUnderline"/>
        </w:rPr>
        <w:t>should completely reset its entire policy toward the region.</w:t>
      </w:r>
      <w:r w:rsidRPr="00F23DC9">
        <w:t xml:space="preserve"> </w:t>
      </w:r>
      <w:r w:rsidRPr="00F23DC9">
        <w:rPr>
          <w:rStyle w:val="Emphasis"/>
        </w:rPr>
        <w:t>U.S. national-security interests are not served by taking sides in a part of the world full of bad actors.</w:t>
      </w:r>
      <w:r w:rsidRPr="00F23DC9">
        <w:rPr>
          <w:sz w:val="16"/>
        </w:rPr>
        <w:t xml:space="preserve"> Better to focus on what matters to Americans, rather than trying (and failing) to fix the region’s problems.</w:t>
      </w:r>
    </w:p>
    <w:p w:rsidR="009A4DBD" w:rsidP="003D5A43" w:rsidRDefault="003D5A43" w14:paraId="25441FC2" w14:textId="5218E48D">
      <w:pPr>
        <w:pStyle w:val="Heading1"/>
      </w:pPr>
      <w:r>
        <w:lastRenderedPageBreak/>
        <w:t>Neg</w:t>
      </w:r>
    </w:p>
    <w:p w:rsidR="003D5A43" w:rsidP="007F32EF" w:rsidRDefault="007B2D65" w14:paraId="13EBA8CA" w14:textId="4BD9CB74">
      <w:pPr>
        <w:pStyle w:val="Heading2"/>
      </w:pPr>
      <w:r>
        <w:lastRenderedPageBreak/>
        <w:t>*</w:t>
      </w:r>
      <w:r w:rsidR="000B0828">
        <w:t>**</w:t>
      </w:r>
      <w:r w:rsidR="007F32EF">
        <w:t>Entrapment</w:t>
      </w:r>
      <w:r w:rsidR="000B0828">
        <w:t xml:space="preserve"> Neg**</w:t>
      </w:r>
      <w:r>
        <w:t>*</w:t>
      </w:r>
    </w:p>
    <w:p w:rsidRPr="007F32EF" w:rsidR="007F32EF" w:rsidP="007F32EF" w:rsidRDefault="007F32EF" w14:paraId="12BC5DEB"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 xml:space="preserve">No Entrapment </w:t>
      </w:r>
    </w:p>
    <w:p w:rsidRPr="007F32EF" w:rsidR="007F32EF" w:rsidP="007F32EF" w:rsidRDefault="007F32EF" w14:paraId="5F6BC4A1" w14:textId="77777777">
      <w:pPr>
        <w:keepNext/>
        <w:keepLines/>
        <w:tabs>
          <w:tab w:val="center" w:pos="9180"/>
        </w:tabs>
        <w:spacing w:before="40" w:after="0"/>
        <w:outlineLvl w:val="3"/>
        <w:rPr>
          <w:rFonts w:eastAsiaTheme="majorEastAsia" w:cstheme="majorBidi"/>
          <w:b/>
          <w:iCs/>
          <w:sz w:val="26"/>
        </w:rPr>
      </w:pPr>
      <w:r w:rsidRPr="007F32EF">
        <w:rPr>
          <w:rFonts w:eastAsiaTheme="majorEastAsia" w:cstheme="majorBidi"/>
          <w:b/>
          <w:iCs/>
          <w:sz w:val="26"/>
        </w:rPr>
        <w:t>No entanglement – empirics prove</w:t>
      </w:r>
      <w:r w:rsidRPr="007F32EF">
        <w:rPr>
          <w:rFonts w:eastAsiaTheme="majorEastAsia" w:cstheme="majorBidi"/>
          <w:b/>
          <w:iCs/>
          <w:sz w:val="26"/>
        </w:rPr>
        <w:tab/>
      </w:r>
    </w:p>
    <w:p w:rsidRPr="007F32EF" w:rsidR="007F32EF" w:rsidP="007F32EF" w:rsidRDefault="007F32EF" w14:paraId="44634089" w14:textId="77777777">
      <w:pPr>
        <w:rPr>
          <w:b/>
          <w:sz w:val="20"/>
        </w:rPr>
      </w:pPr>
      <w:r w:rsidRPr="007F32EF">
        <w:rPr>
          <w:b/>
          <w:bCs/>
          <w:sz w:val="26"/>
        </w:rPr>
        <w:t>Beckley 15</w:t>
      </w:r>
      <w:r w:rsidRPr="007F32EF">
        <w:t xml:space="preserve"> </w:t>
      </w:r>
      <w:r w:rsidRPr="007F32EF">
        <w:rPr>
          <w:sz w:val="20"/>
          <w:szCs w:val="20"/>
        </w:rPr>
        <w:t xml:space="preserve">(Michael Beckley is an associate professor of political science at Tufts University. His research on U.S.-China relations has received awards from the American Political Science Association and the International Studies Association and been featured by numerous media including the New York Times, NPR, and the Washington Post. Previously, Michael worked for Harvard's Kennedy School of Government, the U.S. Department of Defense, the RAND Corporation, and the Carnegie Endowment for International Peace. He continues to advise offices within the U.S. Intelligence Community and U.S. Department of Defense. ​ Michael holds a PhD in political science from Columbia University.; “THE MYTH OF ENTANGLING ALLIANCES”; </w:t>
      </w:r>
      <w:hyperlink w:history="1" r:id="rId292">
        <w:r w:rsidRPr="007F32EF">
          <w:rPr>
            <w:sz w:val="20"/>
            <w:szCs w:val="20"/>
          </w:rPr>
          <w:t>https://warontherocks.com/2015/06/the-myth-of-entangling-alliances/</w:t>
        </w:r>
      </w:hyperlink>
      <w:r w:rsidRPr="007F32EF">
        <w:rPr>
          <w:sz w:val="20"/>
          <w:szCs w:val="20"/>
        </w:rPr>
        <w:t>; accessed 7/26/19)</w:t>
      </w:r>
    </w:p>
    <w:p w:rsidRPr="00CA7BE0" w:rsidR="007F32EF" w:rsidP="007F32EF" w:rsidRDefault="007F32EF" w14:paraId="2EAF9EC3" w14:textId="77777777">
      <w:pPr>
        <w:rPr>
          <w:sz w:val="16"/>
        </w:rPr>
      </w:pPr>
      <w:r w:rsidRPr="007F32EF">
        <w:rPr>
          <w:u w:val="single"/>
        </w:rPr>
        <w:t xml:space="preserve">For the first 165 years of its history, the United States did not form any alliances besides the one it signed with France during the Revolutionary War. Instead, U.S. leaders followed George Washington’s advice to “steer clear of permanent alliance with any portion of the foreign world,” a recommendation subsequently enshrined in Thomas Jefferson’s inaugural pledge: “Peace, commerce, and honest friendship with all nations; entangling alliances with none.” Since World War II, however, U.S. leaders have reversed course and signed defense pacts with </w:t>
      </w:r>
      <w:hyperlink w:history="1" r:id="rId293">
        <w:r w:rsidRPr="007F32EF">
          <w:rPr>
            <w:u w:val="single"/>
          </w:rPr>
          <w:t>more than 60 countries</w:t>
        </w:r>
      </w:hyperlink>
      <w:r w:rsidRPr="007F32EF">
        <w:rPr>
          <w:u w:val="single"/>
        </w:rPr>
        <w:t>. As a result, the United States is legally obligated to defend a patchwork of nations that spans five continents, contains 25 percent of the earth’s population, and accounts for nearly 75 percent of global economic output.</w:t>
      </w:r>
      <w:r w:rsidRPr="00CA7BE0">
        <w:rPr>
          <w:sz w:val="16"/>
        </w:rPr>
        <w:t xml:space="preserve"> To what extent does this massive commitment entangle the United States in wars it would otherwise avoid? This is a pivotal question for U.S. foreign policy — and one that increasingly divides U.S. policymakers from many of the nation’s most prominent international relations scholars. </w:t>
      </w:r>
      <w:r w:rsidRPr="007F32EF">
        <w:rPr>
          <w:u w:val="single"/>
        </w:rPr>
        <w:t xml:space="preserve">U.S. political leaders almost uniformly support allied engagement, and President Barack Obama recently reaffirmed U.S. commitments to defend allies during crises between North and South Korea, Iran and Israel, Russia and Ukraine, and China on the one hand and Japan and the Philippines on the other. A growing number of scholars, however, argue that such commitments are dangerous and should be abandoned. According to these scholars, America’s alliances are not assets but rather </w:t>
      </w:r>
      <w:hyperlink w:history="1" w:anchor="v=onepage&amp;q=transmission%20belts%20for%20war%20alliances&amp;f=false" r:id="rId294">
        <w:r w:rsidRPr="007F32EF">
          <w:rPr>
            <w:u w:val="single"/>
          </w:rPr>
          <w:t>“transmission belts for war”</w:t>
        </w:r>
      </w:hyperlink>
      <w:r w:rsidRPr="007F32EF">
        <w:rPr>
          <w:u w:val="single"/>
        </w:rPr>
        <w:t xml:space="preserve"> that </w:t>
      </w:r>
      <w:hyperlink w:history="1" r:id="rId295">
        <w:r w:rsidRPr="007F32EF">
          <w:rPr>
            <w:u w:val="single"/>
          </w:rPr>
          <w:t>“risk roping the United States into conflicts over strategically marginal territory.”</w:t>
        </w:r>
      </w:hyperlink>
      <w:r w:rsidRPr="007F32EF">
        <w:rPr>
          <w:u w:val="single"/>
        </w:rPr>
        <w:t xml:space="preserve"> Several scholars even compare the U.S. alliance network to the </w:t>
      </w:r>
      <w:hyperlink w:history="1" w:anchor=".VXRX1lyM7ww" r:id="rId296">
        <w:r w:rsidRPr="007F32EF">
          <w:rPr>
            <w:u w:val="single"/>
          </w:rPr>
          <w:t>tangled web of European security commitments</w:t>
        </w:r>
      </w:hyperlink>
      <w:r w:rsidRPr="007F32EF">
        <w:rPr>
          <w:u w:val="single"/>
        </w:rPr>
        <w:t xml:space="preserve">that </w:t>
      </w:r>
      <w:hyperlink w:history="1" r:id="rId297">
        <w:r w:rsidRPr="007F32EF">
          <w:rPr>
            <w:u w:val="single"/>
          </w:rPr>
          <w:t>helped catalyze World War I</w:t>
        </w:r>
      </w:hyperlink>
      <w:r w:rsidRPr="007F32EF">
        <w:rPr>
          <w:u w:val="single"/>
        </w:rPr>
        <w:t>. To avoid getting sucked into foreign wars, these scholars argue, the United States should scale back its alliance network or scrap it altogether — measures that, if implemented, would constitute the biggest shift in U.S. grand strategy in two generations.</w:t>
      </w:r>
      <w:r w:rsidRPr="00CA7BE0">
        <w:rPr>
          <w:sz w:val="16"/>
        </w:rPr>
        <w:t xml:space="preserve"> Are these fears of entangling alliances warranted? To find out, I analyzed every U.S. military conflict since 1948 (the year the United States signed its first peacetime alliance) and asked a basic question: To what extent was U.S. involvement driven by formal alliance commitments? The results, which are published in an </w:t>
      </w:r>
      <w:hyperlink w:history="1" r:id="rId298">
        <w:r w:rsidRPr="00CA7BE0">
          <w:rPr>
            <w:sz w:val="16"/>
          </w:rPr>
          <w:t>article in International Security</w:t>
        </w:r>
      </w:hyperlink>
      <w:r w:rsidRPr="00CA7BE0">
        <w:rPr>
          <w:sz w:val="16"/>
        </w:rPr>
        <w:t xml:space="preserve">, are surprising: </w:t>
      </w:r>
      <w:r w:rsidRPr="007F32EF">
        <w:rPr>
          <w:u w:val="single"/>
        </w:rPr>
        <w:t xml:space="preserve">U.S. entanglement almost never happens. Over a 65-year period in which the United States had more than 60 formal allies, </w:t>
      </w:r>
      <w:r w:rsidRPr="007F32EF">
        <w:rPr>
          <w:b/>
          <w:iCs/>
          <w:u w:val="single"/>
          <w:bdr w:val="single" w:color="auto" w:sz="8" w:space="0"/>
        </w:rPr>
        <w:t>there have been only five ostensible episodes of U.S. entanglement</w:t>
      </w:r>
      <w:r w:rsidRPr="007F32EF">
        <w:rPr>
          <w:u w:val="single"/>
        </w:rPr>
        <w:t xml:space="preserve"> — the 1954 and 1995/96 Taiwan Strait Crises; the Vietnam War; and the interventions in Bosnia and Kosovo in the 1990s — and even these cases are far from clear-cut. In each case there were other important drivers of U.S. involvement, U.S. policymakers carefully limited support for allies, allies restrained the United States from escalating its involvement, the United States deterred adversaries and allies from escalating the conflict, or all of the above. Against this limited evidence of entanglement, I find many cases in which alliances restrained the United States, or in which the United States restrained its allies or sidestepped costly commitments.</w:t>
      </w:r>
      <w:r w:rsidRPr="00CA7BE0">
        <w:rPr>
          <w:sz w:val="16"/>
        </w:rPr>
        <w:t xml:space="preserve"> I only examine U.S. military conflicts and therefore cannot evaluate fully the prevalence of such cases of peace, but even within my biased sample, there are at least four cases in which alliances prevented U.S. escalation, and another seven cases in which the United States reneged on security commitments and/or restrained an ally from attacking a third party. Of course, the United States has fought alongside allies on numerous occasions. </w:t>
      </w:r>
      <w:r w:rsidRPr="007F32EF">
        <w:rPr>
          <w:u w:val="single"/>
        </w:rPr>
        <w:t>But in most cases, U.S. actions were driven by an alignment of interests between the United States and its allies, not by alliance obligations. In fact, in many cases, U.S. policymakers were the main advocates of military intervention and cajoled reluctant allies to join the fight.</w:t>
      </w:r>
      <w:r w:rsidRPr="00CA7BE0">
        <w:rPr>
          <w:sz w:val="16"/>
        </w:rPr>
        <w:t xml:space="preserve"> At worst, therefore, alliances have had a mixed effect on U.S. involvement in military conflicts — some alliances at times have encouraged U.S. military involvement, others have discouraged it, and some have simply been ignored by U.S. policymakers. The risk of entanglement is not trivial, but historically, U.S. </w:t>
      </w:r>
      <w:r w:rsidRPr="00CA7BE0">
        <w:rPr>
          <w:sz w:val="16"/>
        </w:rPr>
        <w:lastRenderedPageBreak/>
        <w:t xml:space="preserve">policymakers have managed this risk by inserting loopholes into alliance agreements, shirking costly commitments, maintaining a diversified alliance portfolio that generates offsetting demands from different allies, and using explicit alliance commitments to deter adversaries and restrain allies from initiating or escalating conflicts. Ultimately, this indicates that allied engagement does not preclude, and may even facilitate, U.S. military restraint. </w:t>
      </w:r>
      <w:r w:rsidRPr="007F32EF">
        <w:rPr>
          <w:u w:val="single"/>
        </w:rPr>
        <w:t xml:space="preserve">When the United States has overreached militarily, the main cause has not been entangling alliances but rather what </w:t>
      </w:r>
      <w:hyperlink w:history="1" r:id="rId299">
        <w:r w:rsidRPr="007F32EF">
          <w:rPr>
            <w:u w:val="single"/>
          </w:rPr>
          <w:t>Richard Betts calls “self-entrapment”</w:t>
        </w:r>
      </w:hyperlink>
      <w:r w:rsidRPr="007F32EF">
        <w:rPr>
          <w:u w:val="single"/>
        </w:rPr>
        <w:t xml:space="preserve"> — the tendency of U.S. leaders to define national interests expansively, to exaggerate the magnitude of foreign threats, and to underestimate the costs of military intervention.</w:t>
      </w:r>
      <w:r w:rsidRPr="00CA7BE0">
        <w:rPr>
          <w:sz w:val="16"/>
        </w:rPr>
        <w:t xml:space="preserve"> Scrapping alliances will not correct these bad habits. In fact, disengaging from alliances may simply unshackle the United States and enable it to intervene recklessly abroad while leaving it without partners to share the burden when those interventions go awry. A better route to a disciplined defense policy would be to (1) bolster congressional constraints on the president’s ability to send U.S. forces into battle; (2) develop </w:t>
      </w:r>
      <w:hyperlink w:history="1" r:id="rId300">
        <w:r w:rsidRPr="00CA7BE0">
          <w:rPr>
            <w:sz w:val="16"/>
          </w:rPr>
          <w:t>guidelines governing the use of force</w:t>
        </w:r>
      </w:hyperlink>
      <w:r w:rsidRPr="00CA7BE0">
        <w:rPr>
          <w:sz w:val="16"/>
        </w:rPr>
        <w:t xml:space="preserve"> and make them the centerpiece of national debate before every potential military intervention; and (3) retain allies, who can provide U.S. leaders with a second opinion on the merits of potential interventions, political cover when U.S. leaders decide not to intervene, and troops, supplies, intelligence, and money when the United States does intervene. In short, military restraint is best pursued through allied engagement, burden-sharing, and domestic reform — not retrenchment. To be sure, some security commitments may need to be revised or dissolved for specific reasons. But history shows that most allies most of the time help keep U.S. troops at home by bearing some of the burden of U.S. wars and by encouraging the United States to stay out of wars altogether. Large-scale retrenchment would sacrifice these and other benefits of alliances while doing little to compel U.S. leaders to define national interests modestly or choose military interventions selectively. How to avoid foolish wars and achieve strategic solvency will continue to be the subject of debate, but those debates will be more productive if they focus on domestic culprits rather than foreign friends. Americans tend to blame their military misadventures on allies, but the blame for these debacles, and the responsibility for avoiding future fiascos, lies at home.</w:t>
      </w:r>
    </w:p>
    <w:p w:rsidRPr="007F32EF" w:rsidR="007F32EF" w:rsidP="007F32EF" w:rsidRDefault="007F32EF" w14:paraId="226A7443" w14:textId="77777777">
      <w:pPr>
        <w:tabs>
          <w:tab w:val="left" w:pos="4245"/>
        </w:tabs>
      </w:pPr>
      <w:r w:rsidRPr="007F32EF">
        <w:tab/>
      </w:r>
    </w:p>
    <w:p w:rsidRPr="007F32EF" w:rsidR="007F32EF" w:rsidP="007F32EF" w:rsidRDefault="007F32EF" w14:paraId="68FAE483" w14:textId="77777777"/>
    <w:p w:rsidRPr="007F32EF" w:rsidR="007F32EF" w:rsidP="007F32EF" w:rsidRDefault="007F32EF" w14:paraId="7C1D5BF0"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The US is engaged, not entangled</w:t>
      </w:r>
    </w:p>
    <w:p w:rsidRPr="007F32EF" w:rsidR="007F32EF" w:rsidP="007F32EF" w:rsidRDefault="007F32EF" w14:paraId="0D5D0B0A" w14:textId="77777777">
      <w:pPr>
        <w:rPr>
          <w:b/>
          <w:bCs/>
          <w:sz w:val="26"/>
        </w:rPr>
      </w:pPr>
      <w:r w:rsidRPr="007F32EF">
        <w:rPr>
          <w:b/>
          <w:bCs/>
          <w:sz w:val="26"/>
        </w:rPr>
        <w:t xml:space="preserve">Rosefielde 07 </w:t>
      </w:r>
      <w:r w:rsidRPr="007F32EF">
        <w:t xml:space="preserve">(Steven Rosefielde is a Professor of Economics at the University of North Carolina (with a Ph.D. from Harvard), and a member of the Russian Academy of Natural Sciences. He is currently an Adjunct Professor of National Security Affairs of Southwest Missouri State University, and has been actively involved in economic systems and global security research for decades with the American, Russian, Swedish and Japanese governments. He is currently completing four books.; “MASTERS OF ILLUSION”; </w:t>
      </w:r>
      <w:hyperlink w:history="1" r:id="rId301">
        <w:r w:rsidRPr="007F32EF">
          <w:t>https://epdf.pub/masters-of-illusion.html</w:t>
        </w:r>
      </w:hyperlink>
      <w:r w:rsidRPr="007F32EF">
        <w:t>; accessed 7/26/19)</w:t>
      </w:r>
    </w:p>
    <w:p w:rsidRPr="00CA7BE0" w:rsidR="007F32EF" w:rsidP="007F32EF" w:rsidRDefault="007F32EF" w14:paraId="457D340F" w14:textId="77777777">
      <w:pPr>
        <w:rPr>
          <w:sz w:val="16"/>
        </w:rPr>
      </w:pPr>
      <w:r w:rsidRPr="00CA7BE0">
        <w:rPr>
          <w:sz w:val="16"/>
        </w:rPr>
        <w:t xml:space="preserve">For nearly a half century, America has been strategically dependent choosing to forgo military superiority needed to act preemptively, or surgically against hostiles, and permitting outsiders to constrain our options for selfdefense. </w:t>
      </w:r>
      <w:r w:rsidRPr="007F32EF">
        <w:rPr>
          <w:u w:val="single"/>
        </w:rPr>
        <w:t>Strategic independence is a conscious policy to determine for ourselves the best programs for maximizing our national security without tying our hands with obsolete doctrines such as mutual assured destruction, or needlessly appeasing self-interested third parties. A U.S. policy of Strategic Independence,</w:t>
      </w:r>
      <w:r w:rsidRPr="00CA7BE0">
        <w:rPr>
          <w:sz w:val="16"/>
        </w:rPr>
        <w:t xml:space="preserve"> which is defined and described more fully in Part VI, </w:t>
      </w:r>
      <w:r w:rsidRPr="007F32EF">
        <w:rPr>
          <w:u w:val="single"/>
        </w:rPr>
        <w:t>serves the American interest and the world’s necessities by providing a response to proliferation, terrorism, the growing power of China and the erratic path of Russia; and by encouraging the continuing economic advance of Asia. Strategic independence is about self-defense, not hegemony, imperialism or thwarting economic development as often was the case in the nineteenth century, when European nations and the Japanese sought to be militarily strong. Asian economic advance was held up for many years by European imperialism.</w:t>
      </w:r>
      <w:r w:rsidRPr="00CA7BE0">
        <w:rPr>
          <w:sz w:val="16"/>
        </w:rPr>
        <w:t xml:space="preserve"> The most compelling evidence is the explosive economic growth since the end of colonialism in much of Southeast Asia. To get the European colonists out was necessary and America, because of the strong anticolonial convictions of President Franklin Roosevelt, played a major role in the end of European colonialism.8 Unfortunately ending colonialism alone wasn’t sufficient to set many countries on a successful path, as subsequent history in several countries (including Indonesia, Myanmar, and Vietnam) has demonstrated. </w:t>
      </w:r>
      <w:r w:rsidRPr="007F32EF">
        <w:rPr>
          <w:u w:val="single"/>
        </w:rPr>
        <w:t>Instead of direct or indirect imperialism, the United States’ core traditions encompass multiplicity in social, economic and political systems, and in national cultures.</w:t>
      </w:r>
      <w:r w:rsidRPr="00CA7BE0">
        <w:rPr>
          <w:sz w:val="16"/>
        </w:rPr>
        <w:t xml:space="preserve"> Many critics of globalization complain that America uses democratic free enterprise as an imperializing device. But the American federalist tradition is intrinsically tolerant of diversity abroad, and is opposed to the kind of globalist universalism that currently undergirds much of Western international policy making. Thus, the notion that democratic free enterprise has triumphed in the world and that this has been and is a basic objective of American policy (a notion associated with Francis Fukuyama who popularized it in his 1989 essay in The National Interest, “The End of History”) is alien to the American tradition. The difference between American policy directed at a universal homogeneity in national political and economic systems versus a desirable diversity in systems is crucially important to a successful foreign policy for America since it expands our options and improves them. Nor is the antithesis of strategic independence, multilateralism (which is discussed in Chapter 16) a central part of the American tradition. Our country was born hearing the caution of George Washington not to trust to the good will of foreign powers. Independence of action was America’s first defense </w:t>
      </w:r>
      <w:r w:rsidRPr="00CA7BE0">
        <w:rPr>
          <w:sz w:val="16"/>
        </w:rPr>
        <w:lastRenderedPageBreak/>
        <w:t xml:space="preserve">policy. George Washington in his Farewell Address, September 19, 1796, observed that America might form “temporary alliances for extraordinary emergencies,” but in general it must pursue its course without alliances. “Isolation?” asks Paul Johnson in describing Washington’s speech, “Not at all. Independence – yes.”9 In his recent biography of Washington, </w:t>
      </w:r>
      <w:r w:rsidRPr="007F32EF">
        <w:rPr>
          <w:u w:val="single"/>
        </w:rPr>
        <w:t>Joseph Ellis explains that Washington’s Farewell Address is not a statement of an isolationist stance, as some have said, but a statement of the classical realist position. As such, it is consonant with Strategic Independence.</w:t>
      </w:r>
      <w:r w:rsidRPr="00CA7BE0">
        <w:rPr>
          <w:sz w:val="16"/>
        </w:rPr>
        <w:t xml:space="preserve"> Washington’s words, Ellis explains, are “the seminal statement in the realist tradition. ...It was a vision of international relations formed from experience rather than reading, confirmed by early encounters with hardship and imminent death, rooted in a relentlessly realistic view of human nature.” About George Washington, David McCullough commented, “Seeing things as they were and not as he wished them to be was one of his salient strengths.”10 Jefferson also warned against multilateralism; the phrase, “entangling alliances with none,” often attributed to Washington, instead appears in Jefferson’s first inaugural address.11 </w:t>
      </w:r>
      <w:r w:rsidRPr="007F32EF">
        <w:rPr>
          <w:u w:val="single"/>
        </w:rPr>
        <w:t>Inasurprisingly modern twist, Washington was also concerned about making his views clear in the public culture of the period. He requested that it be published, verbatim, in newspapers across America.</w:t>
      </w:r>
      <w:r w:rsidRPr="00CA7BE0">
        <w:rPr>
          <w:sz w:val="16"/>
        </w:rPr>
        <w:t xml:space="preserve"> </w:t>
      </w:r>
      <w:r w:rsidRPr="007F32EF">
        <w:rPr>
          <w:u w:val="single"/>
        </w:rPr>
        <w:t xml:space="preserve">Thus, it is in one of the most revered of American traditions that </w:t>
      </w:r>
      <w:r w:rsidRPr="007F32EF">
        <w:rPr>
          <w:b/>
          <w:iCs/>
          <w:u w:val="single"/>
          <w:bdr w:val="single" w:color="auto" w:sz="8" w:space="0"/>
        </w:rPr>
        <w:t>our nation seeks coalitions and alliances with other nations for tactical purposes</w:t>
      </w:r>
      <w:r w:rsidRPr="007F32EF">
        <w:rPr>
          <w:u w:val="single"/>
        </w:rPr>
        <w:t xml:space="preserve"> when at war (as we did with France during our Revolution), and reserves our overall strategy-making to ourselves.</w:t>
      </w:r>
      <w:r w:rsidRPr="00CA7BE0">
        <w:rPr>
          <w:sz w:val="16"/>
        </w:rPr>
        <w:t xml:space="preserve"> </w:t>
      </w:r>
      <w:r w:rsidRPr="007F32EF">
        <w:rPr>
          <w:b/>
          <w:iCs/>
          <w:u w:val="single"/>
          <w:bdr w:val="single" w:color="auto" w:sz="8" w:space="0"/>
        </w:rPr>
        <w:t>Being engaged in the world and pursuing our strategy independently need not mean that the United States is imperialistic.</w:t>
      </w:r>
      <w:r w:rsidRPr="00CA7BE0">
        <w:rPr>
          <w:sz w:val="16"/>
        </w:rPr>
        <w:t xml:space="preserve"> </w:t>
      </w:r>
      <w:r w:rsidRPr="007F32EF">
        <w:rPr>
          <w:u w:val="single"/>
        </w:rPr>
        <w:t>The traditional core of the American approach to international relations is not imperialistic, directly or indirectly. It doesn’t seek long-term control of other nations, in the way that European imperialism did. Nor does it seek ordinarily to dictate the shape of their socioeconomic-political systems, an indirect form of imperialism (“neoimperialism” in the terminology of some commentators) much charged against the United States. In both instances, however, there are incidents and spokespersons who suggest that the United States at one time or another is engaged in either direct or indirect imperial adventures.</w:t>
      </w:r>
      <w:r w:rsidRPr="00CA7BE0">
        <w:rPr>
          <w:sz w:val="16"/>
        </w:rPr>
        <w:t xml:space="preserve"> During the nineteenth century, our nation once or twice engaged in what appear to be directly imperialist wars – wars for the control of territory. The clearest such examples were the Mexican War of 1846–1848, which involved the direct annexation of large regions of North America to the United States; and the War of the Philippine Insurrection, which involved colonial administration of the Philippines for some fifty years. But these are aberrations; made obviously so by the nation’s capacity to have assembled an empire, directly or indirectly, in the way that the Mexican War and the War of the Philippine Insurrection permitted, without it in fact doing so. </w:t>
      </w:r>
      <w:r w:rsidRPr="007F32EF">
        <w:rPr>
          <w:u w:val="single"/>
        </w:rPr>
        <w:t>What America does normally stops well short of empire-building – it pursues its own interests normally by means short of war; it seeks favorable trade relations with other countries; it seeks influence in matters that affect it; and when militarily challenged, will demand more of other countries – specifically, it will cause a change of regimes</w:t>
      </w:r>
      <w:r w:rsidRPr="00CA7BE0">
        <w:rPr>
          <w:sz w:val="16"/>
        </w:rPr>
        <w:t xml:space="preserve">, as it did in Germany and Austria after World War I; in Germany, Italy and Japan after World War II; and in Afghanistan and Iraq after the attack on the World Trade Center in September, 2001. </w:t>
      </w:r>
      <w:r w:rsidRPr="007F32EF">
        <w:rPr>
          <w:u w:val="single"/>
        </w:rPr>
        <w:t>None of this is imperialistic, and all of it is in the long traditions of our foreign policy. In general the United States is reactive</w:t>
      </w:r>
      <w:r w:rsidRPr="00CA7BE0">
        <w:rPr>
          <w:sz w:val="16"/>
        </w:rPr>
        <w:t xml:space="preserve"> – we responded to German maritime aggression in World War I, to the Japanese attack on Pearl Harbor, to the North Korean invasion of the south, and to the terrorist attack on the World Trade Center. It is certainly possible to condemn America’s efforts at advancing its own interests; but referring to such actions as the creation of an empire is simply to confuse the discussion presumably for political purposes of some sort (as, for example, to tar the United States with the brush of colonialism so appropriate to many European nations).</w:t>
      </w:r>
    </w:p>
    <w:p w:rsidRPr="007F32EF" w:rsidR="007F32EF" w:rsidP="007F32EF" w:rsidRDefault="007F32EF" w14:paraId="6F42EA7B" w14:textId="77777777"/>
    <w:p w:rsidRPr="007F32EF" w:rsidR="007F32EF" w:rsidP="007F32EF" w:rsidRDefault="007F32EF" w14:paraId="752A5203" w14:textId="77777777"/>
    <w:p w:rsidRPr="007F32EF" w:rsidR="007F32EF" w:rsidP="007F32EF" w:rsidRDefault="007F32EF" w14:paraId="73993B7E"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The US is preventing entanglement</w:t>
      </w:r>
    </w:p>
    <w:p w:rsidRPr="007F32EF" w:rsidR="007F32EF" w:rsidP="007F32EF" w:rsidRDefault="007F32EF" w14:paraId="588C3B18" w14:textId="77777777">
      <w:r w:rsidRPr="007F32EF">
        <w:rPr>
          <w:b/>
          <w:bCs/>
          <w:sz w:val="26"/>
        </w:rPr>
        <w:t>Drezner 15</w:t>
      </w:r>
      <w:r w:rsidRPr="007F32EF">
        <w:t xml:space="preserve"> </w:t>
      </w:r>
      <w:r w:rsidRPr="00CA7BE0">
        <w:rPr>
          <w:sz w:val="18"/>
          <w:szCs w:val="18"/>
        </w:rPr>
        <w:t xml:space="preserve">(Daniel W. Drezner is professor of international politics at the Fletcher School of Law and Diplomacy at Tufts University and a nonresident senior fellow at the Brookings Institution. Prior to Fletcher, he taught at the University of Chicago and the University of Colorado at Boulder. He has previously held positions with Civic Education Project, the RAND Corporation and the U.S. Department of the Treasury, and received fellowships from the German Marshall Fund of the United States, the Council on Foreign Relations, and Harvard University. Drezner has written five books, including All Politics is Global and Theories of International Politics and Zombies, and edited two others, including Avoiding Trivia. He has published articles in numerous scholarly journals as well as in several newspapers and magazines. He has been a contributing editor for Foreign Policy and The National Interest. He received his B.A. in political economy from Williams College and an M.A. in economics and Ph.D. in political science from Stanford University. His blog was named by Time as one of the 25 best blogs of 2012..; “Just </w:t>
      </w:r>
      <w:r w:rsidRPr="00CA7BE0">
        <w:rPr>
          <w:sz w:val="18"/>
          <w:szCs w:val="18"/>
        </w:rPr>
        <w:lastRenderedPageBreak/>
        <w:t>how entangling are America’s alliances?</w:t>
      </w:r>
      <w:proofErr w:type="gramStart"/>
      <w:r w:rsidRPr="00CA7BE0">
        <w:rPr>
          <w:sz w:val="18"/>
          <w:szCs w:val="18"/>
        </w:rPr>
        <w:t>”;</w:t>
      </w:r>
      <w:proofErr w:type="gramEnd"/>
      <w:r w:rsidRPr="00CA7BE0">
        <w:rPr>
          <w:sz w:val="18"/>
          <w:szCs w:val="18"/>
        </w:rPr>
        <w:t xml:space="preserve"> https://www.washingtonpost.com/posteverything/wp/2015/08/04/just-how-entangling-are-americas-alliances/?utm_term=.a64fbc06fdc3; accessed 7/26/19)</w:t>
      </w:r>
    </w:p>
    <w:p w:rsidRPr="00CA7BE0" w:rsidR="007F32EF" w:rsidP="007F32EF" w:rsidRDefault="007F32EF" w14:paraId="16C3FE55" w14:textId="77777777">
      <w:pPr>
        <w:rPr>
          <w:sz w:val="18"/>
          <w:szCs w:val="18"/>
        </w:rPr>
      </w:pPr>
      <w:r w:rsidRPr="00CA7BE0">
        <w:rPr>
          <w:sz w:val="18"/>
          <w:szCs w:val="18"/>
        </w:rPr>
        <w:t xml:space="preserve">A </w:t>
      </w:r>
      <w:hyperlink w:history="1" r:id="rId302">
        <w:r w:rsidRPr="00CA7BE0">
          <w:rPr>
            <w:sz w:val="18"/>
            <w:szCs w:val="18"/>
          </w:rPr>
          <w:t>common lament</w:t>
        </w:r>
      </w:hyperlink>
      <w:r w:rsidRPr="00CA7BE0">
        <w:rPr>
          <w:sz w:val="18"/>
          <w:szCs w:val="18"/>
        </w:rPr>
        <w:t xml:space="preserve"> of foreign policy realists is that the United States has made way too damn many overseas commitments. According to this narrative, the complex network of American alliances and security commitments entangles and ensnares the United States in militarized conflicts that are not vital to the national interest. This forces the United States to expend blood and treasure in faraway conflicts, contributing to “</w:t>
      </w:r>
      <w:hyperlink w:history="1" r:id="rId303">
        <w:r w:rsidRPr="00CA7BE0">
          <w:rPr>
            <w:sz w:val="18"/>
            <w:szCs w:val="18"/>
          </w:rPr>
          <w:t>imperial overstretch</w:t>
        </w:r>
      </w:hyperlink>
      <w:r w:rsidRPr="00CA7BE0">
        <w:rPr>
          <w:sz w:val="18"/>
          <w:szCs w:val="18"/>
        </w:rPr>
        <w:t>.” In the Spring 2015 issue of International Security, however, Michael Beckley pushes back on that argument in “</w:t>
      </w:r>
      <w:hyperlink w:history="1" r:id="rId304">
        <w:r w:rsidRPr="00CA7BE0">
          <w:rPr>
            <w:sz w:val="18"/>
            <w:szCs w:val="18"/>
          </w:rPr>
          <w:t>The Myth of Entangling Alliances: Reassessing the Security Risks of U.S. Defense Pacts</w:t>
        </w:r>
      </w:hyperlink>
      <w:r w:rsidRPr="00CA7BE0">
        <w:rPr>
          <w:sz w:val="18"/>
          <w:szCs w:val="18"/>
        </w:rPr>
        <w:t>.” Beckley looks at all cases of U.S. participation in militarized interstate disputes from 1948 to 2010 to see if formal alliance dynamics triggered American participation in the conflict. Beckley’s conclusions:</w:t>
      </w:r>
    </w:p>
    <w:p w:rsidRPr="00CA7BE0" w:rsidR="007F32EF" w:rsidP="007F32EF" w:rsidRDefault="007F32EF" w14:paraId="7800CAF5" w14:textId="77777777">
      <w:pPr>
        <w:rPr>
          <w:sz w:val="16"/>
        </w:rPr>
      </w:pPr>
      <w:r w:rsidRPr="007F32EF">
        <w:rPr>
          <w:u w:val="single"/>
        </w:rPr>
        <w:t>Over a sixty-two-year period in which the United States maintained more than sixty alliances, I find only five ostensible episodes of U.S. entanglement—the 1954 and 1995–96 Taiwan Strait crises, the Vietnam War, and the interventions in Bosnia and Kosovo in the 1990s. Even these cases are far from clear-cut, because in each there were other important drivers of U.S. involvement;</w:t>
      </w:r>
      <w:r w:rsidRPr="00CA7BE0">
        <w:rPr>
          <w:sz w:val="16"/>
        </w:rPr>
        <w:t xml:space="preserve"> U.S. policymakers carefully limited support for allies; allies restrained the United States from escalating its involvement; the United States deterred adversaries and allies from escalating the conflict; or all of the above. To be sure, the United States has intervened on the side of allies on numerous occasions. In most cases, however, U.S. actions were driven by an alignment of interests between the United States and its allies, not by alliance obligations. In fact, in many cases, U.S. policymakers were the main advocates of military action and cajoled reluctant allies to join the fight. … Since 1945 the United States has been, by some measures, the most militarily active state in the world. The most egregious cases of U.S. overreach, however, have stemmed not from entangling alliances, but from the penchant of American leaders to define national interests expansively, to overestimate the magnitude of foreign threats, and to underestimate the costs of military intervention. Scrapping alliances will not correct these bad habits. In fact, disengaging from alliances may unleash the United States to intervene recklessly abroad while leaving it without partners to share the burden when those interventions go awry.</w:t>
      </w:r>
    </w:p>
    <w:p w:rsidRPr="007F32EF" w:rsidR="007F32EF" w:rsidP="007F32EF" w:rsidRDefault="007F32EF" w14:paraId="51770F2A" w14:textId="77777777">
      <w:pPr>
        <w:rPr>
          <w:u w:val="single"/>
        </w:rPr>
      </w:pPr>
      <w:r w:rsidRPr="007F32EF">
        <w:t xml:space="preserve">Now saying that there’s a robust finding “except for Vietnam” leads one to think that this is a pretty big exception. That said, </w:t>
      </w:r>
      <w:r w:rsidRPr="007F32EF">
        <w:rPr>
          <w:u w:val="single"/>
        </w:rPr>
        <w:t xml:space="preserve">Beckley’s findings suggest that if the United States is over-committing resources abroad, it’s not because of alliance dynamics. This is interesting to bear in mind as one reads about the recent travels of U.S. Secretary of Defense Ashton Carter. As the New York Times’ Helene Cooper notes, </w:t>
      </w:r>
      <w:hyperlink w:history="1" r:id="rId305">
        <w:r w:rsidRPr="007F32EF">
          <w:rPr>
            <w:u w:val="single"/>
          </w:rPr>
          <w:t>Carter is being deployed overseas in a very specific manner</w:t>
        </w:r>
      </w:hyperlink>
      <w:r w:rsidRPr="007F32EF">
        <w:rPr>
          <w:u w:val="single"/>
        </w:rPr>
        <w:t>:</w:t>
      </w:r>
    </w:p>
    <w:p w:rsidRPr="007F32EF" w:rsidR="007F32EF" w:rsidP="007F32EF" w:rsidRDefault="007F32EF" w14:paraId="5F8DA954" w14:textId="77777777">
      <w:r w:rsidRPr="007F32EF">
        <w:t>President Obama’s defense secretary, Ashton B. Carter, has become the secretary of reassurance. … Mr. Carter has adopted this diplomatic role since taking the reins of the Pentagon from Chuck Hagel in February. The confluence of turmoil around the world has American allies looking to the United States for promises of military support if security conditions worsen. … By sending the defense secretary to calm fretful allies, the administration can give the appearance of robust military support without actually committing American troops.</w:t>
      </w:r>
    </w:p>
    <w:p w:rsidRPr="007F32EF" w:rsidR="007F32EF" w:rsidP="007F32EF" w:rsidRDefault="007F32EF" w14:paraId="58A5EB02" w14:textId="77777777">
      <w:r w:rsidRPr="007F32EF">
        <w:t>So does Carter’s reassurance tour buttress or contradict Beckley’s findings? Cooper’s reporting seems to support Beckley’s thesis:</w:t>
      </w:r>
    </w:p>
    <w:p w:rsidRPr="007F32EF" w:rsidR="007F32EF" w:rsidP="007F32EF" w:rsidRDefault="007F32EF" w14:paraId="7035905A" w14:textId="77777777">
      <w:pPr>
        <w:rPr>
          <w:u w:val="single"/>
        </w:rPr>
      </w:pPr>
      <w:r w:rsidRPr="007F32EF">
        <w:rPr>
          <w:u w:val="single"/>
        </w:rPr>
        <w:t xml:space="preserve">So far, meeting that challenge has consisted of sending Mr. Carter around the world to tell allies that he has their back, even if his boss will not be sending any troops. Instead, the Carter message — a direct echo of Mr. Obama’s own views — has been to encourage allies to build up their own defenses, with help from </w:t>
      </w:r>
      <w:hyperlink w:tooltip="Times article" w:history="1" r:id="rId306">
        <w:r w:rsidRPr="007F32EF">
          <w:rPr>
            <w:u w:val="single"/>
          </w:rPr>
          <w:t>American trainers, military equipment and weaponry</w:t>
        </w:r>
      </w:hyperlink>
      <w:r w:rsidRPr="007F32EF">
        <w:rPr>
          <w:u w:val="single"/>
        </w:rPr>
        <w:t>. … Similarly, the Defense Department has been pushing Japan to adopt a more aggressive military posture, after decades of relying on the United States for security.</w:t>
      </w:r>
    </w:p>
    <w:p w:rsidRPr="007F32EF" w:rsidR="007F32EF" w:rsidP="007F32EF" w:rsidRDefault="007F32EF" w14:paraId="51EFCAB9" w14:textId="77777777">
      <w:pPr>
        <w:rPr>
          <w:u w:val="single"/>
        </w:rPr>
      </w:pPr>
      <w:r w:rsidRPr="007F32EF">
        <w:rPr>
          <w:b/>
          <w:iCs/>
          <w:u w:val="single"/>
          <w:bdr w:val="single" w:color="auto" w:sz="8" w:space="0"/>
        </w:rPr>
        <w:t>Allies that can rely on their own resources should be less insecure, and therefore less in need of reassurance, thereby reducing the risk of U.S. military entanglements</w:t>
      </w:r>
      <w:r w:rsidRPr="00CA7BE0">
        <w:rPr>
          <w:sz w:val="16"/>
        </w:rPr>
        <w:t xml:space="preserve">. There is a “but,” however. One of the other </w:t>
      </w:r>
      <w:hyperlink w:history="1" w:anchor="page_scan_tab_contents" r:id="rId307">
        <w:r w:rsidRPr="00CA7BE0">
          <w:rPr>
            <w:sz w:val="16"/>
          </w:rPr>
          <w:t>hypothesized effects of alliances</w:t>
        </w:r>
      </w:hyperlink>
      <w:r w:rsidRPr="00CA7BE0">
        <w:rPr>
          <w:sz w:val="16"/>
        </w:rPr>
        <w:t xml:space="preserve">is that they constrain the smaller state. Countries in need of U.S. security reassurances will be less likely to engage in risky foreign policy behavior if it puts those reassurances at risk. The big question going forward is whether countries like Japan or Saudi Arabia, after being encouraged to build up their own capabilities, also feel less constrained to use those capabilities against adversaries. The Saudi campaign in Yemen is an example of this kind of more aggressive behavior. </w:t>
      </w:r>
      <w:r w:rsidRPr="007F32EF">
        <w:rPr>
          <w:u w:val="single"/>
        </w:rPr>
        <w:t xml:space="preserve">Reassurance is a necessary but tricky part of diplomacy. Too little reassurance, and allies freak out that they are being abandoned. Too much </w:t>
      </w:r>
      <w:r w:rsidRPr="007F32EF">
        <w:rPr>
          <w:u w:val="single"/>
        </w:rPr>
        <w:lastRenderedPageBreak/>
        <w:t>reassurance, and allies believe they have a blank check to do what they want. It seems that Carter is walking the fine line between these two extremes. One wonders if his successors will be as adept.</w:t>
      </w:r>
    </w:p>
    <w:p w:rsidRPr="007F32EF" w:rsidR="007F32EF" w:rsidP="007F32EF" w:rsidRDefault="007F32EF" w14:paraId="77410920" w14:textId="77777777"/>
    <w:p w:rsidRPr="007F32EF" w:rsidR="007F32EF" w:rsidP="007F32EF" w:rsidRDefault="007F32EF" w14:paraId="1507FC60" w14:textId="77777777"/>
    <w:p w:rsidRPr="007F32EF" w:rsidR="007F32EF" w:rsidP="007F32EF" w:rsidRDefault="007F32EF" w14:paraId="6E69AA24"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Entrapment Inevitable</w:t>
      </w:r>
    </w:p>
    <w:p w:rsidRPr="007F32EF" w:rsidR="007F32EF" w:rsidP="007F32EF" w:rsidRDefault="007F32EF" w14:paraId="66B11AEA"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The aff doesn’t resolve the recent deployment of American troops to KSA – means that US will still be entangled in Middle Eastern conflicts.</w:t>
      </w:r>
    </w:p>
    <w:p w:rsidRPr="007F32EF" w:rsidR="007F32EF" w:rsidP="007F32EF" w:rsidRDefault="007F32EF" w14:paraId="33627C51"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Radio Farda</w:t>
      </w:r>
      <w:r w:rsidRPr="007F32EF">
        <w:rPr>
          <w:rFonts w:eastAsiaTheme="majorEastAsia" w:cstheme="majorBidi"/>
          <w:bCs/>
          <w:iCs/>
          <w:sz w:val="26"/>
        </w:rPr>
        <w:t xml:space="preserve"> 7/20/</w:t>
      </w:r>
      <w:r w:rsidRPr="007F32EF">
        <w:rPr>
          <w:rFonts w:eastAsiaTheme="majorEastAsia" w:cstheme="majorBidi"/>
          <w:b/>
          <w:iCs/>
          <w:sz w:val="26"/>
        </w:rPr>
        <w:t xml:space="preserve">19 </w:t>
      </w:r>
      <w:r w:rsidRPr="007F32EF">
        <w:rPr>
          <w:rFonts w:cs="Calibri" w:eastAsiaTheme="majorEastAsia"/>
          <w:bCs/>
          <w:iCs/>
          <w:sz w:val="26"/>
        </w:rPr>
        <w:t>(</w:t>
      </w:r>
      <w:r w:rsidRPr="007F32EF">
        <w:rPr>
          <w:rFonts w:cs="Calibri" w:eastAsiaTheme="majorEastAsia"/>
          <w:bCs/>
          <w:iCs/>
          <w:color w:val="222222"/>
          <w:sz w:val="16"/>
          <w:szCs w:val="16"/>
          <w:shd w:val="clear" w:color="auto" w:fill="FFFFFF"/>
        </w:rPr>
        <w:t>Radio Farda is the Iranian branch of the U.S. government-funded Radio Free Europe/Radio Liberty external broadcast service</w:t>
      </w:r>
      <w:r w:rsidRPr="007F32EF">
        <w:rPr>
          <w:rFonts w:cs="Calibri" w:eastAsiaTheme="majorEastAsia"/>
          <w:bCs/>
          <w:iCs/>
          <w:sz w:val="16"/>
          <w:szCs w:val="16"/>
        </w:rPr>
        <w:t>;“Saudis Approve Hosting U.S. Troops Amid Rising Tensions With Iran</w:t>
      </w:r>
      <w:r w:rsidRPr="007F32EF">
        <w:rPr>
          <w:rFonts w:cs="Calibri"/>
          <w:sz w:val="16"/>
          <w:szCs w:val="16"/>
        </w:rPr>
        <w:t xml:space="preserve">; </w:t>
      </w:r>
      <w:hyperlink w:history="1" r:id="rId308">
        <w:r w:rsidRPr="007F32EF">
          <w:rPr>
            <w:rFonts w:cs="Calibri"/>
            <w:color w:val="000000" w:themeColor="text1"/>
            <w:sz w:val="16"/>
            <w:szCs w:val="16"/>
          </w:rPr>
          <w:t>https://en.radiofarda.com/a/saudis-approve-hosting-us-forces-first-time-since-2003/30065981.html</w:t>
        </w:r>
      </w:hyperlink>
      <w:r w:rsidRPr="007F32EF">
        <w:rPr>
          <w:rFonts w:cs="Calibri"/>
          <w:sz w:val="16"/>
          <w:szCs w:val="16"/>
        </w:rPr>
        <w:t>;Accessed 7/26/19)</w:t>
      </w:r>
    </w:p>
    <w:p w:rsidRPr="007F32EF" w:rsidR="007F32EF" w:rsidP="007F32EF" w:rsidRDefault="007F32EF" w14:paraId="64480C2F" w14:textId="77777777">
      <w:pPr>
        <w:rPr>
          <w:color w:val="000000" w:themeColor="text1"/>
          <w:sz w:val="16"/>
          <w:shd w:val="clear" w:color="auto" w:fill="FFFFFF"/>
        </w:rPr>
      </w:pPr>
      <w:r w:rsidRPr="007F32EF">
        <w:rPr>
          <w:color w:val="000000" w:themeColor="text1"/>
          <w:u w:val="single"/>
          <w:shd w:val="clear" w:color="auto" w:fill="FFFFFF"/>
        </w:rPr>
        <w:t>Saudi Arabia's King Salman has approved the hosting of U.S. troops for the first time since Iraqi dictator Saddam Hussein was toppled in 2003, as the two allies bolster cooperation amid rising tensions with Iran</w:t>
      </w:r>
      <w:r w:rsidRPr="007F32EF">
        <w:rPr>
          <w:color w:val="000000" w:themeColor="text1"/>
          <w:sz w:val="16"/>
          <w:shd w:val="clear" w:color="auto" w:fill="FFFFFF"/>
        </w:rPr>
        <w:t>.</w:t>
      </w:r>
      <w:r w:rsidRPr="007F32EF">
        <w:rPr>
          <w:color w:val="000000" w:themeColor="text1"/>
          <w:sz w:val="16"/>
        </w:rPr>
        <w:t xml:space="preserve"> </w:t>
      </w:r>
      <w:r w:rsidRPr="007F32EF">
        <w:rPr>
          <w:color w:val="000000" w:themeColor="text1"/>
          <w:sz w:val="16"/>
          <w:shd w:val="clear" w:color="auto" w:fill="FFFFFF"/>
        </w:rPr>
        <w:t>"Based on mutual cooperation between Saudi Arabia and the United States of America, and their desire to enhance everything that could preserve the security of the region and its stability...King Salman gave his approval to host American forces," a Defense Ministry spokesman was quoted by Saudi state news agency SPA as saying on July 19.</w:t>
      </w:r>
      <w:r w:rsidRPr="007F32EF">
        <w:rPr>
          <w:color w:val="000000" w:themeColor="text1"/>
          <w:sz w:val="16"/>
        </w:rPr>
        <w:t xml:space="preserve"> </w:t>
      </w:r>
      <w:r w:rsidRPr="007F32EF">
        <w:rPr>
          <w:color w:val="000000" w:themeColor="text1"/>
          <w:sz w:val="16"/>
          <w:shd w:val="clear" w:color="auto" w:fill="FFFFFF"/>
        </w:rPr>
        <w:t xml:space="preserve">Saudi officials provided only limited details about the agreement. But </w:t>
      </w:r>
      <w:r w:rsidRPr="007F32EF">
        <w:rPr>
          <w:color w:val="000000" w:themeColor="text1"/>
          <w:u w:val="single"/>
          <w:shd w:val="clear" w:color="auto" w:fill="FFFFFF"/>
        </w:rPr>
        <w:t>senior U.S. defense officials told AP that some troops and Patriot air-defense missile systems had already arrived at Prince Sultan Air Base, south of Riyadh and site of the previous U.S. deployment.</w:t>
      </w:r>
      <w:r w:rsidRPr="007F32EF">
        <w:rPr>
          <w:color w:val="000000" w:themeColor="text1"/>
          <w:u w:val="single"/>
        </w:rPr>
        <w:t xml:space="preserve"> </w:t>
      </w:r>
      <w:r w:rsidRPr="007F32EF">
        <w:rPr>
          <w:color w:val="000000" w:themeColor="text1"/>
          <w:u w:val="single"/>
          <w:shd w:val="clear" w:color="auto" w:fill="FFFFFF"/>
        </w:rPr>
        <w:t>Troops are preparing the base for the arrival of aircraft and additional soldiers later in the summer, one U.S. official said</w:t>
      </w:r>
      <w:r w:rsidRPr="007F32EF">
        <w:rPr>
          <w:color w:val="000000" w:themeColor="text1"/>
          <w:sz w:val="16"/>
          <w:shd w:val="clear" w:color="auto" w:fill="FFFFFF"/>
        </w:rPr>
        <w:t>.</w:t>
      </w:r>
      <w:r w:rsidRPr="007F32EF">
        <w:rPr>
          <w:color w:val="000000" w:themeColor="text1"/>
          <w:sz w:val="16"/>
        </w:rPr>
        <w:t xml:space="preserve"> </w:t>
      </w:r>
      <w:r w:rsidRPr="007F32EF">
        <w:rPr>
          <w:color w:val="000000" w:themeColor="text1"/>
          <w:sz w:val="16"/>
          <w:shd w:val="clear" w:color="auto" w:fill="FFFFFF"/>
        </w:rPr>
        <w:t>U.S. Central Command said in a statement on July 19 that the "movement of forces provides an additional deterrent and ensures our ability to defend our forces and interests in the region from emergent, credible threats."</w:t>
      </w:r>
      <w:r w:rsidRPr="007F32EF">
        <w:rPr>
          <w:color w:val="000000" w:themeColor="text1"/>
          <w:sz w:val="16"/>
        </w:rPr>
        <w:t xml:space="preserve"> </w:t>
      </w:r>
      <w:r w:rsidRPr="007F32EF">
        <w:rPr>
          <w:color w:val="000000" w:themeColor="text1"/>
          <w:u w:val="single"/>
          <w:shd w:val="clear" w:color="auto" w:fill="FFFFFF"/>
        </w:rPr>
        <w:t>The United States already has several bases in the region and has troops stationed on the territory of many Arab allies, including Qatar, Bahrain, and the United Arab Emirates.</w:t>
      </w:r>
      <w:r w:rsidRPr="007F32EF">
        <w:rPr>
          <w:color w:val="000000" w:themeColor="text1"/>
          <w:sz w:val="16"/>
        </w:rPr>
        <w:t xml:space="preserve"> </w:t>
      </w:r>
      <w:r w:rsidRPr="007F32EF">
        <w:rPr>
          <w:color w:val="000000" w:themeColor="text1"/>
          <w:sz w:val="16"/>
          <w:shd w:val="clear" w:color="auto" w:fill="FFFFFF"/>
        </w:rPr>
        <w:t>Sunni Muslim Saudi Arabia is a close U.S. ally and a bitter rival of Shi’ite-led Iran. Washington considers the Saudis to be a powerful counterweight to Iran's influence in the region.</w:t>
      </w:r>
      <w:r w:rsidRPr="007F32EF">
        <w:rPr>
          <w:color w:val="000000" w:themeColor="text1"/>
          <w:sz w:val="16"/>
        </w:rPr>
        <w:t xml:space="preserve"> </w:t>
      </w:r>
      <w:r w:rsidRPr="007F32EF">
        <w:rPr>
          <w:color w:val="000000" w:themeColor="text1"/>
          <w:u w:val="single"/>
          <w:shd w:val="clear" w:color="auto" w:fill="FFFFFF"/>
        </w:rPr>
        <w:t>The U.S. military presence in Saudi Arabia lasted 12 years, beginning with Operation Desert Storm in 1991, in which a U.S.-led coalition reversed Iraq’s invasion of Kuwait</w:t>
      </w:r>
      <w:r w:rsidRPr="007F32EF">
        <w:rPr>
          <w:color w:val="000000" w:themeColor="text1"/>
          <w:sz w:val="16"/>
          <w:shd w:val="clear" w:color="auto" w:fill="FFFFFF"/>
        </w:rPr>
        <w:t>.</w:t>
      </w:r>
      <w:r w:rsidRPr="007F32EF">
        <w:rPr>
          <w:color w:val="000000" w:themeColor="text1"/>
          <w:sz w:val="16"/>
        </w:rPr>
        <w:t xml:space="preserve"> </w:t>
      </w:r>
      <w:r w:rsidRPr="007F32EF">
        <w:rPr>
          <w:color w:val="000000" w:themeColor="text1"/>
          <w:sz w:val="16"/>
          <w:shd w:val="clear" w:color="auto" w:fill="FFFFFF"/>
        </w:rPr>
        <w:t>Tensions have soared between Washington and Tehran since U.S. President Donald Trump pulled out of the 2015 nuclear accord that Iran signed with six world powers. Trump reimposed crippling sanctions on Iran that had been lifted under the deal in return for curbs on Tehran's nuclear program.</w:t>
      </w:r>
      <w:r w:rsidRPr="007F32EF">
        <w:rPr>
          <w:color w:val="000000" w:themeColor="text1"/>
          <w:sz w:val="16"/>
        </w:rPr>
        <w:t xml:space="preserve"> </w:t>
      </w:r>
      <w:r w:rsidRPr="007F32EF">
        <w:rPr>
          <w:color w:val="000000" w:themeColor="text1"/>
          <w:sz w:val="16"/>
          <w:shd w:val="clear" w:color="auto" w:fill="FFFFFF"/>
        </w:rPr>
        <w:t>Tensions have ratcheted up in recent weeks -- nearly leading to armed conflict -- over a spate of dangerous incidents off the Iranian coast in the Strait of Hormuz, one world's most strategic commercial shipping routes.</w:t>
      </w:r>
      <w:r w:rsidRPr="007F32EF">
        <w:rPr>
          <w:color w:val="000000" w:themeColor="text1"/>
          <w:sz w:val="16"/>
        </w:rPr>
        <w:t xml:space="preserve"> </w:t>
      </w:r>
      <w:r w:rsidRPr="007F32EF">
        <w:rPr>
          <w:color w:val="000000" w:themeColor="text1"/>
          <w:sz w:val="16"/>
          <w:shd w:val="clear" w:color="auto" w:fill="FFFFFF"/>
        </w:rPr>
        <w:t xml:space="preserve">Iran on July 19 </w:t>
      </w:r>
      <w:r w:rsidRPr="007F32EF">
        <w:rPr>
          <w:b/>
          <w:bCs/>
          <w:color w:val="000000" w:themeColor="text1"/>
          <w:sz w:val="16"/>
          <w:shd w:val="clear" w:color="auto" w:fill="FFFFFF"/>
        </w:rPr>
        <w:t>seized a British-operated oil tanker</w:t>
      </w:r>
      <w:r w:rsidRPr="007F32EF">
        <w:rPr>
          <w:color w:val="000000" w:themeColor="text1"/>
          <w:sz w:val="16"/>
          <w:shd w:val="clear" w:color="auto" w:fill="FFFFFF"/>
        </w:rPr>
        <w:t xml:space="preserve"> in the strait and briefly detained another in an apparent retaliation for a seizure off Gibraltar -- a British territory -- of an Iranian tanker on July 4.</w:t>
      </w:r>
      <w:r w:rsidRPr="007F32EF">
        <w:rPr>
          <w:color w:val="000000" w:themeColor="text1"/>
          <w:sz w:val="16"/>
        </w:rPr>
        <w:t xml:space="preserve"> </w:t>
      </w:r>
      <w:r w:rsidRPr="007F32EF">
        <w:rPr>
          <w:color w:val="000000" w:themeColor="text1"/>
          <w:sz w:val="16"/>
          <w:shd w:val="clear" w:color="auto" w:fill="FFFFFF"/>
        </w:rPr>
        <w:t>Washington on July 19 said it had</w:t>
      </w:r>
      <w:r w:rsidRPr="007F32EF">
        <w:rPr>
          <w:b/>
          <w:bCs/>
          <w:color w:val="000000" w:themeColor="text1"/>
          <w:sz w:val="16"/>
          <w:shd w:val="clear" w:color="auto" w:fill="FFFFFF"/>
        </w:rPr>
        <w:t xml:space="preserve"> shot down an Iranian drone</w:t>
      </w:r>
      <w:r w:rsidRPr="007F32EF">
        <w:rPr>
          <w:color w:val="000000" w:themeColor="text1"/>
          <w:sz w:val="16"/>
          <w:shd w:val="clear" w:color="auto" w:fill="FFFFFF"/>
        </w:rPr>
        <w:t xml:space="preserve"> that was menacing a U.S. warship in the Strait of Hormuz, while Tehran denied that it had lost such a craft.</w:t>
      </w:r>
    </w:p>
    <w:p w:rsidRPr="007F32EF" w:rsidR="007F32EF" w:rsidP="007F32EF" w:rsidRDefault="007F32EF" w14:paraId="3B086255" w14:textId="77777777">
      <w:pPr>
        <w:tabs>
          <w:tab w:val="left" w:pos="10695"/>
        </w:tabs>
      </w:pPr>
      <w:r w:rsidRPr="007F32EF">
        <w:tab/>
      </w:r>
    </w:p>
    <w:p w:rsidRPr="007F32EF" w:rsidR="007F32EF" w:rsidP="007F32EF" w:rsidRDefault="007F32EF" w14:paraId="4BB12900"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American troops are being deployed to KSA for the first time in 16 years – entanglement’s inevitable.</w:t>
      </w:r>
    </w:p>
    <w:p w:rsidRPr="007F32EF" w:rsidR="007F32EF" w:rsidP="007F32EF" w:rsidRDefault="007F32EF" w14:paraId="667EC1D6" w14:textId="77777777">
      <w:pPr>
        <w:rPr>
          <w:color w:val="000000" w:themeColor="text1"/>
          <w:sz w:val="16"/>
          <w:szCs w:val="16"/>
        </w:rPr>
      </w:pPr>
      <w:r w:rsidRPr="007F32EF">
        <w:rPr>
          <w:b/>
          <w:bCs/>
          <w:sz w:val="26"/>
        </w:rPr>
        <w:t xml:space="preserve">Riedel </w:t>
      </w:r>
      <w:r w:rsidRPr="007F32EF">
        <w:rPr>
          <w:sz w:val="16"/>
          <w:szCs w:val="16"/>
        </w:rPr>
        <w:t>7/22/</w:t>
      </w:r>
      <w:r w:rsidRPr="007F32EF">
        <w:rPr>
          <w:b/>
          <w:bCs/>
          <w:sz w:val="26"/>
        </w:rPr>
        <w:t xml:space="preserve">19 </w:t>
      </w:r>
      <w:r w:rsidRPr="007F32EF">
        <w:rPr>
          <w:sz w:val="16"/>
          <w:szCs w:val="16"/>
        </w:rPr>
        <w:t>(</w:t>
      </w:r>
      <w:r w:rsidRPr="007F32EF">
        <w:rPr>
          <w:color w:val="000000"/>
          <w:sz w:val="16"/>
          <w:szCs w:val="16"/>
        </w:rPr>
        <w:t>Bruce Riedel</w:t>
      </w:r>
      <w:r w:rsidRPr="007F32EF">
        <w:rPr>
          <w:color w:val="000000"/>
          <w:sz w:val="16"/>
          <w:szCs w:val="16"/>
          <w:shd w:val="clear" w:color="auto" w:fill="FFFFFF"/>
        </w:rPr>
        <w:t> is a columnist for Al-Monitor's Gulf Pulse. He is the director of the Intelligence Project at the Brookings Institution. His latest book is "</w:t>
      </w:r>
      <w:hyperlink w:history="1" r:id="rId309">
        <w:r w:rsidRPr="007F32EF">
          <w:rPr>
            <w:color w:val="337AB7"/>
            <w:sz w:val="16"/>
            <w:szCs w:val="16"/>
            <w:u w:val="single"/>
          </w:rPr>
          <w:t>Kings and Presidents</w:t>
        </w:r>
      </w:hyperlink>
      <w:r w:rsidRPr="007F32EF">
        <w:rPr>
          <w:color w:val="000000"/>
          <w:sz w:val="16"/>
          <w:szCs w:val="16"/>
          <w:shd w:val="clear" w:color="auto" w:fill="FFFFFF"/>
        </w:rPr>
        <w:t xml:space="preserve">: Saudi Arabia and the United States Since FDR; “US troops return to Saudi Arabia after 16 years”; </w:t>
      </w:r>
      <w:hyperlink w:history="1" r:id="rId310">
        <w:r w:rsidRPr="007F32EF">
          <w:rPr>
            <w:color w:val="000000" w:themeColor="text1"/>
            <w:sz w:val="16"/>
            <w:szCs w:val="16"/>
          </w:rPr>
          <w:t>https://www.al-monitor.com/pulse/originals/2019/07/us-troops-return-saudi-arabia-iran-tensions.html</w:t>
        </w:r>
      </w:hyperlink>
      <w:r w:rsidRPr="007F32EF">
        <w:rPr>
          <w:color w:val="000000" w:themeColor="text1"/>
          <w:sz w:val="16"/>
          <w:szCs w:val="16"/>
        </w:rPr>
        <w:t>; Accessed 7/26/19) Taj</w:t>
      </w:r>
    </w:p>
    <w:p w:rsidRPr="007F32EF" w:rsidR="007F32EF" w:rsidP="007F32EF" w:rsidRDefault="007F32EF" w14:paraId="27DF0A9B" w14:textId="77777777">
      <w:pPr>
        <w:rPr>
          <w:sz w:val="16"/>
        </w:rPr>
      </w:pPr>
      <w:r w:rsidRPr="007F32EF">
        <w:rPr>
          <w:u w:val="single"/>
        </w:rPr>
        <w:t>American troops are coming back 16 years after they left Saudi Arabia</w:t>
      </w:r>
      <w:r w:rsidRPr="007F32EF">
        <w:rPr>
          <w:sz w:val="16"/>
        </w:rPr>
        <w:t xml:space="preserve">, </w:t>
      </w:r>
      <w:r w:rsidRPr="007F32EF">
        <w:rPr>
          <w:rFonts w:eastAsiaTheme="majorEastAsia"/>
          <w:sz w:val="16"/>
        </w:rPr>
        <w:t>King Salman bin Abdul-Aziz Al Saud</w:t>
      </w:r>
      <w:r w:rsidRPr="007F32EF">
        <w:rPr>
          <w:sz w:val="16"/>
        </w:rPr>
        <w:t xml:space="preserve"> announced on Saturday. According to press reports </w:t>
      </w:r>
      <w:r w:rsidRPr="007F32EF">
        <w:rPr>
          <w:b/>
          <w:iCs/>
          <w:u w:val="single"/>
          <w:bdr w:val="single" w:color="auto" w:sz="8" w:space="0"/>
        </w:rPr>
        <w:t>hundreds of American troops are deploying to Prince Sultan Air Base</w:t>
      </w:r>
      <w:r w:rsidRPr="007F32EF">
        <w:rPr>
          <w:u w:val="single"/>
        </w:rPr>
        <w:t xml:space="preserve"> outside Riyadh as tensions spike in the region between </w:t>
      </w:r>
      <w:r w:rsidRPr="007F32EF">
        <w:rPr>
          <w:rFonts w:eastAsiaTheme="majorEastAsia"/>
          <w:u w:val="single"/>
        </w:rPr>
        <w:t>Iran and its allies</w:t>
      </w:r>
      <w:r w:rsidRPr="007F32EF">
        <w:rPr>
          <w:u w:val="single"/>
        </w:rPr>
        <w:t xml:space="preserve"> and the </w:t>
      </w:r>
      <w:r w:rsidRPr="007F32EF">
        <w:rPr>
          <w:rFonts w:eastAsiaTheme="majorEastAsia"/>
          <w:u w:val="single"/>
        </w:rPr>
        <w:t>Donald Trump administration</w:t>
      </w:r>
      <w:r w:rsidRPr="007F32EF">
        <w:rPr>
          <w:u w:val="single"/>
        </w:rPr>
        <w:t xml:space="preserve"> and</w:t>
      </w:r>
      <w:r w:rsidRPr="007F32EF">
        <w:rPr>
          <w:sz w:val="16"/>
        </w:rPr>
        <w:t xml:space="preserve"> Crown Prince Mohammad bin Salman’s </w:t>
      </w:r>
      <w:r w:rsidRPr="007F32EF">
        <w:rPr>
          <w:u w:val="single"/>
        </w:rPr>
        <w:t>Saudi Arabia</w:t>
      </w:r>
      <w:r w:rsidRPr="007F32EF">
        <w:rPr>
          <w:sz w:val="16"/>
        </w:rPr>
        <w:t xml:space="preserve">. The deployment of American troops in the kingdom has never been popular with Saudis. It was an early complaint of Osama bin Laden and comes as the Saudis' Arab allies are deserting the crown prince’s war in Yemen. US President Franklin Delano Roosevelt arranged the construction of the first American air base in Saudi Arabia during World War II at Dhahran in the kingdom’s Eastern Province. John F. Kennedy ordered the first deployment of combat aircraft to Dhahran to deter Egyptian air attacks on Saudi Arabia during the civil war in Yemen in the early 1960s. George H. W. Bush sent a half million Americans to defend the kingdom in 1990 in Operation Desert Shield and then to liberate Kuwait in Desert Storm. US, UK and French airmen stayed in Dhahran after the cease-fire in 1991 and later enforced the no-fly zone in southern Iraq. Iranian-supported Saudi Shiite terrorists attacked the base's Khobar Towers housing complex in 1996, killing 19 American soldiers. Secretary of Defense William Perry decided to relocate the Americans to Prince Sultan Air Base. As deputy assistant secretary of defense for the near east, I negotiated the details of the new deployment and Saudi funding for it. For the Americans, the air base offered tight security. The Dhahran base was in the middle of an urban area, heavily Shiite; this one is in the desert with a buffer of dozens of miles in every direction. For the Saudis, it meant the Americans were all but invisible to the Saudi population, especially the Wahhabi clergy. The Saudis publicly pretended they were gone. </w:t>
      </w:r>
      <w:hyperlink w:history="1" r:id="rId311">
        <w:r w:rsidRPr="007F32EF">
          <w:rPr>
            <w:sz w:val="16"/>
          </w:rPr>
          <w:t xml:space="preserve">Hamas, let down by the Gulf states, revisits ties with Syria </w:t>
        </w:r>
      </w:hyperlink>
      <w:r w:rsidRPr="007F32EF">
        <w:rPr>
          <w:sz w:val="16"/>
        </w:rPr>
        <w:t xml:space="preserve"> In 2003 the Americans left, to the great relief of King Abdullah bin Abdul-Aziz Al Saud. Operation Southern Watch was over, and Saddam Hussein was gone. The sore point of foreign troops inside the conservative country was removed. </w:t>
      </w:r>
      <w:r w:rsidRPr="007F32EF">
        <w:rPr>
          <w:u w:val="single"/>
        </w:rPr>
        <w:t xml:space="preserve">Bringing the Americans </w:t>
      </w:r>
      <w:r w:rsidRPr="007F32EF">
        <w:rPr>
          <w:u w:val="single"/>
        </w:rPr>
        <w:lastRenderedPageBreak/>
        <w:t>back now underscores how deeply concerned the king is about the regional situation</w:t>
      </w:r>
      <w:r w:rsidRPr="007F32EF">
        <w:rPr>
          <w:sz w:val="16"/>
        </w:rPr>
        <w:t xml:space="preserve">. The American violation of the Joint Comprehensive Plan of Action last year, a move Riyadh encouraged, has set Washington and Tehran on a collision course. Iran cannot allow its oil exports to be curbed by sanctions. The government-controlled Saudi press has openly called for American military action in response to Iranian attacks on oil tankers. Meanwhile the Saudi war in Yemen, the crown prince’s signature policy, is an ever more expensive quagmire. Hundreds of Houthi missiles and drones are hitting Saudi cities like Abha and even Riyadh with technical assistance from Iran and Hezbollah. When Operation Decisive Storm began more than four years ago, many Saudi allies provided at least token support. That support has all but vanished. The last important partner, the United Arab Emirates, is now significantly drawing down its forces, leaving the kingdom in the lurch. The fractious alliance of Yemenis opposed to the Houthis will become more difficult to manage. Congress has made it clear that it wants the administration to fundamentally review American policy toward the kingdom and especially the crown prince. The House vote last week to curb arms sales is not veto-proof but does show how unpopular the kingdom and especially the crown prince has become. The United Nations' special rapporteur has blamed the kingdom for journalist Jamal Khashoggi’s murder and held the crown prince directly responsible. By sending </w:t>
      </w:r>
      <w:r w:rsidRPr="007F32EF">
        <w:rPr>
          <w:rFonts w:eastAsiaTheme="majorEastAsia"/>
          <w:sz w:val="16"/>
        </w:rPr>
        <w:t>American troops back</w:t>
      </w:r>
      <w:r w:rsidRPr="007F32EF">
        <w:rPr>
          <w:sz w:val="16"/>
        </w:rPr>
        <w:t xml:space="preserve"> to the air base, the administration is acting in the opposite direction. </w:t>
      </w:r>
      <w:r w:rsidRPr="007F32EF">
        <w:rPr>
          <w:u w:val="single"/>
        </w:rPr>
        <w:t>The new deployment makes the United States a direct combatant in the Yemen war if Patriot missiles there are used to defend against Houthi attack</w:t>
      </w:r>
      <w:r w:rsidRPr="007F32EF">
        <w:rPr>
          <w:sz w:val="16"/>
        </w:rPr>
        <w:t xml:space="preserve">s. The risk of miscalculation and escalating violence is growing. </w:t>
      </w:r>
      <w:r w:rsidRPr="007F32EF">
        <w:rPr>
          <w:u w:val="single"/>
        </w:rPr>
        <w:t>The crown prince may even believe that he can escape from the toxic consequences of his reckless behavior through a bigger crisis, even a regional conflict</w:t>
      </w:r>
      <w:r w:rsidRPr="007F32EF">
        <w:rPr>
          <w:sz w:val="16"/>
        </w:rPr>
        <w:t>. We need cooler heads to prevail.</w:t>
      </w:r>
    </w:p>
    <w:p w:rsidRPr="007F32EF" w:rsidR="007F32EF" w:rsidP="007F32EF" w:rsidRDefault="007F32EF" w14:paraId="32A6AA4F" w14:textId="77777777"/>
    <w:p w:rsidRPr="007F32EF" w:rsidR="007F32EF" w:rsidP="007F32EF" w:rsidRDefault="007F32EF" w14:paraId="3EE075E9" w14:textId="77777777"/>
    <w:p w:rsidRPr="007F32EF" w:rsidR="007F32EF" w:rsidP="007F32EF" w:rsidRDefault="007F32EF" w14:paraId="441843FC" w14:textId="77777777">
      <w:pPr>
        <w:keepNext/>
        <w:keepLines/>
        <w:spacing w:before="40" w:after="0"/>
        <w:outlineLvl w:val="3"/>
        <w:rPr>
          <w:rFonts w:eastAsia="Times New Roman" w:cstheme="majorBidi"/>
          <w:b/>
          <w:iCs/>
          <w:sz w:val="26"/>
        </w:rPr>
      </w:pPr>
      <w:r w:rsidRPr="007F32EF">
        <w:rPr>
          <w:rFonts w:eastAsia="Times New Roman" w:cstheme="majorBidi"/>
          <w:b/>
          <w:iCs/>
          <w:sz w:val="26"/>
        </w:rPr>
        <w:t xml:space="preserve">Recent authorization of over 1,500 troops to the Gulf means that US entanglement in the Middle East is inevitable. </w:t>
      </w:r>
    </w:p>
    <w:p w:rsidRPr="007F32EF" w:rsidR="007F32EF" w:rsidP="007F32EF" w:rsidRDefault="007F32EF" w14:paraId="71F4FA4D" w14:textId="77777777">
      <w:pPr>
        <w:shd w:val="clear" w:color="auto" w:fill="FFFFFF"/>
        <w:spacing w:after="0"/>
        <w:textAlignment w:val="baseline"/>
        <w:rPr>
          <w:rFonts w:ascii="Calibri" w:hAnsi="Calibri" w:cs="Calibri"/>
          <w:color w:val="000000" w:themeColor="text1"/>
          <w:sz w:val="16"/>
          <w:szCs w:val="16"/>
        </w:rPr>
      </w:pPr>
      <w:r w:rsidRPr="007F32EF">
        <w:rPr>
          <w:rFonts w:ascii="Calibri" w:hAnsi="Calibri" w:eastAsia="Times New Roman" w:cs="Calibri"/>
          <w:b/>
          <w:bCs/>
          <w:sz w:val="26"/>
          <w:szCs w:val="24"/>
        </w:rPr>
        <w:t>Ingber</w:t>
      </w:r>
      <w:r w:rsidRPr="007F32EF">
        <w:rPr>
          <w:rFonts w:eastAsia="Times New Roman" w:asciiTheme="majorHAnsi" w:hAnsiTheme="majorHAnsi" w:cstheme="majorHAnsi"/>
          <w:b/>
          <w:bCs/>
          <w:sz w:val="26"/>
          <w:szCs w:val="24"/>
        </w:rPr>
        <w:t xml:space="preserve"> </w:t>
      </w:r>
      <w:r w:rsidRPr="007F32EF">
        <w:rPr>
          <w:rFonts w:eastAsia="Times New Roman" w:asciiTheme="majorHAnsi" w:hAnsiTheme="majorHAnsi" w:cstheme="majorHAnsi"/>
          <w:sz w:val="16"/>
          <w:szCs w:val="16"/>
        </w:rPr>
        <w:t>5/24/</w:t>
      </w:r>
      <w:r w:rsidRPr="007F32EF">
        <w:rPr>
          <w:rFonts w:ascii="Calibri" w:hAnsi="Calibri" w:eastAsia="Times New Roman" w:cs="Calibri"/>
          <w:b/>
          <w:bCs/>
          <w:sz w:val="26"/>
          <w:szCs w:val="24"/>
        </w:rPr>
        <w:t>19</w:t>
      </w:r>
      <w:r w:rsidRPr="007F32EF">
        <w:rPr>
          <w:rFonts w:eastAsia="Times New Roman"/>
          <w:b/>
          <w:bCs/>
          <w:sz w:val="26"/>
          <w:szCs w:val="24"/>
        </w:rPr>
        <w:t xml:space="preserve"> </w:t>
      </w:r>
      <w:r w:rsidRPr="007F32EF">
        <w:rPr>
          <w:rFonts w:ascii="Calibri" w:hAnsi="Calibri" w:eastAsia="Times New Roman" w:cs="Calibri"/>
          <w:color w:val="000000" w:themeColor="text1"/>
          <w:sz w:val="16"/>
          <w:szCs w:val="16"/>
        </w:rPr>
        <w:t xml:space="preserve">(Sasha Ingber is a reporter on NPR's breaking news desk, where she covers national and international affairs of the day, editor of a U.S. Department of State team , a Pulitzer Center grantee; “Trump Orders An Additional 1,500 Troops To The Middle East”; </w:t>
      </w:r>
      <w:hyperlink w:history="1" r:id="rId312">
        <w:r w:rsidRPr="007F32EF">
          <w:rPr>
            <w:rFonts w:ascii="Calibri" w:hAnsi="Calibri" w:cs="Calibri"/>
            <w:color w:val="000000" w:themeColor="text1"/>
            <w:sz w:val="16"/>
            <w:szCs w:val="16"/>
          </w:rPr>
          <w:t>https://www.npr.org/2019/05/24/726680414/trump-orders-an-additional-1-500-troops-to-the-middle-east</w:t>
        </w:r>
      </w:hyperlink>
      <w:r w:rsidRPr="007F32EF">
        <w:rPr>
          <w:rFonts w:ascii="Calibri" w:hAnsi="Calibri" w:cs="Calibri"/>
          <w:color w:val="000000" w:themeColor="text1"/>
          <w:sz w:val="16"/>
          <w:szCs w:val="16"/>
        </w:rPr>
        <w:t>; Accessed 7/27/2019) Taj</w:t>
      </w:r>
    </w:p>
    <w:p w:rsidRPr="007F32EF" w:rsidR="007F32EF" w:rsidP="007F32EF" w:rsidRDefault="007F32EF" w14:paraId="5E33616B" w14:textId="77777777">
      <w:pPr>
        <w:shd w:val="clear" w:color="auto" w:fill="FFFFFF"/>
        <w:spacing w:after="0"/>
        <w:textAlignment w:val="baseline"/>
        <w:rPr>
          <w:rFonts w:eastAsia="Times New Roman"/>
          <w:color w:val="333333"/>
          <w:sz w:val="16"/>
          <w:szCs w:val="24"/>
        </w:rPr>
      </w:pPr>
      <w:r w:rsidRPr="007F32EF">
        <w:rPr>
          <w:rFonts w:ascii="Calibri" w:hAnsi="Calibri" w:eastAsia="Times New Roman" w:cs="Calibri"/>
          <w:color w:val="333333"/>
          <w:u w:val="single"/>
        </w:rPr>
        <w:t>President Trump has ordered some 1,500 troops to the Gulf region to serve a "mostly protective" purpose for American forces and interests.</w:t>
      </w:r>
      <w:r w:rsidRPr="007F32EF">
        <w:rPr>
          <w:rFonts w:eastAsia="Times New Roman"/>
          <w:color w:val="333333"/>
          <w:sz w:val="24"/>
          <w:szCs w:val="24"/>
          <w:u w:val="single"/>
        </w:rPr>
        <w:t xml:space="preserve"> </w:t>
      </w:r>
      <w:r w:rsidRPr="007F32EF">
        <w:rPr>
          <w:rFonts w:ascii="Calibri" w:hAnsi="Calibri" w:eastAsia="Times New Roman" w:cs="Calibri"/>
          <w:color w:val="333333"/>
          <w:sz w:val="16"/>
        </w:rPr>
        <w:t>Trump made the announcement to reporters on the White House lawn before boarding Marine One.</w:t>
      </w:r>
      <w:r w:rsidRPr="007F32EF">
        <w:rPr>
          <w:rFonts w:eastAsia="Times New Roman"/>
          <w:color w:val="333333"/>
          <w:sz w:val="16"/>
          <w:szCs w:val="24"/>
        </w:rPr>
        <w:t xml:space="preserve"> </w:t>
      </w:r>
      <w:r w:rsidRPr="007F32EF">
        <w:rPr>
          <w:rFonts w:ascii="Calibri" w:hAnsi="Calibri" w:eastAsia="Times New Roman" w:cs="Calibri"/>
          <w:color w:val="333333"/>
          <w:sz w:val="16"/>
        </w:rPr>
        <w:t>In a Pentagon briefing on Friday, Vice Adm. Michael Gilday, the director of the Joint Staff, would not say where the additional troops would be sent, other than that they would not be heading to Iraq and Syria.</w:t>
      </w:r>
      <w:r w:rsidRPr="007F32EF">
        <w:rPr>
          <w:rFonts w:eastAsia="Times New Roman"/>
          <w:color w:val="333333"/>
          <w:sz w:val="16"/>
          <w:szCs w:val="24"/>
        </w:rPr>
        <w:t xml:space="preserve"> </w:t>
      </w:r>
      <w:r w:rsidRPr="007F32EF">
        <w:rPr>
          <w:rFonts w:ascii="Calibri" w:hAnsi="Calibri" w:eastAsia="Times New Roman" w:cs="Calibri"/>
          <w:color w:val="333333"/>
          <w:u w:val="single"/>
        </w:rPr>
        <w:t>Some of the forces have already arrived</w:t>
      </w:r>
      <w:r w:rsidRPr="007F32EF">
        <w:rPr>
          <w:rFonts w:ascii="Calibri" w:hAnsi="Calibri" w:eastAsia="Times New Roman" w:cs="Calibri"/>
          <w:color w:val="333333"/>
          <w:sz w:val="16"/>
        </w:rPr>
        <w:t xml:space="preserve">. </w:t>
      </w:r>
      <w:r w:rsidRPr="007F32EF">
        <w:rPr>
          <w:rFonts w:ascii="Calibri" w:hAnsi="Calibri" w:eastAsia="Times New Roman" w:cs="Calibri"/>
          <w:color w:val="333333"/>
          <w:u w:val="single"/>
        </w:rPr>
        <w:t>A defense system designed to track and destroy incoming missiles, called a Patriot battery, is already in the region, staffed with about 600 troops.</w:t>
      </w:r>
      <w:r w:rsidRPr="007F32EF">
        <w:rPr>
          <w:rFonts w:eastAsia="Times New Roman"/>
          <w:color w:val="333333"/>
          <w:sz w:val="24"/>
          <w:szCs w:val="24"/>
          <w:u w:val="single"/>
        </w:rPr>
        <w:t xml:space="preserve"> </w:t>
      </w:r>
      <w:r w:rsidRPr="007F32EF">
        <w:rPr>
          <w:rFonts w:ascii="Calibri" w:hAnsi="Calibri" w:eastAsia="Times New Roman" w:cs="Calibri"/>
          <w:color w:val="333333"/>
          <w:u w:val="single"/>
        </w:rPr>
        <w:t>The remaining 900 troops will operate intelligence surveillance radar and drones. A fighter squadron will also be deployed, though no specifics were provided.</w:t>
      </w:r>
      <w:r w:rsidRPr="007F32EF">
        <w:rPr>
          <w:rFonts w:eastAsia="Times New Roman"/>
          <w:color w:val="333333"/>
          <w:sz w:val="24"/>
          <w:szCs w:val="24"/>
          <w:u w:val="single"/>
        </w:rPr>
        <w:t xml:space="preserve"> </w:t>
      </w:r>
      <w:r w:rsidRPr="007F32EF">
        <w:rPr>
          <w:rFonts w:ascii="Calibri" w:hAnsi="Calibri" w:eastAsia="Times New Roman" w:cs="Calibri"/>
          <w:color w:val="333333"/>
          <w:u w:val="single"/>
        </w:rPr>
        <w:t>The deployment of additional troops comes with the Pentagon's announcement that attacks on four oil tankers, carried out two weeks ago in the Persian Gulf, were the work of the Iran Revolutionary Guard Corps</w:t>
      </w:r>
      <w:r w:rsidRPr="007F32EF">
        <w:rPr>
          <w:rFonts w:ascii="Calibri" w:hAnsi="Calibri" w:eastAsia="Times New Roman" w:cs="Calibri"/>
          <w:color w:val="333333"/>
          <w:sz w:val="16"/>
        </w:rPr>
        <w:t>.</w:t>
      </w:r>
      <w:r w:rsidRPr="007F32EF">
        <w:rPr>
          <w:rFonts w:eastAsia="Times New Roman"/>
          <w:color w:val="333333"/>
          <w:sz w:val="16"/>
          <w:szCs w:val="24"/>
        </w:rPr>
        <w:t xml:space="preserve"> </w:t>
      </w:r>
      <w:r w:rsidRPr="007F32EF">
        <w:rPr>
          <w:rFonts w:ascii="Calibri" w:hAnsi="Calibri" w:eastAsia="Times New Roman" w:cs="Calibri"/>
          <w:color w:val="333333"/>
          <w:sz w:val="16"/>
        </w:rPr>
        <w:t>Gilday said the attackers used limpet mines, a type of mine that is attached to a vessel and then detonated.</w:t>
      </w:r>
      <w:r w:rsidRPr="007F32EF">
        <w:rPr>
          <w:rFonts w:eastAsia="Times New Roman"/>
          <w:color w:val="333333"/>
          <w:sz w:val="16"/>
          <w:szCs w:val="24"/>
        </w:rPr>
        <w:t xml:space="preserve"> </w:t>
      </w:r>
      <w:r w:rsidRPr="007F32EF">
        <w:rPr>
          <w:rFonts w:ascii="Calibri" w:hAnsi="Calibri" w:eastAsia="Times New Roman" w:cs="Calibri"/>
          <w:color w:val="333333"/>
          <w:sz w:val="16"/>
        </w:rPr>
        <w:t>He also blamed a rocket fired at the U.S. Embassy in Baghdad earlier this week on an Iranian proxy. Iran supports Shiite militias in Iraq, but the Pentagon did not identify which group had fired the rocket.</w:t>
      </w:r>
      <w:r w:rsidRPr="007F32EF">
        <w:rPr>
          <w:rFonts w:eastAsia="Times New Roman"/>
          <w:color w:val="333333"/>
          <w:sz w:val="16"/>
          <w:szCs w:val="24"/>
        </w:rPr>
        <w:t xml:space="preserve"> </w:t>
      </w:r>
      <w:r w:rsidRPr="007F32EF">
        <w:rPr>
          <w:rFonts w:ascii="Calibri" w:hAnsi="Calibri" w:eastAsia="Times New Roman" w:cs="Calibri"/>
          <w:color w:val="333333"/>
          <w:sz w:val="16"/>
        </w:rPr>
        <w:t>There were no reported injuries in either incident.</w:t>
      </w:r>
      <w:r w:rsidRPr="007F32EF">
        <w:rPr>
          <w:rFonts w:eastAsia="Times New Roman"/>
          <w:color w:val="333333"/>
          <w:sz w:val="16"/>
          <w:szCs w:val="24"/>
        </w:rPr>
        <w:t xml:space="preserve"> </w:t>
      </w:r>
      <w:r w:rsidRPr="007F32EF">
        <w:rPr>
          <w:rFonts w:ascii="Calibri" w:hAnsi="Calibri" w:eastAsia="Times New Roman" w:cs="Calibri"/>
          <w:color w:val="333333"/>
          <w:sz w:val="16"/>
        </w:rPr>
        <w:t>Acting Defense Secretary Patrick Shanahan told The Washington Post Thursday that the deployments were about deterrence, "not war."</w:t>
      </w:r>
      <w:r w:rsidRPr="007F32EF">
        <w:rPr>
          <w:rFonts w:eastAsia="Times New Roman"/>
          <w:color w:val="333333"/>
          <w:sz w:val="16"/>
          <w:szCs w:val="24"/>
        </w:rPr>
        <w:t xml:space="preserve"> </w:t>
      </w:r>
      <w:r w:rsidRPr="007F32EF">
        <w:rPr>
          <w:rFonts w:ascii="Calibri" w:hAnsi="Calibri" w:eastAsia="Times New Roman" w:cs="Calibri"/>
          <w:color w:val="333333"/>
          <w:sz w:val="16"/>
        </w:rPr>
        <w:t xml:space="preserve">Trump withdrew the United States from the 2015 Iran nuclear accord a year ago, and the </w:t>
      </w:r>
      <w:r w:rsidRPr="007F32EF">
        <w:rPr>
          <w:rFonts w:ascii="Calibri" w:hAnsi="Calibri" w:eastAsia="Times New Roman" w:cs="Calibri"/>
          <w:color w:val="333333"/>
          <w:u w:val="single"/>
        </w:rPr>
        <w:t>rhetoric between Tehran and Washington has been increasingly belligerent</w:t>
      </w:r>
      <w:r w:rsidRPr="007F32EF">
        <w:rPr>
          <w:rFonts w:ascii="Calibri" w:hAnsi="Calibri" w:eastAsia="Times New Roman" w:cs="Calibri"/>
          <w:color w:val="333333"/>
          <w:sz w:val="16"/>
        </w:rPr>
        <w:t xml:space="preserve">. </w:t>
      </w:r>
      <w:r w:rsidRPr="007F32EF">
        <w:rPr>
          <w:rFonts w:ascii="Calibri" w:hAnsi="Calibri" w:eastAsia="Times New Roman" w:cs="Calibri"/>
          <w:color w:val="333333"/>
          <w:u w:val="single"/>
        </w:rPr>
        <w:t>Iran recently announced that it would accelerate uranium enrichment if other countries don't help it mitigate economic sanctions imposed by the Trump administration.</w:t>
      </w:r>
      <w:r w:rsidRPr="007F32EF">
        <w:rPr>
          <w:rFonts w:eastAsia="Times New Roman"/>
          <w:color w:val="333333"/>
          <w:sz w:val="16"/>
          <w:szCs w:val="24"/>
        </w:rPr>
        <w:t xml:space="preserve"> </w:t>
      </w:r>
    </w:p>
    <w:p w:rsidRPr="007F32EF" w:rsidR="007F32EF" w:rsidP="007F32EF" w:rsidRDefault="007F32EF" w14:paraId="742D330A" w14:textId="77777777"/>
    <w:p w:rsidRPr="007F32EF" w:rsidR="007F32EF" w:rsidP="007F32EF" w:rsidRDefault="007F32EF" w14:paraId="050BF96D"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No Solvency</w:t>
      </w:r>
    </w:p>
    <w:p w:rsidRPr="007F32EF" w:rsidR="007F32EF" w:rsidP="007F32EF" w:rsidRDefault="007F32EF" w14:paraId="376C8890" w14:textId="77777777">
      <w:pPr>
        <w:keepNext/>
        <w:keepLines/>
        <w:tabs>
          <w:tab w:val="left" w:pos="8475"/>
        </w:tabs>
        <w:spacing w:before="40" w:after="0"/>
        <w:outlineLvl w:val="3"/>
        <w:rPr>
          <w:rFonts w:eastAsiaTheme="majorEastAsia" w:cstheme="majorBidi"/>
          <w:b/>
          <w:iCs/>
          <w:sz w:val="26"/>
        </w:rPr>
      </w:pPr>
      <w:r w:rsidRPr="007F32EF">
        <w:rPr>
          <w:rFonts w:eastAsiaTheme="majorEastAsia" w:cstheme="majorBidi"/>
          <w:b/>
          <w:iCs/>
          <w:sz w:val="26"/>
        </w:rPr>
        <w:t>Cutting off arms won’t change Saudi behavior</w:t>
      </w:r>
      <w:r w:rsidRPr="007F32EF">
        <w:rPr>
          <w:rFonts w:eastAsiaTheme="majorEastAsia" w:cstheme="majorBidi"/>
          <w:b/>
          <w:iCs/>
          <w:sz w:val="26"/>
        </w:rPr>
        <w:tab/>
      </w:r>
    </w:p>
    <w:p w:rsidRPr="007F32EF" w:rsidR="007F32EF" w:rsidP="007F32EF" w:rsidRDefault="007F32EF" w14:paraId="59BFDE78" w14:textId="77777777">
      <w:r w:rsidRPr="007F32EF">
        <w:rPr>
          <w:b/>
          <w:bCs/>
          <w:sz w:val="26"/>
        </w:rPr>
        <w:t>Chollet 18</w:t>
      </w:r>
      <w:r w:rsidRPr="007F32EF">
        <w:t xml:space="preserve"> (Derek Chollet served in the Obama administration for six years in senior positions at the White House, State Department, and Pentagon, most recently as the U.S. assistant secretary of defense for international security affairs. Currently the executive vice president at the German Marshall Fund of the United States, “The United States should give Saudi Arabia a choice,” 11/30/18, </w:t>
      </w:r>
      <w:hyperlink w:history="1" r:id="rId313">
        <w:r w:rsidRPr="007F32EF">
          <w:t>https://foreignpolicy.com/2018/11/30/saudi-arabia-should-be-given-a-choice-stop-the-surprises-or-suffer-the-consequences-mbs-khashoggi/</w:t>
        </w:r>
      </w:hyperlink>
      <w:r w:rsidRPr="007F32EF">
        <w:t xml:space="preserve"> accessed 7/26/19)</w:t>
      </w:r>
    </w:p>
    <w:p w:rsidRPr="007F32EF" w:rsidR="007F32EF" w:rsidP="007F32EF" w:rsidRDefault="007F32EF" w14:paraId="30C6797C" w14:textId="77777777">
      <w:pPr>
        <w:rPr>
          <w:u w:val="single"/>
        </w:rPr>
      </w:pPr>
      <w:r w:rsidRPr="007F32EF">
        <w:rPr>
          <w:sz w:val="16"/>
        </w:rPr>
        <w:t xml:space="preserve">It </w:t>
      </w:r>
      <w:r w:rsidRPr="007F32EF">
        <w:rPr>
          <w:u w:val="single"/>
        </w:rPr>
        <w:t>might feel good for the United States to turn its back on the Saudis, but that won’t enhance U.S. interests or save lives.</w:t>
      </w:r>
      <w:r w:rsidRPr="007F32EF">
        <w:rPr>
          <w:sz w:val="16"/>
        </w:rPr>
        <w:t xml:space="preserve"> The United States has leverage it must use, but that has to be carefully estimated. </w:t>
      </w:r>
      <w:r w:rsidRPr="007F32EF">
        <w:rPr>
          <w:u w:val="single"/>
        </w:rPr>
        <w:t>A divorce will not cause the Saudis to walk away from the war in Yemen or make up with the Qataris</w:t>
      </w:r>
      <w:r w:rsidRPr="007F32EF">
        <w:rPr>
          <w:sz w:val="16"/>
        </w:rPr>
        <w:t xml:space="preserve">. If anything, </w:t>
      </w:r>
      <w:r w:rsidRPr="007F32EF">
        <w:rPr>
          <w:u w:val="single"/>
        </w:rPr>
        <w:t>the end result will be the Saudis will be less restrained,</w:t>
      </w:r>
      <w:r w:rsidRPr="007F32EF">
        <w:rPr>
          <w:sz w:val="16"/>
        </w:rPr>
        <w:t xml:space="preserve"> because they will no longer feel the need to acquiesce to U.S. requests. </w:t>
      </w:r>
      <w:r w:rsidRPr="007F32EF">
        <w:rPr>
          <w:u w:val="single"/>
        </w:rPr>
        <w:t>They will certainly feel the loss of sophisticated American weaponry, but the Russians will step in and supply them with less accurate weapons that will likely just kill more in Yemen</w:t>
      </w:r>
      <w:r w:rsidRPr="007F32EF">
        <w:rPr>
          <w:sz w:val="16"/>
        </w:rPr>
        <w:t xml:space="preserve"> (for evidence of that, </w:t>
      </w:r>
      <w:r w:rsidRPr="007F32EF">
        <w:rPr>
          <w:u w:val="single"/>
        </w:rPr>
        <w:t>consider Syria</w:t>
      </w:r>
      <w:r w:rsidRPr="007F32EF">
        <w:rPr>
          <w:sz w:val="16"/>
        </w:rPr>
        <w:t xml:space="preserve">). The United States will no longer be complicit in problematic Saudi behavior, but that behavior won’t stop. Moreover, there is </w:t>
      </w:r>
      <w:r w:rsidRPr="007F32EF">
        <w:rPr>
          <w:u w:val="single"/>
        </w:rPr>
        <w:t>some truth to the argument that Saudi cooperation on counterterrorism, countering Iran, managing oil prices, and investing in the U.S. economy are important benefits</w:t>
      </w:r>
      <w:r w:rsidRPr="007F32EF">
        <w:rPr>
          <w:sz w:val="16"/>
        </w:rPr>
        <w:t xml:space="preserve">, even if they do not matter as much as Trump thinks they do. </w:t>
      </w:r>
      <w:r w:rsidRPr="007F32EF">
        <w:rPr>
          <w:u w:val="single"/>
        </w:rPr>
        <w:t>Instead, the United States has to offer the “three noes” deal.</w:t>
      </w:r>
      <w:r w:rsidRPr="007F32EF">
        <w:rPr>
          <w:sz w:val="16"/>
        </w:rPr>
        <w:t xml:space="preserve"> It starts with no surprises. The </w:t>
      </w:r>
      <w:r w:rsidRPr="007F32EF">
        <w:rPr>
          <w:u w:val="single"/>
        </w:rPr>
        <w:t>message should be clear: Washington welcomes the fact that Saudi Arabia is willing to take on more responsibility for its own security, but it needs to be consulted on big strategic initiatives</w:t>
      </w:r>
      <w:r w:rsidRPr="007F32EF">
        <w:rPr>
          <w:sz w:val="16"/>
        </w:rPr>
        <w:t xml:space="preserve">, especially those that implicate U.S. interests. This would mean that, going forward, the </w:t>
      </w:r>
      <w:r w:rsidRPr="007F32EF">
        <w:rPr>
          <w:u w:val="single"/>
        </w:rPr>
        <w:t>rash decision-making of the past two years that has been so harmful to both Saudi and U.S. interests would stop</w:t>
      </w:r>
      <w:r w:rsidRPr="007F32EF">
        <w:rPr>
          <w:sz w:val="16"/>
        </w:rPr>
        <w:t xml:space="preserve">. Part of this deal </w:t>
      </w:r>
      <w:r w:rsidRPr="007F32EF">
        <w:rPr>
          <w:u w:val="single"/>
        </w:rPr>
        <w:t xml:space="preserve">must also include Saudi shifts on two issues: no more fighting with Qatar and no escalation of the war in Yemen. </w:t>
      </w:r>
      <w:r w:rsidRPr="007F32EF">
        <w:rPr>
          <w:sz w:val="16"/>
        </w:rPr>
        <w:t xml:space="preserve">On Qatar, the </w:t>
      </w:r>
      <w:r w:rsidRPr="007F32EF">
        <w:rPr>
          <w:u w:val="single"/>
        </w:rPr>
        <w:t>Saudis should be pressed to walk back the unrealistic “13 demands” they, the United Arab Emirates, Egypt, and Bahrain have put to Qatar to a much more manageable set of requests</w:t>
      </w:r>
      <w:r w:rsidRPr="007F32EF">
        <w:rPr>
          <w:sz w:val="16"/>
        </w:rPr>
        <w:t xml:space="preserve">. This is what the United States has tried to do in its mediation efforts over the past year, but now it must be made absolutely clear to the Saudis that the United States expects more from them if the relationship is to remain unaffected. </w:t>
      </w:r>
      <w:r w:rsidRPr="007F32EF">
        <w:rPr>
          <w:u w:val="single"/>
        </w:rPr>
        <w:t xml:space="preserve">On Yemen, Washington should demand Saudi leaders urgently work toward a political solution. </w:t>
      </w:r>
      <w:r w:rsidRPr="007F32EF">
        <w:rPr>
          <w:sz w:val="16"/>
        </w:rPr>
        <w:t xml:space="preserve">This seemed to be where Secretary of Defense James Mattis and Secretary of State Mike Pompeo were heading before Trump pulled the rug out from under them. Now that the U.S. Senate has voted to take a step closer to cut off support for the Saudi campaign—something the Democratic-controlled House will take up next year—the administration must use this to press Riyadh to agree to an immediate cease-fire and ensuring humanitarian access to the port of Hodeidah, through which most of Yemen’s imports flow. This </w:t>
      </w:r>
      <w:r w:rsidRPr="007F32EF">
        <w:rPr>
          <w:u w:val="single"/>
        </w:rPr>
        <w:t>could come with a carrot: The Saudis should review with the U.S. Defense Department in detail their battle plans, doctrine, and strategy, allowing American military officers to have a seat at the table with them and taking advice on fundamentally shifting the approach to one more in line with U.S. values.</w:t>
      </w:r>
      <w:r w:rsidRPr="007F32EF">
        <w:rPr>
          <w:sz w:val="16"/>
        </w:rPr>
        <w:t xml:space="preserve"> This </w:t>
      </w:r>
      <w:r w:rsidRPr="007F32EF">
        <w:rPr>
          <w:u w:val="single"/>
        </w:rPr>
        <w:t>would also make the Saudi fight more effective</w:t>
      </w:r>
      <w:r w:rsidRPr="007F32EF">
        <w:rPr>
          <w:sz w:val="16"/>
        </w:rPr>
        <w:t xml:space="preserve">. In exchange for a willingness by the Saudis to shift their approach, the United States would commit to maintaining military support. Here’s where leverage comes in. The United States must also make clear what happens if Saudi Arabia does not accept this offer. </w:t>
      </w:r>
      <w:r w:rsidRPr="007F32EF">
        <w:rPr>
          <w:u w:val="single"/>
        </w:rPr>
        <w:t xml:space="preserve">This is </w:t>
      </w:r>
      <w:r w:rsidRPr="007F32EF">
        <w:rPr>
          <w:b/>
          <w:iCs/>
          <w:u w:val="single"/>
          <w:bdr w:val="single" w:color="auto" w:sz="8" w:space="0"/>
        </w:rPr>
        <w:t>not simply about arms sales, which the Saudis care about but not enough to change their behavior</w:t>
      </w:r>
      <w:r w:rsidRPr="007F32EF">
        <w:rPr>
          <w:sz w:val="16"/>
        </w:rPr>
        <w:t xml:space="preserve">, and the U.S. defense industry can live without (although it would understandably prefer not to make this choice). </w:t>
      </w:r>
      <w:r w:rsidRPr="007F32EF">
        <w:rPr>
          <w:u w:val="single"/>
        </w:rPr>
        <w:t>If Saudi Arabia is going to be an erratic, unpredictable partner, the United States doesn’t want to be as closely tied to them</w:t>
      </w:r>
      <w:r w:rsidRPr="007F32EF">
        <w:rPr>
          <w:sz w:val="16"/>
        </w:rPr>
        <w:t xml:space="preserve">. This would mean scaling back goals regarding Saudi Arabia. </w:t>
      </w:r>
      <w:r w:rsidRPr="007F32EF">
        <w:rPr>
          <w:u w:val="single"/>
        </w:rPr>
        <w:t>It would mean less military cooperation and more modest economic relations. It would mean fewer higher-level visits to kowtow to them. It would also mean less strategic ambition.</w:t>
      </w:r>
    </w:p>
    <w:p w:rsidRPr="007F32EF" w:rsidR="007F32EF" w:rsidP="007F32EF" w:rsidRDefault="007F32EF" w14:paraId="492F665C" w14:textId="77777777">
      <w:pPr>
        <w:rPr>
          <w:b/>
        </w:rPr>
      </w:pPr>
    </w:p>
    <w:p w:rsidRPr="007F32EF" w:rsidR="007F32EF" w:rsidP="007F32EF" w:rsidRDefault="007F32EF" w14:paraId="3A76A8DF"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 xml:space="preserve">Fill In – Generic </w:t>
      </w:r>
    </w:p>
    <w:p w:rsidRPr="007F32EF" w:rsidR="007F32EF" w:rsidP="007F32EF" w:rsidRDefault="007F32EF" w14:paraId="7539377E"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Ending arms sales to Saudi Arabia worsens relations and causes fill in.</w:t>
      </w:r>
    </w:p>
    <w:p w:rsidRPr="007F32EF" w:rsidR="007F32EF" w:rsidP="007F32EF" w:rsidRDefault="007F32EF" w14:paraId="2F12DDBA" w14:textId="77777777">
      <w:r w:rsidRPr="007F32EF">
        <w:rPr>
          <w:b/>
          <w:bCs/>
          <w:sz w:val="26"/>
        </w:rPr>
        <w:t xml:space="preserve">Rounds 4/16 </w:t>
      </w:r>
      <w:r w:rsidRPr="007F32EF">
        <w:t xml:space="preserve">(Lt. Col. Ray Rounds is a U.S. Air Force F-15E pilot and a Ph.D. candidate at Georgetown University in International Relations. He is a U.S. Air Force School of Advanced Air and Space Studies graduate and a former Mirage 2000 exchange pilot with the French Air Force.; “THE CASE AGAINST ARMS EMBARGOS, EVEN FOR SAUDI ARABIA”; </w:t>
      </w:r>
      <w:hyperlink w:history="1" r:id="rId314">
        <w:r w:rsidRPr="007F32EF">
          <w:t>https://warontherocks.com/2019/04/the-case-against-arms-embargos-even-for-saudi-arabia/</w:t>
        </w:r>
      </w:hyperlink>
      <w:r w:rsidRPr="007F32EF">
        <w:t xml:space="preserve">; accessed 7/26/19) </w:t>
      </w:r>
    </w:p>
    <w:p w:rsidRPr="007F32EF" w:rsidR="007F32EF" w:rsidP="007F32EF" w:rsidRDefault="007F32EF" w14:paraId="01D0F347" w14:textId="77777777">
      <w:pPr>
        <w:rPr>
          <w:u w:val="single"/>
        </w:rPr>
      </w:pPr>
      <w:r w:rsidRPr="007F32EF">
        <w:rPr>
          <w:sz w:val="16"/>
        </w:rPr>
        <w:t xml:space="preserve">One area in which U.S. President Donald Trump does not need to worry about making America great again is international arms sales. The United States accounts for </w:t>
      </w:r>
      <w:hyperlink w:history="1" r:id="rId315">
        <w:r w:rsidRPr="007F32EF">
          <w:rPr>
            <w:sz w:val="16"/>
          </w:rPr>
          <w:t>34 percent of all global arms sales</w:t>
        </w:r>
      </w:hyperlink>
      <w:r w:rsidRPr="007F32EF">
        <w:rPr>
          <w:sz w:val="16"/>
        </w:rPr>
        <w:t xml:space="preserve">(second place Russia remains a distant 23 percent), and has more than </w:t>
      </w:r>
      <w:hyperlink w:history="1" r:id="rId316">
        <w:r w:rsidRPr="007F32EF">
          <w:rPr>
            <w:sz w:val="16"/>
          </w:rPr>
          <w:t>40 defense companies in the top 100 globally</w:t>
        </w:r>
      </w:hyperlink>
      <w:r w:rsidRPr="007F32EF">
        <w:rPr>
          <w:sz w:val="16"/>
        </w:rPr>
        <w:t xml:space="preserve">. However, with civilian deaths caused by the Saudi-led war in Yemen estimated at </w:t>
      </w:r>
      <w:hyperlink w:history="1" r:id="rId317">
        <w:r w:rsidRPr="007F32EF">
          <w:rPr>
            <w:sz w:val="16"/>
          </w:rPr>
          <w:t>between 16,000 and 50,000</w:t>
        </w:r>
      </w:hyperlink>
      <w:r w:rsidRPr="007F32EF">
        <w:rPr>
          <w:sz w:val="16"/>
        </w:rPr>
        <w:t xml:space="preserve"> by the end of 2018, calls for the United States to suspend arms sales to its largest client — Saudi Arabia — have understandably gained traction </w:t>
      </w:r>
      <w:hyperlink w:history="1" r:id="rId318">
        <w:r w:rsidRPr="007F32EF">
          <w:rPr>
            <w:sz w:val="16"/>
          </w:rPr>
          <w:t xml:space="preserve">in both Congress </w:t>
        </w:r>
      </w:hyperlink>
      <w:r w:rsidRPr="007F32EF">
        <w:rPr>
          <w:sz w:val="16"/>
        </w:rPr>
        <w:t xml:space="preserve">and the </w:t>
      </w:r>
      <w:hyperlink w:history="1" r:id="rId319">
        <w:r w:rsidRPr="007F32EF">
          <w:rPr>
            <w:sz w:val="16"/>
          </w:rPr>
          <w:t>public</w:t>
        </w:r>
      </w:hyperlink>
      <w:r w:rsidRPr="007F32EF">
        <w:rPr>
          <w:sz w:val="16"/>
        </w:rPr>
        <w:t xml:space="preserve">. More generally, several authors have penned articles in these virtual pages calling for </w:t>
      </w:r>
      <w:hyperlink w:history="1" r:id="rId320">
        <w:r w:rsidRPr="007F32EF">
          <w:rPr>
            <w:sz w:val="16"/>
          </w:rPr>
          <w:t>more selective U.S. arms export</w:t>
        </w:r>
      </w:hyperlink>
      <w:r w:rsidRPr="007F32EF">
        <w:rPr>
          <w:sz w:val="16"/>
        </w:rPr>
        <w:t xml:space="preserve"> decisions or outright embargos, governed </w:t>
      </w:r>
      <w:hyperlink w:history="1" r:id="rId321">
        <w:r w:rsidRPr="007F32EF">
          <w:rPr>
            <w:sz w:val="16"/>
          </w:rPr>
          <w:t>less by economic motivations</w:t>
        </w:r>
      </w:hyperlink>
      <w:r w:rsidRPr="007F32EF">
        <w:rPr>
          <w:sz w:val="16"/>
        </w:rPr>
        <w:t xml:space="preserve"> and more by concern about </w:t>
      </w:r>
      <w:hyperlink w:history="1" r:id="rId322">
        <w:r w:rsidRPr="007F32EF">
          <w:rPr>
            <w:sz w:val="16"/>
          </w:rPr>
          <w:t>blowback, human rights, dispersion</w:t>
        </w:r>
      </w:hyperlink>
      <w:r w:rsidRPr="007F32EF">
        <w:rPr>
          <w:sz w:val="16"/>
        </w:rPr>
        <w:t xml:space="preserve">, and reducing </w:t>
      </w:r>
      <w:hyperlink w:history="1" r:id="rId323">
        <w:r w:rsidRPr="007F32EF">
          <w:rPr>
            <w:sz w:val="16"/>
          </w:rPr>
          <w:t>technology transfer</w:t>
        </w:r>
      </w:hyperlink>
      <w:r w:rsidRPr="007F32EF">
        <w:rPr>
          <w:sz w:val="16"/>
        </w:rPr>
        <w:t xml:space="preserve">. I respectfully disagree with all of these recommendations. Whether it is delayed approval, as in the recent </w:t>
      </w:r>
      <w:hyperlink w:history="1" r:id="rId324">
        <w:r w:rsidRPr="007F32EF">
          <w:rPr>
            <w:sz w:val="16"/>
          </w:rPr>
          <w:t>Kuwaiti F-18 purchase</w:t>
        </w:r>
      </w:hyperlink>
      <w:r w:rsidRPr="007F32EF">
        <w:rPr>
          <w:sz w:val="16"/>
        </w:rPr>
        <w:t xml:space="preserve">, an outright embargo, like </w:t>
      </w:r>
      <w:hyperlink w:history="1" r:id="rId325">
        <w:r w:rsidRPr="007F32EF">
          <w:rPr>
            <w:sz w:val="16"/>
          </w:rPr>
          <w:t>Egyptian F-16s</w:t>
        </w:r>
      </w:hyperlink>
      <w:r w:rsidRPr="007F32EF">
        <w:rPr>
          <w:sz w:val="16"/>
        </w:rPr>
        <w:t xml:space="preserve"> in 2013, or denial of technology transfer, as in the 2016 </w:t>
      </w:r>
      <w:hyperlink w:history="1" r:id="rId326">
        <w:r w:rsidRPr="007F32EF">
          <w:rPr>
            <w:sz w:val="16"/>
          </w:rPr>
          <w:t>Turkish Patriot missile request</w:t>
        </w:r>
      </w:hyperlink>
      <w:r w:rsidRPr="007F32EF">
        <w:rPr>
          <w:sz w:val="16"/>
        </w:rPr>
        <w:t xml:space="preserve">, using the withholding of arms sales as a blunt force instrument of coercion is unlikely to produce desired strategic benefits and often backfires. Arms exports are best used for maintaining or strengthening relationships while limiting adversary access to client states; a tool of nuanced influence, not outright coercion. </w:t>
      </w:r>
      <w:r w:rsidRPr="007F32EF">
        <w:rPr>
          <w:u w:val="single"/>
        </w:rPr>
        <w:t xml:space="preserve">In fact, threatening to withhold arms sales to coerce a state into changing its behavior often has the opposite effect, leading clients to diversify their arms sourcing instead of shifting course. </w:t>
      </w:r>
      <w:r w:rsidRPr="007F32EF">
        <w:rPr>
          <w:sz w:val="16"/>
        </w:rPr>
        <w:t xml:space="preserve">Similarly, calls to restrict technology transfer and worries about demands for direct offsets mistake what is known as “design technology transfer” for the much more difficult “capacity” level of transfer. Both are explained in more detail below, but for now it is worth noting that design transfer, the level at which most of these offsets occur, does not lead to the creation of an independent defense industry, but instead provides the </w:t>
      </w:r>
      <w:hyperlink w:history="1" r:id="rId327">
        <w:r w:rsidRPr="007F32EF">
          <w:rPr>
            <w:sz w:val="16"/>
          </w:rPr>
          <w:t>United States with a source of political power</w:t>
        </w:r>
      </w:hyperlink>
      <w:r w:rsidRPr="007F32EF">
        <w:rPr>
          <w:sz w:val="16"/>
        </w:rPr>
        <w:t xml:space="preserve">. The United States should not fear technology transfer, but with the appropriate end-user controls, encourage it. Additionally, while a large domestic market provides the United States the luxury of sacrificing financial gains for political influence, sometimes economics do matter; especially when it comes to preserving complex production lines for future flexibility. </w:t>
      </w:r>
      <w:r w:rsidRPr="007F32EF">
        <w:rPr>
          <w:u w:val="single"/>
        </w:rPr>
        <w:t xml:space="preserve">Finally, </w:t>
      </w:r>
      <w:r w:rsidRPr="007F32EF">
        <w:rPr>
          <w:b/>
          <w:iCs/>
          <w:u w:val="single"/>
          <w:bdr w:val="single" w:color="auto" w:sz="8" w:space="0"/>
        </w:rPr>
        <w:t>the United States should not look to use an arms embargo to coerce Saudi</w:t>
      </w:r>
      <w:r w:rsidRPr="007F32EF">
        <w:rPr>
          <w:u w:val="single"/>
        </w:rPr>
        <w:t xml:space="preserve"> policy change, not for economic reasons, but simply </w:t>
      </w:r>
      <w:r w:rsidRPr="007F32EF">
        <w:rPr>
          <w:b/>
          <w:iCs/>
          <w:u w:val="single"/>
          <w:bdr w:val="single" w:color="auto" w:sz="8" w:space="0"/>
        </w:rPr>
        <w:t>because it is unlikely to work.</w:t>
      </w:r>
      <w:r w:rsidRPr="007F32EF">
        <w:rPr>
          <w:sz w:val="16"/>
        </w:rPr>
        <w:t xml:space="preserve"> Greasing the Skids, Not Twisting Arms Arms sales are </w:t>
      </w:r>
      <w:hyperlink w:history="1" r:id="rId328">
        <w:r w:rsidRPr="007F32EF">
          <w:rPr>
            <w:sz w:val="16"/>
          </w:rPr>
          <w:t>useful tools for maintaining communication, strengthening relationships</w:t>
        </w:r>
      </w:hyperlink>
      <w:r w:rsidRPr="007F32EF">
        <w:rPr>
          <w:sz w:val="16"/>
        </w:rPr>
        <w:t xml:space="preserve">, and keeping potential adversary states at bay. </w:t>
      </w:r>
      <w:r w:rsidRPr="007F32EF">
        <w:rPr>
          <w:u w:val="single"/>
        </w:rPr>
        <w:t>Conversely, as a blunt instrument of coercion (i.e. if you do not do X, we will suspend Y), they are likely losers. Senior U.S. government officials involved in the arms transfer process that I interviewed over the past year during the course of my research have echoed similar sentiments.</w:t>
      </w:r>
      <w:r w:rsidRPr="007F32EF">
        <w:rPr>
          <w:sz w:val="16"/>
        </w:rPr>
        <w:t xml:space="preserve"> This is also </w:t>
      </w:r>
      <w:hyperlink w:history="1" r:id="rId329">
        <w:r w:rsidRPr="007F32EF">
          <w:rPr>
            <w:sz w:val="16"/>
          </w:rPr>
          <w:t>borne out by previous research</w:t>
        </w:r>
      </w:hyperlink>
      <w:r w:rsidRPr="007F32EF">
        <w:rPr>
          <w:sz w:val="16"/>
        </w:rPr>
        <w:t xml:space="preserve"> providing evidence that using </w:t>
      </w:r>
      <w:hyperlink w:history="1" r:id="rId330">
        <w:r w:rsidRPr="007F32EF">
          <w:rPr>
            <w:sz w:val="16"/>
          </w:rPr>
          <w:t>arms transfers as situationally coercive tools is rarely successful</w:t>
        </w:r>
      </w:hyperlink>
      <w:r w:rsidRPr="007F32EF">
        <w:rPr>
          <w:sz w:val="16"/>
        </w:rPr>
        <w:t xml:space="preserve">. Interestingly, </w:t>
      </w:r>
      <w:hyperlink w:history="1" r:id="rId331">
        <w:r w:rsidRPr="007F32EF">
          <w:rPr>
            <w:sz w:val="16"/>
          </w:rPr>
          <w:t>coercion attempts using arms transfers are least likely to be successful</w:t>
        </w:r>
      </w:hyperlink>
      <w:r w:rsidRPr="007F32EF">
        <w:rPr>
          <w:sz w:val="16"/>
        </w:rPr>
        <w:t xml:space="preserve"> when used as a punishment or threat against an autocratic regime, such as Saudi Arabia. Instead, punishments in the form of an embargo can often push a client to diversify sourcing rather than to change behavior. Consider Indonesia and Egypt. In 2015, Egypt agreed to purchase nearly 50 Russian MiG-29M/M2s and more than two-dozen French Rafales. This represented a shocking turn of events after more than three decades of purchasing only American-made fighter jets. It was also </w:t>
      </w:r>
      <w:hyperlink w:history="1" r:id="rId332">
        <w:r w:rsidRPr="007F32EF">
          <w:rPr>
            <w:sz w:val="16"/>
          </w:rPr>
          <w:t>driven largely</w:t>
        </w:r>
      </w:hyperlink>
      <w:r w:rsidRPr="007F32EF">
        <w:rPr>
          <w:sz w:val="16"/>
        </w:rPr>
        <w:t xml:space="preserve"> by the </w:t>
      </w:r>
      <w:hyperlink w:history="1" w:anchor="ifn43" r:id="rId333">
        <w:r w:rsidRPr="007F32EF">
          <w:rPr>
            <w:sz w:val="16"/>
          </w:rPr>
          <w:t>U.S. embargo</w:t>
        </w:r>
      </w:hyperlink>
      <w:r w:rsidRPr="007F32EF">
        <w:rPr>
          <w:sz w:val="16"/>
        </w:rPr>
        <w:t xml:space="preserve"> put in place in 2013, after the Egyptian army’s removal of then-President Mohamed Morsi, who had won the presidency in a 2012 election. The embargo caused </w:t>
      </w:r>
      <w:hyperlink w:history="1" r:id="rId334">
        <w:r w:rsidRPr="007F32EF">
          <w:rPr>
            <w:sz w:val="16"/>
          </w:rPr>
          <w:t>significant tension between the two states</w:t>
        </w:r>
      </w:hyperlink>
      <w:r w:rsidRPr="007F32EF">
        <w:rPr>
          <w:sz w:val="16"/>
        </w:rPr>
        <w:t xml:space="preserve"> driven by “an Egyptian sense that they were at a point of mortal peril” while the United States was moralizing about democratic reforms. Remarkably, the </w:t>
      </w:r>
      <w:hyperlink w:history="1" r:id="rId335">
        <w:r w:rsidRPr="007F32EF">
          <w:rPr>
            <w:sz w:val="16"/>
          </w:rPr>
          <w:t>United States lifted the embargo</w:t>
        </w:r>
      </w:hyperlink>
      <w:r w:rsidRPr="007F32EF">
        <w:rPr>
          <w:sz w:val="16"/>
        </w:rPr>
        <w:t xml:space="preserve"> in 2015 with virtually no change in Egyptian policies, </w:t>
      </w:r>
      <w:hyperlink w:history="1" r:id="rId336">
        <w:r w:rsidRPr="007F32EF">
          <w:rPr>
            <w:sz w:val="16"/>
          </w:rPr>
          <w:t>no official U.S. “democracy certification”</w:t>
        </w:r>
      </w:hyperlink>
      <w:r w:rsidRPr="007F32EF">
        <w:rPr>
          <w:sz w:val="16"/>
        </w:rPr>
        <w:t xml:space="preserve">, and </w:t>
      </w:r>
      <w:hyperlink w:history="1" w:anchor="egypt-4" r:id="rId337">
        <w:r w:rsidRPr="007F32EF">
          <w:rPr>
            <w:sz w:val="16"/>
          </w:rPr>
          <w:t>Egyptian military support for the Saudi-led war in Yemen</w:t>
        </w:r>
      </w:hyperlink>
      <w:r w:rsidRPr="007F32EF">
        <w:rPr>
          <w:sz w:val="16"/>
        </w:rPr>
        <w:t xml:space="preserve">. The U.S. arms embargo as a tool of coercive change was an abject failure. A similar story played out in Indonesia more than a decade prior. A </w:t>
      </w:r>
      <w:hyperlink w:history="1" w:anchor="important" r:id="rId338">
        <w:r w:rsidRPr="007F32EF">
          <w:rPr>
            <w:sz w:val="16"/>
          </w:rPr>
          <w:t>long-time arms client of the United States</w:t>
        </w:r>
      </w:hyperlink>
      <w:r w:rsidRPr="007F32EF">
        <w:rPr>
          <w:sz w:val="16"/>
        </w:rPr>
        <w:t xml:space="preserve"> with no </w:t>
      </w:r>
      <w:hyperlink w:history="1" r:id="rId339">
        <w:r w:rsidRPr="007F32EF">
          <w:rPr>
            <w:sz w:val="16"/>
          </w:rPr>
          <w:t>history of Russian imports</w:t>
        </w:r>
      </w:hyperlink>
      <w:r w:rsidRPr="007F32EF">
        <w:rPr>
          <w:sz w:val="16"/>
        </w:rPr>
        <w:t xml:space="preserve">, </w:t>
      </w:r>
      <w:hyperlink w:history="1" r:id="rId340">
        <w:r w:rsidRPr="007F32EF">
          <w:rPr>
            <w:sz w:val="16"/>
          </w:rPr>
          <w:t>Indonesia announced a deal with Russia</w:t>
        </w:r>
      </w:hyperlink>
      <w:r w:rsidRPr="007F32EF">
        <w:rPr>
          <w:sz w:val="16"/>
        </w:rPr>
        <w:t xml:space="preserve"> in 2003 to purchase Russian Su-27/30s. While Indonesia was always far more politically neutral than Egypt, this remarkable turnaround in arms sourcing diversification appears to be the result of a U.S. arms embargo implemented in 1999 in response to </w:t>
      </w:r>
      <w:hyperlink w:history="1" r:id="rId341">
        <w:r w:rsidRPr="007F32EF">
          <w:rPr>
            <w:sz w:val="16"/>
          </w:rPr>
          <w:t>Indonesia’s apparent human rights violations</w:t>
        </w:r>
      </w:hyperlink>
      <w:r w:rsidRPr="007F32EF">
        <w:rPr>
          <w:sz w:val="16"/>
        </w:rPr>
        <w:t xml:space="preserve"> carrying out heavy-handed military actions in East Timor. Furious at U.S. meddling in something the government considered a domestic issue, Indonesia looked instead to Russia with the specific intent to </w:t>
      </w:r>
      <w:hyperlink w:history="1" r:id="rId342">
        <w:r w:rsidRPr="007F32EF">
          <w:rPr>
            <w:sz w:val="16"/>
          </w:rPr>
          <w:t>“overcome the effects of [U.S.] arms sales restrictions.”</w:t>
        </w:r>
      </w:hyperlink>
      <w:r w:rsidRPr="007F32EF">
        <w:rPr>
          <w:sz w:val="16"/>
        </w:rPr>
        <w:t xml:space="preserve"> In other words, Indonesia looked to diversify, not capitulate. Indonesia continued sourcing Russian arms even after the United States lifted the embargo in 2005. Perhaps most remarkably, even after the United States agreed to give </w:t>
      </w:r>
      <w:hyperlink w:history="1" r:id="rId343">
        <w:r w:rsidRPr="007F32EF">
          <w:rPr>
            <w:sz w:val="16"/>
          </w:rPr>
          <w:t>Indonesia 24 F-16s in 2012</w:t>
        </w:r>
      </w:hyperlink>
      <w:r w:rsidRPr="007F32EF">
        <w:rPr>
          <w:sz w:val="16"/>
        </w:rPr>
        <w:t xml:space="preserve">, the archipelago state still </w:t>
      </w:r>
      <w:hyperlink w:history="1" r:id="rId344">
        <w:r w:rsidRPr="007F32EF">
          <w:rPr>
            <w:sz w:val="16"/>
          </w:rPr>
          <w:t>agreed to purchase 11 Russian Su-35s</w:t>
        </w:r>
      </w:hyperlink>
      <w:r w:rsidRPr="007F32EF">
        <w:rPr>
          <w:sz w:val="16"/>
        </w:rPr>
        <w:t xml:space="preserve">. </w:t>
      </w:r>
      <w:r w:rsidRPr="007F32EF">
        <w:rPr>
          <w:u w:val="single"/>
        </w:rPr>
        <w:t>The U.S. attempt at coercion not only failed but continues to perpetuate negative strategic effects today.</w:t>
      </w:r>
    </w:p>
    <w:p w:rsidRPr="007F32EF" w:rsidR="007F32EF" w:rsidP="007F32EF" w:rsidRDefault="007F32EF" w14:paraId="4811A1F1" w14:textId="77777777">
      <w:pPr>
        <w:rPr>
          <w:sz w:val="16"/>
        </w:rPr>
      </w:pPr>
      <w:r w:rsidRPr="007F32EF">
        <w:rPr>
          <w:u w:val="single"/>
        </w:rPr>
        <w:t>Another argument for a more restrictive arms export policy concerns </w:t>
      </w:r>
      <w:hyperlink w:history="1" r:id="rId345">
        <w:r w:rsidRPr="007F32EF">
          <w:rPr>
            <w:u w:val="single"/>
          </w:rPr>
          <w:t>direct industrial offsets</w:t>
        </w:r>
      </w:hyperlink>
      <w:r w:rsidRPr="007F32EF">
        <w:rPr>
          <w:u w:val="single"/>
        </w:rPr>
        <w:t xml:space="preserve"> (those economic agreements in which a supplier invests in the industry of a client state </w:t>
      </w:r>
      <w:hyperlink w:history="1" r:id="rId346">
        <w:r w:rsidRPr="007F32EF">
          <w:rPr>
            <w:u w:val="single"/>
          </w:rPr>
          <w:t>directly related to the arms being transferred</w:t>
        </w:r>
      </w:hyperlink>
      <w:r w:rsidRPr="007F32EF">
        <w:rPr>
          <w:u w:val="single"/>
        </w:rPr>
        <w:t xml:space="preserve">) and technology transfer. However, these tools should not be feared. Technology </w:t>
      </w:r>
      <w:r w:rsidRPr="007F32EF">
        <w:rPr>
          <w:u w:val="single"/>
        </w:rPr>
        <w:lastRenderedPageBreak/>
        <w:t xml:space="preserve">transfer is unlikely to breed meaningful competition for the United States where it matters most, in the medium- to high-end markets, and instead gives the United States </w:t>
      </w:r>
      <w:hyperlink w:history="1" r:id="rId347">
        <w:r w:rsidRPr="007F32EF">
          <w:rPr>
            <w:u w:val="single"/>
          </w:rPr>
          <w:t>a source of political influence</w:t>
        </w:r>
      </w:hyperlink>
      <w:r w:rsidRPr="007F32EF">
        <w:rPr>
          <w:u w:val="single"/>
        </w:rPr>
        <w:t>. The problem in many analyses is confusion over the type of technology transfer.</w:t>
      </w:r>
      <w:r w:rsidRPr="007F32EF">
        <w:rPr>
          <w:sz w:val="16"/>
        </w:rPr>
        <w:t xml:space="preserve"> There are three </w:t>
      </w:r>
      <w:hyperlink w:history="1" w:anchor="v=onepage&amp;q=krause%201995%20technology%20transfer&amp;f=false" r:id="rId348">
        <w:r w:rsidRPr="007F32EF">
          <w:rPr>
            <w:sz w:val="16"/>
          </w:rPr>
          <w:t>ideal-typical categories of transfer</w:t>
        </w:r>
      </w:hyperlink>
      <w:r w:rsidRPr="007F32EF">
        <w:rPr>
          <w:sz w:val="16"/>
        </w:rPr>
        <w:t xml:space="preserve">: material transfer, such as simple diffusion of weapons and machines; design transfer, like blueprints and schematics; and capacity transfer, which involves basic scientific knowledge and expertise within the industrial base. Most technology transfers ultimately fall into </w:t>
      </w:r>
      <w:hyperlink w:history="1" w:anchor="v=onepage&amp;q=krause%201995%20technology%20transfer&amp;f=false" r:id="rId349">
        <w:r w:rsidRPr="007F32EF">
          <w:rPr>
            <w:sz w:val="16"/>
          </w:rPr>
          <w:t>the first two categories</w:t>
        </w:r>
      </w:hyperlink>
      <w:r w:rsidRPr="007F32EF">
        <w:rPr>
          <w:sz w:val="16"/>
        </w:rPr>
        <w:t xml:space="preserve">, despite what a client state might hope for. Consider </w:t>
      </w:r>
      <w:hyperlink w:history="1" r:id="rId350">
        <w:r w:rsidRPr="007F32EF">
          <w:rPr>
            <w:sz w:val="16"/>
          </w:rPr>
          <w:t>the 2003 Polish decision to purchase F-16s</w:t>
        </w:r>
      </w:hyperlink>
      <w:r w:rsidRPr="007F32EF">
        <w:rPr>
          <w:sz w:val="16"/>
        </w:rPr>
        <w:t xml:space="preserve"> from Lockheed Martin with direct offsets valued at more than $6 billion. This represented 170 percent of the program value and the then-largest in commercial history. Despite this massive investment, Poland does not design and produce their own fighter jets today, but rather subsections of </w:t>
      </w:r>
      <w:hyperlink w:history="1" r:id="rId351">
        <w:r w:rsidRPr="007F32EF">
          <w:rPr>
            <w:sz w:val="16"/>
          </w:rPr>
          <w:t>American-designed systems under license</w:t>
        </w:r>
      </w:hyperlink>
      <w:r w:rsidRPr="007F32EF">
        <w:rPr>
          <w:sz w:val="16"/>
        </w:rPr>
        <w:t xml:space="preserve">. In fact, direct offsets </w:t>
      </w:r>
      <w:hyperlink w:history="1" r:id="rId352">
        <w:r w:rsidRPr="007F32EF">
          <w:rPr>
            <w:sz w:val="16"/>
          </w:rPr>
          <w:t>provided inroads for U.S. industry</w:t>
        </w:r>
      </w:hyperlink>
      <w:r w:rsidRPr="007F32EF">
        <w:rPr>
          <w:sz w:val="16"/>
        </w:rPr>
        <w:t xml:space="preserve"> in the Polish defense industry in a manner that strongly incentivizes the Poles to continue purchasing U.S. aircraft, and indeed Poland appears </w:t>
      </w:r>
      <w:hyperlink w:history="1" r:id="rId353">
        <w:r w:rsidRPr="007F32EF">
          <w:rPr>
            <w:sz w:val="16"/>
          </w:rPr>
          <w:t>poised to purchase the F-35</w:t>
        </w:r>
      </w:hyperlink>
      <w:r w:rsidRPr="007F32EF">
        <w:rPr>
          <w:sz w:val="16"/>
        </w:rPr>
        <w:t xml:space="preserve"> in the near future. Offsets and technology transfer may have helped revive portions of the Polish defense industry and provided some </w:t>
      </w:r>
      <w:hyperlink w:history="1" r:id="rId354">
        <w:r w:rsidRPr="007F32EF">
          <w:rPr>
            <w:sz w:val="16"/>
          </w:rPr>
          <w:t>domestic job creation</w:t>
        </w:r>
      </w:hyperlink>
      <w:r w:rsidRPr="007F32EF">
        <w:rPr>
          <w:sz w:val="16"/>
        </w:rPr>
        <w:t xml:space="preserve">, but it did not create an independent competitor to the U.S. defense industry. This is exactly as expected with material and design levels of transfer. While some of the very largest industrial states, such as India or China, </w:t>
      </w:r>
      <w:hyperlink w:history="1" r:id="rId355">
        <w:r w:rsidRPr="007F32EF">
          <w:rPr>
            <w:sz w:val="16"/>
          </w:rPr>
          <w:t>might eventually create a world-leading defense industry</w:t>
        </w:r>
      </w:hyperlink>
      <w:r w:rsidRPr="007F32EF">
        <w:rPr>
          <w:sz w:val="16"/>
        </w:rPr>
        <w:t xml:space="preserve">, it will remain out of the grasp of most states. Consider China, an unquestionable economic powerhouse of recent decades. Despite decades of </w:t>
      </w:r>
      <w:hyperlink w:history="1" r:id="rId356">
        <w:r w:rsidRPr="007F32EF">
          <w:rPr>
            <w:sz w:val="16"/>
          </w:rPr>
          <w:t>arms purchases, technology transfer, blatant reverse engineering attempts, and hundreds of billions of dollars</w:t>
        </w:r>
      </w:hyperlink>
      <w:r w:rsidRPr="007F32EF">
        <w:rPr>
          <w:sz w:val="16"/>
        </w:rPr>
        <w:t xml:space="preserve">, China still turns to Russia for help with the most advanced weaponry such as </w:t>
      </w:r>
      <w:hyperlink w:history="1" r:id="rId357">
        <w:r w:rsidRPr="007F32EF">
          <w:rPr>
            <w:sz w:val="16"/>
          </w:rPr>
          <w:t>fighter jets, helicopters, surface-to-air missiles, radars, and jet engines</w:t>
        </w:r>
      </w:hyperlink>
      <w:r w:rsidRPr="007F32EF">
        <w:rPr>
          <w:sz w:val="16"/>
        </w:rPr>
        <w:t xml:space="preserve">. If China, the second largest economy in the world struggles so mightily, what threat do smaller, less capable states pose? Capacity transfer, the acquisition of basic scientific knowledge and expertise crafted over decades, cannot simply be uploaded, emailed to another state, or hacked. Rather, it takes decades of intentional and costly investment. For high-end weaponry, where research and development costs remain a prohibitive barrier to entry, the United States and a handful of other advanced economies are </w:t>
      </w:r>
      <w:hyperlink w:history="1" r:id="rId358">
        <w:r w:rsidRPr="007F32EF">
          <w:rPr>
            <w:sz w:val="16"/>
          </w:rPr>
          <w:t>likely to remain in the driver’s seat</w:t>
        </w:r>
      </w:hyperlink>
      <w:r w:rsidRPr="007F32EF">
        <w:rPr>
          <w:sz w:val="16"/>
        </w:rPr>
        <w:t xml:space="preserve">; even with generous technology transfer agreements. Finally, consider some of the negative second- and third-order effects that excessive restriction caused in American </w:t>
      </w:r>
      <w:hyperlink w:history="1" r:id="rId359">
        <w:r w:rsidRPr="007F32EF">
          <w:rPr>
            <w:sz w:val="16"/>
          </w:rPr>
          <w:t>unwillingness to commit to selling the U.S.-made Patriot missile system</w:t>
        </w:r>
      </w:hyperlink>
      <w:r w:rsidRPr="007F32EF">
        <w:rPr>
          <w:sz w:val="16"/>
        </w:rPr>
        <w:t xml:space="preserve"> and its underlying technology to Turkey. This was recently posited as a </w:t>
      </w:r>
      <w:hyperlink w:history="1" r:id="rId360">
        <w:r w:rsidRPr="007F32EF">
          <w:rPr>
            <w:sz w:val="16"/>
          </w:rPr>
          <w:t>U.S. export restriction success</w:t>
        </w:r>
      </w:hyperlink>
      <w:r w:rsidRPr="007F32EF">
        <w:rPr>
          <w:sz w:val="16"/>
        </w:rPr>
        <w:t xml:space="preserve">. However, this restraint looks less successful each passing day. Even with significant design transfer, it is unlikely Turkey could obtain the requisite capacity transfer to be self-sufficient in surface-to-air and anti-missile defense systems anytime soon. Conversely, by using U.S. technology, the United States could have </w:t>
      </w:r>
      <w:hyperlink w:history="1" r:id="rId361">
        <w:r w:rsidRPr="007F32EF">
          <w:rPr>
            <w:sz w:val="16"/>
          </w:rPr>
          <w:t>legally restricted Turkey’s future export</w:t>
        </w:r>
      </w:hyperlink>
      <w:r w:rsidRPr="007F32EF">
        <w:rPr>
          <w:sz w:val="16"/>
        </w:rPr>
        <w:t xml:space="preserve"> of it. More importantly, Turkey has since agreed to purchase </w:t>
      </w:r>
      <w:hyperlink w:history="1" r:id="rId362">
        <w:r w:rsidRPr="007F32EF">
          <w:rPr>
            <w:sz w:val="16"/>
          </w:rPr>
          <w:t>Russia’s advanced S-400 surface-to-air missile system</w:t>
        </w:r>
      </w:hyperlink>
      <w:r w:rsidRPr="007F32EF">
        <w:rPr>
          <w:sz w:val="16"/>
        </w:rPr>
        <w:t xml:space="preserve">, a blow to U.S. and NATO relations with Turkey. The S-400 purchase will put advanced Russian technology and military advisors inside a NATO ally and </w:t>
      </w:r>
      <w:hyperlink w:history="1" r:id="rId363">
        <w:r w:rsidRPr="007F32EF">
          <w:rPr>
            <w:sz w:val="16"/>
          </w:rPr>
          <w:t>tier-two F-35 industrial partner</w:t>
        </w:r>
      </w:hyperlink>
      <w:r w:rsidRPr="007F32EF">
        <w:rPr>
          <w:sz w:val="16"/>
        </w:rPr>
        <w:t xml:space="preserve"> that is a sole-source supplier on </w:t>
      </w:r>
      <w:hyperlink w:history="1" r:id="rId364">
        <w:r w:rsidRPr="007F32EF">
          <w:rPr>
            <w:sz w:val="16"/>
          </w:rPr>
          <w:t>several F-35 components</w:t>
        </w:r>
      </w:hyperlink>
      <w:r w:rsidRPr="007F32EF">
        <w:rPr>
          <w:sz w:val="16"/>
        </w:rPr>
        <w:t xml:space="preserve">. As the </w:t>
      </w:r>
      <w:hyperlink w:history="1" r:id="rId365">
        <w:r w:rsidRPr="007F32EF">
          <w:rPr>
            <w:sz w:val="16"/>
          </w:rPr>
          <w:t>Air Force Secretary said last year</w:t>
        </w:r>
      </w:hyperlink>
      <w:r w:rsidRPr="007F32EF">
        <w:rPr>
          <w:sz w:val="16"/>
        </w:rPr>
        <w:t xml:space="preserve"> about Turkey’s S-400 agreement, “Sometimes it’s the United States that’s part of the problem.” Even worse, the United States has since approved the sale of the Patriot to Turkey, with the acting </w:t>
      </w:r>
      <w:hyperlink w:history="1" r:id="rId366">
        <w:r w:rsidRPr="007F32EF">
          <w:rPr>
            <w:sz w:val="16"/>
          </w:rPr>
          <w:t>U.S. Defense Secretary recently commenting</w:t>
        </w:r>
      </w:hyperlink>
      <w:r w:rsidRPr="007F32EF">
        <w:rPr>
          <w:sz w:val="16"/>
        </w:rPr>
        <w:t>, “we need Turkey to buy the Patriot.” Was holding back on some surface-to-air missile technology worth the strategic cost? It appears unlikely.</w:t>
      </w:r>
    </w:p>
    <w:p w:rsidRPr="007F32EF" w:rsidR="007F32EF" w:rsidP="007F32EF" w:rsidRDefault="007F32EF" w14:paraId="677E6867" w14:textId="77777777">
      <w:pPr>
        <w:rPr>
          <w:sz w:val="18"/>
          <w:szCs w:val="18"/>
        </w:rPr>
      </w:pPr>
      <w:r w:rsidRPr="007F32EF">
        <w:rPr>
          <w:sz w:val="18"/>
          <w:szCs w:val="18"/>
        </w:rPr>
        <w:t xml:space="preserve">As others have pointed out, the United States can afford to “make economic […] sacrifices” in order to privilege politico-security benefits in arms export decisions. As one author recently explained in War on the Rocks: The United States is so economically advantaged in making and selling weapons that it can limit conventional-weapons proliferation [and] … technology diffusion, (and maintain a robust defense industrial base) while retaining its commanding market position. 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final F-22 fighter jet rolled off the assembly line, 554 short of the original program requirement. At the same time, close U.S. allies such as Japan and Australia made inquiries about purchasing further increments of the fifth-generation fighter, which would have kept production going for at least several more years. The United States rejected the inquiries, shuttering the production line instead. A 2011 RAND Corporation study estimates the cost of restarting production and fabricating 75 additional F-22s to be $17 billion — nearly $227 million per jet. Despite this cost and because of an evolving international security environment, the US Congress inserted language into the 2017 defense budget directing the U.S. Air Force to conduct a “production restart assessment,” though the likelihood of a production restart remains infinitesimally small. Fortunately, the outcome is different for the F-15. In 2013, Qatar made a request for the purchase of 70 F-15QAs, worth $4 billion. At the time, without another export order the 40-year old F-15 production line was slated to close by 2019, eliminating any future purchases. After delaying approval for nearly three years, the U.S. administration finally approved the deal in late 2016, guaranteeing F-15 production into the mid-2020s. Unlike the F-22, the United States maintains strategic flexibility in F-15 (and F-18 and F-16) production, largely because of exports. This appears to be an especially prescient decision, as the FY2020 U.S. Air Force budget proposal requests money to purchase at least eight (and up to 100) F-15EX air superiority platforms; a platform one industry reporter highlighted “is only possible because other countries have spent roughly $5B over the last couple of decades to continuously evolve the F-15 into what it is today […] basically, the [Air Force] is getting [these upgrades] for free.” </w:t>
      </w:r>
    </w:p>
    <w:p w:rsidRPr="007F32EF" w:rsidR="007F32EF" w:rsidP="007F32EF" w:rsidRDefault="007F32EF" w14:paraId="77781DB1" w14:textId="77777777">
      <w:pPr>
        <w:rPr>
          <w:sz w:val="16"/>
        </w:rPr>
      </w:pPr>
      <w:r w:rsidRPr="007F32EF">
        <w:rPr>
          <w:u w:val="single"/>
        </w:rPr>
        <w:t>In sum, more restrictive arms sales, delivery suspensions, or outright embargos are unlikely to succeed in policy coercion.</w:t>
      </w:r>
      <w:r w:rsidRPr="007F32EF">
        <w:rPr>
          <w:sz w:val="16"/>
        </w:rPr>
        <w:t xml:space="preserve"> While arms transfers provide an avenue of influence, </w:t>
      </w:r>
      <w:r w:rsidRPr="007F32EF">
        <w:rPr>
          <w:u w:val="single"/>
        </w:rPr>
        <w:t>embargos often lead to diversification, not desired policy changes.</w:t>
      </w:r>
      <w:r w:rsidRPr="007F32EF">
        <w:rPr>
          <w:sz w:val="16"/>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The intent here is not to argue the moral or </w:t>
      </w:r>
      <w:r w:rsidRPr="007F32EF">
        <w:rPr>
          <w:sz w:val="16"/>
        </w:rPr>
        <w:lastRenderedPageBreak/>
        <w:t xml:space="preserve">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w:t>
      </w:r>
      <w:hyperlink w:history="1" r:id="rId367">
        <w:r w:rsidRPr="007F32EF">
          <w:rPr>
            <w:sz w:val="16"/>
          </w:rPr>
          <w:t>president has argued</w:t>
        </w:r>
      </w:hyperlink>
      <w:r w:rsidRPr="007F32EF">
        <w:rPr>
          <w:sz w:val="16"/>
        </w:rPr>
        <w:t xml:space="preserve">, it might cost a few billion dollars and some hundreds of defense industry jobs. As others have pointed out, the </w:t>
      </w:r>
      <w:hyperlink w:history="1" r:id="rId368">
        <w:r w:rsidRPr="007F32EF">
          <w:rPr>
            <w:sz w:val="16"/>
          </w:rPr>
          <w:t>economic impact of Saudi arms purchases</w:t>
        </w:r>
      </w:hyperlink>
      <w:r w:rsidRPr="007F32EF">
        <w:rPr>
          <w:sz w:val="16"/>
        </w:rPr>
        <w:t xml:space="preserve"> on the U.S. defense industry is relatively small. </w:t>
      </w:r>
      <w:r w:rsidRPr="007F32EF">
        <w:rPr>
          <w:u w:val="single"/>
        </w:rPr>
        <w:t xml:space="preserve">Rather, embargoing Saudi Arabia is unlikely to fundamentally alter Saudi policies, but likely to further damage U.S. ties with Riyadh. In the near-term, Saudi Arabia can substitute other weapons, such as </w:t>
      </w:r>
      <w:hyperlink w:history="1" r:id="rId369">
        <w:r w:rsidRPr="007F32EF">
          <w:rPr>
            <w:u w:val="single"/>
          </w:rPr>
          <w:t>the Eurofighter and Tornado</w:t>
        </w:r>
      </w:hyperlink>
      <w:r w:rsidRPr="007F32EF">
        <w:rPr>
          <w:u w:val="single"/>
        </w:rPr>
        <w:t>, and “dumb bombs” instead of U.S.-built “smart weapons.” The Saudis can also rely more heavily on their Emirati and Egyptian partners using non-U.S. produced arms. In the medium to long term, such an embargo is likely to push the Kingdom to greater arms diversification. If history is any guide, the United States will eventually lift any potential arms embargo with little change in Saudi behavior, but only after having provided an opportunity for adversary states such as Russia and China to gain a strategic foothold in Riyadh.</w:t>
      </w:r>
      <w:r w:rsidRPr="007F32EF">
        <w:rPr>
          <w:sz w:val="16"/>
        </w:rPr>
        <w:t xml:space="preserve"> </w:t>
      </w:r>
      <w:hyperlink w:history="1" r:id="rId370">
        <w:r w:rsidRPr="007F32EF">
          <w:rPr>
            <w:sz w:val="16"/>
          </w:rPr>
          <w:t>Some might counter</w:t>
        </w:r>
      </w:hyperlink>
      <w:r w:rsidRPr="007F32EF">
        <w:rPr>
          <w:sz w:val="16"/>
        </w:rPr>
        <w:t xml:space="preserve">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w:t>
      </w:r>
      <w:hyperlink w:history="1" r:id="rId371">
        <w:r w:rsidRPr="007F32EF">
          <w:rPr>
            <w:sz w:val="16"/>
          </w:rPr>
          <w:t>such as Venezuela</w:t>
        </w:r>
      </w:hyperlink>
      <w:r w:rsidRPr="007F32EF">
        <w:rPr>
          <w:sz w:val="16"/>
        </w:rPr>
        <w:t xml:space="preserve"> and even tiny Kuwait — </w:t>
      </w:r>
      <w:hyperlink w:history="1" r:id="rId372">
        <w:r w:rsidRPr="007F32EF">
          <w:rPr>
            <w:sz w:val="16"/>
          </w:rPr>
          <w:t>frustrated at years of U.S. approval delays</w:t>
        </w:r>
      </w:hyperlink>
      <w:r w:rsidRPr="007F32EF">
        <w:rPr>
          <w:sz w:val="16"/>
        </w:rPr>
        <w:t xml:space="preserve"> — have significantly diversified their arms acquisitions. In other words, with the money and options available to Saudi Arabia, and </w:t>
      </w:r>
      <w:hyperlink w:history="1" r:id="rId373">
        <w:r w:rsidRPr="007F32EF">
          <w:rPr>
            <w:sz w:val="16"/>
          </w:rPr>
          <w:t>few other producers</w:t>
        </w:r>
      </w:hyperlink>
      <w:r w:rsidRPr="007F32EF">
        <w:rPr>
          <w:sz w:val="16"/>
        </w:rPr>
        <w:t xml:space="preserve">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Pr="007F32EF" w:rsidR="007F32EF" w:rsidP="007F32EF" w:rsidRDefault="007F32EF" w14:paraId="56180D2E" w14:textId="77777777"/>
    <w:p w:rsidRPr="007F32EF" w:rsidR="007F32EF" w:rsidP="007F32EF" w:rsidRDefault="007F32EF" w14:paraId="73BE7D8B" w14:textId="77777777"/>
    <w:p w:rsidRPr="007F32EF" w:rsidR="007F32EF" w:rsidP="007F32EF" w:rsidRDefault="007F32EF" w14:paraId="6DE3238C"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An embargo on arms to Saudi Arabia will only result in a supplier shift, no backlash</w:t>
      </w:r>
    </w:p>
    <w:p w:rsidRPr="007F32EF" w:rsidR="007F32EF" w:rsidP="007F32EF" w:rsidRDefault="007F32EF" w14:paraId="3DD79AFC" w14:textId="77777777">
      <w:r w:rsidRPr="007F32EF">
        <w:rPr>
          <w:b/>
          <w:bCs/>
          <w:sz w:val="26"/>
        </w:rPr>
        <w:t xml:space="preserve">Rounds 19 </w:t>
      </w:r>
      <w:r w:rsidRPr="007F32EF">
        <w:t xml:space="preserve">(Lt. Col. Ray Rounds is a U.S. Air Force F-15E pilot and a Ph.D. candidate at Georgetown University in International Relations, “The case against arms embargos, even for Saudi Arabia,” 4/16/19, </w:t>
      </w:r>
      <w:hyperlink w:history="1" r:id="rId374">
        <w:r w:rsidRPr="007F32EF">
          <w:t>https://warontherocks.com/2019/04/the-case-against-arms-embargos-even-for-saudi-arabia/</w:t>
        </w:r>
      </w:hyperlink>
      <w:r w:rsidRPr="007F32EF">
        <w:t xml:space="preserve"> accessed 7/26/19) </w:t>
      </w:r>
    </w:p>
    <w:p w:rsidRPr="007F32EF" w:rsidR="007F32EF" w:rsidP="007F32EF" w:rsidRDefault="007F32EF" w14:paraId="13618965" w14:textId="77777777">
      <w:pPr>
        <w:rPr>
          <w:sz w:val="14"/>
        </w:rPr>
      </w:pPr>
      <w:r w:rsidRPr="007F32EF">
        <w:rPr>
          <w:sz w:val="14"/>
        </w:rPr>
        <w:t xml:space="preserve">sum, </w:t>
      </w:r>
      <w:r w:rsidRPr="007F32EF">
        <w:rPr>
          <w:u w:val="single"/>
        </w:rPr>
        <w:t>more restrictive arms sales, delivery suspensions, or outright embargos are unlikely to succeed in policy coercion.</w:t>
      </w:r>
      <w:r w:rsidRPr="007F32EF">
        <w:rPr>
          <w:sz w:val="14"/>
        </w:rPr>
        <w:t xml:space="preserve"> While arms transfers provide an avenue of influence, </w:t>
      </w:r>
      <w:r w:rsidRPr="007F32EF">
        <w:rPr>
          <w:u w:val="single"/>
        </w:rPr>
        <w:t>embargos often lead to diversification, not desired policy changes.</w:t>
      </w:r>
      <w:r w:rsidRPr="007F32EF">
        <w:rPr>
          <w:sz w:val="14"/>
        </w:rPr>
        <w:t xml:space="preserve"> 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w:t>
      </w:r>
      <w:hyperlink w:history="1" r:id="rId375">
        <w:r w:rsidRPr="007F32EF">
          <w:rPr>
            <w:sz w:val="14"/>
          </w:rPr>
          <w:t>president has argued</w:t>
        </w:r>
      </w:hyperlink>
      <w:r w:rsidRPr="007F32EF">
        <w:rPr>
          <w:sz w:val="14"/>
        </w:rPr>
        <w:t xml:space="preserve">, it might cost a few billion dollars and some hundreds of defense industry jobs. As others have pointed out, the </w:t>
      </w:r>
      <w:hyperlink w:history="1" r:id="rId376">
        <w:r w:rsidRPr="007F32EF">
          <w:rPr>
            <w:sz w:val="14"/>
          </w:rPr>
          <w:t>economic impact of Saudi arms purchases</w:t>
        </w:r>
      </w:hyperlink>
      <w:r w:rsidRPr="007F32EF">
        <w:rPr>
          <w:sz w:val="14"/>
        </w:rPr>
        <w:t xml:space="preserve"> on the U.S. defense industry is relatively small. Rather, </w:t>
      </w:r>
      <w:r w:rsidRPr="007F32EF">
        <w:rPr>
          <w:u w:val="single"/>
        </w:rPr>
        <w:t xml:space="preserve">embargoing Saudi Arabia is unlikely to fundamentally alter Saudi policies, but likely to further damage U.S. ties with Riyadh. In the near-term, Saudi Arabia can substitute other weapons, such as </w:t>
      </w:r>
      <w:hyperlink w:history="1" r:id="rId377">
        <w:r w:rsidRPr="007F32EF">
          <w:rPr>
            <w:u w:val="single"/>
          </w:rPr>
          <w:t>the Eurofighter and Tornado</w:t>
        </w:r>
      </w:hyperlink>
      <w:r w:rsidRPr="007F32EF">
        <w:rPr>
          <w:u w:val="single"/>
        </w:rPr>
        <w:t>, and “dumb bombs” instead of U.S.-built “smart weapons.” The Saudis can also rely more heavily on their Emirati and Egyptian partners using non-U.S. produced arms. In the medium to long term, such an embargo is likely to push the Kingdom to greater arms diversification.</w:t>
      </w:r>
      <w:r w:rsidRPr="007F32EF">
        <w:rPr>
          <w:sz w:val="14"/>
        </w:rPr>
        <w:t xml:space="preserve"> </w:t>
      </w:r>
      <w:r w:rsidRPr="007F32EF">
        <w:rPr>
          <w:u w:val="single"/>
        </w:rPr>
        <w:t>If history is any guide, the United States will eventually lift any potential arms embargo with little change in Saudi behavior, but only after having provided an opportunity for adversary states such as Russia and China to gain a strategic foothold in Riyadh.</w:t>
      </w:r>
      <w:r w:rsidRPr="007F32EF">
        <w:rPr>
          <w:sz w:val="14"/>
        </w:rPr>
        <w:t xml:space="preserve"> </w:t>
      </w:r>
      <w:hyperlink w:history="1" r:id="rId378">
        <w:r w:rsidRPr="007F32EF">
          <w:rPr>
            <w:sz w:val="14"/>
          </w:rPr>
          <w:t>Some might counter</w:t>
        </w:r>
      </w:hyperlink>
      <w:r w:rsidRPr="007F32EF">
        <w:rPr>
          <w:sz w:val="14"/>
        </w:rPr>
        <w:t xml:space="preserve"> that </w:t>
      </w:r>
      <w:r w:rsidRPr="007F32EF">
        <w:rPr>
          <w:u w:val="single"/>
        </w:rPr>
        <w:t xml:space="preserve">it would be extremely difficult and costly, in both time and money, for the Saudis to significantly diversify their arms acquisitions away from the United States. </w:t>
      </w:r>
      <w:r w:rsidRPr="007F32EF">
        <w:rPr>
          <w:sz w:val="14"/>
        </w:rPr>
        <w:t xml:space="preserve">This is absolutely the case. However, costly does not mean impossible. </w:t>
      </w:r>
      <w:r w:rsidRPr="007F32EF">
        <w:rPr>
          <w:u w:val="single"/>
        </w:rPr>
        <w:t>Less wealthy states have already done it.</w:t>
      </w:r>
      <w:r w:rsidRPr="007F32EF">
        <w:rPr>
          <w:sz w:val="14"/>
        </w:rPr>
        <w:t xml:space="preserve"> Egypt is one example above; but others </w:t>
      </w:r>
      <w:hyperlink w:history="1" r:id="rId379">
        <w:r w:rsidRPr="007F32EF">
          <w:rPr>
            <w:sz w:val="14"/>
          </w:rPr>
          <w:t>such as Venezuela</w:t>
        </w:r>
      </w:hyperlink>
      <w:r w:rsidRPr="007F32EF">
        <w:rPr>
          <w:sz w:val="14"/>
        </w:rPr>
        <w:t xml:space="preserve"> and even tiny Kuwait — </w:t>
      </w:r>
      <w:hyperlink w:history="1" r:id="rId380">
        <w:r w:rsidRPr="007F32EF">
          <w:rPr>
            <w:sz w:val="14"/>
          </w:rPr>
          <w:t>frustrated at years of U.S. approval delays</w:t>
        </w:r>
      </w:hyperlink>
      <w:r w:rsidRPr="007F32EF">
        <w:rPr>
          <w:sz w:val="14"/>
        </w:rPr>
        <w:t xml:space="preserve"> — have significantly diversified their arms acquisitions. In other words, with the money and options available to Saudi Arabia, and </w:t>
      </w:r>
      <w:hyperlink w:history="1" r:id="rId381">
        <w:r w:rsidRPr="007F32EF">
          <w:rPr>
            <w:sz w:val="14"/>
          </w:rPr>
          <w:t>few other producers</w:t>
        </w:r>
      </w:hyperlink>
      <w:r w:rsidRPr="007F32EF">
        <w:rPr>
          <w:sz w:val="14"/>
        </w:rPr>
        <w:t xml:space="preserve"> showing a stomach for a full embargo, it is not unreasonable to believe that the Saudis might significantly diversify their arms acquisitions over time in response to a U.S. embargo. Thus, </w:t>
      </w:r>
      <w:r w:rsidRPr="007F32EF">
        <w:rPr>
          <w:u w:val="single"/>
        </w:rPr>
        <w:t xml:space="preserve">while a U.S. embargo might be morally compelling and emotionally satisfying, it is unlikely to create meaningful </w:t>
      </w:r>
      <w:r w:rsidRPr="007F32EF">
        <w:rPr>
          <w:u w:val="single"/>
        </w:rPr>
        <w:lastRenderedPageBreak/>
        <w:t>change for those most at risk or be strategically beneficial to the United States.</w:t>
      </w:r>
      <w:r w:rsidRPr="007F32EF">
        <w:rPr>
          <w:sz w:val="14"/>
        </w:rPr>
        <w:t xml:space="preserve"> In the absence of a compelling, evidence-based case that an arms embargo on Saudi Arabia might produce desired changes in behavior, policymakers should look elsewhere for solutions to their Saudi problems.</w:t>
      </w:r>
    </w:p>
    <w:p w:rsidRPr="007F32EF" w:rsidR="007F32EF" w:rsidP="007F32EF" w:rsidRDefault="007F32EF" w14:paraId="1FE0A4FC" w14:textId="77777777"/>
    <w:p w:rsidRPr="007F32EF" w:rsidR="007F32EF" w:rsidP="007F32EF" w:rsidRDefault="007F32EF" w14:paraId="0826215B"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 xml:space="preserve">Fill In – Russia </w:t>
      </w:r>
    </w:p>
    <w:p w:rsidRPr="007F32EF" w:rsidR="007F32EF" w:rsidP="007F32EF" w:rsidRDefault="007F32EF" w14:paraId="39DA5050"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The plan collapses the US-Saudi alliance and leads to Russian fill-in</w:t>
      </w:r>
    </w:p>
    <w:p w:rsidRPr="007F32EF" w:rsidR="007F32EF" w:rsidP="007F32EF" w:rsidRDefault="007F32EF" w14:paraId="0747E602" w14:textId="77777777">
      <w:pPr>
        <w:rPr>
          <w:sz w:val="16"/>
          <w:szCs w:val="16"/>
        </w:rPr>
      </w:pPr>
      <w:r w:rsidRPr="007F32EF">
        <w:rPr>
          <w:b/>
          <w:bCs/>
          <w:sz w:val="26"/>
        </w:rPr>
        <w:t xml:space="preserve">Ottaway 17 </w:t>
      </w:r>
      <w:r w:rsidRPr="007F32EF">
        <w:rPr>
          <w:sz w:val="16"/>
          <w:szCs w:val="16"/>
        </w:rPr>
        <w:t xml:space="preserve">(David B. Ottaway received a BA from Harvard, magna cum laude, in 1962 and a PhD from Columbia University in 1972. He worked 35 years for The Washington Post as a foreign correspondent in the Middle East, Africa and Southern Europe and later as a national security and investigative reporter in Washington before retiring in 2006. He has won numerous awards for his reporting at home and abroad and was twice nominated a finalist for the Pulitzer Prize. Ottaway was a Fellow at the Woodrow Wilson Center in 1979-80 and again in 2005-06 and is currently a Middle East Fellow. His most recent book, published in November 2008, was </w:t>
      </w:r>
      <w:r w:rsidRPr="007F32EF">
        <w:rPr>
          <w:i/>
          <w:iCs/>
          <w:sz w:val="16"/>
          <w:szCs w:val="16"/>
        </w:rPr>
        <w:t>The King’s Messenger: Prince Bandar bin Sultan and America’s Tangled Relationship with Saudi Arabia</w:t>
      </w:r>
      <w:r w:rsidRPr="007F32EF">
        <w:rPr>
          <w:sz w:val="16"/>
          <w:szCs w:val="16"/>
        </w:rPr>
        <w:t xml:space="preserve">.  He is currently working on a book regarding the changes underway in the Arab world, 10-26-2017, "Is the U.S.-Saudi Security Alliance in Trouble?," Wilson Center, </w:t>
      </w:r>
      <w:hyperlink w:history="1" r:id="rId382">
        <w:r w:rsidRPr="007F32EF">
          <w:rPr>
            <w:sz w:val="16"/>
            <w:szCs w:val="16"/>
          </w:rPr>
          <w:t>https://www.wilsoncenter.org/publication/the-us-saudi-security-alliance-trouble</w:t>
        </w:r>
      </w:hyperlink>
      <w:r w:rsidRPr="007F32EF">
        <w:rPr>
          <w:sz w:val="16"/>
          <w:szCs w:val="16"/>
        </w:rPr>
        <w:t>, accessed 7/27/19, //Guyer-HasanM)</w:t>
      </w:r>
    </w:p>
    <w:p w:rsidRPr="007F32EF" w:rsidR="007F32EF" w:rsidP="007F32EF" w:rsidRDefault="007F32EF" w14:paraId="6C4F7F24" w14:textId="77777777">
      <w:pPr>
        <w:rPr>
          <w:b/>
          <w:iCs/>
          <w:u w:val="single"/>
          <w:bdr w:val="single" w:color="auto" w:sz="8" w:space="0"/>
        </w:rPr>
      </w:pPr>
      <w:r w:rsidRPr="007F32EF">
        <w:rPr>
          <w:u w:val="single"/>
        </w:rPr>
        <w:t>The Saudi decision to open discussions with Russia for the purchase of its</w:t>
      </w:r>
      <w:r w:rsidRPr="007F32EF">
        <w:rPr>
          <w:sz w:val="16"/>
        </w:rPr>
        <w:t xml:space="preserve"> highly-sophisticated S-400 </w:t>
      </w:r>
      <w:r w:rsidRPr="007F32EF">
        <w:rPr>
          <w:u w:val="single"/>
        </w:rPr>
        <w:t>missile defense system holds enormous and disruptive consequences for the U.S. security strategy toward the</w:t>
      </w:r>
      <w:r w:rsidRPr="007F32EF">
        <w:rPr>
          <w:sz w:val="16"/>
        </w:rPr>
        <w:t xml:space="preserve"> Arab states of the </w:t>
      </w:r>
      <w:r w:rsidRPr="007F32EF">
        <w:rPr>
          <w:u w:val="single"/>
        </w:rPr>
        <w:t>Persian Gulf,</w:t>
      </w:r>
      <w:r w:rsidRPr="007F32EF">
        <w:rPr>
          <w:sz w:val="16"/>
        </w:rPr>
        <w:t xml:space="preserve"> if indeed it takes place. </w:t>
      </w:r>
      <w:r w:rsidRPr="007F32EF">
        <w:rPr>
          <w:u w:val="single"/>
        </w:rPr>
        <w:t>It also raises serious questions about</w:t>
      </w:r>
      <w:r w:rsidRPr="007F32EF">
        <w:rPr>
          <w:sz w:val="16"/>
        </w:rPr>
        <w:t xml:space="preserve"> what is happening in </w:t>
      </w:r>
      <w:r w:rsidRPr="007F32EF">
        <w:rPr>
          <w:u w:val="single"/>
        </w:rPr>
        <w:t>the longstanding U.S.-Saudi relationship to drive the Saudis to turn to Russia</w:t>
      </w:r>
      <w:r w:rsidRPr="007F32EF">
        <w:rPr>
          <w:sz w:val="16"/>
        </w:rPr>
        <w:t xml:space="preserve"> for their security. The oldest foreign alliance Saudi Arabia has is with the United States dating back to the end of World War II. Russia, by contrast, has been a traditional enemy against whose policies and proxies in the Middle East and Afghanistan which Saudi Arabia has struggled doggedly to counter often alongside the United States. Today, however, Iran has replaced Russia as the Saudi nemesis, and the advent of Donald Trump to the presidency with his fiery anti-Iranian fulminations seemed to herald the dawn of a new and far closer era in U.S.-Saudi relations after President Obama’s efforts at a rapprochement with Tehran. The question then is: why did the Saudis, already purchasing over $200 billion in U.S. arms and delighted with Trump as president, sign a Memorandum of Understanding (MOU) with the Russians to purchase the S-400 during King Salman’s ground-breaking visit to Moscow in early October? Given Trump’s apparently highly successful visit to Saudi Arabia in May, it is even more surprising that King Salman has opened the door only four months later to Russia becoming an important new partner in the kingdom’s defense alongside the United States. </w:t>
      </w:r>
      <w:r w:rsidRPr="007F32EF">
        <w:rPr>
          <w:u w:val="single"/>
        </w:rPr>
        <w:t>It is certainly in keeping</w:t>
      </w:r>
      <w:r w:rsidRPr="007F32EF">
        <w:rPr>
          <w:sz w:val="16"/>
        </w:rPr>
        <w:t xml:space="preserve">, however, </w:t>
      </w:r>
      <w:r w:rsidRPr="007F32EF">
        <w:rPr>
          <w:u w:val="single"/>
        </w:rPr>
        <w:t xml:space="preserve">with the ever-shifting alliances in the Middle East </w:t>
      </w:r>
      <w:r w:rsidRPr="007F32EF">
        <w:rPr>
          <w:sz w:val="16"/>
        </w:rPr>
        <w:t xml:space="preserve">these days </w:t>
      </w:r>
      <w:r w:rsidRPr="007F32EF">
        <w:rPr>
          <w:u w:val="single"/>
        </w:rPr>
        <w:t>as the United States retrenches, Russia re-engages and</w:t>
      </w:r>
      <w:r w:rsidRPr="007F32EF">
        <w:rPr>
          <w:sz w:val="16"/>
        </w:rPr>
        <w:t xml:space="preserve"> three regional powers—Iran, Turkey and </w:t>
      </w:r>
      <w:r w:rsidRPr="007F32EF">
        <w:rPr>
          <w:u w:val="single"/>
        </w:rPr>
        <w:t>Saudi Arabia—search for allies wherever in their own scramble for primacy</w:t>
      </w:r>
      <w:r w:rsidRPr="007F32EF">
        <w:rPr>
          <w:sz w:val="16"/>
        </w:rPr>
        <w:t xml:space="preserve">. There are three prior examples of the Saudis threatening to upend their partnership with the United States: the Saudi-led Arab oil boycott against America at the start of the 1973 Arab-Israeli war, the purchase of Chinese intermediate-range missiles in 1986, and the late King Abdullah’s threat in 2001 to end Saudi Arabia’s special relationship with the United States. The United States has done more than any other country to help the Arab monarchies of the Persian Gulf stand up a collective defense against their oft-declared adversary, Iran. For decades, the Pentagon has pressed the six members of the Gulf Cooperation Council (GCC) to band together under a single, integrated, U.S.-built, missile defense shield to ward off any Iranian missile attack on their vital oil and gas facilities. Most of them have already purchased American-made Patriot missiles as a first step toward such a goal. Three of them, including Saudi Arabia now, are in the process of purchasing the second layer—Theatre High Altitude Area Defense (THAAD) missiles. But the </w:t>
      </w:r>
      <w:r w:rsidRPr="007F32EF">
        <w:rPr>
          <w:u w:val="single"/>
        </w:rPr>
        <w:t>Saudi purchase of the Russian</w:t>
      </w:r>
      <w:r w:rsidRPr="007F32EF">
        <w:rPr>
          <w:sz w:val="16"/>
        </w:rPr>
        <w:t xml:space="preserve"> S-400 air defense </w:t>
      </w:r>
      <w:r w:rsidRPr="007F32EF">
        <w:rPr>
          <w:u w:val="single"/>
        </w:rPr>
        <w:t>missile system would make impossible the integration and coordination</w:t>
      </w:r>
      <w:r w:rsidRPr="007F32EF">
        <w:rPr>
          <w:sz w:val="16"/>
        </w:rPr>
        <w:t xml:space="preserve"> of a common air defense system </w:t>
      </w:r>
      <w:r w:rsidRPr="007F32EF">
        <w:rPr>
          <w:u w:val="single"/>
        </w:rPr>
        <w:t>against Iran</w:t>
      </w:r>
      <w:r w:rsidRPr="007F32EF">
        <w:rPr>
          <w:sz w:val="16"/>
        </w:rPr>
        <w:t xml:space="preserve"> otherwise relying totally on American technology, experts and missiles. It is of course possible the Saudis plan to install the Russian S-400 air defense system along their border with Yemen to cope better with increasingly longer-range missiles being fired by Iranian- backed Houthi rebels far into the kingdom. So far, Saudi Arabia has relied upon U.S.-provided Patriot missiles to intercept many but far from all of them. If installing the S-400 on the Yemen border is their intention, </w:t>
      </w:r>
      <w:r w:rsidRPr="007F32EF">
        <w:rPr>
          <w:u w:val="single"/>
        </w:rPr>
        <w:t>the Saudis would</w:t>
      </w:r>
      <w:r w:rsidRPr="007F32EF">
        <w:rPr>
          <w:sz w:val="16"/>
        </w:rPr>
        <w:t xml:space="preserve"> still </w:t>
      </w:r>
      <w:r w:rsidRPr="007F32EF">
        <w:rPr>
          <w:u w:val="single"/>
        </w:rPr>
        <w:t>be signaling their intent to move away from</w:t>
      </w:r>
      <w:r w:rsidRPr="007F32EF">
        <w:rPr>
          <w:sz w:val="16"/>
        </w:rPr>
        <w:t xml:space="preserve"> near total reliance on </w:t>
      </w:r>
      <w:r w:rsidRPr="007F32EF">
        <w:rPr>
          <w:u w:val="single"/>
        </w:rPr>
        <w:t>the United States for their security.</w:t>
      </w:r>
      <w:r w:rsidRPr="007F32EF">
        <w:rPr>
          <w:sz w:val="16"/>
        </w:rPr>
        <w:t xml:space="preserve"> There are shades of present Saudi tactics in dealing with the United States in the 1988 Chinese “missile crisis” touched off by Washington’s refusal to sell the kingdom sophisticated American missiles. It began in the summer of 1985, when then Saudi ambassador to the Washington, Prince Bandar bin Sultan, flew to Beijing on the first of three secret missions to discuss the purchase of Chinese intermediate-range missiles after the Reagan administration turned down a Saudi request for nuclear-capable Pershing missiles. Only in early 1988 did the U.S. government discover that Saudi Arabia had not only purchased Chinese CSS-2 missiles but smuggled them into the kingdom without the CIA detecting their arrival. The discovery provoked a crisis of trust in U.S.-Saudi relations and brought Israel to the brink of launching an attack on Saudi Arabia. This time, the circumstances are quite different and nothing is secret. President Trump signaled during his May visit to the kingdom that the United States was ready to sell THAAD missiles as part of a new $110 billion arms package he announced at that time. True, there was no mention of the latest American fighter aircraft, the F-35, which the Saudi Air Force covets. True, too, that it took announcement of the S-400 MOU on October 5, before the State Department quickly approved the $15 billion THAAD sale. So what else explains the Saudi gambit to Russia? Was it just to get the Trump administration to approve the THAAD missile sale? Maybe not. To begin with, </w:t>
      </w:r>
      <w:r w:rsidRPr="007F32EF">
        <w:rPr>
          <w:u w:val="single"/>
        </w:rPr>
        <w:t xml:space="preserve">there has been mounting Saudi frustration with </w:t>
      </w:r>
      <w:r w:rsidRPr="007F32EF">
        <w:rPr>
          <w:b/>
          <w:iCs/>
          <w:u w:val="single"/>
          <w:bdr w:val="single" w:color="auto" w:sz="8" w:space="0"/>
        </w:rPr>
        <w:t>repeated delays in the delivery of arms and munitions</w:t>
      </w:r>
      <w:r w:rsidRPr="007F32EF">
        <w:rPr>
          <w:u w:val="single"/>
        </w:rPr>
        <w:t xml:space="preserve"> that has become much worse since Saudi Arabia led a</w:t>
      </w:r>
      <w:r w:rsidRPr="007F32EF">
        <w:rPr>
          <w:sz w:val="16"/>
        </w:rPr>
        <w:t xml:space="preserve"> coalition of Arab states into a </w:t>
      </w:r>
      <w:r w:rsidRPr="007F32EF">
        <w:rPr>
          <w:u w:val="single"/>
        </w:rPr>
        <w:t>war in neighboring Yemen</w:t>
      </w:r>
      <w:r w:rsidRPr="007F32EF">
        <w:rPr>
          <w:sz w:val="16"/>
        </w:rPr>
        <w:t xml:space="preserve"> in March 2015. The delays began during the Obama administration when the White House wanted to signal its dissatisfaction with high civilian casualties blamed primarily on errant bombings by the Saudi-led coalition. </w:t>
      </w:r>
      <w:r w:rsidRPr="007F32EF">
        <w:rPr>
          <w:u w:val="single"/>
        </w:rPr>
        <w:t>Now it is Congress causing the delays</w:t>
      </w:r>
      <w:r w:rsidRPr="007F32EF">
        <w:rPr>
          <w:sz w:val="16"/>
        </w:rPr>
        <w:t xml:space="preserve"> led by Senate Foreign Relations Committee chairman Bob Corker who in June put a hold on U.S. arms sales to any of the GCC states until Saudi Arabia, Bahrain and the United Arab Emirates settled their feud with Qatar over its alleged hostile activities toward them. (So far, there is no sign of an end to this worst intra-state GCC feud ever.) </w:t>
      </w:r>
      <w:r w:rsidRPr="007F32EF">
        <w:rPr>
          <w:u w:val="single"/>
        </w:rPr>
        <w:t xml:space="preserve">In </w:t>
      </w:r>
      <w:r w:rsidRPr="007F32EF">
        <w:rPr>
          <w:u w:val="single"/>
        </w:rPr>
        <w:lastRenderedPageBreak/>
        <w:t>addition, there is a</w:t>
      </w:r>
      <w:r w:rsidRPr="007F32EF">
        <w:rPr>
          <w:sz w:val="16"/>
        </w:rPr>
        <w:t xml:space="preserve"> bipartisan </w:t>
      </w:r>
      <w:r w:rsidRPr="007F32EF">
        <w:rPr>
          <w:u w:val="single"/>
        </w:rPr>
        <w:t xml:space="preserve">bill pending in the House that would </w:t>
      </w:r>
      <w:r w:rsidRPr="007F32EF">
        <w:rPr>
          <w:b/>
          <w:iCs/>
          <w:u w:val="single"/>
          <w:bdr w:val="single" w:color="auto" w:sz="8" w:space="0"/>
        </w:rPr>
        <w:t>end U.S. assistance in any form to the Saudi war effort in Yemen.</w:t>
      </w:r>
    </w:p>
    <w:p w:rsidRPr="007F32EF" w:rsidR="007F32EF" w:rsidP="007F32EF" w:rsidRDefault="007F32EF" w14:paraId="40CD6C8F" w14:textId="77777777"/>
    <w:p w:rsidRPr="007F32EF" w:rsidR="007F32EF" w:rsidP="007F32EF" w:rsidRDefault="007F32EF" w14:paraId="23CA73C1"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 xml:space="preserve">Arms sales are crucial to checking Iran and preventing a Russia-Saudi partnership. </w:t>
      </w:r>
    </w:p>
    <w:p w:rsidRPr="007F32EF" w:rsidR="007F32EF" w:rsidP="007F32EF" w:rsidRDefault="007F32EF" w14:paraId="28C789BB" w14:textId="77777777">
      <w:r w:rsidRPr="007F32EF">
        <w:rPr>
          <w:b/>
          <w:bCs/>
          <w:sz w:val="26"/>
        </w:rPr>
        <w:t>Rogan 19</w:t>
      </w:r>
      <w:r w:rsidRPr="007F32EF">
        <w:t xml:space="preserve"> (Tom Rogan is a foreign policy focused commentary writer for the Washington Examiner. He holds a BA in War Studies from King's College London, an MSc in Middle East Politics from SOAS, and a GDL in law from the University of Law, “Why Trump is right to sidestep Congress on Saudi-UAE arms sales,” 5/24/19, </w:t>
      </w:r>
      <w:hyperlink w:history="1" r:id="rId383">
        <w:r w:rsidRPr="007F32EF">
          <w:t>https://www.washingtonexaminer.com/opinion/why-trump-is-right-to-sidestep-congress-on-saudi-uae-arms-sales</w:t>
        </w:r>
      </w:hyperlink>
      <w:r w:rsidRPr="007F32EF">
        <w:t xml:space="preserve"> accessed 7/27/19)</w:t>
      </w:r>
    </w:p>
    <w:p w:rsidRPr="007F32EF" w:rsidR="007F32EF" w:rsidP="007F32EF" w:rsidRDefault="007F32EF" w14:paraId="09FBA3E1" w14:textId="77777777">
      <w:pPr>
        <w:rPr>
          <w:sz w:val="16"/>
        </w:rPr>
      </w:pPr>
      <w:r w:rsidRPr="007F32EF">
        <w:rPr>
          <w:sz w:val="16"/>
        </w:rPr>
        <w:t xml:space="preserve">President Trump is rightly issuing an emergency declaration in order to authorize </w:t>
      </w:r>
      <w:r w:rsidRPr="007F32EF">
        <w:rPr>
          <w:u w:val="single"/>
        </w:rPr>
        <w:t xml:space="preserve">$8 billion in arms sales to Saudi Arabia and the United Arab Emirates. </w:t>
      </w:r>
      <w:r w:rsidRPr="007F32EF">
        <w:rPr>
          <w:sz w:val="16"/>
        </w:rPr>
        <w:t xml:space="preserve">Those arms </w:t>
      </w:r>
      <w:r w:rsidRPr="007F32EF">
        <w:rPr>
          <w:u w:val="single"/>
        </w:rPr>
        <w:t>will mitigate the risk to civilian lives in Yemen and deter Iran in a moment of escalating crisis.</w:t>
      </w:r>
      <w:r w:rsidRPr="007F32EF">
        <w:rPr>
          <w:sz w:val="16"/>
        </w:rPr>
        <w:t xml:space="preserve"> Others disagree. They say that this action is an unjust sidestepping of Congress and a gift to brutal Saudi-led war in Yemen. And while it's true that Congressional support is preferable here, and that civilians </w:t>
      </w:r>
      <w:hyperlink w:tgtFrame="_blank" w:history="1" r:id="rId384">
        <w:r w:rsidRPr="007F32EF">
          <w:rPr>
            <w:sz w:val="16"/>
          </w:rPr>
          <w:t>are suffering</w:t>
        </w:r>
      </w:hyperlink>
      <w:r w:rsidRPr="007F32EF">
        <w:rPr>
          <w:sz w:val="16"/>
        </w:rPr>
        <w:t xml:space="preserve"> terribly in Yemen, </w:t>
      </w:r>
      <w:r w:rsidRPr="007F32EF">
        <w:rPr>
          <w:u w:val="single"/>
        </w:rPr>
        <w:t>Trump's action is necessary. First off, Iran is clearly posing a severe threat to both the Saudis and the UAE.</w:t>
      </w:r>
      <w:r w:rsidRPr="007F32EF">
        <w:rPr>
          <w:sz w:val="16"/>
        </w:rPr>
        <w:t xml:space="preserve"> In recent weeks </w:t>
      </w:r>
      <w:r w:rsidRPr="007F32EF">
        <w:rPr>
          <w:u w:val="single"/>
        </w:rPr>
        <w:t xml:space="preserve">we have seen Iranian attacks on oil tankers near UAE waters, and Iranian orchestrated drone attacks on Saudi Arabia. </w:t>
      </w:r>
      <w:r w:rsidRPr="007F32EF">
        <w:rPr>
          <w:sz w:val="16"/>
        </w:rPr>
        <w:t xml:space="preserve">This </w:t>
      </w:r>
      <w:r w:rsidRPr="007F32EF">
        <w:rPr>
          <w:u w:val="single"/>
        </w:rPr>
        <w:t xml:space="preserve">fits into a broader pattern of aggression against Riyadh to include </w:t>
      </w:r>
      <w:hyperlink w:tgtFrame="_blank" w:history="1" r:id="rId385">
        <w:r w:rsidRPr="007F32EF">
          <w:rPr>
            <w:u w:val="single"/>
          </w:rPr>
          <w:t>ballistic missile attacks</w:t>
        </w:r>
      </w:hyperlink>
      <w:r w:rsidRPr="007F32EF">
        <w:rPr>
          <w:u w:val="single"/>
        </w:rPr>
        <w:t xml:space="preserve"> against the royal family. </w:t>
      </w:r>
      <w:r w:rsidRPr="007F32EF">
        <w:rPr>
          <w:sz w:val="16"/>
        </w:rPr>
        <w:t>Until a president decides that these governments should not be American allies</w:t>
      </w:r>
      <w:r w:rsidRPr="007F32EF">
        <w:rPr>
          <w:u w:val="single"/>
        </w:rPr>
        <w:t xml:space="preserve">, America has a responsibility to support them in an environment of grave threats. Through the provision of advanced munitions, Trump's action allows the Saudis and UAE </w:t>
      </w:r>
      <w:hyperlink w:tgtFrame="_blank" w:history="1" r:id="rId386">
        <w:r w:rsidRPr="007F32EF">
          <w:rPr>
            <w:u w:val="single"/>
          </w:rPr>
          <w:t>to mitigate</w:t>
        </w:r>
      </w:hyperlink>
      <w:r w:rsidRPr="007F32EF">
        <w:rPr>
          <w:u w:val="single"/>
        </w:rPr>
        <w:t xml:space="preserve"> civilian casualties in Yemen</w:t>
      </w:r>
      <w:r w:rsidRPr="007F32EF">
        <w:rPr>
          <w:sz w:val="16"/>
        </w:rPr>
        <w:t xml:space="preserve">. Trump's action is also </w:t>
      </w:r>
      <w:r w:rsidRPr="007F32EF">
        <w:rPr>
          <w:u w:val="single"/>
        </w:rPr>
        <w:t>important in consolidating U.S. allies in our favor</w:t>
      </w:r>
      <w:r w:rsidRPr="007F32EF">
        <w:rPr>
          <w:sz w:val="16"/>
        </w:rPr>
        <w:t xml:space="preserve">. This matters because </w:t>
      </w:r>
      <w:r w:rsidRPr="007F32EF">
        <w:rPr>
          <w:u w:val="single"/>
        </w:rPr>
        <w:t xml:space="preserve">Russia is </w:t>
      </w:r>
      <w:hyperlink w:tgtFrame="_blank" w:history="1" r:id="rId387">
        <w:r w:rsidRPr="007F32EF">
          <w:rPr>
            <w:u w:val="single"/>
          </w:rPr>
          <w:t>aggressively attempting</w:t>
        </w:r>
      </w:hyperlink>
      <w:r w:rsidRPr="007F32EF">
        <w:rPr>
          <w:u w:val="single"/>
        </w:rPr>
        <w:t xml:space="preserve"> to draw the Saudis and the Emiratis into a </w:t>
      </w:r>
      <w:r w:rsidRPr="007F32EF">
        <w:rPr>
          <w:b/>
          <w:iCs/>
          <w:u w:val="single"/>
          <w:bdr w:val="single" w:color="auto" w:sz="8" w:space="0"/>
        </w:rPr>
        <w:t>feudal relationship with Moscow.</w:t>
      </w:r>
      <w:r w:rsidRPr="007F32EF">
        <w:rPr>
          <w:u w:val="single"/>
        </w:rPr>
        <w:t xml:space="preserve"> That must not be allowed to happen, but it will happen if we turn our back on our allies.</w:t>
      </w:r>
      <w:r w:rsidRPr="007F32EF">
        <w:rPr>
          <w:sz w:val="16"/>
        </w:rPr>
        <w:t xml:space="preserve"> It would turn the region into a playground of warfare in which Moscow alone is able to stem the flow of blood and terrorism, and ensure the supply of oil. And Vladimir </w:t>
      </w:r>
      <w:r w:rsidRPr="007F32EF">
        <w:rPr>
          <w:u w:val="single"/>
        </w:rPr>
        <w:t>Putin would revel in using war to build his own influence and arms sales coffers. Putin would encourage the worst ideological impulses of both the Saudis and Iran,</w:t>
      </w:r>
      <w:r w:rsidRPr="007F32EF">
        <w:rPr>
          <w:sz w:val="16"/>
        </w:rPr>
        <w:t xml:space="preserve"> respectively driving them deeper into Salafi-jihadism and Khomeinist expansionism. </w:t>
      </w:r>
      <w:r w:rsidRPr="007F32EF">
        <w:rPr>
          <w:u w:val="single"/>
        </w:rPr>
        <w:t xml:space="preserve">It would, in short, lead to a </w:t>
      </w:r>
      <w:r w:rsidRPr="007F32EF">
        <w:rPr>
          <w:b/>
          <w:iCs/>
          <w:u w:val="single"/>
          <w:bdr w:val="single" w:color="auto" w:sz="8" w:space="0"/>
        </w:rPr>
        <w:t>much less safe world</w:t>
      </w:r>
      <w:r w:rsidRPr="007F32EF">
        <w:rPr>
          <w:u w:val="single"/>
        </w:rPr>
        <w:t>.</w:t>
      </w:r>
      <w:r w:rsidRPr="007F32EF">
        <w:rPr>
          <w:sz w:val="16"/>
        </w:rPr>
        <w:t xml:space="preserve"> The </w:t>
      </w:r>
      <w:r w:rsidRPr="007F32EF">
        <w:rPr>
          <w:u w:val="single"/>
        </w:rPr>
        <w:t>U.S. gains influence by having our allies' backs</w:t>
      </w:r>
      <w:r w:rsidRPr="007F32EF">
        <w:rPr>
          <w:sz w:val="16"/>
        </w:rPr>
        <w:t xml:space="preserve"> — influence with opportunities: to push for more aggressive political reform in areas such as women's rights, and toward meaningful resolutions to conflicts such as that in Yemen. Remember, notions of trust and honor are integral not just to Sunni-Arab politics, but to the Sunni-Arab identity that defines Saudi Arabia and the UAE per se. </w:t>
      </w:r>
      <w:r w:rsidRPr="007F32EF">
        <w:rPr>
          <w:u w:val="single"/>
        </w:rPr>
        <w:t xml:space="preserve">If we abandon these allies now, </w:t>
      </w:r>
      <w:r w:rsidRPr="007F32EF">
        <w:rPr>
          <w:b/>
          <w:iCs/>
          <w:u w:val="single"/>
          <w:bdr w:val="single" w:color="auto" w:sz="8" w:space="0"/>
        </w:rPr>
        <w:t>they will abandon American interests</w:t>
      </w:r>
      <w:r w:rsidRPr="007F32EF">
        <w:rPr>
          <w:u w:val="single"/>
        </w:rPr>
        <w:t xml:space="preserve">. </w:t>
      </w:r>
      <w:r w:rsidRPr="007F32EF">
        <w:rPr>
          <w:sz w:val="16"/>
        </w:rPr>
        <w:t>The world is imperfect. But Trump's action today is the one that serves American and moral interests.</w:t>
      </w:r>
    </w:p>
    <w:p w:rsidRPr="007F32EF" w:rsidR="007F32EF" w:rsidP="007F32EF" w:rsidRDefault="007F32EF" w14:paraId="15CA9328" w14:textId="77777777"/>
    <w:p w:rsidRPr="007F32EF" w:rsidR="007F32EF" w:rsidP="007F32EF" w:rsidRDefault="007F32EF" w14:paraId="177C23A6" w14:textId="77777777">
      <w:pPr>
        <w:keepNext/>
        <w:keepLines/>
        <w:pageBreakBefore/>
        <w:spacing w:before="40" w:after="0"/>
        <w:jc w:val="center"/>
        <w:outlineLvl w:val="2"/>
        <w:rPr>
          <w:rFonts w:eastAsiaTheme="majorEastAsia" w:cstheme="majorBidi"/>
          <w:b/>
          <w:sz w:val="32"/>
          <w:szCs w:val="24"/>
          <w:u w:val="single"/>
        </w:rPr>
      </w:pPr>
      <w:r w:rsidRPr="007F32EF">
        <w:rPr>
          <w:rFonts w:eastAsiaTheme="majorEastAsia" w:cstheme="majorBidi"/>
          <w:b/>
          <w:sz w:val="32"/>
          <w:szCs w:val="24"/>
          <w:u w:val="single"/>
        </w:rPr>
        <w:lastRenderedPageBreak/>
        <w:t>Saudi Lash Out</w:t>
      </w:r>
    </w:p>
    <w:p w:rsidRPr="007F32EF" w:rsidR="007F32EF" w:rsidP="007F32EF" w:rsidRDefault="007F32EF" w14:paraId="1070610A" w14:textId="77777777">
      <w:pPr>
        <w:keepNext/>
        <w:keepLines/>
        <w:spacing w:before="40" w:after="0"/>
        <w:outlineLvl w:val="3"/>
        <w:rPr>
          <w:rFonts w:eastAsiaTheme="majorEastAsia" w:cstheme="majorBidi"/>
          <w:b/>
          <w:iCs/>
          <w:sz w:val="26"/>
        </w:rPr>
      </w:pPr>
      <w:r w:rsidRPr="007F32EF">
        <w:rPr>
          <w:rFonts w:eastAsiaTheme="majorEastAsia" w:cstheme="majorBidi"/>
          <w:b/>
          <w:iCs/>
          <w:sz w:val="26"/>
        </w:rPr>
        <w:t xml:space="preserve">US-Saudi relations are mostly one-sided, BUT US withdrawal would lead to Saudi backlash </w:t>
      </w:r>
    </w:p>
    <w:p w:rsidRPr="007F32EF" w:rsidR="007F32EF" w:rsidP="007F32EF" w:rsidRDefault="007F32EF" w14:paraId="424765EB" w14:textId="77777777">
      <w:r w:rsidRPr="007F32EF">
        <w:rPr>
          <w:b/>
          <w:bCs/>
          <w:sz w:val="26"/>
        </w:rPr>
        <w:t xml:space="preserve">Tabatabai and Wasser 18 </w:t>
      </w:r>
      <w:r w:rsidRPr="007F32EF">
        <w:rPr>
          <w:sz w:val="18"/>
          <w:szCs w:val="18"/>
        </w:rPr>
        <w:t xml:space="preserve">(Ariane M. Tabatabai is an associate political scientist at the RAND Corporation and an adjunct senior research scholar at the Columbia University School of International and Public Affairs (SIPA). She is also a Truman national security fellow and a Council on Foreign Relations (CFR) term member. Prior to joining RAND, she served as the director of curriculum and a visiting assistant professor of security studies at the Georgetown University Edmund A. Walsh School of Foreign Service and an international civilian consultant for NATO. Previously, Tabatabai was a post-doctoral fellow (2017-18) in the International Security Program and a Stanton nuclear security fellow (2013-14) in the International Security Program and the Project on Managing the Atom at the Harvard Kennedy School’s Belfer Center for Science and International Affairs where she was also an associate (2014–2015). Tabatabai also held positions as a non-resident scholar with the James Martin Center for Nonproliferation Studies at the Monterey Institute; senior associate in the Proliferation Prevention Program at the Center for Strategic and International Studies (CSIS), and adjunct senior fellow in the Middle East Program at the Center for A New American Security (CNAS).; Becca Wasser is a policy analyst at the RAND Corporation, where her primary research areas include wargaming, international security, and U.S. defense and foreign policy in the Middle East. Prior to joining RAND, Wasser worked as a research analyst at the International Institute for Strategic Studies (IISS), based jointly in Washington, DC and Manama, Bahrain. At the IISS, she analyzed political and security developments in the Middle East, and managed a series of regional security conferences and workshops in Asia and the Middle East. Wasser holds an M.S. in foreign service, with distinction, from the Edmund A. Walsh School of Foreign Service at Georgetown University where she was also a junior fellow at the Institute for the Study of Diplomacy, and a B.A. in international and global studies and Islamic and Middle Eastern studies from Brandeis University.; “Could America Use Its Leverage to Alter the Saudis' Behavior?;” </w:t>
      </w:r>
      <w:hyperlink w:history="1" r:id="rId388">
        <w:r w:rsidRPr="007F32EF">
          <w:rPr>
            <w:sz w:val="18"/>
            <w:szCs w:val="18"/>
          </w:rPr>
          <w:t>https://www.rand.org/blog/2018/11/could-america-use-its-leverage-to-alter-the-saudis.html</w:t>
        </w:r>
      </w:hyperlink>
      <w:r w:rsidRPr="007F32EF">
        <w:rPr>
          <w:sz w:val="18"/>
          <w:szCs w:val="18"/>
        </w:rPr>
        <w:t>; written 11/15/18; accessed 7/27/19)</w:t>
      </w:r>
    </w:p>
    <w:p w:rsidR="007F32EF" w:rsidP="007F32EF" w:rsidRDefault="007F32EF" w14:paraId="481DC56F" w14:textId="1E279224">
      <w:pPr>
        <w:rPr>
          <w:sz w:val="16"/>
        </w:rPr>
      </w:pPr>
      <w:r w:rsidRPr="007F32EF">
        <w:rPr>
          <w:sz w:val="16"/>
        </w:rPr>
        <w:t xml:space="preserve">The killing a month ago of Jamal Khashoggi, a Saudi journalist critical of Riyadh, under the most peculiar of circumstances is the latest in a litany of acrimonious moves Saudi Crown Prince Mohammed bin Salman has made since 2015. Such actions have seemingly increased after Crown Prince Mohammed consolidated power by dramatically unseating his uncle as crown prince and imprisoning his rivals in the Riyadh Ritz Carlton for months in 2017. As Riyadh has flexed its muscles in ways that appear to complicate U.S. interests in the region, Washington has seemingly acquiesced to, or at times seemed to welcome, Saudi adventurism, including a devastating military campaign abroad supported by limited U.S. military assistance. To many, the United States appears beholden to the kingdom. </w:t>
      </w:r>
      <w:r w:rsidRPr="007F32EF">
        <w:rPr>
          <w:b/>
          <w:iCs/>
          <w:u w:val="single"/>
          <w:bdr w:val="single" w:color="auto" w:sz="8" w:space="0"/>
        </w:rPr>
        <w:t>In actuality, Riyadh needs Washington more than Washington needs Riyadh,</w:t>
      </w:r>
      <w:r w:rsidRPr="007F32EF">
        <w:rPr>
          <w:sz w:val="16"/>
        </w:rPr>
        <w:t xml:space="preserve"> </w:t>
      </w:r>
      <w:r w:rsidRPr="007F32EF">
        <w:rPr>
          <w:u w:val="single"/>
        </w:rPr>
        <w:t>and the missteps in Saudi decisionmaking have caused significant damage to the kingdom's reputation, reinforcing its dependence on America. The United States has an opportunity to exert its influence to shape Saudi behavior, perhaps more than ever before. Saudi Arabia has long relied on the United States as its primary security guarantor. Today, the Middle Eastern nation benefits from U.S. training, arms, intelligence cooperation and, up until recently, refueling efforts for the Saudi-led air war in Yemen.</w:t>
      </w:r>
      <w:r w:rsidRPr="007F32EF">
        <w:rPr>
          <w:sz w:val="16"/>
        </w:rPr>
        <w:t xml:space="preserve"> Yet, despite the Saudi reliance on the United States in key areas pertaining to political and military affairs, America has been reluctant to press the Kingdom's decisionmakers to change their behavior. Domestically, many have long questioned whether the breadth and depth of the ties between the two countries serve U.S. interests, and the relationship has long been a point of contention in American foreign policy circles. </w:t>
      </w:r>
      <w:r w:rsidRPr="007F32EF">
        <w:rPr>
          <w:u w:val="single"/>
        </w:rPr>
        <w:t>Although the United States plays a disproportionate role in the Middle Eastern nation's security, it doesn't always use this to enforce its values and interests, or see this as a point of leverage.</w:t>
      </w:r>
      <w:r w:rsidRPr="007F32EF">
        <w:rPr>
          <w:sz w:val="16"/>
        </w:rPr>
        <w:t xml:space="preserve"> Recent developments heightened long-simmering tensions between Riyadh and Washington. Criticism of the Kingdom's foreign policy has become more pronounced since the beginning of the war in Yemen in 2015 and the Gulf crisis two years later that pit Saudi Arabia and its allies against Qatar. While there is seemingly a push to “punish” Riyadh by imposing sanctions and halting support for the Yemen war, there does not appear to be a fundamental shift taking place in U.S. policy. While the administration is taking some steps to placate critics and Riyadh is reportedly holding officials accountable for Khashoggi's murder inside the Saudi consulate, history suggests that this is unlikely to lead to a significant departure from the status quo. </w:t>
      </w:r>
      <w:r w:rsidRPr="007F32EF">
        <w:rPr>
          <w:u w:val="single"/>
        </w:rPr>
        <w:t xml:space="preserve">U.S.-Saudi relations were founded on two core interests that have been the hallmark of the partnership since its inception in 1945—security and oil. Security has played an outsize role in the bilateral ties, particularly as political tensions have historically produced significant strain. </w:t>
      </w:r>
      <w:r w:rsidRPr="007F32EF">
        <w:rPr>
          <w:sz w:val="16"/>
        </w:rPr>
        <w:t xml:space="preserve">Low points in the broader relationship include the 1973 oil embargo and the 9/11 terrorist attacks. Despite these fractious issues, the ties between Riyadh and Washington have endured. This durability reflects the reasons behind the cooperation: </w:t>
      </w:r>
      <w:r w:rsidRPr="007F32EF">
        <w:rPr>
          <w:u w:val="single"/>
        </w:rPr>
        <w:t>A convergence of needs and interests that remain today: Oil in return for security. But these driving interests may be changing as the United States pursues renewable energy in a bid to become less dependent on petro states and as Saudi Arabia aspires to “go it alone” to ensure its security and that of its immediate neighbors. These opposing goals have placed pressure on the relationship without derailing it.</w:t>
      </w:r>
      <w:r w:rsidRPr="007F32EF">
        <w:rPr>
          <w:sz w:val="16"/>
        </w:rPr>
        <w:t xml:space="preserve"> </w:t>
      </w:r>
      <w:r w:rsidRPr="007F32EF">
        <w:rPr>
          <w:sz w:val="16"/>
        </w:rPr>
        <w:lastRenderedPageBreak/>
        <w:t xml:space="preserve">Since Crown Prince Mohammed consolidated power, however, divergent Saudi and U.S. interests and worldviews have come to the forefront. Initially, many Americans praised the prince as a reformer, bringing the kingdom into the 21st century. But it soon became clear that the reforms were more limited than many had hoped and that the efforts were taking place against the backdrop of problematic policies at home and abroad. Several developments have garnered more scrutiny of Saudi policies: The manner in which the prince has silenced those he views as his opponents—including Khashoggi—coupled with international incidents, chiefly the ongoing devastating Saudi-led efforts in the war in Yemen, creating the world's worst humanitarian crisis, and the internecine rift among the Arab Gulf states. Both the Obama and Trump administrations watched as the kingdom's policies became more assertive, leading to the widely held assumption that America can't change the Saudi calculus. But this is far from the truth. </w:t>
      </w:r>
      <w:r w:rsidRPr="007F32EF">
        <w:rPr>
          <w:u w:val="single"/>
        </w:rPr>
        <w:t xml:space="preserve">As the Saudis' chief political and military partner and the undisputed security guarantor in the Middle East, </w:t>
      </w:r>
      <w:r w:rsidRPr="007F32EF">
        <w:rPr>
          <w:b/>
          <w:iCs/>
          <w:u w:val="single"/>
          <w:bdr w:val="single" w:color="auto" w:sz="8" w:space="0"/>
        </w:rPr>
        <w:t>the United States has considerable influence it can wield over Saudi decisionmaking</w:t>
      </w:r>
      <w:r w:rsidRPr="007F32EF">
        <w:rPr>
          <w:u w:val="single"/>
        </w:rPr>
        <w:t xml:space="preserve">. </w:t>
      </w:r>
      <w:r w:rsidRPr="007F32EF">
        <w:rPr>
          <w:sz w:val="16"/>
        </w:rPr>
        <w:t>It has thus far gone virtually unused.</w:t>
      </w:r>
      <w:r w:rsidRPr="007F32EF">
        <w:rPr>
          <w:u w:val="single"/>
        </w:rPr>
        <w:t xml:space="preserve"> In reality, the United States may have more leverage over Saudi Arabia today than at any other time except during the 1991 Gulf War.</w:t>
      </w:r>
      <w:r w:rsidRPr="007F32EF">
        <w:rPr>
          <w:sz w:val="16"/>
        </w:rPr>
        <w:t xml:space="preserve"> Trump's ascension to the U.S. presidency helped alleviate some of Saudi Arabia's concerns that stemmed from President Obama's Middle East policies and, consequently, afforded the United States more influence over the kingdom. The Saudis had grown distrustful of U.S. commitment to the region due to President Obama's plans to pivot to Asia and his administration's response to the Arab Spring and pursuit of a nuclear deal with Tehran. But President Trump made Riyadh the destination of his first foreign trip in office and pledged to support the kingdom while harshly criticizing its archenemy, Iran, and withdrawing from the nuclear deal this past May. </w:t>
      </w:r>
      <w:r w:rsidRPr="007F32EF">
        <w:rPr>
          <w:u w:val="single"/>
        </w:rPr>
        <w:t>At the same time, Saudi Arabia has become more reliant on the United States than when President Obama was in office.</w:t>
      </w:r>
      <w:r w:rsidRPr="007F32EF">
        <w:rPr>
          <w:sz w:val="16"/>
        </w:rPr>
        <w:t xml:space="preserve"> Riyadh's contentious policies—like the war in Yemen and the rift with its neighbors—have constrained its options and inadvertently reinforced Saudi Arabia's need for U.S. military and political support, including security cooperation and intelligence sharing. </w:t>
      </w:r>
      <w:r w:rsidRPr="007F32EF">
        <w:rPr>
          <w:u w:val="single"/>
        </w:rPr>
        <w:t>Prince Mohammed's legacy and perhaps even power is presently tied to two initiatives: The Yemen war and Vision 2030—an ambitious program of social and economic reforms that Riyadh plans to institute to diversify its economy. Neither objective is apparently proceeding as the crown prince had hoped. And to succeed, they will likely require continued U.S. support.</w:t>
      </w:r>
      <w:r w:rsidRPr="007F32EF">
        <w:rPr>
          <w:sz w:val="16"/>
        </w:rPr>
        <w:t xml:space="preserve"> Until recently, President Trump was not inclined to use these developments as leverage. Instead, he stood by the crown prince even as U.S. military support to Saudi forces in Yemen—including aerial refueling and advising on intelligence sharing and targeting procedures—have come under attack in Congress and by international rights groups. Some have argued that the administration has emboldened Riyadh, giving it carte blanche to pursue its more assertive policies. New details pertaining to Khashoggi's murder have emerged, ostensibly tying the young Saudi monarch to the incident and leading to mounting congressional pressure. But the Trump administration has been willing to give the Saudis only a mere slap on the wrist without fundamentally altering the dynamics of the U.S.-Saudi relationship. The Trump administration is unlikely to end its support for Saudi regional efforts or radically change its approach. But it could consider using its influence to encourage the Saudi leadership to moderate its assertive and damaging policies abroad. Rather than providing its assistance freely to Saudi Arabia, Washington could utilize it to extract concessions from the Saudi leadership to alter its behavior. Making U.S. support conditional to initiatives tied to Prince Mohammed's success provides Washington with a degree of sway over the brash monarch, who increasingly needs to produce a “win” in light of the reputational harm the Khashoggi affair has done to the kingdom, his legacy and perhaps even his hold on power. </w:t>
      </w:r>
      <w:r w:rsidRPr="007F32EF">
        <w:rPr>
          <w:u w:val="single"/>
        </w:rPr>
        <w:t xml:space="preserve">This approach is not without risk—the Saudi government could, for example, reduce intelligence sharing, or switch off the proverbial oil tap, like the OPEC states did in 1973. </w:t>
      </w:r>
      <w:r w:rsidRPr="007F32EF">
        <w:rPr>
          <w:sz w:val="16"/>
        </w:rPr>
        <w:t>But 2018 is not 1973, and the United States is no longer as reliant on Saudi oil.</w:t>
      </w:r>
      <w:r w:rsidRPr="007F32EF">
        <w:rPr>
          <w:u w:val="single"/>
        </w:rPr>
        <w:t xml:space="preserve"> More so, the Saudi government's assertive actions also pose operational and reputational risks to important U.S. interests, as the Khashoggi affair demonstrated, and therefore the benefits of this approach are likely to outweigh any costs Riyadh may seek to impose.</w:t>
      </w:r>
      <w:r w:rsidRPr="007F32EF">
        <w:rPr>
          <w:sz w:val="16"/>
        </w:rPr>
        <w:t xml:space="preserve"> On the surface, making U.S. support provisory may appear to be an unpalatable approach, one that legitimizes the crown prince. But wielded correctly, the White House can use this leverage to recalibrate the U.S.-Saudi relationship. Blanket support need not be granted in a way that emboldens Saudi behavior, leading to actions that are damaging to U.S. interests. Instead, the administration could consider also making conditional its support for the Saudi government's priority programs with the goal of altering and shaping its behavior. This includes making the Saudis take responsibility for Khashoggi's brutal death, putting an end to indiscriminate targeting practices in Yemen, altering the government's harsh response to opposition inside and outside of the Kingdom, and ending the rift with Qatar. Naysayers of such an approach might claim that it only deepens the transactionalism on which the U.S.-Saudi relationship is presently based. But it is worth recognizing that the partnership was founded on an explicit alignment of interests, not values. By acknowledging this, the United States would be better positioned to adopt an approach that best serves its own interests. At this point, the Saudi government needs U.S. support more than the White House needs Saudi Arabia. </w:t>
      </w:r>
    </w:p>
    <w:p w:rsidR="004F1CEA" w:rsidP="00FF1CB6" w:rsidRDefault="004F1CEA" w14:paraId="754579F1" w14:textId="3CC3A170">
      <w:pPr>
        <w:pStyle w:val="Heading2"/>
      </w:pPr>
      <w:r>
        <w:lastRenderedPageBreak/>
        <w:t>***Terrorism***</w:t>
      </w:r>
    </w:p>
    <w:p w:rsidR="004F1CEA" w:rsidP="004F1CEA" w:rsidRDefault="004F1CEA" w14:paraId="38152AC4" w14:textId="036C37ED">
      <w:pPr>
        <w:pStyle w:val="Heading2"/>
      </w:pPr>
      <w:r>
        <w:lastRenderedPageBreak/>
        <w:t>Terrorism Defense</w:t>
      </w:r>
    </w:p>
    <w:p w:rsidRPr="004F1CEA" w:rsidR="004F1CEA" w:rsidP="004F1CEA" w:rsidRDefault="004F1CEA" w14:paraId="5EC7C3F3" w14:textId="77777777">
      <w:pPr>
        <w:keepNext/>
        <w:keepLines/>
        <w:pageBreakBefore/>
        <w:spacing w:before="40" w:after="0"/>
        <w:jc w:val="center"/>
        <w:outlineLvl w:val="2"/>
        <w:rPr>
          <w:rFonts w:ascii="Calibri" w:hAnsi="Calibri" w:eastAsia="MS Gothic" w:cs="Calibri"/>
          <w:b/>
          <w:sz w:val="32"/>
          <w:szCs w:val="24"/>
          <w:u w:val="single"/>
        </w:rPr>
      </w:pPr>
      <w:r w:rsidRPr="004F1CEA">
        <w:rPr>
          <w:rFonts w:ascii="Calibri" w:hAnsi="Calibri" w:eastAsia="MS Gothic" w:cs="Calibri"/>
          <w:b/>
          <w:sz w:val="32"/>
          <w:szCs w:val="24"/>
          <w:u w:val="single"/>
        </w:rPr>
        <w:lastRenderedPageBreak/>
        <w:t xml:space="preserve">AT: AQAP </w:t>
      </w:r>
    </w:p>
    <w:p w:rsidRPr="004F1CEA" w:rsidR="004F1CEA" w:rsidP="004F1CEA" w:rsidRDefault="004F1CEA" w14:paraId="30B5339F" w14:textId="77777777">
      <w:pPr>
        <w:keepNext/>
        <w:keepLines/>
        <w:spacing w:before="40" w:after="0"/>
        <w:outlineLvl w:val="3"/>
        <w:rPr>
          <w:rFonts w:ascii="Calibri" w:hAnsi="Calibri" w:eastAsia="MS Gothic" w:cs="Calibri"/>
          <w:b/>
          <w:iCs/>
          <w:sz w:val="26"/>
        </w:rPr>
      </w:pPr>
      <w:r w:rsidRPr="004F1CEA">
        <w:rPr>
          <w:rFonts w:ascii="Calibri" w:hAnsi="Calibri" w:eastAsia="MS Gothic" w:cs="Calibri"/>
          <w:b/>
          <w:iCs/>
          <w:sz w:val="26"/>
        </w:rPr>
        <w:t xml:space="preserve">AQAP can keep trying – empirically they have been unable to weaponize anything. The potency of most of their potential weapons are overexaggerated and garbage. </w:t>
      </w:r>
    </w:p>
    <w:p w:rsidRPr="004F1CEA" w:rsidR="004F1CEA" w:rsidP="004F1CEA" w:rsidRDefault="004F1CEA" w14:paraId="328A1548" w14:textId="77777777">
      <w:pPr>
        <w:spacing w:after="0" w:line="240" w:lineRule="auto"/>
        <w:rPr>
          <w:rFonts w:ascii="Calibri" w:hAnsi="Calibri" w:eastAsia="Cambria" w:cs="Calibri"/>
          <w:sz w:val="24"/>
        </w:rPr>
      </w:pPr>
      <w:r w:rsidRPr="004F1CEA">
        <w:rPr>
          <w:rFonts w:ascii="Calibri" w:hAnsi="Calibri" w:eastAsia="Cambria" w:cs="Calibri"/>
          <w:b/>
          <w:bCs/>
          <w:sz w:val="26"/>
        </w:rPr>
        <w:t xml:space="preserve">Salama &amp; Hansell 07 </w:t>
      </w:r>
      <w:r w:rsidRPr="004F1CEA">
        <w:rPr>
          <w:rFonts w:ascii="Calibri" w:hAnsi="Calibri" w:eastAsia="Cambria" w:cs="Calibri"/>
        </w:rPr>
        <w:t xml:space="preserve">(Sammy Salama is a senior Middle East research associate at CNS and the Monterey Terrorism Research and Education Progra, “Does Intent equal Capability? Al-Qaeda and Weapons of Mass Destruction”, The Nonproliferation Review, February 18 2007, </w:t>
      </w:r>
      <w:hyperlink w:history="1" r:id="rId389">
        <w:r w:rsidRPr="004F1CEA">
          <w:rPr>
            <w:rFonts w:ascii="Calibri" w:hAnsi="Calibri" w:eastAsia="Cambria" w:cs="Calibri"/>
          </w:rPr>
          <w:t>https://www.tandfonline.com/doi/abs/10.1080/10736700600601236</w:t>
        </w:r>
      </w:hyperlink>
      <w:r w:rsidRPr="004F1CEA">
        <w:rPr>
          <w:rFonts w:ascii="Calibri" w:hAnsi="Calibri" w:eastAsia="Cambria" w:cs="Calibri"/>
        </w:rPr>
        <w:t>, Accessed July 26 2019, //sp)</w:t>
      </w:r>
    </w:p>
    <w:p w:rsidRPr="004F1CEA" w:rsidR="004F1CEA" w:rsidP="004F1CEA" w:rsidRDefault="004F1CEA" w14:paraId="765F3FAC" w14:textId="77777777">
      <w:pPr>
        <w:rPr>
          <w:rFonts w:ascii="Calibri" w:hAnsi="Calibri" w:eastAsia="Cambria" w:cs="Calibri"/>
          <w:sz w:val="16"/>
        </w:rPr>
      </w:pPr>
      <w:r w:rsidRPr="004F1CEA">
        <w:rPr>
          <w:rFonts w:ascii="Calibri" w:hAnsi="Calibri" w:eastAsia="Cambria" w:cs="Calibri"/>
          <w:sz w:val="16"/>
        </w:rPr>
        <w:t xml:space="preserve">The al-Qaeda network poses a significant WMD terror threat, not only because of the group’s extensive resources, but also because of its expressed desire to use WMD against its enemies.10 There is evidence that al-Qaeda remains committed to acquiring CBRN agents and has actively pursued the materials required to weaponize such agents. Equally disconcerting is the wealth of technical information being disseminated to potential supporters outlining the steps necessary to produce both chemical and biological (CB) agents. </w:t>
      </w:r>
      <w:r w:rsidRPr="004F1CEA">
        <w:rPr>
          <w:rFonts w:ascii="Calibri" w:hAnsi="Calibri" w:eastAsia="Cambria" w:cs="Calibri"/>
          <w:u w:val="single"/>
        </w:rPr>
        <w:t xml:space="preserve">There have been no reported cases of al-Qaeda affiliates using weaponized CBRN agents in a terrorist attack. However, there is evidence of multiple attempts to acquire and weaponize CBRN agents and efforts to disseminate technical information to supporters. </w:t>
      </w:r>
      <w:r w:rsidRPr="004F1CEA">
        <w:rPr>
          <w:rFonts w:ascii="Calibri" w:hAnsi="Calibri" w:eastAsia="Cambria" w:cs="Calibri"/>
          <w:sz w:val="16"/>
        </w:rPr>
        <w:t xml:space="preserve">The host of allegations regarding al-Qaeda and CBRN agents ranges from the mid-1990s to the present and mostly consists of attempts by al-Qaeda cells or affiliates to acquire biological agents, various toxic chemicals, radiological material, and uranium. Other allegations include plots to use biological and chemical agents in a terror attack as well as plans to attack nuclear facilities.11 The specific biological and chemical agents reportedly pursued by al-Qaeda affiliates are, respectively, anthrax bacteria, botulinum toxin, ricin, yersinia pestis, mustard gas, potassium cyanide, hydrogen cyanide, hydrogen sulfide, sodium nitrate, sodium peroxide, sodium oxide, sarin, and VX. </w:t>
      </w:r>
      <w:r w:rsidRPr="004F1CEA">
        <w:rPr>
          <w:rFonts w:ascii="Calibri" w:hAnsi="Calibri" w:eastAsia="Cambria" w:cs="Calibri"/>
          <w:b/>
          <w:iCs/>
          <w:u w:val="single"/>
          <w:bdr w:val="single" w:color="auto" w:sz="8" w:space="0"/>
        </w:rPr>
        <w:t>The majority of reports involving CBRN materials are uncorroborated and remain largely speculative</w:t>
      </w:r>
      <w:r w:rsidRPr="004F1CEA">
        <w:rPr>
          <w:rFonts w:ascii="Calibri" w:hAnsi="Calibri" w:eastAsia="Cambria" w:cs="Calibri"/>
          <w:u w:val="single"/>
        </w:rPr>
        <w:t>.</w:t>
      </w:r>
      <w:r w:rsidRPr="004F1CEA">
        <w:rPr>
          <w:rFonts w:ascii="Calibri" w:hAnsi="Calibri" w:eastAsia="Cambria" w:cs="Calibri"/>
          <w:sz w:val="16"/>
        </w:rPr>
        <w:t xml:space="preserve"> Chemical Agents </w:t>
      </w:r>
      <w:r w:rsidRPr="004F1CEA">
        <w:rPr>
          <w:rFonts w:ascii="Calibri" w:hAnsi="Calibri" w:eastAsia="Cambria" w:cs="Calibri"/>
          <w:u w:val="single"/>
        </w:rPr>
        <w:t>Most reports concerning al-Qaeda’s chemical weapons (CW) efforts state simply that there is proof that al-Qaeda is interested in producing or acquiring chemical weapons.</w:t>
      </w:r>
      <w:r w:rsidRPr="004F1CEA">
        <w:rPr>
          <w:rFonts w:ascii="Calibri" w:hAnsi="Calibri" w:eastAsia="Cambria" w:cs="Calibri"/>
          <w:sz w:val="16"/>
        </w:rPr>
        <w:t xml:space="preserve"> Indeed, the 11th volume of al-Qaeda’s Encyclopedia of Jihad discusses how to construct chemical and biological weapons (CBW).12 Additionally, Osama bin Laden, himself, has stated that acquiring weapons, including nuclear and chemical weapons, is a Muslim ‘‘religious duty.’’13 In an interview in 2001 with a Pakistani journalist, bin Laden claimed, ‘‘We have chemical and nuclear weapons as a deterrent and if America used them against us we reserve the right to use them.’’14 </w:t>
      </w:r>
      <w:r w:rsidRPr="004F1CEA">
        <w:rPr>
          <w:rFonts w:ascii="Calibri" w:hAnsi="Calibri" w:eastAsia="Cambria" w:cs="Calibri"/>
          <w:u w:val="single"/>
        </w:rPr>
        <w:t xml:space="preserve">The majority of reports concerning al-Qaeda’s chemical weapons capability indicate that the network has researched the production of chemical agents, but </w:t>
      </w:r>
      <w:r w:rsidRPr="004F1CEA">
        <w:rPr>
          <w:rFonts w:ascii="Calibri" w:hAnsi="Calibri" w:eastAsia="Cambria" w:cs="Calibri"/>
          <w:b/>
          <w:iCs/>
          <w:u w:val="single"/>
          <w:bdr w:val="single" w:color="auto" w:sz="8" w:space="0"/>
        </w:rPr>
        <w:t xml:space="preserve">has not been able to weaponize such agents. </w:t>
      </w:r>
      <w:r w:rsidRPr="004F1CEA">
        <w:rPr>
          <w:rFonts w:ascii="Calibri" w:hAnsi="Calibri" w:eastAsia="Cambria" w:cs="Calibri"/>
          <w:u w:val="single"/>
        </w:rPr>
        <w:t xml:space="preserve">Most cases involving chemical substances entail the use of cyanide in experiments on animals. </w:t>
      </w:r>
      <w:r w:rsidRPr="004F1CEA">
        <w:rPr>
          <w:rFonts w:ascii="Calibri" w:hAnsi="Calibri" w:eastAsia="Cambria" w:cs="Calibri"/>
          <w:sz w:val="16"/>
        </w:rPr>
        <w:t xml:space="preserve">One eyewitness account came from Ahmad Rassam, who pleaded guilty in 2001 to plotting to attack Los Angeles International Airport. During his trial, Rassam claimed that he had witnessed an experiment in which cyanide was used to gas a dog.15 It is unclear how many experiments have been conducted with cyanide, but videotapes allegedly recorded by al-Qaeda affiliates prior to 2001 show dogs being gassed with crude chemicals. Experts have claimed that the substance used was either a crude nerve agent or hydrogen cyanide gas.16 Other reports claim that al-Qaeda had planned to use cyanide, sarin, or osmium tetroxide against large numbers of people in government buildings, transportation hubs, and shopping centers in Britain, Jordan, and the United States.17 618 SAMMY SALAMA AND LYDIA HANSELL Downloaded by [University of Nebraska, Lincoln] at 08:31 12 June 2016 There have been specific reports of attempts to produce or acquire cyanide compounds, as well as plots to use cyanide in terrorist attacks. In 2002, British authorities arrested three men who were allegedly planning to use cyanide in an attack on the London subway system.18 A series of reports in 2004 indicated that U.S. troops in Iraq discovered three kilograms of cyanide at the home of an al-Qaeda affiliate.19 </w:t>
      </w:r>
      <w:r w:rsidRPr="004F1CEA">
        <w:rPr>
          <w:rFonts w:ascii="Calibri" w:hAnsi="Calibri" w:eastAsia="Cambria" w:cs="Calibri"/>
          <w:u w:val="single"/>
        </w:rPr>
        <w:t>There are also reports of attempted acquisition of hydrogen cyanide; however, this substance would have to be disseminated in a high concentration in order to cause casualties. Additionally, the gas emits a strong odor of bitter almonds, thus increasing the chance that victims may be able to evacuate the area before the substance becomes lethal.</w:t>
      </w:r>
      <w:r w:rsidRPr="004F1CEA">
        <w:rPr>
          <w:rFonts w:ascii="Calibri" w:hAnsi="Calibri" w:eastAsia="Cambria" w:cs="Calibri"/>
          <w:sz w:val="16"/>
        </w:rPr>
        <w:t xml:space="preserve">20 </w:t>
      </w:r>
      <w:r w:rsidRPr="004F1CEA">
        <w:rPr>
          <w:rFonts w:ascii="Calibri" w:hAnsi="Calibri" w:eastAsia="Cambria" w:cs="Calibri"/>
          <w:u w:val="single"/>
        </w:rPr>
        <w:t>Al-Qaeda has also attempted to procure potassium cyanide, which can be used for cutaneous contamination if mixed with the right chemicals. However, since the substance may appear wet or greasy, it is likely that an individual who has come into contact with the substance would take notice and wash the affected area of skin immediately. For this reason, potassium cyanide is unlikely to cause mass casualties.</w:t>
      </w:r>
      <w:r w:rsidRPr="004F1CEA">
        <w:rPr>
          <w:rFonts w:ascii="Calibri" w:hAnsi="Calibri" w:eastAsia="Cambria" w:cs="Calibri"/>
          <w:sz w:val="16"/>
        </w:rPr>
        <w:t xml:space="preserve">21 There are also indications that al-Qaeda has pursued toxic industrial chemicals, such as those used in a foiled attack on government targets in Jordan in April 2004. Biological Agents The majority of allegations concerning al-Qaeda’s biological endeavors mention attempts to procure and weaponize anthrax bacteria, botulinum toxin, and ricin.22 Many reports have focused on the former Soviet Union (FSU) as a source of these biological agents. In the mid-1990s, bin Laden associates allegedly attempted to ‘‘purchase’’ anthrax bacteria and yersinia pestis (plague) in Kazakhstan.23 Some sources reported in 1999 that al-Qaeda members obtained the </w:t>
      </w:r>
      <w:r w:rsidRPr="004F1CEA">
        <w:rPr>
          <w:rFonts w:ascii="Calibri" w:hAnsi="Calibri" w:eastAsia="Cambria" w:cs="Calibri"/>
          <w:sz w:val="16"/>
        </w:rPr>
        <w:lastRenderedPageBreak/>
        <w:t xml:space="preserve">Ebola virus and salmonella bacteria from countries of the FSU, anthrax bacteria from East Asia, and botulinum toxin from the Czech Republic.24 In late 2001, U.S. officials in Afghanistan reported evidence indicating that Russian scientists were assisting al-Qaeda militants in the weaponization of anthrax bacteria.25 In 2001, </w:t>
      </w:r>
      <w:r w:rsidRPr="004F1CEA">
        <w:rPr>
          <w:rFonts w:ascii="Calibri" w:hAnsi="Calibri" w:eastAsia="Cambria" w:cs="Calibri"/>
          <w:u w:val="single"/>
        </w:rPr>
        <w:t>there were several indications that al-Qaeda had a continued interest in acquiring a biological weapon (BW) capability</w:t>
      </w:r>
      <w:r w:rsidRPr="004F1CEA">
        <w:rPr>
          <w:rFonts w:ascii="Calibri" w:hAnsi="Calibri" w:eastAsia="Cambria" w:cs="Calibri"/>
          <w:sz w:val="16"/>
        </w:rPr>
        <w:t xml:space="preserve">. For one, Mohammad Atta and Zacharias Moussaoui expressed interest in crop dusters prior to the 9/11 attacks.26 The same year, alQaeda associate Ahmad Rassam testified that bin Laden was interested in acquiring aircraft to disseminate biological agents at low altitude.27 Also in 2001, interrogations of two captured militants in Malaysia led to allegations that al-Qaeda affiliate group Jemaah Islamiyah was attempting to procure and weaponize biological agents.28 Around the same time, U.S. operatives reported that multiple residences in Afghanistan, including alZawahiri’s alleged residence in Kabul, tested positive for traces of anthrax bacteria.29 </w:t>
      </w:r>
      <w:r w:rsidRPr="004F1CEA">
        <w:rPr>
          <w:rFonts w:ascii="Calibri" w:hAnsi="Calibri" w:eastAsia="Cambria" w:cs="Calibri"/>
          <w:u w:val="single"/>
        </w:rPr>
        <w:t>The network would need significant technical assistance to weaponize biological agents for use in a terrorist attack. Anthrax bacteria can be harmful if dispersed in aerosol form, or by personal contact. While anthrax bacteria in aerosol form is lethal, it is extremely difficult to weaponize Bacillus anthracis spores so they maintain virulence and are easily dispersed. Spore size is crucial to successful deployment of this agent. Botulinum toxin can be difficult to procure through the soil, deteriorates quickly, and is very difficult to use as a WMD. Yet</w:t>
      </w:r>
      <w:r w:rsidRPr="004F1CEA">
        <w:rPr>
          <w:rFonts w:ascii="Calibri" w:hAnsi="Calibri" w:eastAsia="Cambria" w:cs="Calibri"/>
          <w:sz w:val="16"/>
        </w:rPr>
        <w:t xml:space="preserve"> it can be used effectively in aerosol attacks in closed spaces or in small-scale AL-QAEDA AND WMD 619 Downloaded by [University of Nebraska, Lincoln] at 08:31 12 June 2016 poisonings.30 </w:t>
      </w:r>
      <w:r w:rsidRPr="004F1CEA">
        <w:rPr>
          <w:rFonts w:ascii="Calibri" w:hAnsi="Calibri" w:eastAsia="Cambria" w:cs="Calibri"/>
          <w:u w:val="single"/>
        </w:rPr>
        <w:t xml:space="preserve">The biological toxin ricin can be extracted from castor beans, and while deadly, it is only suitable for targeted poisonings as it is not contagious. </w:t>
      </w:r>
      <w:r w:rsidRPr="004F1CEA">
        <w:rPr>
          <w:rFonts w:ascii="Calibri" w:hAnsi="Calibri" w:eastAsia="Cambria" w:cs="Calibri"/>
          <w:sz w:val="16"/>
        </w:rPr>
        <w:t xml:space="preserve">Radiological Materials </w:t>
      </w:r>
      <w:r w:rsidRPr="004F1CEA">
        <w:rPr>
          <w:rFonts w:ascii="Calibri" w:hAnsi="Calibri" w:eastAsia="Cambria" w:cs="Calibri"/>
          <w:u w:val="single"/>
        </w:rPr>
        <w:t xml:space="preserve">Although there is strong evidence to suggest that al-Qaeda has attempted to procure radiological material, </w:t>
      </w:r>
      <w:r w:rsidRPr="004F1CEA">
        <w:rPr>
          <w:rFonts w:ascii="Calibri" w:hAnsi="Calibri" w:eastAsia="Cambria" w:cs="Calibri"/>
          <w:b/>
          <w:iCs/>
          <w:u w:val="single"/>
          <w:bdr w:val="single" w:color="auto" w:sz="8" w:space="0"/>
        </w:rPr>
        <w:t>there is no indication that the network has been successful in this endeavor</w:t>
      </w:r>
      <w:r w:rsidRPr="004F1CEA">
        <w:rPr>
          <w:rFonts w:ascii="Calibri" w:hAnsi="Calibri" w:eastAsia="Cambria" w:cs="Calibri"/>
          <w:sz w:val="16"/>
        </w:rPr>
        <w:t xml:space="preserve">. As with claims of chemical and biological acquisition, many of the allegations surrounding al-Qaeda’s procurement of radiological material focus on Afghanistan and countries of the FSU. British authorities claimed to have discovered documents suggesting that the network had constructed a radiological dispersion device, or ‘‘dirty bomb,’’ at an unspecified location in Afghanistan.31 These reports have not been corroborated. Many allegations concerning al-Qaeda’s pursuit of radiological material stem from interrogations of militants arrested over the past several years. In April 2001, Bulgarian businessman Ivan Ivanov reportedly told authorities that he had met bin Laden in China, near the Pakistan border, to discuss business plans for an ‘‘environmental’’ company to purchase nuclear waste.32 In April 2002, another al-Qaeda member, Abu Zubayda, claimed that the network had the knowledge to construct a dirty bomb and hinted that there may be such a device hidden in the United States.33 A more well-publicized case occurred in May 2002 with the arrest of al-Qaeda affiliate Abdullah alMuhajir (Jose´ Padilla) in Chicago. Padilla claimed that he was part of an al-Qaeda plot to detonate a radiological dispersal device in the United States. He had reportedly attempted to acquire radiological material in Canada.34 Reports in early 2004 indicate that al-Qaeda affiliate Midhat Mursi (Abu Khabab) may have constructed a radiological dispersal device. Mursi allegedly maintains links with al-Zawahiri.35 British officials arrested eight men in June 2004 after the discovery of information on explosives, chemicals, and radiological materials and building plans of the New York Stock Exchange, the International Monetary Fund in Washington, D.C., the Citigroup building in New York, and the Prudential building in New Jersey.36 Reports in late 2004 suggest that an al-Qaeda affiliate by the name of Walid al-Misri told investigators that bin Laden may have purchased radiological material from contacts in Chechnya.37 Nuclear Materials </w:t>
      </w:r>
      <w:r w:rsidRPr="004F1CEA">
        <w:rPr>
          <w:rFonts w:ascii="Calibri" w:hAnsi="Calibri" w:eastAsia="Cambria" w:cs="Calibri"/>
          <w:u w:val="single"/>
        </w:rPr>
        <w:t>There are many exaggerated accounts of al-Qaeda procuring both radiological and nuclear material in the form of an ‘‘off-the-shelf’’ explosive device.</w:t>
      </w:r>
      <w:r w:rsidRPr="004F1CEA">
        <w:rPr>
          <w:rFonts w:ascii="Calibri" w:hAnsi="Calibri" w:eastAsia="Cambria" w:cs="Calibri"/>
          <w:sz w:val="16"/>
        </w:rPr>
        <w:t xml:space="preserve">38 Reports in 1998 indicated that bin Laden had plans to acquire nuclear material from Chechen contacts as well as contacts in Kazakhstan.39 Reports in 2000 allege that bin Laden sent associates to acquire enriched uranium from unspecified Eastern European countries.40 There were also accounts in 2001 and 2002 that bin Laden had obtained enriched uranium rods and/or a suitcase nuclear weapon from the Russian mafia as well as a Russian-made ‘‘suitcase nuke’’ from Central Asian sources.41 Also in 2001, reports surfaced that Pakistani scientists had shared nuclear information with bin Laden.42 U.S. authorities have also stated that Pakistani businessman Saifullah Paracha gave al-Qaeda associates information on where to obtain nuclear 620 SAMMY SALAMA AND LYDIA HANSELL Downloaded by [University of Nebraska, Lincoln] at 08:31 12 June 2016 weapons. Although Paracha later denied the allegations, he admitted to meeting bin Laden in 1999 to consider a potential business deal.43 Pakistani journalist Hamid Mir reported in 2004 that al-Zawahiri had claimed in an interview that the al-Qaeda network had acquired nuclear weapons from Central Asia. The al-Qaeda deputy leader allegedly told Mir that affiliates had traveled to ‘‘Moscow, Tashkent, [and] countries in Central Asia’’ with the intent to purchase ‘‘portable nuclear material.’’44 Al-Qaeda’s interest in pursuing nuclear weapons is made obvious by statements posted on websites and testimonies from al-Qaeda operatives. In 2001, Jamal al-Fadl claimed that he was responsible for investigating the purchase of uranium to be used in the construction of a nuclear device in the early 1990s.45 Reports surfaced in 2004 that alQaeda had purchased nuclear devices from the Ukraine in 1998. (Ukrainian officials claimed that all nuclear weapons from the FSU had been transferred to Russia as of 1996, and that no such transaction had taken place.)46 There were also accounts of al-Qaeda attempts to purchase uranium from Russia and Germany in 1998.47 In 2002, reports indicated that diagrams of U.S. nuclear power plants had been discovered in al-Qaeda facilities in Afghanistan.48 In January 2005, German authorities arrested suspected alQaeda member Ibrahim Muhammad K. for attempting to purchase roughly 48 grams of uranium in September 2002. Muhammad had allegedly approached an unspecified source in Luxembourg to facilitate the transaction.49 Moroccan investigators reportedly uncovered a plot by al-Qaeda affiliate group Salafia Jihadia to attack a French nuclear power plant at Cap de la Hague, Normandy. Al-Qaeda members had allegedly been involved in the plot.50 </w:t>
      </w:r>
      <w:r w:rsidRPr="004F1CEA">
        <w:rPr>
          <w:rFonts w:ascii="Calibri" w:hAnsi="Calibri" w:eastAsia="Cambria" w:cs="Calibri"/>
          <w:u w:val="single"/>
        </w:rPr>
        <w:t xml:space="preserve">One major obstacle to the acquisition of a ‘‘ready-made’’ </w:t>
      </w:r>
      <w:r w:rsidRPr="004F1CEA">
        <w:rPr>
          <w:rFonts w:ascii="Calibri" w:hAnsi="Calibri" w:eastAsia="Cambria" w:cs="Calibri"/>
          <w:u w:val="single"/>
        </w:rPr>
        <w:lastRenderedPageBreak/>
        <w:t xml:space="preserve">device is political will; it is highly doubtful that any regime would transfer such a device to this terrorist network for fear of discovery and subsequent armed retribution by the United States. Reports regarding nuclear weapons development are mostly speculative and highly sensational, although there have been numerous reports of attempts to acquire uranium on multiple occasions.51 All available reports suggest that al-Qaeda has yet to acquire the requisite amount of fissile material to construct a nuclear device. Equally important, it appears that the network lacks the technical capability to assemble a nuclear device*even if it were to obtain many of the needed materials. The group would need significant technical assistance from nuclear scientists in order to manufacture a nuclear weapon. </w:t>
      </w:r>
      <w:r w:rsidRPr="004F1CEA">
        <w:rPr>
          <w:rFonts w:ascii="Calibri" w:hAnsi="Calibri" w:eastAsia="Cambria" w:cs="Calibri"/>
          <w:sz w:val="16"/>
        </w:rPr>
        <w:t>Of particular concern is the allegation that a small number of Pakistani nuclear scientists have had contact with al-Qaeda over the past decade. Specific reports allege that two Pakistani scientists transferred nuclear weapon information to Osama bin Laden in the mid-to late 1990s.52 If these allegations are true, such assistance could increase al-Qaeda’s nuclear potential significantly.</w:t>
      </w:r>
    </w:p>
    <w:p w:rsidRPr="004F1CEA" w:rsidR="004F1CEA" w:rsidP="004F1CEA" w:rsidRDefault="004F1CEA" w14:paraId="3F1AA57E" w14:textId="77777777">
      <w:pPr>
        <w:keepNext/>
        <w:keepLines/>
        <w:spacing w:before="40" w:after="0"/>
        <w:outlineLvl w:val="3"/>
        <w:rPr>
          <w:rFonts w:ascii="Calibri" w:hAnsi="Calibri" w:eastAsia="MS Gothic" w:cs="Calibri"/>
          <w:b/>
          <w:iCs/>
          <w:sz w:val="26"/>
        </w:rPr>
      </w:pPr>
      <w:r w:rsidRPr="004F1CEA">
        <w:rPr>
          <w:rFonts w:ascii="Calibri" w:hAnsi="Calibri" w:eastAsia="MS Gothic" w:cs="Calibri"/>
          <w:b/>
          <w:iCs/>
          <w:sz w:val="26"/>
        </w:rPr>
        <w:t>Their ev is fearmongering – Prefer the experts’ consensus – nuclear terrorism is neither realistic nor viable</w:t>
      </w:r>
    </w:p>
    <w:p w:rsidRPr="004F1CEA" w:rsidR="004F1CEA" w:rsidP="004F1CEA" w:rsidRDefault="004F1CEA" w14:paraId="7C4B9DEC" w14:textId="77777777">
      <w:pPr>
        <w:rPr>
          <w:rFonts w:ascii="Calibri" w:hAnsi="Calibri" w:eastAsia="Cambria" w:cs="Calibri"/>
        </w:rPr>
      </w:pPr>
      <w:r w:rsidRPr="004F1CEA">
        <w:rPr>
          <w:rFonts w:ascii="Calibri" w:hAnsi="Calibri" w:eastAsia="Cambria" w:cs="Calibri"/>
          <w:b/>
          <w:bCs/>
          <w:sz w:val="26"/>
        </w:rPr>
        <w:t>Ward 18</w:t>
      </w:r>
      <w:r w:rsidRPr="004F1CEA">
        <w:rPr>
          <w:rFonts w:ascii="Calibri" w:hAnsi="Calibri" w:eastAsia="Cambria" w:cs="Calibri"/>
        </w:rPr>
        <w:t xml:space="preserve"> (Antonia Ward is an analyst on the Defence, Security, and Infrastructure team at RAND Europe, Master's Degree in Security Studies from Georgetown University, “Is the Threat of Nuclear Terrorism Distracting Attention from More Realistic Threats?”, RAND corporation, July 27 2018, Accessed July 26 2019, //sp)</w:t>
      </w:r>
    </w:p>
    <w:p w:rsidRPr="004F1CEA" w:rsidR="004F1CEA" w:rsidP="004F1CEA" w:rsidRDefault="004F1CEA" w14:paraId="7BF66E0D" w14:textId="77777777">
      <w:pPr>
        <w:rPr>
          <w:rFonts w:ascii="Calibri" w:hAnsi="Calibri" w:eastAsia="Cambria" w:cs="Calibri"/>
          <w:sz w:val="12"/>
        </w:rPr>
      </w:pPr>
      <w:r w:rsidRPr="004F1CEA">
        <w:rPr>
          <w:rFonts w:ascii="Calibri" w:hAnsi="Calibri" w:eastAsia="Cambria" w:cs="Calibri"/>
          <w:u w:val="single"/>
        </w:rPr>
        <w:t>At the final Nuclear Summit of his presidency in Washington, D.C., in 2016, Barack Obama said the risk of ISIS or other extremist groups acquiring nuclear weapons remains “one of the greatest threats to global security.”</w:t>
      </w:r>
      <w:r w:rsidRPr="004F1CEA">
        <w:rPr>
          <w:rFonts w:ascii="Calibri" w:hAnsi="Calibri" w:eastAsia="Cambria" w:cs="Calibri"/>
          <w:sz w:val="12"/>
        </w:rPr>
        <w:t xml:space="preserve"> A number of terrorist groups, including ISIS and al-Qaeda, have expressed explicit intentions to acquire and use nuclear material. </w:t>
      </w:r>
      <w:r w:rsidRPr="004F1CEA">
        <w:rPr>
          <w:rFonts w:ascii="Calibri" w:hAnsi="Calibri" w:eastAsia="Cambria" w:cs="Calibri"/>
          <w:b/>
          <w:iCs/>
          <w:u w:val="single"/>
          <w:bdr w:val="single" w:color="auto" w:sz="8" w:space="0"/>
        </w:rPr>
        <w:t xml:space="preserve">However, countries face far more pressing threats than nuclear terrorism </w:t>
      </w:r>
      <w:r w:rsidRPr="004F1CEA">
        <w:rPr>
          <w:rFonts w:ascii="Calibri" w:hAnsi="Calibri" w:eastAsia="Cambria" w:cs="Calibri"/>
          <w:u w:val="single"/>
        </w:rPr>
        <w:t>and authorities would be better off focusing on insurgents' frequent use of conventional weapons, such as chemicals and bombs. Nuclear terrorism</w:t>
      </w:r>
      <w:r w:rsidRPr="004F1CEA">
        <w:rPr>
          <w:rFonts w:ascii="Calibri" w:hAnsi="Calibri" w:eastAsia="Cambria" w:cs="Calibri"/>
          <w:sz w:val="12"/>
        </w:rPr>
        <w:t xml:space="preserve">, defined as “the use or threat to use nuclear material, nuclear fuel, or radioactive products for acts of terrorism,” </w:t>
      </w:r>
      <w:r w:rsidRPr="004F1CEA">
        <w:rPr>
          <w:rFonts w:ascii="Calibri" w:hAnsi="Calibri" w:eastAsia="Cambria" w:cs="Calibri"/>
          <w:u w:val="single"/>
        </w:rPr>
        <w:t xml:space="preserve">has elicited global concern and action, as demonstrated by the UN Global Counter-Terrorism Strategy, NATO's Defence Against Terrorism Programme, and the EU Counter-Terrorism Strategy. </w:t>
      </w:r>
      <w:r w:rsidRPr="004F1CEA">
        <w:rPr>
          <w:rFonts w:ascii="Calibri" w:hAnsi="Calibri" w:eastAsia="Cambria" w:cs="Calibri"/>
          <w:sz w:val="12"/>
        </w:rPr>
        <w:t>There is also a large amount of nuclear material present throughout the world; the current global stockpile of highly enriched uranium (HEU) stands at 1.6 million kg. To construct a nuclear bomb, terrorists would need 25 kg of HEU.</w:t>
      </w:r>
      <w:r w:rsidRPr="004F1CEA">
        <w:rPr>
          <w:rFonts w:ascii="Calibri" w:hAnsi="Calibri" w:eastAsia="Cambria" w:cs="Calibri"/>
          <w:u w:val="single"/>
        </w:rPr>
        <w:t xml:space="preserve"> </w:t>
      </w:r>
      <w:r w:rsidRPr="004F1CEA">
        <w:rPr>
          <w:rFonts w:ascii="Calibri" w:hAnsi="Calibri" w:eastAsia="Cambria" w:cs="Calibri"/>
          <w:sz w:val="12"/>
        </w:rPr>
        <w:t xml:space="preserve">This, compared to the amount held by states throughout the world, is not an impossible amount for terrorists to obtain. To contextualize this, in 2015 the United States possessed 62,900 tons of recoverable uranium. Several terrorist groups have declared a desire to acquire nuclear material to construct a “dirty bomb.” In 1998, Osama bin Laden, in a speech entitled “Nuclear Bomb of Islam” stated that, “It is the duty of Muslims to prepare as much force as possible to terrorize the enemies of God.” In 2014, after capturing the Iraqi city of Mosul, ISIS had access to two caches of Cobalt 60 locked in a storage room at Mosul University. This material has lethal levels of radiation, is used to treat cancer cells, and is the core ingredient of a nuclear bomb. Government officials and nuclear experts speculated that ISIS failed to utilize it, because they could not determine how to access the Cobalt 60 without exposing themselves to deadly radiation.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 </w:t>
      </w:r>
      <w:r w:rsidRPr="004F1CEA">
        <w:rPr>
          <w:rFonts w:ascii="Calibri" w:hAnsi="Calibri" w:eastAsia="Cambria" w:cs="Calibri"/>
          <w:u w:val="single"/>
        </w:rPr>
        <w:t xml:space="preserve">Nuclear terrorism is a concern, but </w:t>
      </w:r>
      <w:r w:rsidRPr="004F1CEA">
        <w:rPr>
          <w:rFonts w:ascii="Calibri" w:hAnsi="Calibri" w:eastAsia="Cambria" w:cs="Calibri"/>
          <w:b/>
          <w:iCs/>
          <w:u w:val="single"/>
          <w:bdr w:val="single" w:color="auto" w:sz="8" w:space="0"/>
        </w:rPr>
        <w:t>the majority of terror attacks are conducted with conventional explosives</w:t>
      </w:r>
      <w:r w:rsidRPr="004F1CEA">
        <w:rPr>
          <w:rFonts w:ascii="Calibri" w:hAnsi="Calibri" w:eastAsia="Cambria" w:cs="Calibri"/>
          <w:u w:val="single"/>
        </w:rPr>
        <w:t xml:space="preserve">. Despite Obama's remarks in 2016 and these two incidents, </w:t>
      </w:r>
      <w:r w:rsidRPr="004F1CEA">
        <w:rPr>
          <w:rFonts w:ascii="Calibri" w:hAnsi="Calibri" w:eastAsia="Cambria" w:cs="Calibri"/>
          <w:b/>
          <w:iCs/>
          <w:u w:val="single"/>
          <w:bdr w:val="single" w:color="auto" w:sz="8" w:space="0"/>
        </w:rPr>
        <w:t>experts and officials contest the viability of the nuclear terrorism threat</w:t>
      </w:r>
      <w:r w:rsidRPr="004F1CEA">
        <w:rPr>
          <w:rFonts w:ascii="Calibri" w:hAnsi="Calibri" w:eastAsia="Cambria" w:cs="Calibri"/>
          <w:u w:val="single"/>
        </w:rPr>
        <w:t xml:space="preserve">. Dr Beyza Unal, a research fellow in nuclear policy at think tank Chatham House, argued </w:t>
      </w:r>
      <w:r w:rsidRPr="004F1CEA">
        <w:rPr>
          <w:rFonts w:ascii="Calibri" w:hAnsi="Calibri" w:eastAsia="Cambria" w:cs="Calibri"/>
          <w:b/>
          <w:iCs/>
          <w:u w:val="single"/>
          <w:bdr w:val="single" w:color="auto" w:sz="8" w:space="0"/>
        </w:rPr>
        <w:t>there is currently no evidence that terrorist groups could build a nuclear weapon</w:t>
      </w:r>
      <w:r w:rsidRPr="004F1CEA">
        <w:rPr>
          <w:rFonts w:ascii="Calibri" w:hAnsi="Calibri" w:eastAsia="Cambria" w:cs="Calibri"/>
          <w:u w:val="single"/>
        </w:rPr>
        <w:t xml:space="preserve">. Similarly, a report by the Council on Foreign Relations in 2006 emphasized how </w:t>
      </w:r>
      <w:r w:rsidRPr="004F1CEA">
        <w:rPr>
          <w:rFonts w:ascii="Calibri" w:hAnsi="Calibri" w:eastAsia="Cambria" w:cs="Calibri"/>
          <w:b/>
          <w:bCs/>
          <w:u w:val="single"/>
        </w:rPr>
        <w:t>building a nuclear bomb is a difficult task for states, let alone terrorists</w:t>
      </w:r>
      <w:r w:rsidRPr="004F1CEA">
        <w:rPr>
          <w:rFonts w:ascii="Calibri" w:hAnsi="Calibri" w:eastAsia="Cambria" w:cs="Calibri"/>
          <w:u w:val="single"/>
        </w:rPr>
        <w:t>. This is because of the issues involved in accessing uranium and creating and maintaining it at the correct grade</w:t>
      </w:r>
      <w:r w:rsidRPr="004F1CEA">
        <w:rPr>
          <w:rFonts w:ascii="Calibri" w:hAnsi="Calibri" w:eastAsia="Cambria" w:cs="Calibri"/>
          <w:sz w:val="12"/>
        </w:rPr>
        <w:t xml:space="preserve"> (enriched uranium). 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w:t>
      </w:r>
      <w:r w:rsidRPr="004F1CEA">
        <w:rPr>
          <w:rFonts w:ascii="Calibri" w:hAnsi="Calibri" w:eastAsia="Cambria" w:cs="Calibri"/>
          <w:sz w:val="12"/>
          <w:szCs w:val="12"/>
        </w:rPr>
        <w:t>PDF).</w:t>
      </w:r>
      <w:r w:rsidRPr="004F1CEA">
        <w:rPr>
          <w:rFonts w:ascii="Calibri" w:hAnsi="Calibri" w:eastAsia="Cambria" w:cs="Calibri"/>
          <w:u w:val="single"/>
        </w:rPr>
        <w:t xml:space="preserve"> </w:t>
      </w:r>
      <w:r w:rsidRPr="004F1CEA">
        <w:rPr>
          <w:rFonts w:ascii="Calibri" w:hAnsi="Calibri" w:eastAsia="Cambria" w:cs="Calibri"/>
          <w:b/>
          <w:bCs/>
          <w:u w:val="single"/>
        </w:rPr>
        <w:t>A nuclear terrorist attack</w:t>
      </w:r>
      <w:r w:rsidRPr="004F1CEA">
        <w:rPr>
          <w:rFonts w:ascii="Calibri" w:hAnsi="Calibri" w:eastAsia="Cambria" w:cs="Calibri"/>
          <w:u w:val="single"/>
        </w:rPr>
        <w:t xml:space="preserve"> would have grave consequences, but it </w:t>
      </w:r>
      <w:r w:rsidRPr="004F1CEA">
        <w:rPr>
          <w:rFonts w:ascii="Calibri" w:hAnsi="Calibri" w:eastAsia="Cambria" w:cs="Calibri"/>
          <w:b/>
          <w:bCs/>
          <w:u w:val="single"/>
        </w:rPr>
        <w:t>is currently not a realistic or viable threat</w:t>
      </w:r>
      <w:r w:rsidRPr="004F1CEA">
        <w:rPr>
          <w:rFonts w:ascii="Calibri" w:hAnsi="Calibri" w:eastAsia="Cambria" w:cs="Calibri"/>
          <w:u w:val="single"/>
        </w:rPr>
        <w:t xml:space="preserve"> given that it would require a level of sophistication from terrorists that has not yet been witnessed. </w:t>
      </w:r>
      <w:r w:rsidRPr="004F1CEA">
        <w:rPr>
          <w:rFonts w:ascii="Calibri" w:hAnsi="Calibri" w:eastAsia="Cambria" w:cs="Calibri"/>
          <w:sz w:val="12"/>
        </w:rPr>
        <w:t>The recent focus of terrorist groups has been on simplistic strikes,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rsidRPr="004F1CEA" w:rsidR="004F1CEA" w:rsidP="004F1CEA" w:rsidRDefault="004F1CEA" w14:paraId="37E8EAB9" w14:textId="1DC6EE47">
      <w:pPr>
        <w:keepNext/>
        <w:keepLines/>
        <w:pageBreakBefore/>
        <w:spacing w:before="40" w:after="0"/>
        <w:jc w:val="center"/>
        <w:outlineLvl w:val="2"/>
        <w:rPr>
          <w:rFonts w:ascii="Calibri" w:hAnsi="Calibri" w:eastAsia="MS Gothic" w:cs="Calibri"/>
          <w:b/>
          <w:sz w:val="32"/>
          <w:szCs w:val="24"/>
          <w:u w:val="single"/>
        </w:rPr>
      </w:pPr>
      <w:r w:rsidRPr="004F1CEA">
        <w:rPr>
          <w:rFonts w:ascii="Calibri" w:hAnsi="Calibri" w:eastAsia="MS Gothic" w:cs="Calibri"/>
          <w:b/>
          <w:sz w:val="32"/>
          <w:szCs w:val="24"/>
          <w:u w:val="single"/>
        </w:rPr>
        <w:lastRenderedPageBreak/>
        <w:t>AT: ISIS</w:t>
      </w:r>
    </w:p>
    <w:p w:rsidRPr="004F1CEA" w:rsidR="004F1CEA" w:rsidP="004F1CEA" w:rsidRDefault="004F1CEA" w14:paraId="7D819ABD" w14:textId="77777777">
      <w:pPr>
        <w:keepNext/>
        <w:keepLines/>
        <w:spacing w:before="40" w:after="0"/>
        <w:outlineLvl w:val="3"/>
        <w:rPr>
          <w:rFonts w:eastAsia="MS Gothic"/>
          <w:b/>
          <w:iCs/>
          <w:sz w:val="26"/>
        </w:rPr>
      </w:pPr>
      <w:r w:rsidRPr="004F1CEA">
        <w:rPr>
          <w:rFonts w:eastAsia="MS Gothic"/>
          <w:b/>
          <w:iCs/>
          <w:sz w:val="26"/>
        </w:rPr>
        <w:t>ISIS is not a threat – their authors are super biased and massively overstate the threat</w:t>
      </w:r>
    </w:p>
    <w:p w:rsidRPr="004F1CEA" w:rsidR="004F1CEA" w:rsidP="004F1CEA" w:rsidRDefault="004F1CEA" w14:paraId="701A3533" w14:textId="77777777">
      <w:pPr>
        <w:rPr>
          <w:rFonts w:eastAsia="Cambria"/>
          <w:sz w:val="16"/>
          <w:szCs w:val="16"/>
        </w:rPr>
      </w:pPr>
      <w:r w:rsidRPr="004F1CEA">
        <w:rPr>
          <w:rFonts w:eastAsia="Cambria"/>
          <w:b/>
          <w:bCs/>
          <w:sz w:val="26"/>
        </w:rPr>
        <w:t xml:space="preserve">Cottee 19 </w:t>
      </w:r>
      <w:r w:rsidRPr="004F1CEA">
        <w:rPr>
          <w:rFonts w:eastAsia="Cambria"/>
          <w:sz w:val="16"/>
          <w:szCs w:val="16"/>
        </w:rPr>
        <w:t xml:space="preserve">(Simon Cottee, Senior lecturer in criminology at the University of Kent, UK, 3-1-2019, "What the Media Won’t Tell You About ISIS," Atlantic, </w:t>
      </w:r>
      <w:hyperlink w:history="1" r:id="rId390">
        <w:r w:rsidRPr="004F1CEA">
          <w:rPr>
            <w:rFonts w:eastAsia="Cambria"/>
            <w:sz w:val="16"/>
            <w:szCs w:val="16"/>
          </w:rPr>
          <w:t>https://www.theatlantic.com/ideas/archive/2019/02/what-media-wont-tell-you-about-isis/583702/</w:t>
        </w:r>
      </w:hyperlink>
      <w:r w:rsidRPr="004F1CEA">
        <w:rPr>
          <w:rFonts w:eastAsia="Cambria"/>
          <w:sz w:val="16"/>
          <w:szCs w:val="16"/>
        </w:rPr>
        <w:t>, accessed 7/28/19, //Guyer-HasanM)</w:t>
      </w:r>
    </w:p>
    <w:p w:rsidRPr="004F1CEA" w:rsidR="004F1CEA" w:rsidP="004F1CEA" w:rsidRDefault="004F1CEA" w14:paraId="3877DF23" w14:textId="77777777">
      <w:pPr>
        <w:rPr>
          <w:rFonts w:eastAsia="Cambria"/>
          <w:u w:val="single"/>
        </w:rPr>
      </w:pPr>
      <w:r w:rsidRPr="004F1CEA">
        <w:rPr>
          <w:rFonts w:eastAsia="Cambria"/>
          <w:sz w:val="16"/>
        </w:rPr>
        <w:t xml:space="preserve">That’s what will happen, at least, if past is prologue. </w:t>
      </w:r>
      <w:r w:rsidRPr="004F1CEA">
        <w:rPr>
          <w:rFonts w:eastAsia="Cambria"/>
          <w:u w:val="single"/>
        </w:rPr>
        <w:t>Since ISIS came to global prominence in mid-2014, the Western media have consistently overestimated the group, attributing to it extraordinary technical savvy, awesome powers of strategic foresight, and a Terminator-like ability to keep reconstituting itself and coming back from the dead</w:t>
      </w:r>
      <w:r w:rsidRPr="004F1CEA">
        <w:rPr>
          <w:rFonts w:eastAsia="Cambria"/>
          <w:sz w:val="16"/>
        </w:rPr>
        <w:t xml:space="preserve"> to terrorize and destroy all who stand in its path. Of course, before the Western media overestimated the group, the Western political establishment underestimated it. President Barack Obama famously told The New Yorker’s David Remnick in early 2014 that ISIS was al-Qaeda’s “JV team.” He was wrong about that. Once ISIS captured Mosul, however, and then started beheading Western hostages, the freak-out commenced in earnest. By September 2014, </w:t>
      </w:r>
      <w:r w:rsidRPr="004F1CEA">
        <w:rPr>
          <w:rFonts w:eastAsia="Cambria"/>
          <w:u w:val="single"/>
        </w:rPr>
        <w:t>Democratic Senator Dianne Feinstein was insisting that the “threat ISIS poses” could not “be overstated.” It could and it was. Soon it was hard to turn on the TV or read a newspaper without coming across some lurid story about the group’s latest depravity,</w:t>
      </w:r>
      <w:r w:rsidRPr="004F1CEA">
        <w:rPr>
          <w:rFonts w:eastAsia="Cambria"/>
          <w:sz w:val="16"/>
        </w:rPr>
        <w:t xml:space="preserve"> which was also taken as evidence of its prowess. </w:t>
      </w:r>
      <w:r w:rsidRPr="004F1CEA">
        <w:rPr>
          <w:rFonts w:eastAsia="Cambria"/>
          <w:u w:val="single"/>
        </w:rPr>
        <w:t>The Western tabloid press was particularly egregious in this regard, liberally disseminating clips from actual ISIS propaganda videos and publishing truly preposterous stories.</w:t>
      </w:r>
      <w:r w:rsidRPr="004F1CEA">
        <w:rPr>
          <w:rFonts w:eastAsia="Cambria"/>
          <w:sz w:val="16"/>
        </w:rPr>
        <w:t xml:space="preserve"> One fake-news headline in the Daily Mail ran, “ISIS using bombs containing live SCORPIONS in effort to spread panic, in tactic used 2,000 years ago against Romans.” But it wasn’t just the tabloid press. </w:t>
      </w:r>
      <w:r w:rsidRPr="004F1CEA">
        <w:rPr>
          <w:rFonts w:eastAsia="Cambria"/>
          <w:u w:val="single"/>
        </w:rPr>
        <w:t>Serious journalists and commentators were also bewitched by the theater of the Islamic State’s cruelty and deeply impressed by the supposed sophistication of ISIS propaganda videos.</w:t>
      </w:r>
      <w:r w:rsidRPr="004F1CEA">
        <w:rPr>
          <w:rFonts w:eastAsia="Cambria"/>
          <w:sz w:val="16"/>
        </w:rPr>
        <w:t xml:space="preserve"> In a September 2014 column for The New York Times, the late David Carr wrote, “Anybody who doubts the technical ability of ISIS might want to watch a documentary of Fallujah that includes some remarkable drone camera work.” He added, “While the videos convey barbarism on an elemental level … ISIS clearly has a sophisticated production unit, with good cameras, technically proficient operators and editors who have access to all the best tools.” He was referring to the opening shot of the ultraviolent Clanging of the Swords, Part 4. </w:t>
      </w:r>
      <w:r w:rsidRPr="004F1CEA">
        <w:rPr>
          <w:rFonts w:eastAsia="Cambria"/>
          <w:u w:val="single"/>
        </w:rPr>
        <w:t>Countless other journalists praised the Islamic State’s masterly use of social media, pointing out how “slick” and on-point its message was.</w:t>
      </w:r>
      <w:r w:rsidRPr="004F1CEA">
        <w:rPr>
          <w:rFonts w:eastAsia="Cambria"/>
          <w:sz w:val="16"/>
        </w:rPr>
        <w:t xml:space="preserve"> </w:t>
      </w:r>
      <w:r w:rsidRPr="004F1CEA">
        <w:rPr>
          <w:rFonts w:eastAsia="Cambria"/>
          <w:u w:val="single"/>
        </w:rPr>
        <w:t>These fawning appraisals helped burnish the group’s invincible image and might have spurred ISIS to create yet more videos</w:t>
      </w:r>
      <w:r w:rsidRPr="004F1CEA">
        <w:rPr>
          <w:rFonts w:eastAsia="Cambria"/>
          <w:sz w:val="16"/>
        </w:rPr>
        <w:t xml:space="preserve">, ramping up the shock quotient as it went. As the Spanish photographer Ricardo Vilanova, who spent eight months in an ISIS jail, told the BBC, “I think the West is also to blame because </w:t>
      </w:r>
      <w:r w:rsidRPr="004F1CEA">
        <w:rPr>
          <w:rFonts w:eastAsia="Cambria"/>
          <w:u w:val="single"/>
        </w:rPr>
        <w:t>we became a loudspeaker for the Islamic State. Every time there was an execution, anything related with the Islamic State would get the front pages.</w:t>
      </w:r>
      <w:r w:rsidRPr="004F1CEA">
        <w:rPr>
          <w:rFonts w:eastAsia="Cambria"/>
          <w:sz w:val="16"/>
        </w:rPr>
        <w:t xml:space="preserve"> I believed </w:t>
      </w:r>
      <w:r w:rsidRPr="004F1CEA">
        <w:rPr>
          <w:rFonts w:eastAsia="Cambria"/>
          <w:u w:val="single"/>
        </w:rPr>
        <w:t>that encouraged them to get crueler and amplify their message</w:t>
      </w:r>
      <w:r w:rsidRPr="004F1CEA">
        <w:rPr>
          <w:rFonts w:eastAsia="Cambria"/>
          <w:sz w:val="16"/>
        </w:rPr>
        <w:t xml:space="preserve">.” I count two problems with the media’s response to ISIS videos: </w:t>
      </w:r>
      <w:r w:rsidRPr="004F1CEA">
        <w:rPr>
          <w:rFonts w:eastAsia="Cambria"/>
          <w:u w:val="single"/>
        </w:rPr>
        <w:t>It was ethically dubious to praise what was often straight-up snuff, and the videos were not really all that good. Many were no good at all.</w:t>
      </w:r>
      <w:r w:rsidRPr="004F1CEA">
        <w:rPr>
          <w:rFonts w:eastAsia="Cambria"/>
          <w:sz w:val="16"/>
        </w:rPr>
        <w:t xml:space="preserve"> Take, for example, the Islamic State’s first English-language video, There Is No Life Without Jihad, released on June 19, 2014. The video features a group of young British and Australian men, sitting together with their legs crossed, reading a pre-prepared script. They are trying to explain, in their thick regional accents, why they left their lives in the West for jihad in Syria and Iraq. A man identified as Abu Bara’ al-Hindi says, “Are you willing to sacrifice the fat job you have got, the big car you have got, the family you have? Are you willing to sacrifice this for the sake of Allah?” Abu Bara’ al-Hindi is wearing what appears to be an Emporio Armani T-shirt, which is scarcely a strong look for a jihadist warrior, especially one at war with Western imperialism. The man to his immediate right has a lazy eye under his thick balaclava. And the third man sits silently for long periods of time with his mouth ajar. Needless to say, these were not particularly rousing audio-visual feats. </w:t>
      </w:r>
      <w:r w:rsidRPr="004F1CEA">
        <w:rPr>
          <w:rFonts w:eastAsia="Cambria"/>
          <w:u w:val="single"/>
        </w:rPr>
        <w:t>Other ISIS videos were not just bad, but utterly cringeworthy, such as the homoerotic one featuring ISIS fighters frolicking in a swimming pool, or the ones with voice-overs so portentous and hyperbolic that they were simply beyond parody.</w:t>
      </w:r>
      <w:r w:rsidRPr="004F1CEA">
        <w:rPr>
          <w:rFonts w:eastAsia="Cambria"/>
          <w:sz w:val="16"/>
        </w:rPr>
        <w:t xml:space="preserve"> No doubt ISIS videos were an advance on the tedious, hour-long video-speeches of al-Qaeda’s Ayman al-Zawahiri, and no doubt they were more arresting than the counter-messaging mash-up videos disseminated by the U.S. State Department. But they hardly warranted all the accolades that were showered on them by the Western media. </w:t>
      </w:r>
      <w:r w:rsidRPr="004F1CEA">
        <w:rPr>
          <w:rFonts w:eastAsia="Cambria"/>
          <w:u w:val="single"/>
        </w:rPr>
        <w:t>Once the media decided ISIS was unstoppable, they couldn’t let the idea go</w:t>
      </w:r>
      <w:r w:rsidRPr="004F1CEA">
        <w:rPr>
          <w:rFonts w:eastAsia="Cambria"/>
          <w:sz w:val="16"/>
        </w:rPr>
        <w:t xml:space="preserve">. For the past two years, </w:t>
      </w:r>
      <w:r w:rsidRPr="004F1CEA">
        <w:rPr>
          <w:rFonts w:eastAsia="Cambria"/>
          <w:u w:val="single"/>
        </w:rPr>
        <w:t>ISIS has been getting pummeled in Syria and Iraq</w:t>
      </w:r>
      <w:r w:rsidRPr="004F1CEA">
        <w:rPr>
          <w:rFonts w:eastAsia="Cambria"/>
          <w:sz w:val="16"/>
        </w:rPr>
        <w:t xml:space="preserve">, and is now close to losing the last sliver of its territory, and thus of its caliphate. </w:t>
      </w:r>
      <w:r w:rsidRPr="004F1CEA">
        <w:rPr>
          <w:rFonts w:eastAsia="Cambria"/>
          <w:u w:val="single"/>
        </w:rPr>
        <w:t>Yet many observers are reluctant to acknowledge the scale of this defeat</w:t>
      </w:r>
      <w:r w:rsidRPr="004F1CEA">
        <w:rPr>
          <w:rFonts w:eastAsia="Cambria"/>
          <w:sz w:val="16"/>
        </w:rPr>
        <w:t xml:space="preserve"> for ISIS, </w:t>
      </w:r>
      <w:r w:rsidRPr="004F1CEA">
        <w:rPr>
          <w:rFonts w:eastAsia="Cambria"/>
          <w:u w:val="single"/>
        </w:rPr>
        <w:t>convinced that it will shape-shift into something even more fearsome. Some can’t even bring themselves to use the word defeat, perversely sounding like ISIS propagandists who spin every loss as but a temporary setback on the path to inevitable triumph</w:t>
      </w:r>
      <w:r w:rsidRPr="004F1CEA">
        <w:rPr>
          <w:rFonts w:eastAsia="Cambria"/>
          <w:sz w:val="16"/>
        </w:rPr>
        <w:t xml:space="preserve">. They focus on the fact that the group has strongholds elsewhere—in Afghanistan, for instance—and argue that it will return at some later stage, revitalized. Read: The hell after ISIS The New York Times journalist </w:t>
      </w:r>
      <w:r w:rsidRPr="004F1CEA">
        <w:rPr>
          <w:rFonts w:eastAsia="Cambria"/>
          <w:sz w:val="16"/>
        </w:rPr>
        <w:lastRenderedPageBreak/>
        <w:t xml:space="preserve">Rukmini Callimachi cautioned last month that ISIS “has been declared vanquished before, only to prove politicians wrong and to rise stronger than before.” Also last month, Tim Lister, in a CNN story, insisted that “there are signs that [ISIS is] regenerating in Iraq.” (CNN’s headline: “ISIS Is </w:t>
      </w:r>
      <w:proofErr w:type="gramStart"/>
      <w:r w:rsidRPr="004F1CEA">
        <w:rPr>
          <w:rFonts w:eastAsia="Cambria"/>
          <w:sz w:val="16"/>
        </w:rPr>
        <w:t>Far</w:t>
      </w:r>
      <w:proofErr w:type="gramEnd"/>
      <w:r w:rsidRPr="004F1CEA">
        <w:rPr>
          <w:rFonts w:eastAsia="Cambria"/>
          <w:sz w:val="16"/>
        </w:rPr>
        <w:t xml:space="preserve"> From Being Defeated as a Fighting Force or Ideology.”) The jihadist expert and Atlantic contributor Hassan Hassan has argued repeatedly that ISIS is set to reinvent itself as a regional insurgency in Syria and Iraq and that, despite territorial losses, “its ability to function as an organisation remains intact.” In its guise as an insurgency, he suggested on Twitter, ISIS will be able to entrench itself locally in ways it couldn’t at its zenith.* No doubt it’s true that ISIS has some life left in it. Journalists and experts ought to counter Trump’s bombastic rhetoric that “we have defeated ISIS” and point out nuances and complexity in the ongoing fight against the group. But they are also under an obligation to concede the glaringly obvious: </w:t>
      </w:r>
      <w:r w:rsidRPr="004F1CEA">
        <w:rPr>
          <w:rFonts w:eastAsia="Cambria"/>
          <w:u w:val="single"/>
        </w:rPr>
        <w:t>ISIS will not be able to replicate the scale of violence and chaos it unleashed when it had large areas of land and all the resources and potential income that went with it. Loss of territory will also</w:t>
      </w:r>
      <w:r w:rsidRPr="004F1CEA">
        <w:rPr>
          <w:rFonts w:eastAsia="Cambria"/>
          <w:sz w:val="16"/>
        </w:rPr>
        <w:t xml:space="preserve">, as Georgetown’s Bruce Hoffman has pointed out, </w:t>
      </w:r>
      <w:r w:rsidRPr="004F1CEA">
        <w:rPr>
          <w:rFonts w:eastAsia="Cambria"/>
          <w:u w:val="single"/>
        </w:rPr>
        <w:t>reduce the Islamic State’s global appeal, making it difficult to recruit and retain supporters.</w:t>
      </w:r>
    </w:p>
    <w:p w:rsidRPr="004F1CEA" w:rsidR="004F1CEA" w:rsidP="004F1CEA" w:rsidRDefault="004F1CEA" w14:paraId="69B8140F" w14:textId="77777777">
      <w:pPr>
        <w:rPr>
          <w:rFonts w:eastAsia="Cambria"/>
        </w:rPr>
      </w:pPr>
    </w:p>
    <w:p w:rsidRPr="004F1CEA" w:rsidR="004F1CEA" w:rsidP="004F1CEA" w:rsidRDefault="004F1CEA" w14:paraId="55E67530" w14:textId="73AFDFA0">
      <w:pPr>
        <w:keepNext/>
        <w:keepLines/>
        <w:pageBreakBefore/>
        <w:spacing w:before="40" w:after="0"/>
        <w:jc w:val="center"/>
        <w:outlineLvl w:val="2"/>
        <w:rPr>
          <w:rFonts w:ascii="Calibri" w:hAnsi="Calibri" w:eastAsia="MS Gothic" w:cs="Calibri"/>
          <w:b/>
          <w:sz w:val="32"/>
          <w:szCs w:val="24"/>
          <w:u w:val="single"/>
        </w:rPr>
      </w:pPr>
      <w:r w:rsidRPr="004F1CEA">
        <w:rPr>
          <w:rFonts w:ascii="Calibri" w:hAnsi="Calibri" w:eastAsia="MS Gothic" w:cs="Calibri"/>
          <w:b/>
          <w:sz w:val="32"/>
          <w:szCs w:val="24"/>
          <w:u w:val="single"/>
        </w:rPr>
        <w:lastRenderedPageBreak/>
        <w:t>Alt Causes</w:t>
      </w:r>
    </w:p>
    <w:p w:rsidRPr="004F1CEA" w:rsidR="004F1CEA" w:rsidP="004F1CEA" w:rsidRDefault="004F1CEA" w14:paraId="052AA84E" w14:textId="77777777">
      <w:pPr>
        <w:keepNext/>
        <w:keepLines/>
        <w:spacing w:before="40" w:after="0"/>
        <w:outlineLvl w:val="3"/>
        <w:rPr>
          <w:rFonts w:ascii="Calibri" w:hAnsi="Calibri" w:eastAsia="MS Gothic" w:cs="Calibri"/>
          <w:b/>
          <w:iCs/>
          <w:sz w:val="26"/>
        </w:rPr>
      </w:pPr>
      <w:r w:rsidRPr="004F1CEA">
        <w:rPr>
          <w:rFonts w:ascii="Calibri" w:hAnsi="Calibri" w:eastAsia="MS Gothic" w:cs="Calibri"/>
          <w:b/>
          <w:iCs/>
          <w:sz w:val="26"/>
        </w:rPr>
        <w:t>Alt cause – socioeconomic issues</w:t>
      </w:r>
    </w:p>
    <w:p w:rsidRPr="004F1CEA" w:rsidR="004F1CEA" w:rsidP="004F1CEA" w:rsidRDefault="004F1CEA" w14:paraId="50876119" w14:textId="77777777">
      <w:pPr>
        <w:rPr>
          <w:rFonts w:ascii="Calibri" w:hAnsi="Calibri" w:eastAsia="Cambria" w:cs="Calibri"/>
        </w:rPr>
      </w:pPr>
      <w:r w:rsidRPr="004F1CEA">
        <w:rPr>
          <w:rFonts w:ascii="Calibri" w:hAnsi="Calibri" w:eastAsia="Cambria" w:cs="Calibri"/>
          <w:b/>
          <w:bCs/>
          <w:sz w:val="26"/>
        </w:rPr>
        <w:t>Klaassen 16,</w:t>
      </w:r>
      <w:r w:rsidRPr="004F1CEA">
        <w:rPr>
          <w:rFonts w:ascii="Calibri" w:hAnsi="Calibri" w:eastAsia="Cambria" w:cs="Calibri"/>
          <w:sz w:val="16"/>
          <w:szCs w:val="16"/>
        </w:rPr>
        <w:t xml:space="preserve"> (Veronique, BA in International Studies from Leidan University, “U.S. Counterterrorism in Yemen: Fighting the Symptoms instead of the Causes?”, </w:t>
      </w:r>
      <w:hyperlink w:history="1" r:id="rId391">
        <w:r w:rsidRPr="004F1CEA">
          <w:rPr>
            <w:rFonts w:ascii="Calibri" w:hAnsi="Calibri" w:eastAsia="Cambria" w:cs="Calibri"/>
            <w:sz w:val="16"/>
            <w:szCs w:val="16"/>
          </w:rPr>
          <w:t>https://openaccess.leidenuniv.nl/bitstream/handle/1887/40878/BA%20Thesis%20Veronique%20Klaassen%2030%20May%202016.pdf?sequence=1</w:t>
        </w:r>
      </w:hyperlink>
      <w:r w:rsidRPr="004F1CEA">
        <w:rPr>
          <w:rFonts w:ascii="Calibri" w:hAnsi="Calibri" w:eastAsia="Cambria" w:cs="Calibri"/>
          <w:sz w:val="16"/>
          <w:szCs w:val="16"/>
        </w:rPr>
        <w:t>, 05-30-2016, Accessed 07-27-2019)~JZC</w:t>
      </w:r>
    </w:p>
    <w:p w:rsidRPr="004F1CEA" w:rsidR="004F1CEA" w:rsidP="004F1CEA" w:rsidRDefault="004F1CEA" w14:paraId="74A4CEBA" w14:textId="77777777">
      <w:pPr>
        <w:rPr>
          <w:rFonts w:ascii="Calibri" w:hAnsi="Calibri" w:eastAsia="Cambria" w:cs="Calibri"/>
          <w:sz w:val="16"/>
        </w:rPr>
      </w:pPr>
      <w:r w:rsidRPr="004F1CEA">
        <w:rPr>
          <w:rFonts w:ascii="Calibri" w:hAnsi="Calibri" w:eastAsia="Cambria" w:cs="Calibri"/>
          <w:sz w:val="16"/>
        </w:rPr>
        <w:t xml:space="preserve">Addressing the root causes </w:t>
      </w:r>
      <w:r w:rsidRPr="004F1CEA">
        <w:rPr>
          <w:rFonts w:ascii="Calibri" w:hAnsi="Calibri" w:eastAsia="Cambria" w:cs="Calibri"/>
          <w:u w:val="single"/>
        </w:rPr>
        <w:t xml:space="preserve">Addressing the root causes that motivate people to join terrorist organizations is argued to be </w:t>
      </w:r>
      <w:r w:rsidRPr="004F1CEA">
        <w:rPr>
          <w:rFonts w:ascii="Calibri" w:hAnsi="Calibri" w:eastAsia="Cambria" w:cs="Calibri"/>
          <w:sz w:val="16"/>
        </w:rPr>
        <w:t>an</w:t>
      </w:r>
      <w:r w:rsidRPr="004F1CEA">
        <w:rPr>
          <w:rFonts w:ascii="Calibri" w:hAnsi="Calibri" w:eastAsia="Cambria" w:cs="Calibri"/>
          <w:u w:val="single"/>
        </w:rPr>
        <w:t xml:space="preserve"> effective</w:t>
      </w:r>
      <w:r w:rsidRPr="004F1CEA">
        <w:rPr>
          <w:rFonts w:ascii="Calibri" w:hAnsi="Calibri" w:eastAsia="Cambria" w:cs="Calibri"/>
          <w:sz w:val="16"/>
        </w:rPr>
        <w:t xml:space="preserve"> method. This to the extent that </w:t>
      </w:r>
      <w:r w:rsidRPr="004F1CEA">
        <w:rPr>
          <w:rFonts w:ascii="Calibri" w:hAnsi="Calibri" w:eastAsia="Cambria" w:cs="Calibri"/>
          <w:u w:val="single"/>
        </w:rPr>
        <w:t>reforms would increase</w:t>
      </w:r>
      <w:r w:rsidRPr="004F1CEA">
        <w:rPr>
          <w:rFonts w:ascii="Calibri" w:hAnsi="Calibri" w:eastAsia="Cambria" w:cs="Calibri"/>
          <w:sz w:val="16"/>
        </w:rPr>
        <w:t xml:space="preserve"> for example </w:t>
      </w:r>
      <w:r w:rsidRPr="004F1CEA">
        <w:rPr>
          <w:rFonts w:ascii="Calibri" w:hAnsi="Calibri" w:eastAsia="Cambria" w:cs="Calibri"/>
          <w:u w:val="single"/>
        </w:rPr>
        <w:t>the provision of services, address poverty and increase governance.</w:t>
      </w:r>
      <w:r w:rsidRPr="004F1CEA">
        <w:rPr>
          <w:rFonts w:ascii="Calibri" w:hAnsi="Calibri" w:eastAsia="Cambria" w:cs="Calibri"/>
          <w:sz w:val="16"/>
        </w:rPr>
        <w:t xml:space="preserve"> These have been identified as </w:t>
      </w:r>
      <w:r w:rsidRPr="004F1CEA">
        <w:rPr>
          <w:rFonts w:ascii="Calibri" w:hAnsi="Calibri" w:eastAsia="Cambria" w:cs="Calibri"/>
          <w:u w:val="single"/>
        </w:rPr>
        <w:t>push factors</w:t>
      </w:r>
      <w:r w:rsidRPr="004F1CEA">
        <w:rPr>
          <w:rFonts w:ascii="Calibri" w:hAnsi="Calibri" w:eastAsia="Cambria" w:cs="Calibri"/>
          <w:sz w:val="16"/>
        </w:rPr>
        <w:t xml:space="preserve"> for people to </w:t>
      </w:r>
      <w:r w:rsidRPr="004F1CEA">
        <w:rPr>
          <w:rFonts w:ascii="Calibri" w:hAnsi="Calibri" w:eastAsia="Cambria" w:cs="Calibri"/>
          <w:u w:val="single"/>
        </w:rPr>
        <w:t xml:space="preserve">support </w:t>
      </w:r>
      <w:r w:rsidRPr="004F1CEA">
        <w:rPr>
          <w:rFonts w:ascii="Calibri" w:hAnsi="Calibri" w:eastAsia="Cambria" w:cs="Calibri"/>
          <w:sz w:val="16"/>
        </w:rPr>
        <w:t xml:space="preserve">various </w:t>
      </w:r>
      <w:r w:rsidRPr="004F1CEA">
        <w:rPr>
          <w:rFonts w:ascii="Calibri" w:hAnsi="Calibri" w:eastAsia="Cambria" w:cs="Calibri"/>
          <w:u w:val="single"/>
        </w:rPr>
        <w:t>terrorist organizations since these</w:t>
      </w:r>
      <w:r w:rsidRPr="004F1CEA">
        <w:rPr>
          <w:rFonts w:ascii="Calibri" w:hAnsi="Calibri" w:eastAsia="Cambria" w:cs="Calibri"/>
          <w:sz w:val="16"/>
        </w:rPr>
        <w:t xml:space="preserve"> sometimes </w:t>
      </w:r>
      <w:r w:rsidRPr="004F1CEA">
        <w:rPr>
          <w:rFonts w:ascii="Calibri" w:hAnsi="Calibri" w:eastAsia="Cambria" w:cs="Calibri"/>
          <w:u w:val="single"/>
        </w:rPr>
        <w:t>aim to fulfil the role that the government has neglected. This will decrease the chances of people resorting to terrorist organizations</w:t>
      </w:r>
      <w:r w:rsidRPr="004F1CEA">
        <w:rPr>
          <w:rFonts w:ascii="Calibri" w:hAnsi="Calibri" w:eastAsia="Cambria" w:cs="Calibri"/>
          <w:sz w:val="16"/>
        </w:rPr>
        <w:t xml:space="preserve">, however it does not combat the ideology. Pursuing reforms that will be deemed 10 sufficient by an organization as al Qaeda will prove to be very difficult. For example AQAP aims to pursue the establishment of an Islamic caliphate cannot be achieved through some reforms and is also not favoured by governments. Therefore </w:t>
      </w:r>
      <w:r w:rsidRPr="004F1CEA">
        <w:rPr>
          <w:rFonts w:ascii="Calibri" w:hAnsi="Calibri" w:eastAsia="Cambria" w:cs="Calibri"/>
          <w:u w:val="single"/>
        </w:rPr>
        <w:t xml:space="preserve">reforms that address the grievances that motivate people to join/support terrorist organization are feasible </w:t>
      </w:r>
      <w:r w:rsidRPr="004F1CEA">
        <w:rPr>
          <w:rFonts w:ascii="Calibri" w:hAnsi="Calibri" w:eastAsia="Cambria" w:cs="Calibri"/>
          <w:sz w:val="16"/>
        </w:rPr>
        <w:t xml:space="preserve">but reforms that address the underlying motivation for engaging in the terrorist activities prove to be difficult (Lutz &amp; Lutz 234). </w:t>
      </w:r>
      <w:r w:rsidRPr="004F1CEA">
        <w:rPr>
          <w:rFonts w:ascii="Calibri" w:hAnsi="Calibri" w:eastAsia="Cambria" w:cs="Calibri"/>
          <w:b/>
          <w:bCs/>
          <w:u w:val="single"/>
        </w:rPr>
        <w:t>Socioeconomic reform programs that dress the roots of grievances that motivate people to join terrorist organizations are considered to be the best method against terrorism</w:t>
      </w:r>
      <w:r w:rsidRPr="004F1CEA">
        <w:rPr>
          <w:rFonts w:ascii="Calibri" w:hAnsi="Calibri" w:eastAsia="Cambria" w:cs="Calibri"/>
          <w:sz w:val="16"/>
        </w:rPr>
        <w:t xml:space="preserve"> (Lutz &amp; Lutz 236). “</w:t>
      </w:r>
      <w:r w:rsidRPr="004F1CEA">
        <w:rPr>
          <w:rFonts w:ascii="Calibri" w:hAnsi="Calibri" w:eastAsia="Cambria" w:cs="Calibri"/>
          <w:u w:val="single"/>
        </w:rPr>
        <w:t>Since poverty and ignorance provide a breeding ground for radicalism, socioeconomic development appears compelling as an effective antidote”</w:t>
      </w:r>
      <w:r w:rsidRPr="004F1CEA">
        <w:rPr>
          <w:rFonts w:ascii="Calibri" w:hAnsi="Calibri" w:eastAsia="Cambria" w:cs="Calibri"/>
          <w:sz w:val="16"/>
        </w:rPr>
        <w:t xml:space="preserve"> (Taspinar 75) However this is also a very costly and difficult method that takes time and requires the willingness of the local population and government.</w:t>
      </w:r>
    </w:p>
    <w:p w:rsidRPr="004F1CEA" w:rsidR="004F1CEA" w:rsidP="004F1CEA" w:rsidRDefault="004F1CEA" w14:paraId="719B9CD2" w14:textId="77777777">
      <w:pPr>
        <w:keepNext/>
        <w:keepLines/>
        <w:spacing w:before="40" w:after="0"/>
        <w:outlineLvl w:val="3"/>
        <w:rPr>
          <w:rFonts w:eastAsia="MS Gothic"/>
          <w:b/>
          <w:iCs/>
          <w:sz w:val="26"/>
        </w:rPr>
      </w:pPr>
      <w:r w:rsidRPr="004F1CEA">
        <w:rPr>
          <w:rFonts w:eastAsia="MS Gothic"/>
          <w:b/>
          <w:iCs/>
          <w:sz w:val="26"/>
        </w:rPr>
        <w:t>AQAP is not a threat – their evidence conflates domestic insurgency and international terrorism</w:t>
      </w:r>
    </w:p>
    <w:p w:rsidRPr="004F1CEA" w:rsidR="004F1CEA" w:rsidP="004F1CEA" w:rsidRDefault="004F1CEA" w14:paraId="79DC09D0" w14:textId="77777777">
      <w:pPr>
        <w:rPr>
          <w:rFonts w:eastAsia="Cambria"/>
          <w:sz w:val="16"/>
          <w:szCs w:val="16"/>
        </w:rPr>
      </w:pPr>
      <w:r w:rsidRPr="004F1CEA">
        <w:rPr>
          <w:rFonts w:eastAsia="Cambria"/>
          <w:b/>
          <w:bCs/>
          <w:sz w:val="26"/>
        </w:rPr>
        <w:t xml:space="preserve">Johnsen 18 </w:t>
      </w:r>
      <w:r w:rsidRPr="004F1CEA">
        <w:rPr>
          <w:rFonts w:eastAsia="Cambria"/>
          <w:sz w:val="16"/>
          <w:szCs w:val="16"/>
        </w:rPr>
        <w:t xml:space="preserve">(Gregory D. Johnsen is a resident scholar at the Arabia Foundation and the author of The Last Refuge: Yemen, al-Qaeda, and America’s War in Arabia. From 2016 to 2018 he was a member of the Yemen Panel of Experts for the U.N. Security Council, 10-11-2018, "The Two Faces of Al-Qaeda in the Arabian Peninsula," War on the Rocks, </w:t>
      </w:r>
      <w:hyperlink w:history="1" r:id="rId392">
        <w:r w:rsidRPr="004F1CEA">
          <w:rPr>
            <w:rFonts w:eastAsia="Cambria"/>
            <w:sz w:val="16"/>
            <w:szCs w:val="16"/>
          </w:rPr>
          <w:t>https://warontherocks.com/2018/10/the-two-faces-of-al-qaeda-in-the-arabian-peninsula/</w:t>
        </w:r>
      </w:hyperlink>
      <w:r w:rsidRPr="004F1CEA">
        <w:rPr>
          <w:rFonts w:eastAsia="Cambria"/>
          <w:sz w:val="16"/>
          <w:szCs w:val="16"/>
        </w:rPr>
        <w:t>, accessed 7/28/19, //Guyer-HasanM)</w:t>
      </w:r>
    </w:p>
    <w:p w:rsidRPr="004F1CEA" w:rsidR="004F1CEA" w:rsidP="004F1CEA" w:rsidRDefault="004F1CEA" w14:paraId="09717590" w14:textId="77777777">
      <w:pPr>
        <w:rPr>
          <w:rFonts w:eastAsia="Cambria"/>
          <w:sz w:val="14"/>
        </w:rPr>
      </w:pPr>
      <w:r w:rsidRPr="004F1CEA">
        <w:rPr>
          <w:rFonts w:eastAsia="Cambria"/>
          <w:sz w:val="14"/>
        </w:rPr>
        <w:t xml:space="preserve">Over the past 10 years, AQAP has become one of al-Qaeda’s most worrisome affiliates, carrying out attacks at home and abroad, from seizing territory in Yemen to putting bombs on planes bound for the United States. In 2010, shortly after the group was founded, the State Department estimated that AQAP had “several hundred” members. That number jumped to a “few thousand” in 2011 and then to “four thousand” in 2015. This year, the department put that estimate in the “low thousands,” although the United Nations put the number of AQAP fighters at 6,000 – 7,000. The upward trend largely holds true for the number of attacks the group has claimed. For the past two years, I tracked AQAP as part of the U.N. Security Council’s Yemen Panel of Experts. In both 2016 and 2017, AQAP claimed more than 200 attacks, a significant increase from the group’s early years when Yemen was relatively stable and AQAP was more focused on striking the West. But the numbers are misleading. </w:t>
      </w:r>
      <w:r w:rsidRPr="004F1CEA">
        <w:rPr>
          <w:rFonts w:eastAsia="Cambria"/>
          <w:u w:val="single"/>
        </w:rPr>
        <w:t>AQAP may be bigger now, but it isn’t stronger. It may be carrying out more attacks, but it isn’t more of a threat. At issue is</w:t>
      </w:r>
      <w:r w:rsidRPr="004F1CEA">
        <w:rPr>
          <w:rFonts w:eastAsia="Cambria"/>
          <w:sz w:val="14"/>
        </w:rPr>
        <w:t xml:space="preserve"> what I call </w:t>
      </w:r>
      <w:r w:rsidRPr="004F1CEA">
        <w:rPr>
          <w:rFonts w:eastAsia="Cambria"/>
          <w:u w:val="single"/>
        </w:rPr>
        <w:t>the two faces of AQAP: the domestic insurgency and the international terrorist organization. These two strands have always coexisted</w:t>
      </w:r>
      <w:r w:rsidRPr="004F1CEA">
        <w:rPr>
          <w:rFonts w:eastAsia="Cambria"/>
          <w:sz w:val="14"/>
        </w:rPr>
        <w:t xml:space="preserve"> in AQAP, as they have for most terrorist groups. </w:t>
      </w:r>
      <w:r w:rsidRPr="004F1CEA">
        <w:rPr>
          <w:rFonts w:eastAsia="Cambria"/>
          <w:u w:val="single"/>
        </w:rPr>
        <w:t>But the two are often conflated into one overall picture</w:t>
      </w:r>
      <w:r w:rsidRPr="004F1CEA">
        <w:rPr>
          <w:rFonts w:eastAsia="Cambria"/>
          <w:sz w:val="14"/>
        </w:rPr>
        <w:t xml:space="preserve"> of the group. </w:t>
      </w:r>
      <w:r w:rsidRPr="004F1CEA">
        <w:rPr>
          <w:rFonts w:eastAsia="Cambria"/>
          <w:u w:val="single"/>
        </w:rPr>
        <w:t xml:space="preserve">We hear AQAP and think of international terrorism, </w:t>
      </w:r>
      <w:r w:rsidRPr="004F1CEA">
        <w:rPr>
          <w:rFonts w:eastAsia="Cambria"/>
          <w:sz w:val="14"/>
        </w:rPr>
        <w:t xml:space="preserve">not the domestic insurgency. </w:t>
      </w:r>
      <w:r w:rsidRPr="004F1CEA">
        <w:rPr>
          <w:rFonts w:eastAsia="Cambria"/>
          <w:u w:val="single"/>
        </w:rPr>
        <w:t>This failure</w:t>
      </w:r>
      <w:r w:rsidRPr="004F1CEA">
        <w:rPr>
          <w:rFonts w:eastAsia="Cambria"/>
          <w:sz w:val="14"/>
        </w:rPr>
        <w:t xml:space="preserve"> by journalists, analysts, and officials </w:t>
      </w:r>
      <w:r w:rsidRPr="004F1CEA">
        <w:rPr>
          <w:rFonts w:eastAsia="Cambria"/>
          <w:u w:val="single"/>
        </w:rPr>
        <w:t>to distinguish between AQAP’s two sides leads to a mistaken impression of the threat the group represents to the West.</w:t>
      </w:r>
      <w:r w:rsidRPr="004F1CEA">
        <w:rPr>
          <w:rFonts w:eastAsia="Cambria"/>
          <w:sz w:val="14"/>
        </w:rPr>
        <w:t xml:space="preserve"> This is why numbers don’t tell the whole story. </w:t>
      </w:r>
      <w:r w:rsidRPr="004F1CEA">
        <w:rPr>
          <w:rFonts w:eastAsia="Cambria"/>
          <w:u w:val="single"/>
        </w:rPr>
        <w:t xml:space="preserve">AQAP’s domestic reach and recruits have grown significantly </w:t>
      </w:r>
      <w:r w:rsidRPr="004F1CEA">
        <w:rPr>
          <w:rFonts w:eastAsia="Cambria"/>
          <w:sz w:val="14"/>
        </w:rPr>
        <w:t>in recent years</w:t>
      </w:r>
      <w:r w:rsidRPr="004F1CEA">
        <w:rPr>
          <w:rFonts w:eastAsia="Cambria"/>
          <w:u w:val="single"/>
        </w:rPr>
        <w:t>, but the international terrorist side has withered.</w:t>
      </w:r>
      <w:r w:rsidRPr="004F1CEA">
        <w:rPr>
          <w:rFonts w:eastAsia="Cambria"/>
          <w:sz w:val="14"/>
        </w:rPr>
        <w:t xml:space="preserve"> The group might look and sound more dangerous than ever, but it is actually a much different organization today than it was a decade ago. Like most terrorist groups, AQAP is a complex organization doing multiple things at once, laying sewer pipes and building bombs. When we only look at one aspect of the organization we risk misunderstanding who they are, how they operate, and what they can accomplish. A Two-Front Campaign Within a year of the 2008 video release, AQAP had nearly assassinated Saudi Arabia’s then-deputy interior minister and managed to smuggle an underwear bomb onto a U.S.-bound flight that, but for a soggy fuse, could have been disastrous. Next came a pair of parcel bombs, rumors of surgically implanted explosives, and fears of laptop bombs on airplanes. Full-body scanners at airports and laptop bans on some international flights last year were the result. But AQAP was also active inside Yemen, fighting the local government and working to connect with tribes. Twice in the past few years, the group has seized and attempted to administer territory in Yemen, essentially creating its own mini-states, complete with police forces and ruling councils. Both times AQAP lasted about a year before withdrawing in the face of government or international military offensives. In an effort to deny AQAP a sanctuary from which to plot and launch attacks against the West, the United States initiated an extensive bombing campaign. Using naval warships, planes, and drones, the United States has conducted more than 300 strikes in Yemen over the past 10 years, resulting in hundreds of deaths. Of the four men featured in that late 2008 video, only one is still active in the organization. Two, the former head of AQAP and his deputy, were killed in U.S. strikes, while a third recanted and returned to Saudi Arabia not long after recording the video. The United States has killed Anwar al-Awlaki and, if recent reports are to be believed, Ibrahim al-Asiri, the group’s most widely known bomb-maker, as well. There have been successes in the war against </w:t>
      </w:r>
      <w:r w:rsidRPr="004F1CEA">
        <w:rPr>
          <w:rFonts w:eastAsia="Cambria"/>
          <w:sz w:val="14"/>
        </w:rPr>
        <w:lastRenderedPageBreak/>
        <w:t xml:space="preserve">AQAP but no lasting victory. AQAP has been weakened, but it hasn’t been destroyed. AQAP’s Overseas Activities Dwindle </w:t>
      </w:r>
      <w:r w:rsidRPr="004F1CEA">
        <w:rPr>
          <w:rFonts w:eastAsia="Cambria"/>
          <w:u w:val="single"/>
        </w:rPr>
        <w:t xml:space="preserve">The </w:t>
      </w:r>
      <w:r w:rsidRPr="004F1CEA">
        <w:rPr>
          <w:rFonts w:eastAsia="Cambria"/>
          <w:sz w:val="14"/>
        </w:rPr>
        <w:t xml:space="preserve">first </w:t>
      </w:r>
      <w:r w:rsidRPr="004F1CEA">
        <w:rPr>
          <w:rFonts w:eastAsia="Cambria"/>
          <w:u w:val="single"/>
        </w:rPr>
        <w:t>reason the group’s international terrorist side has been weakened is the rise of Islamic State</w:t>
      </w:r>
      <w:r w:rsidRPr="004F1CEA">
        <w:rPr>
          <w:rFonts w:eastAsia="Cambria"/>
          <w:sz w:val="14"/>
        </w:rPr>
        <w:t xml:space="preserve">, or ISIL. As I describe in my book, at the height of Anwar al-Awlaki’s popularity in 2011, </w:t>
      </w:r>
      <w:r w:rsidRPr="004F1CEA">
        <w:rPr>
          <w:rFonts w:eastAsia="Cambria"/>
          <w:u w:val="single"/>
        </w:rPr>
        <w:t>Yemen was a destination for international recruits looking to join a jihad. But ISIL and its caliphate stole much of AQAP’s thunder</w:t>
      </w:r>
      <w:r w:rsidRPr="004F1CEA">
        <w:rPr>
          <w:rFonts w:eastAsia="Cambria"/>
          <w:sz w:val="14"/>
        </w:rPr>
        <w:t xml:space="preserve"> — and many of its potential recruits — and the organization is now feeling that shortfall. Combine the lack of skilled recruits with the dramatic increase in U.S. strikes over the past few years, which appear to be much more targeted than they once were, and AQAP is losing more top leaders than it is capable of replacing. In 2015, for example, the United States killed the then-head of AQAP, Nasir al-Wihayshi, who was once Osama bin Laden’s aide-de-camp in Afghanistan. Wihayshi’s replacement, Qasim al-Raymi, also has experience in Afghanistan but lacks both his predecessor’s leadership skills and his strategic patience. Al-Raymi is an understudy, better suited to carrying out orders than giving them. Absent an influx of new talent, this is what AQAP’s leadership increasingly looks like: backups forced into starting roles. The third factor is </w:t>
      </w:r>
      <w:r w:rsidRPr="004F1CEA">
        <w:rPr>
          <w:rFonts w:eastAsia="Cambria"/>
          <w:u w:val="single"/>
        </w:rPr>
        <w:t>what AQAP does have: foot soldiers. These are the local Yemenis who bolster the domestic insurgency side of the organization but do little to help the international terrorist side</w:t>
      </w:r>
      <w:r w:rsidRPr="004F1CEA">
        <w:rPr>
          <w:rFonts w:eastAsia="Cambria"/>
          <w:sz w:val="14"/>
        </w:rPr>
        <w:t xml:space="preserve">. AQAP has always had a lot of local fighters in its ranks, but after the Houthis — a Zaydi Shi‘a group supported by Iran — took control of the state in 2015, that number jumped significantly. (In a sign of how messy the current war in Yemen is, AQAP is also fighting both Saudi Arabia and the United Arab Emirates, which entered the war to fight the Houthis.) When the war started, </w:t>
      </w:r>
      <w:r w:rsidRPr="004F1CEA">
        <w:rPr>
          <w:rFonts w:eastAsia="Cambria"/>
          <w:u w:val="single"/>
        </w:rPr>
        <w:t>many outside observers</w:t>
      </w:r>
      <w:r w:rsidRPr="004F1CEA">
        <w:rPr>
          <w:rFonts w:eastAsia="Cambria"/>
          <w:sz w:val="14"/>
        </w:rPr>
        <w:t xml:space="preserve"> — myself included — </w:t>
      </w:r>
      <w:r w:rsidRPr="004F1CEA">
        <w:rPr>
          <w:rFonts w:eastAsia="Cambria"/>
          <w:u w:val="single"/>
        </w:rPr>
        <w:t>believed that the longer the fighting lasted, the more recruits AQAP would gain and the greater a threat it would become. We were half-right. The fighting has increased AQAP’s numbers but hasn’t made the group more of a threat to the West</w:t>
      </w:r>
      <w:r w:rsidRPr="004F1CEA">
        <w:rPr>
          <w:rFonts w:eastAsia="Cambria"/>
          <w:sz w:val="14"/>
        </w:rPr>
        <w:t xml:space="preserve">. The domestic insurgency side of AQAP is thriving, but the international terrorist side has withered. This is also why the U.N.’s estimate of 6,000-7,000 members is accurate but misleading. </w:t>
      </w:r>
      <w:r w:rsidRPr="004F1CEA">
        <w:rPr>
          <w:rFonts w:eastAsia="Cambria"/>
          <w:u w:val="single"/>
        </w:rPr>
        <w:t>By conflating AQAP’s two sides into a single snapshot, we misrepresent the group as well as the threat it represents.</w:t>
      </w:r>
      <w:r w:rsidRPr="004F1CEA">
        <w:rPr>
          <w:rFonts w:eastAsia="Cambria"/>
          <w:sz w:val="14"/>
        </w:rPr>
        <w:t xml:space="preserve"> Conclusion AQAP is both a domestic insurgency and an international terrorist organization, and it has to be combated as such. U.S. strikes and the allure of ISIL have combined to weaken the international side, but as ISIL retreats and the fighting in Yemen continues, these losses can easily be regained. In a sense, one of the two streams feeding AQAP has been cut off, but what is needed now is to shut down the other. Without eradicating what is left of AQAP, its domestic insurgency side, there remains a risk that the group will be able to resurrect its international terrorist side. In many ways, </w:t>
      </w:r>
      <w:r w:rsidRPr="004F1CEA">
        <w:rPr>
          <w:rFonts w:eastAsia="Cambria"/>
          <w:u w:val="single"/>
        </w:rPr>
        <w:t>defeating the domestic insurgency requires more nuance and tact</w:t>
      </w:r>
      <w:r w:rsidRPr="004F1CEA">
        <w:rPr>
          <w:rFonts w:eastAsia="Cambria"/>
          <w:sz w:val="14"/>
        </w:rPr>
        <w:t xml:space="preserve"> than </w:t>
      </w:r>
      <w:r w:rsidRPr="004F1CEA">
        <w:rPr>
          <w:rFonts w:eastAsia="Cambria"/>
          <w:strike/>
          <w:sz w:val="14"/>
        </w:rPr>
        <w:t>crippling</w:t>
      </w:r>
      <w:r w:rsidRPr="004F1CEA">
        <w:rPr>
          <w:rFonts w:eastAsia="Cambria"/>
          <w:sz w:val="14"/>
        </w:rPr>
        <w:t xml:space="preserve"> the international terrorist side. </w:t>
      </w:r>
      <w:r w:rsidRPr="004F1CEA">
        <w:rPr>
          <w:rFonts w:eastAsia="Cambria"/>
          <w:u w:val="single"/>
        </w:rPr>
        <w:t>It can’t be done through drone strikes and SEAL raids</w:t>
      </w:r>
      <w:r w:rsidRPr="004F1CEA">
        <w:rPr>
          <w:rFonts w:eastAsia="Cambria"/>
          <w:sz w:val="14"/>
        </w:rPr>
        <w:t xml:space="preserve">. Many of the Yemenis who have joined AQAP are also members of local tribes. Rather than simply taking these local fighters out, what is needed is the creation of off-ramps to get them out of the organization. The Associated Press recently reported that the United Arab Emirates has been either paying members of AQAP not to fight or hiring them to fight alongside U.A.E.-backed forces. Giving cash to the organization would be problematic, but assuming the United Arab Emirates was only handing out money to local foot soldiers to flip allegiances, that is something different and worth examining more closely. In a cash-strapped society like Yemen, particularly one in the midst of multiple overlapping wars, armed men often gravitate to the highest bidder. Flipping those who can be flipped will go a long way toward shutting down AQAP’s local recruiting stream. Contrary to the picture painted by the numbers, </w:t>
      </w:r>
      <w:r w:rsidRPr="004F1CEA">
        <w:rPr>
          <w:rFonts w:eastAsia="Cambria"/>
          <w:b/>
          <w:iCs/>
          <w:u w:val="single"/>
          <w:bdr w:val="single" w:color="auto" w:sz="8" w:space="0"/>
        </w:rPr>
        <w:t>AQAP is the weakest it has ever been</w:t>
      </w:r>
      <w:r w:rsidRPr="004F1CEA">
        <w:rPr>
          <w:rFonts w:eastAsia="Cambria"/>
          <w:sz w:val="14"/>
        </w:rPr>
        <w:t xml:space="preserve">. Decimated by drone strikes and challenged by rivals, </w:t>
      </w:r>
      <w:r w:rsidRPr="004F1CEA">
        <w:rPr>
          <w:rFonts w:eastAsia="Cambria"/>
          <w:u w:val="single"/>
        </w:rPr>
        <w:t>its international terrorist side is a shadow of its former self.</w:t>
      </w:r>
      <w:r w:rsidRPr="004F1CEA">
        <w:rPr>
          <w:rFonts w:eastAsia="Cambria"/>
          <w:sz w:val="14"/>
        </w:rPr>
        <w:t xml:space="preserve"> Only its domestic insurgency side — bolstered by Yemen’s messy war — is growing. If this side can be reduced and contained, AQAP can be defeated. But if it is allowed to remain and continue to grow, the group may be able to resurrect the international side of its organization and become a global terrorist threat once more.</w:t>
      </w:r>
    </w:p>
    <w:p w:rsidRPr="004F1CEA" w:rsidR="004F1CEA" w:rsidP="004F1CEA" w:rsidRDefault="004F1CEA" w14:paraId="60B7D8AC" w14:textId="77777777">
      <w:pPr>
        <w:rPr>
          <w:rFonts w:ascii="Calibri" w:hAnsi="Calibri" w:eastAsia="Cambria" w:cs="Calibri"/>
          <w:sz w:val="16"/>
        </w:rPr>
      </w:pPr>
    </w:p>
    <w:p w:rsidRPr="004F1CEA" w:rsidR="004F1CEA" w:rsidP="004F1CEA" w:rsidRDefault="004F1CEA" w14:paraId="080023A4" w14:textId="226A8CB4">
      <w:pPr>
        <w:keepNext/>
        <w:keepLines/>
        <w:pageBreakBefore/>
        <w:spacing w:before="40" w:after="0"/>
        <w:jc w:val="center"/>
        <w:outlineLvl w:val="2"/>
        <w:rPr>
          <w:rFonts w:eastAsia="MS Gothic"/>
          <w:b/>
          <w:sz w:val="32"/>
          <w:szCs w:val="24"/>
          <w:u w:val="single"/>
        </w:rPr>
      </w:pPr>
      <w:r>
        <w:rPr>
          <w:rFonts w:eastAsia="MS Gothic"/>
          <w:b/>
          <w:sz w:val="32"/>
          <w:szCs w:val="24"/>
          <w:u w:val="single"/>
        </w:rPr>
        <w:lastRenderedPageBreak/>
        <w:t xml:space="preserve">AT: </w:t>
      </w:r>
      <w:r w:rsidRPr="004F1CEA">
        <w:rPr>
          <w:rFonts w:eastAsia="MS Gothic"/>
          <w:b/>
          <w:sz w:val="32"/>
          <w:szCs w:val="24"/>
          <w:u w:val="single"/>
        </w:rPr>
        <w:t xml:space="preserve">Nuclear Terror </w:t>
      </w:r>
    </w:p>
    <w:p w:rsidRPr="004F1CEA" w:rsidR="004F1CEA" w:rsidP="004F1CEA" w:rsidRDefault="004F1CEA" w14:paraId="0864064D" w14:textId="77777777">
      <w:pPr>
        <w:rPr>
          <w:rFonts w:eastAsia="Cambria"/>
        </w:rPr>
      </w:pPr>
    </w:p>
    <w:p w:rsidRPr="004F1CEA" w:rsidR="004F1CEA" w:rsidP="004F1CEA" w:rsidRDefault="004F1CEA" w14:paraId="00526289" w14:textId="77777777">
      <w:pPr>
        <w:keepNext/>
        <w:keepLines/>
        <w:spacing w:before="40" w:after="0"/>
        <w:outlineLvl w:val="3"/>
        <w:rPr>
          <w:rFonts w:eastAsia="MS Gothic"/>
          <w:b/>
          <w:iCs/>
          <w:sz w:val="26"/>
        </w:rPr>
      </w:pPr>
      <w:r w:rsidRPr="004F1CEA">
        <w:rPr>
          <w:rFonts w:eastAsia="MS Gothic"/>
          <w:b/>
          <w:iCs/>
          <w:sz w:val="26"/>
        </w:rPr>
        <w:t>Nuclear terrorism won’t happen</w:t>
      </w:r>
    </w:p>
    <w:p w:rsidRPr="004F1CEA" w:rsidR="004F1CEA" w:rsidP="004F1CEA" w:rsidRDefault="004F1CEA" w14:paraId="739ADBD6" w14:textId="77777777">
      <w:pPr>
        <w:rPr>
          <w:rFonts w:eastAsia="Cambria"/>
          <w:sz w:val="20"/>
        </w:rPr>
      </w:pPr>
      <w:r w:rsidRPr="004F1CEA">
        <w:rPr>
          <w:rFonts w:eastAsia="Cambria"/>
          <w:b/>
          <w:bCs/>
          <w:sz w:val="26"/>
        </w:rPr>
        <w:t xml:space="preserve">Mueller 18 </w:t>
      </w:r>
      <w:r w:rsidRPr="004F1CEA">
        <w:rPr>
          <w:rFonts w:eastAsia="Cambria"/>
          <w:sz w:val="18"/>
          <w:szCs w:val="18"/>
        </w:rPr>
        <w:t xml:space="preserve">(John Mueller is a senior fellow at the Cato Institute. He is also a member of the political science department and senior research scientist with the Mershon Center for International Security Studies at Ohio State University. A leading expert on terrorism and particularly on the reactions (or over-reactions) it often inspires, he is the co-author (with Mark G. Stewart) of Chasing Ghosts: The Policing of Terrorism, published by Oxford University Press in 2016. Their Terror, Security and Money: Balancing the Risks, Benefits, and Costs of Homeland Security was published in 2011 by Oxford. Other books from Mueller include Overblown: How Politicians and the Terrorism Industry Inflate National Security Threats and Why We Believe Them (Free Press, 2006) and Atomic Obsession: Nuclear Alarmism from Hiroshima to Al-Qaeda (Oxford, 2010). He is also the editor of Terrorism Since 9/11: The American Cases (Mershon Center, Ohio State, 2015) and (with Christopher A. Preble) A Dangerous World? Threat Perception and U.S. National Security (Cato, 2014). Mueller is also the author of a multiple-prize-winning book analyzing public opinion during the Korean and Vietnam Wars, War, Presidents and Public Opinion, and of Retreat from Doomsday: The Obsolescence of Major War, which deals with changing attitudes toward war. Mueller’s book about international and civil wars, The Remnants of War (Cornell University Press, 2004) was awarded the Lepgold Prize for the best book on international relations in 2004. Mueller has published scores of articles in such journals as International Security, American Political Science Review, American Interest, Journal of Economic Perspectives, Security Studies, Orbis, American Journal of Political Science, Risk Analysis, National Interest, and Foreign Affairs, as well as a great many opinion pieces. He has been a visiting fellow at the Brookings Institution, the Hoover Institution at Stanford University, and the Norwegian Nobel Institute in Oslo. He is a member of the American Academy of Arts and Sciences, has been a John Simon Guggenheim Fellow, and has received grants from the National Science Foundation and the National Endowment for the Humanities. He has also received several teaching prizes.; “Nuclear Weapons Don’t Matter”; </w:t>
      </w:r>
      <w:hyperlink w:history="1" r:id="rId393">
        <w:r w:rsidRPr="004F1CEA">
          <w:rPr>
            <w:rFonts w:eastAsia="Cambria"/>
            <w:sz w:val="18"/>
            <w:szCs w:val="18"/>
          </w:rPr>
          <w:t>https://www.foreignaffairs.com/articles/2018-10-15/nuclear-weapons-dont-matter</w:t>
        </w:r>
      </w:hyperlink>
      <w:r w:rsidRPr="004F1CEA">
        <w:rPr>
          <w:rFonts w:eastAsia="Cambria"/>
          <w:sz w:val="18"/>
          <w:szCs w:val="18"/>
        </w:rPr>
        <w:t>; written November/December 2018; accessed 7/28/19)</w:t>
      </w:r>
    </w:p>
    <w:p w:rsidRPr="004F1CEA" w:rsidR="004F1CEA" w:rsidP="004F1CEA" w:rsidRDefault="004F1CEA" w14:paraId="16F0982F" w14:textId="77777777">
      <w:pPr>
        <w:rPr>
          <w:rFonts w:eastAsia="Cambria"/>
          <w:sz w:val="16"/>
        </w:rPr>
      </w:pPr>
      <w:r w:rsidRPr="004F1CEA">
        <w:rPr>
          <w:rFonts w:eastAsia="Cambria"/>
          <w:u w:val="single"/>
        </w:rPr>
        <w:t xml:space="preserve">Great powers are one thing, some might say, but </w:t>
      </w:r>
      <w:hyperlink w:tgtFrame="_blank" w:history="1" r:id="rId394">
        <w:r w:rsidRPr="004F1CEA">
          <w:rPr>
            <w:rFonts w:eastAsia="Cambria"/>
            <w:u w:val="single"/>
          </w:rPr>
          <w:t>rogue states</w:t>
        </w:r>
      </w:hyperlink>
      <w:r w:rsidRPr="004F1CEA">
        <w:rPr>
          <w:rFonts w:eastAsia="Cambria"/>
          <w:u w:val="single"/>
        </w:rPr>
        <w:t xml:space="preserve"> or terrorist groups are another. If they go nuclear, it’s game over</w:t>
      </w:r>
      <w:r w:rsidRPr="004F1CEA">
        <w:rPr>
          <w:rFonts w:eastAsia="Cambria"/>
          <w:sz w:val="16"/>
        </w:rPr>
        <w:t xml:space="preserve"> — which is why any further proliferation must be prevented by all possible measures, up to and including war. </w:t>
      </w:r>
      <w:r w:rsidRPr="004F1CEA">
        <w:rPr>
          <w:rFonts w:eastAsia="Cambria"/>
          <w:u w:val="single"/>
        </w:rPr>
        <w:t>That logic might seem plausible at first, but it breaks down on close examination. Not only has the world already survived the acquisition of nuclear weapons by some of the craziest mass murderers in history</w:t>
      </w:r>
      <w:r w:rsidRPr="004F1CEA">
        <w:rPr>
          <w:rFonts w:eastAsia="Cambria"/>
          <w:sz w:val="16"/>
        </w:rPr>
        <w:t xml:space="preserve"> (Stalin and Mao), </w:t>
      </w:r>
      <w:r w:rsidRPr="004F1CEA">
        <w:rPr>
          <w:rFonts w:eastAsia="Cambria"/>
          <w:u w:val="single"/>
        </w:rPr>
        <w:t>but proliferation has slowed down rather than sped up over time. Dozens of technologically sophisticated countries have considered obtaining nuclear arsenals, but very few have done so. This is because nuclear weapons turn out to be difficult and expensive to acquire and strategically provocative to possess. They have not even proved to enhance status much, as many expected they would.</w:t>
      </w:r>
      <w:r w:rsidRPr="004F1CEA">
        <w:rPr>
          <w:rFonts w:eastAsia="Cambria"/>
          <w:sz w:val="16"/>
        </w:rPr>
        <w:t xml:space="preserve"> </w:t>
      </w:r>
      <w:hyperlink w:tgtFrame="_blank" w:history="1" r:id="rId395">
        <w:r w:rsidRPr="004F1CEA">
          <w:rPr>
            <w:rFonts w:eastAsia="Cambria"/>
            <w:sz w:val="16"/>
          </w:rPr>
          <w:t>Pakistan</w:t>
        </w:r>
      </w:hyperlink>
      <w:r w:rsidRPr="004F1CEA">
        <w:rPr>
          <w:rFonts w:eastAsia="Cambria"/>
          <w:sz w:val="16"/>
        </w:rPr>
        <w:t xml:space="preserve">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 Alarmists have misjudged not only the pace of proliferation but also its effects.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 Except, of course, that in three-quarters of a century, the United States has never been able to get anything close to that obedience from anybody, even when it had a nuclear monopoly. So why should it be true for, say, Iran or North Korea? It is far more likely that a nuclear rogue’s threats would cause its rivals to join together against the provocateur — just as countries around the Persian Gulf responded to Saddam’s invasion of Kuwait by closing ranks to oppose, rather than acquiescing in, his effort at domination. If the consequences of proliferation have so far proved largely benign, however, the same cannot be said for efforts to control it. During the 2008 U.S. presidential campaign, Senator Barack Obama of Illinois repeatedly proclaimed his commitment to “do everything in [his] power to prevent Iran from obtaining a nuclear weapon — everything,” and his opponent, the Republican senator from Arizona John McCain, insisted that Iran must be kept from obtaining a nuclear weapon “at all costs.” Neither bothered to tally up what “everything” entailed or what the eventual price tag of “all costs” would be. All they needed to do was consider the fate of one country to understand the potentially disastrous consequences of such thinking. The </w:t>
      </w:r>
      <w:hyperlink w:tgtFrame="_blank" w:history="1" r:id="rId396">
        <w:r w:rsidRPr="004F1CEA">
          <w:rPr>
            <w:rFonts w:eastAsia="Cambria"/>
            <w:sz w:val="16"/>
          </w:rPr>
          <w:t>Iraq war</w:t>
        </w:r>
      </w:hyperlink>
      <w:r w:rsidRPr="004F1CEA">
        <w:rPr>
          <w:rFonts w:eastAsia="Cambria"/>
          <w:sz w:val="16"/>
        </w:rPr>
        <w:t xml:space="preserve"> had been sold as an act of preventive counter-proliferation,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the war turned out to be unnecessary by its own rationale.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 </w:t>
      </w:r>
      <w:r w:rsidRPr="004F1CEA">
        <w:rPr>
          <w:rFonts w:eastAsia="Cambria"/>
          <w:u w:val="single"/>
        </w:rPr>
        <w:t xml:space="preserve">As for nuclear terrorism, ever since al Qaeda operatives used box cutters so effectively to hijack commercial airplanes, alarmists have warned that </w:t>
      </w:r>
      <w:r w:rsidRPr="004F1CEA">
        <w:rPr>
          <w:rFonts w:eastAsia="Cambria"/>
          <w:u w:val="single"/>
        </w:rPr>
        <w:lastRenderedPageBreak/>
        <w:t>radical Islamist terrorists would soon apply equal talents in science and engineering to make and deliver nuclear weapons so as to destroy various so-called infidels. In practice, however,</w:t>
      </w:r>
      <w:r w:rsidRPr="004F1CEA">
        <w:rPr>
          <w:rFonts w:eastAsia="Cambria"/>
          <w:sz w:val="16"/>
        </w:rPr>
        <w:t xml:space="preserve"> </w:t>
      </w:r>
      <w:r w:rsidRPr="004F1CEA">
        <w:rPr>
          <w:rFonts w:eastAsia="Cambria"/>
          <w:b/>
          <w:iCs/>
          <w:u w:val="single"/>
          <w:bdr w:val="single" w:color="auto" w:sz="8" w:space="0"/>
        </w:rPr>
        <w:t>terrorist groups have exhibited only a limited desire to go nuclear and even less progress in doing so.</w:t>
      </w:r>
      <w:r w:rsidRPr="004F1CEA">
        <w:rPr>
          <w:rFonts w:eastAsia="Cambria"/>
          <w:sz w:val="16"/>
        </w:rPr>
        <w:t xml:space="preserve"> Why? Probably </w:t>
      </w:r>
      <w:r w:rsidRPr="004F1CEA">
        <w:rPr>
          <w:rFonts w:eastAsia="Cambria"/>
          <w:u w:val="single"/>
        </w:rPr>
        <w:t>because developing one’s own bomb from scratch requires a series of risky actions, all of which have to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has to be done while hiding from a vast global surveillance net looking for and trying to disrupt such activities. Terrorists are unlikely to get a bomb from a generous, like-minded nuclear patron, because no country wants to run the risk of being blamed (and punished) for a terrorist’s nuclear crimes. Nor are they likely to be able to steal one.</w:t>
      </w:r>
      <w:r w:rsidRPr="004F1CEA">
        <w:rPr>
          <w:rFonts w:eastAsia="Cambria"/>
          <w:sz w:val="16"/>
        </w:rPr>
        <w:t xml:space="preserve"> Notes Stephen Younger, the former head of nuclear weapons research and development at Los Alamos National Laboratory: </w:t>
      </w:r>
      <w:r w:rsidRPr="004F1CEA">
        <w:rPr>
          <w:rFonts w:eastAsia="Cambria"/>
          <w:u w:val="single"/>
        </w:rPr>
        <w:t>“All nuclear nations take the security of their weapons very seriously.”</w:t>
      </w:r>
      <w:r w:rsidRPr="004F1CEA">
        <w:rPr>
          <w:rFonts w:eastAsia="Cambria"/>
          <w:sz w:val="16"/>
        </w:rPr>
        <w:t xml:space="preserve"> The grand mistake of the Cold War was to infer desperate intent from apparent capacity. For the war on terrorism, it has been to infer desperate capacity from apparent intent.</w:t>
      </w:r>
    </w:p>
    <w:p w:rsidRPr="004F1CEA" w:rsidR="004F1CEA" w:rsidP="004F1CEA" w:rsidRDefault="004F1CEA" w14:paraId="270AF31B" w14:textId="77777777">
      <w:pPr>
        <w:keepNext/>
        <w:keepLines/>
        <w:spacing w:before="40" w:after="0"/>
        <w:outlineLvl w:val="3"/>
        <w:rPr>
          <w:rFonts w:eastAsia="MS Gothic"/>
          <w:b/>
          <w:iCs/>
          <w:sz w:val="26"/>
        </w:rPr>
      </w:pPr>
      <w:r w:rsidRPr="004F1CEA">
        <w:rPr>
          <w:rFonts w:eastAsia="MS Gothic"/>
          <w:b/>
          <w:iCs/>
          <w:sz w:val="26"/>
        </w:rPr>
        <w:t>No Impact-Terrorism is not an existential threat because of US counter terror measures</w:t>
      </w:r>
    </w:p>
    <w:p w:rsidRPr="004F1CEA" w:rsidR="004F1CEA" w:rsidP="004F1CEA" w:rsidRDefault="004F1CEA" w14:paraId="6A1D16D7" w14:textId="77777777">
      <w:pPr>
        <w:rPr>
          <w:rFonts w:eastAsia="Cambria"/>
        </w:rPr>
      </w:pPr>
      <w:r w:rsidRPr="004F1CEA">
        <w:rPr>
          <w:rFonts w:eastAsia="Cambria"/>
          <w:b/>
          <w:bCs/>
          <w:sz w:val="26"/>
        </w:rPr>
        <w:t xml:space="preserve">Bergen et al 17 </w:t>
      </w:r>
      <w:r w:rsidRPr="004F1CEA">
        <w:rPr>
          <w:rFonts w:eastAsia="Cambria"/>
        </w:rPr>
        <w:t xml:space="preserve">(Peter Bergen- journalist, documentary producer, vice president for global studies &amp; fellows at New America, CNN national security analyst, professor of practice at Arizona State University where he co-directs the Center on the Future of War. Albert Ford- was a policy analyst with the International Security program at New America. Alyssa Sims- policy </w:t>
      </w:r>
      <w:proofErr w:type="gramStart"/>
      <w:r w:rsidRPr="004F1CEA">
        <w:rPr>
          <w:rFonts w:eastAsia="Cambria"/>
        </w:rPr>
        <w:t>analyst ​with</w:t>
      </w:r>
      <w:proofErr w:type="gramEnd"/>
      <w:r w:rsidRPr="004F1CEA">
        <w:rPr>
          <w:rFonts w:eastAsia="Cambria"/>
        </w:rPr>
        <w:t xml:space="preserve"> the International Security Program at New America.​ David Sterman- enior policy analyst at New America and holds a master's degree from Georgetown’s Center for Security Studies. “What is the Threat to the United States Today?” </w:t>
      </w:r>
      <w:hyperlink w:history="1" r:id="rId397">
        <w:r w:rsidRPr="004F1CEA">
          <w:rPr>
            <w:rFonts w:eastAsia="Cambria"/>
          </w:rPr>
          <w:t>https://www.newamerica.org/in-depth/terrorism-in-america/what-threat-united-states-today/</w:t>
        </w:r>
      </w:hyperlink>
      <w:r w:rsidRPr="004F1CEA">
        <w:rPr>
          <w:rFonts w:eastAsia="Cambria"/>
        </w:rPr>
        <w:t xml:space="preserve"> JO)</w:t>
      </w:r>
    </w:p>
    <w:p w:rsidRPr="004F1CEA" w:rsidR="004F1CEA" w:rsidP="004F1CEA" w:rsidRDefault="004F1CEA" w14:paraId="7902339B" w14:textId="77777777">
      <w:pPr>
        <w:rPr>
          <w:rFonts w:eastAsia="Cambria"/>
          <w:b/>
          <w:iCs/>
          <w:u w:val="single"/>
          <w:bdr w:val="single" w:color="auto" w:sz="8" w:space="0"/>
        </w:rPr>
      </w:pPr>
      <w:r w:rsidRPr="004F1CEA">
        <w:rPr>
          <w:rFonts w:eastAsia="Cambria"/>
          <w:b/>
          <w:iCs/>
          <w:u w:val="single"/>
          <w:bdr w:val="single" w:color="auto" w:sz="8" w:space="0"/>
        </w:rPr>
        <w:t>The Threat is not Existential</w:t>
      </w:r>
      <w:r w:rsidRPr="004F1CEA">
        <w:rPr>
          <w:rFonts w:eastAsia="Cambria"/>
          <w:sz w:val="16"/>
        </w:rPr>
        <w:t xml:space="preserve"> </w:t>
      </w:r>
      <w:r w:rsidRPr="004F1CEA">
        <w:rPr>
          <w:rFonts w:eastAsia="Cambria"/>
          <w:u w:val="single"/>
        </w:rPr>
        <w:t>In the sixteen years after 9/11, jihadists have killed 103 people inside the U</w:t>
      </w:r>
      <w:r w:rsidRPr="004F1CEA">
        <w:rPr>
          <w:rFonts w:eastAsia="Cambria"/>
          <w:sz w:val="16"/>
        </w:rPr>
        <w:t xml:space="preserve">nited </w:t>
      </w:r>
      <w:r w:rsidRPr="004F1CEA">
        <w:rPr>
          <w:rFonts w:eastAsia="Cambria"/>
          <w:u w:val="single"/>
        </w:rPr>
        <w:t>S</w:t>
      </w:r>
      <w:r w:rsidRPr="004F1CEA">
        <w:rPr>
          <w:rFonts w:eastAsia="Cambria"/>
          <w:sz w:val="16"/>
        </w:rPr>
        <w:t xml:space="preserve">tates. Each of those deaths is a tragedy. The attack in Orlando was the deadliest terrorist attack in the United States since 9/11 and the deadliest mass shooting in American history. However, </w:t>
      </w:r>
      <w:r w:rsidRPr="004F1CEA">
        <w:rPr>
          <w:rFonts w:eastAsia="Cambria"/>
          <w:b/>
          <w:iCs/>
          <w:u w:val="single"/>
          <w:bdr w:val="single" w:color="auto" w:sz="8" w:space="0"/>
        </w:rPr>
        <w:t>the attacks are not national catastrophes</w:t>
      </w:r>
      <w:r w:rsidRPr="004F1CEA">
        <w:rPr>
          <w:rFonts w:eastAsia="Cambria"/>
          <w:sz w:val="16"/>
        </w:rPr>
        <w:t xml:space="preserve"> </w:t>
      </w:r>
      <w:r w:rsidRPr="004F1CEA">
        <w:rPr>
          <w:rFonts w:eastAsia="Cambria"/>
          <w:b/>
          <w:iCs/>
          <w:u w:val="single"/>
          <w:bdr w:val="single" w:color="auto" w:sz="8" w:space="0"/>
        </w:rPr>
        <w:t>of the type</w:t>
      </w:r>
      <w:r w:rsidRPr="004F1CEA">
        <w:rPr>
          <w:rFonts w:eastAsia="Cambria"/>
          <w:sz w:val="16"/>
        </w:rPr>
        <w:t xml:space="preserve"> the United States experienced </w:t>
      </w:r>
      <w:r w:rsidRPr="004F1CEA">
        <w:rPr>
          <w:rFonts w:eastAsia="Cambria"/>
          <w:b/>
          <w:iCs/>
          <w:u w:val="single"/>
          <w:bdr w:val="single" w:color="auto" w:sz="8" w:space="0"/>
        </w:rPr>
        <w:t>on 9/11</w:t>
      </w:r>
      <w:r w:rsidRPr="004F1CEA">
        <w:rPr>
          <w:rFonts w:eastAsia="Cambria"/>
          <w:sz w:val="16"/>
        </w:rPr>
        <w:t xml:space="preserve">. Instead the death toll has been quite similar to other forms of political—and even non-political—violence Americans face today. America’s Layered Defenses While the United States has seen a series of deadly attacks by individuals and pairs inspired by jihadism, </w:t>
      </w:r>
      <w:r w:rsidRPr="004F1CEA">
        <w:rPr>
          <w:rFonts w:eastAsia="Cambria"/>
          <w:b/>
          <w:iCs/>
          <w:u w:val="single"/>
          <w:bdr w:val="single" w:color="auto" w:sz="8" w:space="0"/>
        </w:rPr>
        <w:t>the United States today is a hard target for foreign terrorist organizations, which have not directed and carried out a successful deadly attack in the country since 9/11.</w:t>
      </w:r>
      <w:r w:rsidRPr="004F1CEA">
        <w:rPr>
          <w:rFonts w:eastAsia="Cambria"/>
          <w:sz w:val="16"/>
        </w:rPr>
        <w:t xml:space="preserve"> </w:t>
      </w:r>
      <w:r w:rsidRPr="004F1CEA">
        <w:rPr>
          <w:rFonts w:eastAsia="Cambria"/>
          <w:b/>
          <w:iCs/>
          <w:u w:val="single"/>
          <w:bdr w:val="single" w:color="auto" w:sz="8" w:space="0"/>
        </w:rPr>
        <w:t>This is the result of a layered set of defenses</w:t>
      </w:r>
      <w:r w:rsidRPr="004F1CEA">
        <w:rPr>
          <w:rFonts w:eastAsia="Cambria"/>
          <w:sz w:val="16"/>
        </w:rPr>
        <w:t xml:space="preserve"> including tips from local communities, members of the public, and the widespread use of informants. A deadly attack directed from abroad cannot be ruled out. For example, the 2009 Christmas Day bomb plot by Umar Farouk Abdulmuttalab—who was trained and directed by Al Qaeda in the Arabian Peninsula—failed only because the explosive didn’t work. The Times Square bomb plot by Faisal Shahzad, who in 2010 managed to place a car bomb in Times Square undetected after training with the Pakistani Taliban, which again did not detonate properly, is another example. Despite these cases, </w:t>
      </w:r>
      <w:r w:rsidRPr="004F1CEA">
        <w:rPr>
          <w:rFonts w:eastAsia="Cambria"/>
          <w:b/>
          <w:iCs/>
          <w:u w:val="single"/>
          <w:bdr w:val="single" w:color="auto" w:sz="8" w:space="0"/>
        </w:rPr>
        <w:t>the most likely threat continues to be lone individuals</w:t>
      </w:r>
      <w:r w:rsidRPr="004F1CEA">
        <w:rPr>
          <w:rFonts w:eastAsia="Cambria"/>
          <w:sz w:val="16"/>
        </w:rPr>
        <w:t xml:space="preserve"> or pairs inspired by jihadist ideology </w:t>
      </w:r>
      <w:r w:rsidRPr="004F1CEA">
        <w:rPr>
          <w:rFonts w:eastAsia="Cambria"/>
          <w:b/>
          <w:iCs/>
          <w:u w:val="single"/>
          <w:bdr w:val="single" w:color="auto" w:sz="8" w:space="0"/>
        </w:rPr>
        <w:t xml:space="preserve">without the </w:t>
      </w:r>
      <w:r w:rsidRPr="004F1CEA">
        <w:rPr>
          <w:rFonts w:eastAsia="Cambria"/>
          <w:sz w:val="16"/>
        </w:rPr>
        <w:t xml:space="preserve">type of extensive plotting, communication, or travel </w:t>
      </w:r>
      <w:r w:rsidRPr="004F1CEA">
        <w:rPr>
          <w:rFonts w:eastAsia="Cambria"/>
          <w:b/>
          <w:iCs/>
          <w:u w:val="single"/>
          <w:bdr w:val="single" w:color="auto" w:sz="8" w:space="0"/>
        </w:rPr>
        <w:t>activity that would tip off the layered counterterrorism defense system.</w:t>
      </w:r>
    </w:p>
    <w:p w:rsidRPr="004F1CEA" w:rsidR="004F1CEA" w:rsidP="004F1CEA" w:rsidRDefault="004F1CEA" w14:paraId="6482CB06" w14:textId="77777777">
      <w:pPr>
        <w:keepNext/>
        <w:keepLines/>
        <w:spacing w:before="40" w:after="0"/>
        <w:outlineLvl w:val="3"/>
        <w:rPr>
          <w:rFonts w:eastAsia="MS Gothic"/>
          <w:b/>
          <w:iCs/>
          <w:sz w:val="26"/>
        </w:rPr>
      </w:pPr>
      <w:r w:rsidRPr="004F1CEA">
        <w:rPr>
          <w:rFonts w:eastAsia="MS Gothic"/>
          <w:b/>
          <w:iCs/>
          <w:sz w:val="26"/>
        </w:rPr>
        <w:t>Nuclear weapons are near impossible for terror groups to acquire</w:t>
      </w:r>
    </w:p>
    <w:p w:rsidRPr="004F1CEA" w:rsidR="004F1CEA" w:rsidP="004F1CEA" w:rsidRDefault="004F1CEA" w14:paraId="08B39FFE" w14:textId="77777777">
      <w:pPr>
        <w:rPr>
          <w:rFonts w:eastAsia="Cambria"/>
          <w:b/>
          <w:bCs/>
          <w:sz w:val="26"/>
        </w:rPr>
      </w:pPr>
      <w:r w:rsidRPr="004F1CEA">
        <w:rPr>
          <w:rFonts w:eastAsia="Cambria"/>
          <w:b/>
          <w:bCs/>
          <w:sz w:val="26"/>
        </w:rPr>
        <w:t>Bunn and Wier 06</w:t>
      </w:r>
      <w:r w:rsidRPr="004F1CEA">
        <w:rPr>
          <w:rFonts w:eastAsia="Cambria"/>
        </w:rPr>
        <w:t xml:space="preserve"> (Matthew Bunn- American nuclear and energy policy analyst, currently a professor of practice at the Harvard Kennedy School at Harvard University. Anthony Wier-Campbell College alumni, Author. 9/NA/06 “Terrorist Nuclear Weapon Construction: How Difficult?” </w:t>
      </w:r>
      <w:hyperlink w:history="1" r:id="rId398">
        <w:r w:rsidRPr="004F1CEA">
          <w:rPr>
            <w:rFonts w:eastAsia="Cambria"/>
          </w:rPr>
          <w:t>https://www.jstor.org/stable/pdf/25097844.pdf?refreqid=excelsior%3A49436a551c4d7f4556b76e430abb331e</w:t>
        </w:r>
      </w:hyperlink>
      <w:r w:rsidRPr="004F1CEA">
        <w:rPr>
          <w:rFonts w:eastAsia="Cambria"/>
        </w:rPr>
        <w:t xml:space="preserve"> JO)</w:t>
      </w:r>
    </w:p>
    <w:p w:rsidRPr="004F1CEA" w:rsidR="004F1CEA" w:rsidP="004F1CEA" w:rsidRDefault="004F1CEA" w14:paraId="6E0D7B95" w14:textId="77777777">
      <w:pPr>
        <w:rPr>
          <w:rFonts w:eastAsia="Cambria"/>
          <w:sz w:val="16"/>
        </w:rPr>
      </w:pPr>
      <w:r w:rsidRPr="004F1CEA">
        <w:rPr>
          <w:rFonts w:eastAsia="Cambria"/>
          <w:b/>
          <w:iCs/>
          <w:u w:val="single"/>
          <w:bdr w:val="single" w:color="auto" w:sz="8" w:space="0"/>
        </w:rPr>
        <w:lastRenderedPageBreak/>
        <w:t xml:space="preserve">If nuclear terrorism is such a serious possibility, why have terrorists not yet done it </w:t>
      </w:r>
      <w:r w:rsidRPr="004F1CEA">
        <w:rPr>
          <w:rFonts w:eastAsia="Cambria"/>
          <w:sz w:val="16"/>
        </w:rPr>
        <w:t xml:space="preserve">(Kamp 1998)? </w:t>
      </w:r>
      <w:r w:rsidRPr="004F1CEA">
        <w:rPr>
          <w:rFonts w:eastAsia="Cambria"/>
          <w:b/>
          <w:iCs/>
          <w:u w:val="single"/>
          <w:bdr w:val="single" w:color="auto" w:sz="8" w:space="0"/>
        </w:rPr>
        <w:t>The answer appears to be that there are a number of obsta cles</w:t>
      </w:r>
      <w:proofErr w:type="gramStart"/>
      <w:r w:rsidRPr="004F1CEA">
        <w:rPr>
          <w:rFonts w:eastAsia="Cambria"/>
          <w:b/>
          <w:iCs/>
          <w:u w:val="single"/>
          <w:bdr w:val="single" w:color="auto" w:sz="8" w:space="0"/>
        </w:rPr>
        <w:t>?from</w:t>
      </w:r>
      <w:proofErr w:type="gramEnd"/>
      <w:r w:rsidRPr="004F1CEA">
        <w:rPr>
          <w:rFonts w:eastAsia="Cambria"/>
          <w:b/>
          <w:iCs/>
          <w:u w:val="single"/>
          <w:bdr w:val="single" w:color="auto" w:sz="8" w:space="0"/>
        </w:rPr>
        <w:t xml:space="preserve"> acquiring enough nuclear material</w:t>
      </w:r>
      <w:r w:rsidRPr="004F1CEA">
        <w:rPr>
          <w:rFonts w:eastAsia="Cambria"/>
          <w:sz w:val="16"/>
        </w:rPr>
        <w:t xml:space="preserve"> to fabricating it into a bomb?</w:t>
      </w:r>
      <w:r w:rsidRPr="004F1CEA">
        <w:rPr>
          <w:rFonts w:eastAsia="Cambria"/>
          <w:b/>
          <w:iCs/>
          <w:u w:val="single"/>
          <w:bdr w:val="single" w:color="auto" w:sz="8" w:space="0"/>
        </w:rPr>
        <w:t xml:space="preserve">that make </w:t>
      </w:r>
      <w:r w:rsidRPr="004F1CEA">
        <w:rPr>
          <w:rFonts w:eastAsia="Cambria"/>
          <w:sz w:val="16"/>
        </w:rPr>
        <w:t>such</w:t>
      </w:r>
      <w:r w:rsidRPr="004F1CEA">
        <w:rPr>
          <w:rFonts w:eastAsia="Cambria"/>
          <w:b/>
          <w:iCs/>
          <w:u w:val="single"/>
          <w:bdr w:val="single" w:color="auto" w:sz="8" w:space="0"/>
        </w:rPr>
        <w:t xml:space="preserve"> an attack difficult to accomplish.</w:t>
      </w:r>
      <w:r w:rsidRPr="004F1CEA">
        <w:rPr>
          <w:rFonts w:eastAsia="Cambria"/>
          <w:sz w:val="16"/>
        </w:rPr>
        <w:t xml:space="preserve"> But it would be foolish to rest the worlds security on the hope that terrorists will never overcome these obstacles. Some </w:t>
      </w:r>
      <w:r w:rsidRPr="004F1CEA">
        <w:rPr>
          <w:rFonts w:eastAsia="Cambria"/>
          <w:b/>
          <w:iCs/>
          <w:u w:val="single"/>
          <w:bdr w:val="single" w:color="auto" w:sz="8" w:space="0"/>
        </w:rPr>
        <w:t>analysts</w:t>
      </w:r>
      <w:r w:rsidRPr="004F1CEA">
        <w:rPr>
          <w:rFonts w:eastAsia="Cambria"/>
          <w:sz w:val="16"/>
        </w:rPr>
        <w:t xml:space="preserve"> instead </w:t>
      </w:r>
      <w:r w:rsidRPr="004F1CEA">
        <w:rPr>
          <w:rFonts w:eastAsia="Cambria"/>
          <w:b/>
          <w:iCs/>
          <w:u w:val="single"/>
          <w:bdr w:val="single" w:color="auto" w:sz="8" w:space="0"/>
        </w:rPr>
        <w:t xml:space="preserve">point to the weaknesses of </w:t>
      </w:r>
      <w:r w:rsidRPr="004F1CEA">
        <w:rPr>
          <w:rFonts w:eastAsia="Cambria"/>
          <w:sz w:val="16"/>
        </w:rPr>
        <w:t xml:space="preserve">today's most known terrorist group, </w:t>
      </w:r>
      <w:r w:rsidRPr="004F1CEA">
        <w:rPr>
          <w:rFonts w:eastAsia="Cambria"/>
          <w:b/>
          <w:iCs/>
          <w:u w:val="single"/>
          <w:bdr w:val="single" w:color="auto" w:sz="8" w:space="0"/>
        </w:rPr>
        <w:t>al Qaeda.</w:t>
      </w:r>
      <w:r w:rsidRPr="004F1CEA">
        <w:rPr>
          <w:rFonts w:eastAsia="Cambria"/>
          <w:sz w:val="16"/>
        </w:rPr>
        <w:t xml:space="preserve"> To begin with, many of the organization s </w:t>
      </w:r>
      <w:r w:rsidRPr="004F1CEA">
        <w:rPr>
          <w:rFonts w:eastAsia="Cambria"/>
          <w:b/>
          <w:iCs/>
          <w:u w:val="single"/>
          <w:bdr w:val="single" w:color="auto" w:sz="8" w:space="0"/>
        </w:rPr>
        <w:t>recruits have little technical sophistication and expertise;</w:t>
      </w:r>
      <w:r w:rsidRPr="004F1CEA">
        <w:rPr>
          <w:rFonts w:eastAsia="Cambria"/>
          <w:sz w:val="16"/>
        </w:rPr>
        <w:t xml:space="preserve"> al Qaeda reportedly concluded that its attempt to make nerve gas weapons by relying on the group's own expertise had "resulted in a waste of effort and money" (Cullison and Higgins 2001; Albright 2002). Though limited, available evidence does suggest a rather modest level of sophistication in al Qaeda's nuclear efforts (Bunn, Wier, and Friedman 2005). But a number of top al Qaeda personnel are technologically literate (Gunaratna 2003), and they may well succeed in recruiting other technically skilled individu als.10 The most detailed unclassified analysis of al Qaeda's nuclear program con cludes that it posed a serious threat while under way in Afghanistan and could still succeed elsewhere (Albright 2002). Others assert that </w:t>
      </w:r>
      <w:r w:rsidRPr="004F1CEA">
        <w:rPr>
          <w:rFonts w:eastAsia="Cambria"/>
          <w:b/>
          <w:iCs/>
          <w:u w:val="single"/>
          <w:bdr w:val="single" w:color="auto" w:sz="8" w:space="0"/>
        </w:rPr>
        <w:t xml:space="preserve">a group with al Qaeda's structure of small cells would not be well suited for </w:t>
      </w:r>
      <w:r w:rsidRPr="004F1CEA">
        <w:rPr>
          <w:rFonts w:eastAsia="Cambria"/>
          <w:sz w:val="16"/>
        </w:rPr>
        <w:t xml:space="preserve">an arguably large, long-term project like </w:t>
      </w:r>
      <w:r w:rsidRPr="004F1CEA">
        <w:rPr>
          <w:rFonts w:eastAsia="Cambria"/>
          <w:u w:val="single"/>
        </w:rPr>
        <w:t>making a nuclear bomb, particularly given</w:t>
      </w:r>
      <w:r w:rsidRPr="004F1CEA">
        <w:rPr>
          <w:rFonts w:eastAsia="Cambria"/>
          <w:sz w:val="16"/>
        </w:rPr>
        <w:t xml:space="preserve"> the substantial operational disruptions sustained since 9/11. This would undoubtedly make a bomb effort more difficult. Unfortunately, as already noted, repeated technical </w:t>
      </w:r>
      <w:r w:rsidRPr="004F1CEA">
        <w:rPr>
          <w:rFonts w:eastAsia="Cambria"/>
          <w:b/>
          <w:iCs/>
          <w:u w:val="single"/>
          <w:bdr w:val="single" w:color="auto" w:sz="8" w:space="0"/>
        </w:rPr>
        <w:t>studies show that the group needed to design and fabricate a</w:t>
      </w:r>
      <w:r w:rsidRPr="004F1CEA">
        <w:rPr>
          <w:rFonts w:eastAsia="Cambria"/>
          <w:sz w:val="16"/>
        </w:rPr>
        <w:t xml:space="preserve"> crude </w:t>
      </w:r>
      <w:r w:rsidRPr="004F1CEA">
        <w:rPr>
          <w:rFonts w:eastAsia="Cambria"/>
          <w:b/>
          <w:iCs/>
          <w:u w:val="single"/>
          <w:bdr w:val="single" w:color="auto" w:sz="8" w:space="0"/>
        </w:rPr>
        <w:t>nuclear explosive, once the needed material are in hand.</w:t>
      </w:r>
    </w:p>
    <w:p w:rsidRPr="004F1CEA" w:rsidR="004F1CEA" w:rsidP="004F1CEA" w:rsidRDefault="004F1CEA" w14:paraId="164AF8B2" w14:textId="7E5BB132">
      <w:pPr>
        <w:keepNext/>
        <w:keepLines/>
        <w:pageBreakBefore/>
        <w:spacing w:before="40" w:after="0"/>
        <w:jc w:val="center"/>
        <w:outlineLvl w:val="2"/>
        <w:rPr>
          <w:rFonts w:eastAsia="MS Gothic"/>
          <w:b/>
          <w:sz w:val="32"/>
          <w:szCs w:val="24"/>
          <w:u w:val="single"/>
        </w:rPr>
      </w:pPr>
      <w:r w:rsidRPr="004F1CEA">
        <w:rPr>
          <w:rFonts w:eastAsia="MS Gothic"/>
          <w:b/>
          <w:sz w:val="32"/>
          <w:szCs w:val="24"/>
          <w:u w:val="single"/>
        </w:rPr>
        <w:lastRenderedPageBreak/>
        <w:t xml:space="preserve">No Impact </w:t>
      </w:r>
    </w:p>
    <w:p w:rsidRPr="004F1CEA" w:rsidR="004F1CEA" w:rsidP="004F1CEA" w:rsidRDefault="004F1CEA" w14:paraId="553377FD" w14:textId="77777777">
      <w:pPr>
        <w:rPr>
          <w:rFonts w:eastAsia="Cambria"/>
        </w:rPr>
      </w:pPr>
    </w:p>
    <w:p w:rsidRPr="004F1CEA" w:rsidR="004F1CEA" w:rsidP="004F1CEA" w:rsidRDefault="004F1CEA" w14:paraId="328F0F02" w14:textId="77777777">
      <w:pPr>
        <w:keepNext/>
        <w:keepLines/>
        <w:spacing w:before="40" w:after="0"/>
        <w:outlineLvl w:val="3"/>
        <w:rPr>
          <w:rFonts w:eastAsia="MS Gothic"/>
          <w:b/>
          <w:iCs/>
          <w:sz w:val="26"/>
        </w:rPr>
      </w:pPr>
      <w:r w:rsidRPr="004F1CEA">
        <w:rPr>
          <w:rFonts w:eastAsia="MS Gothic"/>
          <w:b/>
          <w:iCs/>
          <w:sz w:val="26"/>
        </w:rPr>
        <w:t>No risk of an impact – terrorism is declining worldwide – don’t believe their fearmongering</w:t>
      </w:r>
    </w:p>
    <w:p w:rsidRPr="004F1CEA" w:rsidR="004F1CEA" w:rsidP="004F1CEA" w:rsidRDefault="004F1CEA" w14:paraId="353FA15C" w14:textId="77777777">
      <w:pPr>
        <w:rPr>
          <w:rFonts w:eastAsia="Cambria"/>
          <w:sz w:val="16"/>
          <w:szCs w:val="16"/>
        </w:rPr>
      </w:pPr>
      <w:r w:rsidRPr="004F1CEA">
        <w:rPr>
          <w:rFonts w:eastAsia="Cambria"/>
          <w:b/>
          <w:bCs/>
          <w:sz w:val="26"/>
        </w:rPr>
        <w:t xml:space="preserve">Lafree 19 </w:t>
      </w:r>
      <w:r w:rsidRPr="004F1CEA">
        <w:rPr>
          <w:rFonts w:eastAsia="Cambria"/>
          <w:sz w:val="16"/>
          <w:szCs w:val="16"/>
        </w:rPr>
        <w:t xml:space="preserve">(Gary Lafree, Professor of Criminology and Criminal Justice, University of Maryland, 2-27-2019, "Will terrorism continue to decline in 2019?," Conversation, </w:t>
      </w:r>
      <w:hyperlink w:history="1" r:id="rId399">
        <w:r w:rsidRPr="004F1CEA">
          <w:rPr>
            <w:rFonts w:eastAsia="Cambria"/>
            <w:sz w:val="16"/>
            <w:szCs w:val="16"/>
          </w:rPr>
          <w:t>http://theconversation.com/will-terrorism-continue-to-decline-in-2019-104466</w:t>
        </w:r>
      </w:hyperlink>
      <w:r w:rsidRPr="004F1CEA">
        <w:rPr>
          <w:rFonts w:eastAsia="Cambria"/>
          <w:sz w:val="16"/>
          <w:szCs w:val="16"/>
        </w:rPr>
        <w:t>, accessed 7/28/19, //Guyer-HasanM)</w:t>
      </w:r>
    </w:p>
    <w:p w:rsidRPr="004F1CEA" w:rsidR="004F1CEA" w:rsidP="004F1CEA" w:rsidRDefault="004F1CEA" w14:paraId="651E13E5" w14:textId="77777777">
      <w:pPr>
        <w:rPr>
          <w:rFonts w:eastAsia="Cambria"/>
          <w:sz w:val="16"/>
        </w:rPr>
      </w:pPr>
      <w:r w:rsidRPr="004F1CEA">
        <w:rPr>
          <w:rFonts w:eastAsia="Cambria"/>
          <w:u w:val="single"/>
        </w:rPr>
        <w:t>Lost in the headlines</w:t>
      </w:r>
      <w:r w:rsidRPr="004F1CEA">
        <w:rPr>
          <w:rFonts w:eastAsia="Cambria"/>
          <w:sz w:val="16"/>
        </w:rPr>
        <w:t xml:space="preserve">, rapidly accelerating news cycles and the pervasive fear generated by terrorist threats </w:t>
      </w:r>
      <w:r w:rsidRPr="004F1CEA">
        <w:rPr>
          <w:rFonts w:eastAsia="Cambria"/>
          <w:u w:val="single"/>
        </w:rPr>
        <w:t>is the fact that terrorist attacks worldwide have actually been declining – in some areas substantially.</w:t>
      </w:r>
      <w:r w:rsidRPr="004F1CEA">
        <w:rPr>
          <w:rFonts w:eastAsia="Cambria"/>
          <w:sz w:val="16"/>
        </w:rPr>
        <w:t xml:space="preserve"> Terrorism researchers like me have long noted that the number of terrorist attacks rises and falls in waves – generally lasting several decades. I’m the founding director of the National Consortium for the Study of Terrorism and Responses to Terrorism, or START, and one of the original creators of the Global Terrorism Database. My colleagues Laura Dugan, Erin Miller and I define terrorism as “the threatened or actual use of illegal force and violence by non-state actors to attain a political, economic, religious or social goal through fear, coercion or intimidation.” The database shows that </w:t>
      </w:r>
      <w:r w:rsidRPr="004F1CEA">
        <w:rPr>
          <w:rFonts w:eastAsia="Cambria"/>
          <w:u w:val="single"/>
        </w:rPr>
        <w:t>the world has been gripped by a wave of terrorist attacks that began shortly after the 9/11 attacks</w:t>
      </w:r>
      <w:r w:rsidRPr="004F1CEA">
        <w:rPr>
          <w:rFonts w:eastAsia="Cambria"/>
          <w:sz w:val="16"/>
        </w:rPr>
        <w:t xml:space="preserve">. My research using the START database shows the extent of this spike. From 2002 through 2014, worldwide terrorist attacks increased by 12 times and terrorist fatalities increased by more than eight times. Especially hard hit were Iraq and Afghanistan in the Middle East, India and Pakistan in South Asia, and Nigeria in sub-Saharan Africa. </w:t>
      </w:r>
      <w:r w:rsidRPr="004F1CEA">
        <w:rPr>
          <w:rFonts w:eastAsia="Cambria"/>
          <w:u w:val="single"/>
        </w:rPr>
        <w:t>The most active terrorist organizations driving this worldwide boom were the Taliban, Al-Shabaab, the Islamic State Group</w:t>
      </w:r>
      <w:r w:rsidRPr="004F1CEA">
        <w:rPr>
          <w:rFonts w:eastAsia="Cambria"/>
          <w:sz w:val="16"/>
        </w:rPr>
        <w:t xml:space="preserve"> (also known as IS), </w:t>
      </w:r>
      <w:r w:rsidRPr="004F1CEA">
        <w:rPr>
          <w:rFonts w:eastAsia="Cambria"/>
          <w:u w:val="single"/>
        </w:rPr>
        <w:t>the Communist Party of India–Maoist and Boko Haram. But since 2014, the picture has changed dramatically – a development that has gone largely unreported in the media.</w:t>
      </w:r>
      <w:r w:rsidRPr="004F1CEA">
        <w:rPr>
          <w:rFonts w:eastAsia="Cambria"/>
          <w:sz w:val="16"/>
        </w:rPr>
        <w:t xml:space="preserve"> Let’s examine that change. A downward trend </w:t>
      </w:r>
      <w:proofErr w:type="gramStart"/>
      <w:r w:rsidRPr="004F1CEA">
        <w:rPr>
          <w:rFonts w:eastAsia="Cambria"/>
          <w:u w:val="single"/>
        </w:rPr>
        <w:t>In</w:t>
      </w:r>
      <w:proofErr w:type="gramEnd"/>
      <w:r w:rsidRPr="004F1CEA">
        <w:rPr>
          <w:rFonts w:eastAsia="Cambria"/>
          <w:u w:val="single"/>
        </w:rPr>
        <w:t xml:space="preserve"> 2015 total terrorist attacks decreased by 11.5 percent </w:t>
      </w:r>
      <w:r w:rsidRPr="004F1CEA">
        <w:rPr>
          <w:rFonts w:eastAsia="Cambria"/>
          <w:sz w:val="16"/>
        </w:rPr>
        <w:t xml:space="preserve">and total terrorism-related deaths by 12.7 percent. </w:t>
      </w:r>
      <w:r w:rsidRPr="004F1CEA">
        <w:rPr>
          <w:rFonts w:eastAsia="Cambria"/>
          <w:u w:val="single"/>
        </w:rPr>
        <w:t>In 2016, we saw a further 9.2 percent decrease</w:t>
      </w:r>
      <w:r w:rsidRPr="004F1CEA">
        <w:rPr>
          <w:rFonts w:eastAsia="Cambria"/>
          <w:sz w:val="16"/>
        </w:rPr>
        <w:t xml:space="preserve"> in attacks and 10.2 percent decline in total terrorism-related deaths. </w:t>
      </w:r>
      <w:r w:rsidRPr="004F1CEA">
        <w:rPr>
          <w:rFonts w:eastAsia="Cambria"/>
          <w:u w:val="single"/>
        </w:rPr>
        <w:t>The downward trend continued in 2017, the most recent data available, with a 19.8 percent drop</w:t>
      </w:r>
      <w:r w:rsidRPr="004F1CEA">
        <w:rPr>
          <w:rFonts w:eastAsia="Cambria"/>
          <w:sz w:val="16"/>
        </w:rPr>
        <w:t xml:space="preserve"> in attacks and a 24.2 percent decline in fatalities. Taken together, </w:t>
      </w:r>
      <w:r w:rsidRPr="004F1CEA">
        <w:rPr>
          <w:rFonts w:eastAsia="Cambria"/>
          <w:u w:val="single"/>
        </w:rPr>
        <w:t>these 36 months have witnessed the single largest three-year decline in attacks</w:t>
      </w:r>
      <w:r w:rsidRPr="004F1CEA">
        <w:rPr>
          <w:rFonts w:eastAsia="Cambria"/>
          <w:sz w:val="16"/>
        </w:rPr>
        <w:t xml:space="preserve"> and fatalities since the Global Terrorism Database began in 1970 – nearly a half century ago. The recent declines are geographically dispersed. In the peak year of 2014, five countries – Iraq, Pakistan, Afghanistan, Ukraine and Somalia – accounted for 57.2 percent of the world’s total terrorist attacks and more than half of the worldwide terrorism-related fatalities. By the end of 2017, all five of these countries had experienced sizable declines in attacks. Three of these countries also experienced a dramatic decline in fatalities: a 53.6 percent drop in Iraq, a 55.4 percent drop in Pakistan, and a 97.1 percent drop in Ukraine. The violence in Ukraine was concentrated in 2014 and 2015 and associated with the rapid rise of the Euromaidan revolution and culminated in the overthrow of the Russian-backed Ukrainian president. During the same period, fatalities increased by 12.5 percent in Afghanistan and 203 percent in Somalia, but these increases weren’t big enough to offset the declines in Iraq, Pakistan and Ukraine. Major groups less active </w:t>
      </w:r>
      <w:r w:rsidRPr="004F1CEA">
        <w:rPr>
          <w:rFonts w:eastAsia="Cambria"/>
          <w:u w:val="single"/>
        </w:rPr>
        <w:t xml:space="preserve">Attacks and fatalities claimed by the world’s most active and dangerous terrorist organizations have also declined </w:t>
      </w:r>
      <w:r w:rsidRPr="004F1CEA">
        <w:rPr>
          <w:rFonts w:eastAsia="Cambria"/>
          <w:sz w:val="16"/>
        </w:rPr>
        <w:t xml:space="preserve">during the last three years. In 2014, the five most active terrorist organizations in the world were the Islamic State Group, or IS, the Taliban, Al-Shabaab, Boko Haram and the Donetsk People’s Republic – a separatist organization operating in Ukraine and receiving military backing from Russia. </w:t>
      </w:r>
      <w:r w:rsidRPr="004F1CEA">
        <w:rPr>
          <w:rFonts w:eastAsia="Cambria"/>
          <w:u w:val="single"/>
        </w:rPr>
        <w:t>By the end of 2017, attacks by the Taliban, Al-Shabaab, Boko Haram and the Donetsk People’s Republic had all declined. Total attacks by IS decreased by 2.2 percent</w:t>
      </w:r>
      <w:r w:rsidRPr="004F1CEA">
        <w:rPr>
          <w:rFonts w:eastAsia="Cambria"/>
          <w:sz w:val="16"/>
        </w:rPr>
        <w:t xml:space="preserve"> from 2014 to 2015 but then increased by 7.7 percent from 2015 to 2017.</w:t>
      </w:r>
    </w:p>
    <w:p w:rsidRPr="004F1CEA" w:rsidR="004F1CEA" w:rsidP="004F1CEA" w:rsidRDefault="004F1CEA" w14:paraId="4DEE315A" w14:textId="77777777">
      <w:pPr>
        <w:keepNext/>
        <w:keepLines/>
        <w:pageBreakBefore/>
        <w:spacing w:before="40" w:after="0"/>
        <w:jc w:val="center"/>
        <w:outlineLvl w:val="2"/>
        <w:rPr>
          <w:rFonts w:eastAsia="MS Gothic"/>
          <w:b/>
          <w:sz w:val="32"/>
          <w:szCs w:val="24"/>
          <w:u w:val="single"/>
        </w:rPr>
      </w:pPr>
      <w:r w:rsidRPr="004F1CEA">
        <w:rPr>
          <w:rFonts w:eastAsia="MS Gothic"/>
          <w:b/>
          <w:sz w:val="32"/>
          <w:szCs w:val="24"/>
          <w:u w:val="single"/>
        </w:rPr>
        <w:lastRenderedPageBreak/>
        <w:t xml:space="preserve">Terrorism in Decline </w:t>
      </w:r>
    </w:p>
    <w:p w:rsidRPr="004F1CEA" w:rsidR="004F1CEA" w:rsidP="004F1CEA" w:rsidRDefault="004F1CEA" w14:paraId="45E81885" w14:textId="77777777">
      <w:pPr>
        <w:keepNext/>
        <w:keepLines/>
        <w:spacing w:before="40" w:after="0"/>
        <w:outlineLvl w:val="3"/>
        <w:rPr>
          <w:rFonts w:eastAsia="MS Gothic"/>
          <w:b/>
          <w:iCs/>
          <w:sz w:val="26"/>
        </w:rPr>
      </w:pPr>
      <w:r w:rsidRPr="004F1CEA">
        <w:rPr>
          <w:rFonts w:eastAsia="MS Gothic"/>
          <w:b/>
          <w:iCs/>
          <w:sz w:val="26"/>
        </w:rPr>
        <w:t>Terrorism declining now – empirics and ISIS’s decline</w:t>
      </w:r>
    </w:p>
    <w:p w:rsidRPr="004F1CEA" w:rsidR="004F1CEA" w:rsidP="004F1CEA" w:rsidRDefault="004F1CEA" w14:paraId="791CCA82" w14:textId="1EA9C440">
      <w:pPr>
        <w:rPr>
          <w:rFonts w:eastAsia="Cambria"/>
          <w:sz w:val="18"/>
          <w:szCs w:val="18"/>
        </w:rPr>
      </w:pPr>
      <w:r w:rsidRPr="004F1CEA">
        <w:rPr>
          <w:rFonts w:eastAsia="Cambria"/>
          <w:b/>
          <w:bCs/>
          <w:sz w:val="26"/>
        </w:rPr>
        <w:t xml:space="preserve">Dudley 12/5 </w:t>
      </w:r>
      <w:r w:rsidRPr="004F1CEA">
        <w:rPr>
          <w:rFonts w:eastAsia="Cambria"/>
          <w:sz w:val="18"/>
          <w:szCs w:val="18"/>
        </w:rPr>
        <w:t xml:space="preserve">(Dominic Dudley is a London-based writer, analyst and photographer who covers the politics and economics of the Middle East, Africa and other emerging markets. . His articles appear in many leading publications around the world, including Bloomberg Businessweek, The Economist, Forbes, Foreign Policy and the Middle East Economic Digest (MEED) and he is also editor of Gulf States Newsletter. His photos have appeared in The New Yorker, The Guardian, Vanity Fair and many other places. He is a member of the Royal Institute of International Affairs (Chatham House) and the Royal United Services Institute (RUSI) and he works with SOAS, part of the University of London, to brief senior diplomats, NGO executives and others on the politics and economics of the MENA region. He also appears regularly on TV to discuss events in the Middle East.; “Terrorism In Decline: Number Of Deaths By Terrorist Groups Falls For Third Year In A Row”; </w:t>
      </w:r>
      <w:hyperlink w:history="1" w:anchor="40d83620203c" r:id="rId400">
        <w:r w:rsidRPr="004F1CEA">
          <w:rPr>
            <w:rFonts w:eastAsia="Cambria"/>
            <w:sz w:val="18"/>
            <w:szCs w:val="18"/>
          </w:rPr>
          <w:t>https://www.forbes.com/sites/dominicdudley/2018/12/05/terrorism-in-decline/#40d83620203c</w:t>
        </w:r>
      </w:hyperlink>
      <w:r w:rsidRPr="004F1CEA">
        <w:rPr>
          <w:rFonts w:eastAsia="Cambria"/>
          <w:sz w:val="18"/>
          <w:szCs w:val="18"/>
        </w:rPr>
        <w:t>; written 12/5/18; accessed 7/28/19)</w:t>
      </w:r>
    </w:p>
    <w:p w:rsidR="004F1CEA" w:rsidP="004F1CEA" w:rsidRDefault="004F1CEA" w14:paraId="6091E79E" w14:textId="71DA931B">
      <w:pPr>
        <w:rPr>
          <w:rFonts w:eastAsia="Cambria"/>
          <w:u w:val="single"/>
        </w:rPr>
      </w:pPr>
      <w:r w:rsidRPr="004F1CEA">
        <w:rPr>
          <w:rFonts w:eastAsia="Cambria"/>
          <w:sz w:val="16"/>
        </w:rPr>
        <w:t xml:space="preserve">Is the world starting to get to grips with the scourge of terrorism? There are at least some hopeful signs. </w:t>
      </w:r>
      <w:r w:rsidRPr="004F1CEA">
        <w:rPr>
          <w:rFonts w:eastAsia="Cambria"/>
          <w:b/>
          <w:iCs/>
          <w:u w:val="single"/>
          <w:bdr w:val="single" w:color="auto" w:sz="8" w:space="0"/>
        </w:rPr>
        <w:t>Last year, the number of deaths caused by terrorist groups was 18,814, 27% less than the year before and the third consecutive year of improvement.</w:t>
      </w:r>
      <w:r w:rsidRPr="004F1CEA">
        <w:rPr>
          <w:rFonts w:eastAsia="Cambria"/>
          <w:u w:val="single"/>
        </w:rPr>
        <w:t xml:space="preserve"> At the same time, </w:t>
      </w:r>
      <w:r w:rsidRPr="004F1CEA">
        <w:rPr>
          <w:rFonts w:eastAsia="Cambria"/>
          <w:b/>
          <w:iCs/>
          <w:u w:val="single"/>
          <w:bdr w:val="single" w:color="auto" w:sz="8" w:space="0"/>
        </w:rPr>
        <w:t>the number of attacks fell by 23%.</w:t>
      </w:r>
      <w:r w:rsidRPr="004F1CEA">
        <w:rPr>
          <w:rFonts w:eastAsia="Cambria"/>
          <w:sz w:val="16"/>
        </w:rPr>
        <w:t xml:space="preserve"> These numbers come from the Global Terrorism Index 2018, compiled by the Institute for Economics &amp; Peace (IEP) and published today. According to the index, </w:t>
      </w:r>
      <w:r w:rsidRPr="004F1CEA">
        <w:rPr>
          <w:rFonts w:eastAsia="Cambria"/>
          <w:u w:val="single"/>
        </w:rPr>
        <w:t>most countries saw their situation improve last year, with 94 countries showing a decline in the impact of terrorism, compared to 46 countries where the problem got worse.</w:t>
      </w:r>
      <w:r w:rsidRPr="004F1CEA">
        <w:rPr>
          <w:rFonts w:eastAsia="Cambria"/>
          <w:sz w:val="16"/>
        </w:rPr>
        <w:t xml:space="preserve"> The countries with the greatest improvements were Iraq and Syria where the number of deaths fell by 5,500 and 1,000 respectively. The situation was also markedly better in Europe, where the number of deaths fell by 75%. France, Belgium and Germany all saw significant improvements, although Spain deteriorated. </w:t>
      </w:r>
      <w:r w:rsidRPr="004F1CEA">
        <w:rPr>
          <w:rFonts w:eastAsia="Cambria"/>
          <w:u w:val="single"/>
        </w:rPr>
        <w:t>The positive developments in these regions is in large part a consequence of the decline of Islamic State (also known as ISIL or ISIS), which has now been largely defeated in its home territory of Iraq and Syria and is, as a consequence, less able to mount deadly attacks in Europe. “ISIL has lost much of its attractiveness due to its military defeats and weakened capabilities to mount attacks in Europe,”</w:t>
      </w:r>
      <w:r w:rsidRPr="004F1CEA">
        <w:rPr>
          <w:rFonts w:eastAsia="Cambria"/>
          <w:sz w:val="16"/>
        </w:rPr>
        <w:t xml:space="preserve"> says Steve Killelea, chairman of IEP. </w:t>
      </w:r>
      <w:r w:rsidRPr="004F1CEA">
        <w:rPr>
          <w:rFonts w:eastAsia="Cambria"/>
          <w:u w:val="single"/>
        </w:rPr>
        <w:t>“Increases in counter-terrorism funding, combined with better surveillance techniques, have also contributed to the steep reduction of deaths in Europe from terrorism. ISIL is losing its ability to plan and coordinate larger scale terrorist attacks, as a result of lessened capabilities and increased counterterrorism measures.”</w:t>
      </w:r>
    </w:p>
    <w:p w:rsidR="004F1CEA" w:rsidP="004F1CEA" w:rsidRDefault="004F1CEA" w14:paraId="694A5410" w14:textId="070689F9">
      <w:pPr>
        <w:pStyle w:val="Heading2"/>
        <w:rPr>
          <w:rFonts w:eastAsia="Cambria"/>
        </w:rPr>
      </w:pPr>
      <w:r>
        <w:rPr>
          <w:rFonts w:eastAsia="Cambria"/>
        </w:rPr>
        <w:lastRenderedPageBreak/>
        <w:t>Terrorism Offense</w:t>
      </w:r>
    </w:p>
    <w:p w:rsidR="004F1CEA" w:rsidP="004F1CEA" w:rsidRDefault="004F1CEA" w14:paraId="20E7CA95" w14:textId="087F93CB">
      <w:pPr>
        <w:pStyle w:val="Heading3"/>
      </w:pPr>
      <w:r>
        <w:lastRenderedPageBreak/>
        <w:t>Counter-Terrorism Turn</w:t>
      </w:r>
    </w:p>
    <w:p w:rsidRPr="00541EC4" w:rsidR="00541EC4" w:rsidP="00541EC4" w:rsidRDefault="00541EC4" w14:paraId="1957E0CA" w14:textId="77777777">
      <w:pPr>
        <w:keepNext/>
        <w:keepLines/>
        <w:spacing w:before="40" w:after="0"/>
        <w:outlineLvl w:val="3"/>
        <w:rPr>
          <w:rFonts w:ascii="Calibri" w:hAnsi="Calibri" w:eastAsia="MS Gothic" w:cs="Calibri"/>
          <w:b/>
          <w:iCs/>
          <w:sz w:val="26"/>
        </w:rPr>
      </w:pPr>
      <w:bookmarkStart w:name="_Hlk15291513" w:id="1"/>
      <w:r w:rsidRPr="00541EC4">
        <w:rPr>
          <w:rFonts w:ascii="Calibri" w:hAnsi="Calibri" w:eastAsia="MS Gothic" w:cs="Calibri"/>
          <w:b/>
          <w:iCs/>
          <w:sz w:val="26"/>
        </w:rPr>
        <w:t xml:space="preserve">US-led counter-terrorism is </w:t>
      </w:r>
      <w:r w:rsidRPr="00541EC4">
        <w:rPr>
          <w:rFonts w:ascii="Calibri" w:hAnsi="Calibri" w:eastAsia="MS Gothic" w:cs="Calibri"/>
          <w:b/>
          <w:iCs/>
          <w:sz w:val="26"/>
          <w:u w:val="single"/>
        </w:rPr>
        <w:t>effective</w:t>
      </w:r>
      <w:r w:rsidRPr="00541EC4">
        <w:rPr>
          <w:rFonts w:ascii="Calibri" w:hAnsi="Calibri" w:eastAsia="MS Gothic" w:cs="Calibri"/>
          <w:b/>
          <w:iCs/>
          <w:sz w:val="26"/>
        </w:rPr>
        <w:t xml:space="preserve"> and is contributing to </w:t>
      </w:r>
      <w:r w:rsidRPr="00541EC4">
        <w:rPr>
          <w:rFonts w:ascii="Calibri" w:hAnsi="Calibri" w:eastAsia="MS Gothic" w:cs="Calibri"/>
          <w:b/>
          <w:iCs/>
          <w:sz w:val="26"/>
          <w:u w:val="single"/>
        </w:rPr>
        <w:t>safety</w:t>
      </w:r>
      <w:r w:rsidRPr="00541EC4">
        <w:rPr>
          <w:rFonts w:ascii="Calibri" w:hAnsi="Calibri" w:eastAsia="MS Gothic" w:cs="Calibri"/>
          <w:b/>
          <w:iCs/>
          <w:sz w:val="26"/>
        </w:rPr>
        <w:t xml:space="preserve"> in Saudi Arabia</w:t>
      </w:r>
    </w:p>
    <w:p w:rsidRPr="00541EC4" w:rsidR="00541EC4" w:rsidP="00541EC4" w:rsidRDefault="00541EC4" w14:paraId="5B575CE7" w14:textId="77777777">
      <w:pPr>
        <w:rPr>
          <w:rFonts w:ascii="Calibri" w:hAnsi="Calibri" w:eastAsia="Cambria" w:cs="Calibri"/>
        </w:rPr>
      </w:pPr>
      <w:r w:rsidRPr="00541EC4">
        <w:rPr>
          <w:rFonts w:ascii="Calibri" w:hAnsi="Calibri" w:eastAsia="Cambria" w:cs="Calibri"/>
          <w:b/>
          <w:bCs/>
          <w:sz w:val="26"/>
        </w:rPr>
        <w:t>Clough 19,</w:t>
      </w:r>
      <w:r w:rsidRPr="00541EC4">
        <w:rPr>
          <w:rFonts w:ascii="Calibri" w:hAnsi="Calibri" w:eastAsia="Cambria" w:cs="Calibri"/>
        </w:rPr>
        <w:t xml:space="preserve"> </w:t>
      </w:r>
      <w:r w:rsidRPr="00541EC4">
        <w:rPr>
          <w:rFonts w:ascii="Calibri" w:hAnsi="Calibri" w:eastAsia="Cambria" w:cs="Calibri"/>
          <w:sz w:val="16"/>
          <w:szCs w:val="16"/>
        </w:rPr>
        <w:t xml:space="preserve">(Madison, MA in International Security, Arab News, 04-24-2019, "Effective counterterrorism measures making Kingdom safer," </w:t>
      </w:r>
      <w:hyperlink w:history="1" r:id="rId401">
        <w:r w:rsidRPr="00541EC4">
          <w:rPr>
            <w:rFonts w:ascii="Calibri" w:hAnsi="Calibri" w:eastAsia="Cambria" w:cs="Calibri"/>
            <w:sz w:val="16"/>
            <w:szCs w:val="16"/>
          </w:rPr>
          <w:t>http://www.arabnews.com/node/1487691</w:t>
        </w:r>
      </w:hyperlink>
      <w:r w:rsidRPr="00541EC4">
        <w:rPr>
          <w:rFonts w:ascii="Calibri" w:hAnsi="Calibri" w:eastAsia="Cambria" w:cs="Calibri"/>
          <w:sz w:val="16"/>
          <w:szCs w:val="16"/>
        </w:rPr>
        <w:t>, Accessed 07-26-2019)~JZC</w:t>
      </w:r>
    </w:p>
    <w:p w:rsidRPr="00541EC4" w:rsidR="00541EC4" w:rsidP="00541EC4" w:rsidRDefault="00541EC4" w14:paraId="4193FA9C" w14:textId="77777777">
      <w:pPr>
        <w:rPr>
          <w:rFonts w:ascii="Calibri" w:hAnsi="Calibri" w:eastAsia="Cambria" w:cs="Calibri"/>
          <w:sz w:val="16"/>
        </w:rPr>
      </w:pPr>
      <w:r w:rsidRPr="00541EC4">
        <w:rPr>
          <w:rFonts w:ascii="Calibri" w:hAnsi="Calibri" w:eastAsia="Cambria" w:cs="Calibri"/>
          <w:sz w:val="16"/>
        </w:rPr>
        <w:t xml:space="preserve">Sunday’s failed terrorist attack on the General Directorate of Investigations Center in Zulfi, 260 kilometers northwest of Riyadh, underlined that </w:t>
      </w:r>
      <w:r w:rsidRPr="00541EC4">
        <w:rPr>
          <w:rFonts w:ascii="Calibri" w:hAnsi="Calibri" w:eastAsia="Cambria" w:cs="Calibri"/>
          <w:b/>
          <w:bCs/>
          <w:u w:val="single"/>
        </w:rPr>
        <w:t>the Kingdom continues to battle extremist groups that target Saudi security forces</w:t>
      </w:r>
      <w:r w:rsidRPr="00541EC4">
        <w:rPr>
          <w:rFonts w:ascii="Calibri" w:hAnsi="Calibri" w:eastAsia="Cambria" w:cs="Calibri"/>
          <w:sz w:val="16"/>
        </w:rPr>
        <w:t xml:space="preserve">. In a message broadcast by its Amaq News Agency, Daesh quickly claimed the attack, which resulted in the deaths of four suspects and minor injuries among security personnel. A January police raid in Al-Jish and an early April checkpoint shootout near Abu Hadriyah offer further evidence that such </w:t>
      </w:r>
      <w:r w:rsidRPr="00541EC4">
        <w:rPr>
          <w:rFonts w:ascii="Calibri" w:hAnsi="Calibri" w:eastAsia="Cambria" w:cs="Calibri"/>
          <w:u w:val="single"/>
        </w:rPr>
        <w:t xml:space="preserve">attacks have repeatedly failed </w:t>
      </w:r>
      <w:r w:rsidRPr="00541EC4">
        <w:rPr>
          <w:rFonts w:ascii="Calibri" w:hAnsi="Calibri" w:eastAsia="Cambria" w:cs="Calibri"/>
          <w:sz w:val="16"/>
        </w:rPr>
        <w:t xml:space="preserve">in their objective </w:t>
      </w:r>
      <w:r w:rsidRPr="00541EC4">
        <w:rPr>
          <w:rFonts w:ascii="Calibri" w:hAnsi="Calibri" w:eastAsia="Cambria" w:cs="Calibri"/>
          <w:u w:val="single"/>
        </w:rPr>
        <w:t>to weaken Saudi political and military might.</w:t>
      </w:r>
      <w:r w:rsidRPr="00541EC4">
        <w:rPr>
          <w:rFonts w:ascii="Calibri" w:hAnsi="Calibri" w:eastAsia="Cambria" w:cs="Calibri"/>
          <w:sz w:val="16"/>
        </w:rPr>
        <w:t xml:space="preserve"> These attacks aimed to strike at the heart of public safety, yet they achieved the exact opposite. Over the years, </w:t>
      </w:r>
      <w:r w:rsidRPr="00541EC4">
        <w:rPr>
          <w:rFonts w:ascii="Calibri" w:hAnsi="Calibri" w:eastAsia="Cambria" w:cs="Calibri"/>
          <w:u w:val="single"/>
        </w:rPr>
        <w:t>Saudi security agencies have unflinchingly eliminated terror cells</w:t>
      </w:r>
      <w:r w:rsidRPr="00541EC4">
        <w:rPr>
          <w:rFonts w:ascii="Calibri" w:hAnsi="Calibri" w:eastAsia="Cambria" w:cs="Calibri"/>
          <w:sz w:val="16"/>
        </w:rPr>
        <w:t xml:space="preserve"> in a powerful reminder that stability reigns supreme for the Kingdom’s 33 million residents. </w:t>
      </w:r>
      <w:r w:rsidRPr="00541EC4">
        <w:rPr>
          <w:rFonts w:ascii="Calibri" w:hAnsi="Calibri" w:eastAsia="Cambria" w:cs="Calibri"/>
          <w:b/>
          <w:iCs/>
          <w:u w:val="single"/>
          <w:bdr w:val="single" w:color="auto" w:sz="8" w:space="0"/>
        </w:rPr>
        <w:t xml:space="preserve">Ever-evolving counterterror </w:t>
      </w:r>
      <w:r w:rsidRPr="00541EC4">
        <w:rPr>
          <w:rFonts w:ascii="Calibri" w:hAnsi="Calibri" w:eastAsia="Cambria" w:cs="Calibri"/>
          <w:u w:val="single"/>
        </w:rPr>
        <w:t xml:space="preserve">tactics among Saudi forces have made this year in particular a </w:t>
      </w:r>
      <w:r w:rsidRPr="00541EC4">
        <w:rPr>
          <w:rFonts w:ascii="Calibri" w:hAnsi="Calibri" w:eastAsia="Cambria" w:cs="Calibri"/>
          <w:b/>
          <w:iCs/>
          <w:u w:val="single"/>
          <w:bdr w:val="single" w:color="auto" w:sz="8" w:space="0"/>
        </w:rPr>
        <w:t>remarkably secure</w:t>
      </w:r>
      <w:r w:rsidRPr="00541EC4">
        <w:rPr>
          <w:rFonts w:ascii="Calibri" w:hAnsi="Calibri" w:eastAsia="Cambria" w:cs="Calibri"/>
          <w:u w:val="single"/>
        </w:rPr>
        <w:t xml:space="preserve"> one</w:t>
      </w:r>
      <w:r w:rsidRPr="00541EC4">
        <w:rPr>
          <w:rFonts w:ascii="Calibri" w:hAnsi="Calibri" w:eastAsia="Cambria" w:cs="Calibri"/>
          <w:sz w:val="16"/>
        </w:rPr>
        <w:t xml:space="preserve"> to date. </w:t>
      </w:r>
      <w:r w:rsidRPr="00541EC4">
        <w:rPr>
          <w:rFonts w:ascii="Calibri" w:hAnsi="Calibri" w:eastAsia="Cambria" w:cs="Calibri"/>
          <w:u w:val="single"/>
        </w:rPr>
        <w:t>Low frequency, low impact attacks</w:t>
      </w:r>
      <w:r w:rsidRPr="00541EC4">
        <w:rPr>
          <w:rFonts w:ascii="Calibri" w:hAnsi="Calibri" w:eastAsia="Cambria" w:cs="Calibri"/>
          <w:sz w:val="16"/>
        </w:rPr>
        <w:t xml:space="preserve"> like the one committed in Zulfi </w:t>
      </w:r>
      <w:r w:rsidRPr="00541EC4">
        <w:rPr>
          <w:rFonts w:ascii="Calibri" w:hAnsi="Calibri" w:eastAsia="Cambria" w:cs="Calibri"/>
          <w:u w:val="single"/>
        </w:rPr>
        <w:t xml:space="preserve">demonstrate the </w:t>
      </w:r>
      <w:r w:rsidRPr="00541EC4">
        <w:rPr>
          <w:rFonts w:ascii="Calibri" w:hAnsi="Calibri" w:eastAsia="Cambria" w:cs="Calibri"/>
          <w:b/>
          <w:iCs/>
          <w:u w:val="single"/>
          <w:bdr w:val="single" w:color="auto" w:sz="8" w:space="0"/>
        </w:rPr>
        <w:t>government’s competence in neutralizing emerging threats.</w:t>
      </w:r>
      <w:r w:rsidRPr="00541EC4">
        <w:rPr>
          <w:rFonts w:ascii="Calibri" w:hAnsi="Calibri" w:eastAsia="Cambria" w:cs="Calibri"/>
          <w:sz w:val="16"/>
        </w:rPr>
        <w:t xml:space="preserve"> Contemporary Saudi responses to terror are the product of years of experience battling violent extremism. According to the Presidency of State Security, Saudi Arabia was targeted by 841 terrorist attacks between 1979 and 2017, with the loss of 3,007 lives, including 333 security personnel. Most notable were the 2003 Riyadh compound bombings by Al-Qaeda and the 1996 Khobar Towers bombing at the hands of Hezbollah Al-Hijaz, which fundamentally reshaped the nation’s consciousness of terror and marked a pivotal moment in Saudi security strategy. Isolated terror attacks on security forces cannot disturb the widespread perception that </w:t>
      </w:r>
      <w:r w:rsidRPr="00541EC4">
        <w:rPr>
          <w:rFonts w:ascii="Calibri" w:hAnsi="Calibri" w:eastAsia="Cambria" w:cs="Calibri"/>
          <w:u w:val="single"/>
        </w:rPr>
        <w:t>Saudi Arabia is becoming a safer country.</w:t>
      </w:r>
      <w:r w:rsidRPr="00541EC4">
        <w:rPr>
          <w:rFonts w:ascii="Calibri" w:hAnsi="Calibri" w:eastAsia="Cambria" w:cs="Calibri"/>
          <w:sz w:val="16"/>
        </w:rPr>
        <w:t xml:space="preserve"> These </w:t>
      </w:r>
      <w:r w:rsidRPr="00541EC4">
        <w:rPr>
          <w:rFonts w:ascii="Calibri" w:hAnsi="Calibri" w:eastAsia="Cambria" w:cs="Calibri"/>
          <w:u w:val="single"/>
        </w:rPr>
        <w:t xml:space="preserve">incidents provoke little concern among citizens and residents, whose everyday lives intersect with the defenses put in place by Saudi security services. </w:t>
      </w:r>
      <w:r w:rsidRPr="00541EC4">
        <w:rPr>
          <w:rFonts w:ascii="Calibri" w:hAnsi="Calibri" w:eastAsia="Cambria" w:cs="Calibri"/>
          <w:sz w:val="16"/>
        </w:rPr>
        <w:t xml:space="preserve">Furthermore, the surge of </w:t>
      </w:r>
      <w:r w:rsidRPr="00541EC4">
        <w:rPr>
          <w:rFonts w:ascii="Calibri" w:hAnsi="Calibri" w:eastAsia="Cambria" w:cs="Calibri"/>
          <w:u w:val="single"/>
        </w:rPr>
        <w:t>Al-Qaeda activity</w:t>
      </w:r>
      <w:r w:rsidRPr="00541EC4">
        <w:rPr>
          <w:rFonts w:ascii="Calibri" w:hAnsi="Calibri" w:eastAsia="Cambria" w:cs="Calibri"/>
          <w:sz w:val="16"/>
        </w:rPr>
        <w:t xml:space="preserve"> in the early 2000s </w:t>
      </w:r>
      <w:r w:rsidRPr="00541EC4">
        <w:rPr>
          <w:rFonts w:ascii="Calibri" w:hAnsi="Calibri" w:eastAsia="Cambria" w:cs="Calibri"/>
          <w:u w:val="single"/>
        </w:rPr>
        <w:t xml:space="preserve">led to a decisive push by the Saudi government to develop secure infrastructure, including checkpoints </w:t>
      </w:r>
      <w:r w:rsidRPr="00541EC4">
        <w:rPr>
          <w:rFonts w:ascii="Calibri" w:hAnsi="Calibri" w:eastAsia="Cambria" w:cs="Calibri"/>
          <w:sz w:val="16"/>
        </w:rPr>
        <w:t xml:space="preserve">throughout cities </w:t>
      </w:r>
      <w:r w:rsidRPr="00541EC4">
        <w:rPr>
          <w:rFonts w:ascii="Calibri" w:hAnsi="Calibri" w:eastAsia="Cambria" w:cs="Calibri"/>
          <w:u w:val="single"/>
        </w:rPr>
        <w:t xml:space="preserve">and multi-layered gating </w:t>
      </w:r>
      <w:r w:rsidRPr="00541EC4">
        <w:rPr>
          <w:rFonts w:ascii="Calibri" w:hAnsi="Calibri" w:eastAsia="Cambria" w:cs="Calibri"/>
          <w:sz w:val="16"/>
        </w:rPr>
        <w:t xml:space="preserve">around critical installations. </w:t>
      </w:r>
      <w:r w:rsidRPr="00541EC4">
        <w:rPr>
          <w:rFonts w:ascii="Calibri" w:hAnsi="Calibri" w:eastAsia="Cambria" w:cs="Calibri"/>
          <w:u w:val="single"/>
        </w:rPr>
        <w:t>These security enhancements</w:t>
      </w:r>
      <w:r w:rsidRPr="00541EC4">
        <w:rPr>
          <w:rFonts w:ascii="Calibri" w:hAnsi="Calibri" w:eastAsia="Cambria" w:cs="Calibri"/>
          <w:sz w:val="16"/>
        </w:rPr>
        <w:t xml:space="preserve"> later </w:t>
      </w:r>
      <w:r w:rsidRPr="00541EC4">
        <w:rPr>
          <w:rFonts w:ascii="Calibri" w:hAnsi="Calibri" w:eastAsia="Cambria" w:cs="Calibri"/>
          <w:u w:val="single"/>
        </w:rPr>
        <w:t>paved the way for the</w:t>
      </w:r>
      <w:r w:rsidRPr="00541EC4">
        <w:rPr>
          <w:rFonts w:ascii="Calibri" w:hAnsi="Calibri" w:eastAsia="Cambria" w:cs="Calibri"/>
          <w:sz w:val="16"/>
        </w:rPr>
        <w:t xml:space="preserve"> </w:t>
      </w:r>
      <w:r w:rsidRPr="00541EC4">
        <w:rPr>
          <w:rFonts w:ascii="Calibri" w:hAnsi="Calibri" w:eastAsia="Cambria" w:cs="Calibri"/>
          <w:u w:val="single"/>
        </w:rPr>
        <w:t>stationing of security personnel at strategic residential points and the implementation</w:t>
      </w:r>
      <w:r w:rsidRPr="00541EC4">
        <w:rPr>
          <w:rFonts w:ascii="Calibri" w:hAnsi="Calibri" w:eastAsia="Cambria" w:cs="Calibri"/>
          <w:sz w:val="16"/>
        </w:rPr>
        <w:t xml:space="preserve"> of</w:t>
      </w:r>
      <w:r w:rsidRPr="00541EC4">
        <w:rPr>
          <w:rFonts w:ascii="Calibri" w:hAnsi="Calibri" w:eastAsia="Cambria" w:cs="Calibri"/>
          <w:u w:val="single"/>
        </w:rPr>
        <w:t xml:space="preserve"> advanced biometric systems at border </w:t>
      </w:r>
      <w:r w:rsidRPr="00541EC4">
        <w:rPr>
          <w:rFonts w:ascii="Calibri" w:hAnsi="Calibri" w:eastAsia="Cambria" w:cs="Calibri"/>
          <w:sz w:val="16"/>
        </w:rPr>
        <w:t>crossings — changes that underscored the Kingdom’s commitment to enhancing predictive and preventive counterterror capabilities.</w:t>
      </w:r>
      <w:r w:rsidRPr="00541EC4">
        <w:rPr>
          <w:rFonts w:ascii="Calibri" w:hAnsi="Calibri" w:eastAsia="Cambria" w:cs="Calibri"/>
          <w:u w:val="single"/>
        </w:rPr>
        <w:t xml:space="preserve"> </w:t>
      </w:r>
      <w:r w:rsidRPr="00541EC4">
        <w:rPr>
          <w:rFonts w:ascii="Calibri" w:hAnsi="Calibri" w:eastAsia="Cambria" w:cs="Calibri"/>
          <w:sz w:val="16"/>
        </w:rPr>
        <w:t xml:space="preserve">While the Saudi government fixed security flaws in the physical contours of major cities like Riyadh, </w:t>
      </w:r>
      <w:r w:rsidRPr="00541EC4">
        <w:rPr>
          <w:rFonts w:ascii="Calibri" w:hAnsi="Calibri" w:eastAsia="Cambria" w:cs="Calibri"/>
          <w:b/>
          <w:iCs/>
          <w:u w:val="single"/>
          <w:bdr w:val="single" w:color="auto" w:sz="8" w:space="0"/>
        </w:rPr>
        <w:t>key allies</w:t>
      </w:r>
      <w:r w:rsidRPr="00541EC4">
        <w:rPr>
          <w:rFonts w:ascii="Calibri" w:hAnsi="Calibri" w:eastAsia="Cambria" w:cs="Calibri"/>
          <w:b/>
          <w:bCs/>
          <w:u w:val="single"/>
        </w:rPr>
        <w:t xml:space="preserve"> were instrumental in enabling the Kingdom to eradicate the material resources and manpower behind domestic attacks.</w:t>
      </w:r>
      <w:r w:rsidRPr="00541EC4">
        <w:rPr>
          <w:rFonts w:ascii="Calibri" w:hAnsi="Calibri" w:eastAsia="Cambria" w:cs="Calibri"/>
          <w:sz w:val="16"/>
        </w:rPr>
        <w:t xml:space="preserve"> Since 1973, the </w:t>
      </w:r>
      <w:r w:rsidRPr="00541EC4">
        <w:rPr>
          <w:rFonts w:ascii="Calibri" w:hAnsi="Calibri" w:eastAsia="Cambria" w:cs="Calibri"/>
          <w:b/>
          <w:iCs/>
          <w:u w:val="single"/>
          <w:bdr w:val="single" w:color="auto" w:sz="8" w:space="0"/>
        </w:rPr>
        <w:t>US-led</w:t>
      </w:r>
      <w:r w:rsidRPr="00541EC4">
        <w:rPr>
          <w:rFonts w:ascii="Calibri" w:hAnsi="Calibri" w:eastAsia="Cambria" w:cs="Calibri"/>
          <w:u w:val="single"/>
        </w:rPr>
        <w:t xml:space="preserve"> </w:t>
      </w:r>
      <w:r w:rsidRPr="00541EC4">
        <w:rPr>
          <w:rFonts w:ascii="Calibri" w:hAnsi="Calibri" w:eastAsia="Cambria" w:cs="Calibri"/>
          <w:sz w:val="16"/>
        </w:rPr>
        <w:t xml:space="preserve">Office of the Program Manager, Saudi Arabian National Guard Modernization Program </w:t>
      </w:r>
      <w:r w:rsidRPr="00541EC4">
        <w:rPr>
          <w:rFonts w:ascii="Calibri" w:hAnsi="Calibri" w:eastAsia="Cambria" w:cs="Calibri"/>
          <w:b/>
          <w:bCs/>
          <w:u w:val="single"/>
        </w:rPr>
        <w:t>(OPM-SANG) has built local capacity to improve force readiness and increase the lethality and effectiveness of domestic anti-terror operations.</w:t>
      </w:r>
      <w:r w:rsidRPr="00541EC4">
        <w:rPr>
          <w:rFonts w:ascii="Calibri" w:hAnsi="Calibri" w:eastAsia="Cambria" w:cs="Calibri"/>
          <w:sz w:val="16"/>
        </w:rPr>
        <w:t xml:space="preserve"> Joint efforts between the US and the Saudi Ministry of Interior to strengthen land and coastal security have solidified bilateral defense cooperation across administrations. In addition, US-Saudi recognition of shared threats — namely extremist groups and Iranian expansionism throughout the broader Middle East — indicates that </w:t>
      </w:r>
      <w:r w:rsidRPr="00541EC4">
        <w:rPr>
          <w:rFonts w:ascii="Calibri" w:hAnsi="Calibri" w:eastAsia="Cambria" w:cs="Calibri"/>
          <w:u w:val="single"/>
        </w:rPr>
        <w:t>both nations will continue to address the region’s geopolitical complexities hand in hand.</w:t>
      </w:r>
      <w:r w:rsidRPr="00541EC4">
        <w:rPr>
          <w:rFonts w:ascii="Calibri" w:hAnsi="Calibri" w:eastAsia="Cambria" w:cs="Calibri"/>
          <w:sz w:val="16"/>
        </w:rPr>
        <w:t xml:space="preserve"> As a result of such cooperation, Saudi forces’ skillful management of flare-ups in areas of interest like Riyadh and the Eastern Province shows that the Kingdom remains steadfast in thwarting large-scale attacks. For years, the Ministry of Interior has pinpointed extremist hotspots nationwide, methodically disrupting safe houses, seizing weapons caches, and detaining or eliminating suspects. Should one need additional proof of the Saudi security establishment’s record of excellence, simply note the fact that 13 individuals were publicly named and arrested on terror charges just one day after the attack in Zulfi. Examining aggregate data on terrorism also provides cause for optimism regarding counterterror success in Saudi Arabia. While the 2018 Global Terrorism Index shows that Saudi Arabia’s threat ranking worsened from 2002 until 2017 due to a rise in terror incidents, the Kingdom’s score improved by three spots from 2016 to 2017. That year, </w:t>
      </w:r>
      <w:r w:rsidRPr="00541EC4">
        <w:rPr>
          <w:rFonts w:ascii="Calibri" w:hAnsi="Calibri" w:eastAsia="Cambria" w:cs="Calibri"/>
          <w:b/>
          <w:bCs/>
          <w:u w:val="single"/>
        </w:rPr>
        <w:t>the US and UK were ranked as</w:t>
      </w:r>
      <w:r w:rsidRPr="00541EC4">
        <w:rPr>
          <w:rFonts w:ascii="Calibri" w:hAnsi="Calibri" w:eastAsia="Cambria" w:cs="Calibri"/>
          <w:u w:val="single"/>
        </w:rPr>
        <w:t xml:space="preserve"> </w:t>
      </w:r>
      <w:r w:rsidRPr="00541EC4">
        <w:rPr>
          <w:rFonts w:ascii="Calibri" w:hAnsi="Calibri" w:eastAsia="Cambria" w:cs="Calibri"/>
          <w:sz w:val="16"/>
        </w:rPr>
        <w:t xml:space="preserve">being </w:t>
      </w:r>
      <w:r w:rsidRPr="00541EC4">
        <w:rPr>
          <w:rFonts w:ascii="Calibri" w:hAnsi="Calibri" w:eastAsia="Cambria" w:cs="Calibri"/>
          <w:b/>
          <w:bCs/>
          <w:u w:val="single"/>
        </w:rPr>
        <w:t>more vulnerable to acts of terror than Saudi Arabia.</w:t>
      </w:r>
      <w:r w:rsidRPr="00541EC4">
        <w:rPr>
          <w:rFonts w:ascii="Calibri" w:hAnsi="Calibri" w:eastAsia="Cambria" w:cs="Calibri"/>
          <w:sz w:val="16"/>
        </w:rPr>
        <w:t xml:space="preserve"> Government-endorsed data backs this up. The Quality of Life Program states that Riyadh is one of the most secure cities in the world, according to the Safe Cities Index, scoring among the top 50 places for personal and infrastructural security. In short, isolated terror attacks on security forces cannot disturb the widespread perception that Saudi Arabia is becoming a safer country. These incidents provoke little concern among citizens and residents, whose everyday lives intersect with the defenses put in place by Saudi security services. Comforting is the notion that the Kingdom will continue to build upon decades of counterterrorism experience gained by fighting Al-Qaeda, Daesh and violent Iranian offshoots to root out homegrown and foreign menaces. Those attempting to undermine the Kingdom’s internal security would be wise to heed a time-tested message before they meet their demise: Saudi forces will learn from today’s attacks to defeat tomorrow’s transnational threats, duty-bound to make the ultimate sacrifice in pursuit of a future unblemished by terror. To them we owe our gratitude for a safer Saudi Arabia.</w:t>
      </w:r>
    </w:p>
    <w:p w:rsidRPr="00541EC4" w:rsidR="00541EC4" w:rsidP="00541EC4" w:rsidRDefault="00541EC4" w14:paraId="650213B4"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lastRenderedPageBreak/>
        <w:t>US support to Saudi Arabia is key to counter-terrorism efforts – giving up commitment to the kingdom flips the progress made on pushing back terrorism</w:t>
      </w:r>
    </w:p>
    <w:p w:rsidRPr="00541EC4" w:rsidR="00541EC4" w:rsidP="00541EC4" w:rsidRDefault="00541EC4" w14:paraId="1BBAC2D9" w14:textId="77777777">
      <w:pPr>
        <w:spacing w:after="0" w:line="240" w:lineRule="auto"/>
        <w:rPr>
          <w:rFonts w:ascii="Calibri" w:hAnsi="Calibri" w:eastAsia="Cambria" w:cs="Calibri"/>
          <w:sz w:val="24"/>
        </w:rPr>
      </w:pPr>
      <w:r w:rsidRPr="00541EC4">
        <w:rPr>
          <w:rFonts w:ascii="Calibri" w:hAnsi="Calibri" w:eastAsia="Cambria" w:cs="Calibri"/>
          <w:b/>
          <w:bCs/>
          <w:sz w:val="26"/>
        </w:rPr>
        <w:t>Byman 16</w:t>
      </w:r>
      <w:r w:rsidRPr="00541EC4">
        <w:rPr>
          <w:rFonts w:ascii="Calibri" w:hAnsi="Calibri" w:eastAsia="Cambria" w:cs="Calibri"/>
        </w:rPr>
        <w:t xml:space="preserve"> (Daniel Byman is a senior fellow in the Center for Middle East Policy at Brookings served as the research director of the center, “The U.S.-Saudi Arabia counterterrorism relationship”, Brookings Institute, May 24 2016, </w:t>
      </w:r>
      <w:hyperlink w:history="1" r:id="rId402">
        <w:r w:rsidRPr="00541EC4">
          <w:rPr>
            <w:rFonts w:ascii="Calibri" w:hAnsi="Calibri" w:eastAsia="Cambria" w:cs="Calibri"/>
          </w:rPr>
          <w:t>https://www.brookings.edu/testimonies/the-u-s-saudi-arabia-counterterrorism-relationship/</w:t>
        </w:r>
      </w:hyperlink>
      <w:r w:rsidRPr="00541EC4">
        <w:rPr>
          <w:rFonts w:ascii="Calibri" w:hAnsi="Calibri" w:eastAsia="Cambria" w:cs="Calibri"/>
          <w:sz w:val="24"/>
        </w:rPr>
        <w:t>,</w:t>
      </w:r>
      <w:r w:rsidRPr="00541EC4">
        <w:rPr>
          <w:rFonts w:ascii="Calibri" w:hAnsi="Calibri" w:eastAsia="Cambria" w:cs="Calibri"/>
        </w:rPr>
        <w:t xml:space="preserve"> Accessed July 26 2019, //sp)</w:t>
      </w:r>
    </w:p>
    <w:p w:rsidRPr="00541EC4" w:rsidR="00541EC4" w:rsidP="00541EC4" w:rsidRDefault="00541EC4" w14:paraId="66D1CC3B" w14:textId="77777777">
      <w:pPr>
        <w:rPr>
          <w:rFonts w:ascii="Calibri" w:hAnsi="Calibri" w:eastAsia="Cambria" w:cs="Calibri"/>
          <w:u w:val="single"/>
        </w:rPr>
      </w:pPr>
      <w:r w:rsidRPr="00541EC4">
        <w:rPr>
          <w:rFonts w:ascii="Calibri" w:hAnsi="Calibri" w:eastAsia="Cambria" w:cs="Calibri"/>
          <w:sz w:val="16"/>
        </w:rPr>
        <w:t>Chairman Poe, Ranking Member Keating, members of this distinguished subcommittee, and subcommittee staff, thank you for the opportunity to appear again before you and testify today</w:t>
      </w:r>
      <w:r w:rsidRPr="00541EC4">
        <w:rPr>
          <w:rFonts w:ascii="Calibri" w:hAnsi="Calibri" w:eastAsia="Cambria" w:cs="Calibri"/>
          <w:u w:val="single"/>
        </w:rPr>
        <w:t>. Saudi Arabia represents a paradox for U.S. counterterrorism. On the one hand, the Saudi government is a close partner of the United States on counterterrorism. On the other hand, Saudi support for an array of preachers and non-government organizations contributes to an overall climate of radicalization, making it far harder to counter violent extremism.</w:t>
      </w:r>
      <w:r w:rsidRPr="00541EC4">
        <w:rPr>
          <w:rFonts w:ascii="Calibri" w:hAnsi="Calibri" w:eastAsia="Cambria" w:cs="Calibri"/>
          <w:sz w:val="16"/>
        </w:rPr>
        <w:t xml:space="preserve"> Both these problems are manifest today as the United States seeks to counter the Islamic State and its allies. </w:t>
      </w:r>
      <w:r w:rsidRPr="00541EC4">
        <w:rPr>
          <w:rFonts w:ascii="Calibri" w:hAnsi="Calibri" w:eastAsia="Cambria" w:cs="Calibri"/>
          <w:u w:val="single"/>
        </w:rPr>
        <w:t>I argue that Saudi Arabia has made considerable progress on counterterrorism in the last 15 years but still has a long way to go.</w:t>
      </w:r>
      <w:r w:rsidRPr="00541EC4">
        <w:rPr>
          <w:rFonts w:ascii="Calibri" w:hAnsi="Calibri" w:eastAsia="Cambria" w:cs="Calibri"/>
          <w:sz w:val="16"/>
        </w:rPr>
        <w:t xml:space="preserve"> Before the September 11, 2001 terrorist attacks, and really until Al Qaeda began to attack the Kingdom directly in May 2003, Saudi Arabia was often uncooperative on counterterrorism and more part of the problem than part of the solution. </w:t>
      </w:r>
      <w:r w:rsidRPr="00541EC4">
        <w:rPr>
          <w:rFonts w:ascii="Calibri" w:hAnsi="Calibri" w:eastAsia="Cambria" w:cs="Calibri"/>
          <w:u w:val="single"/>
        </w:rPr>
        <w:t xml:space="preserve">Since 2003, the </w:t>
      </w:r>
      <w:r w:rsidRPr="00541EC4">
        <w:rPr>
          <w:rFonts w:ascii="Calibri" w:hAnsi="Calibri" w:eastAsia="Cambria" w:cs="Calibri"/>
          <w:b/>
          <w:iCs/>
          <w:u w:val="single"/>
          <w:bdr w:val="single" w:color="auto" w:sz="8" w:space="0"/>
        </w:rPr>
        <w:t>Saudi regime has emerged as a vital counterterrorism partner, and several important successes against Al Qaeda in particular are due in large part to Saudi cooperation</w:t>
      </w:r>
      <w:r w:rsidRPr="00541EC4">
        <w:rPr>
          <w:rFonts w:ascii="Calibri" w:hAnsi="Calibri" w:eastAsia="Cambria" w:cs="Calibri"/>
          <w:sz w:val="16"/>
        </w:rPr>
        <w:t>. Complicating this picture, however, is that much of Saudi ‘support’ for terrorism involves actors outside the Saudi government: the regime has at times supported, at times deliberately ignored, and at still other times cracked down on these actors. Some of these figures are important for regime legitimacy, and it is difficult for the regime to openly oppose them. As a result, the Saudi Kingdom still spews out material that is anti-Semitic, sectarian, glorifies several conflicts in which jihadists play an active role, and otherwise contributes to a climate of radicalization. Washington’s ability to influence the Kingdom is limited, however, given the Saudi domestic sensitivities of these issues</w:t>
      </w:r>
      <w:r w:rsidRPr="00541EC4">
        <w:rPr>
          <w:rFonts w:ascii="Calibri" w:hAnsi="Calibri" w:eastAsia="Cambria" w:cs="Calibri"/>
          <w:sz w:val="12"/>
          <w:szCs w:val="12"/>
        </w:rPr>
        <w:t xml:space="preserve">. In the end, policymakers would do well to remember that Saudi Arabia is a key partner but not a friend: the United States and Saudi Arabia share many common interests, but they do not share common values or a common worldview. </w:t>
      </w:r>
      <w:r w:rsidRPr="00541EC4">
        <w:rPr>
          <w:rFonts w:ascii="Calibri" w:hAnsi="Calibri" w:eastAsia="Cambria" w:cs="Calibri"/>
          <w:sz w:val="16"/>
        </w:rPr>
        <w:t xml:space="preserve">My testimony today first briefly reviews the U.S-Saudi relationship with regard to counterterrorism. I then highlight several key distinctions that are often missed when Saudi support for terrorism is examined. I then follow this examination by discussing the motivations behind Saudi Arabia’s policies and conclude my testimony with some observations on the limits of U.S. influence. SAUDI ARABIA’S TROUBLED PAST Saudi Arabia has always been a conservative Muslim country, but when the Kingdom assumed its modern form in 1932 its religious energy was initially focused inward. In the 1960s, however, King Faysal bin Abdel-Aziz sought to form alliances based on a shared Muslim identity. A religious identity was meant to counter the radical pan-Arabism of Egyptian leader Gamal Abdel Nasser that was then threatening the legitimacy of monarchies throughout the Arab world. Such an identity would also unite states against international communism, which Faysal and the Saudi leadership vehemently opposed, and support Palestinian independence. Domestic politics also played a role: Faysal had essentially usurped the throne from his inept brother Saud, and support from the religious establishment was vital to ensuring his legitimacy.[1] To this end, Faysal created the Organization of the Islamic Conference and the Muslim World League and otherwise embraced an array of religious causes abroad. The oil price surge after the 1973 war between Israel and its neighbors, and the resulting oil embargo and production cutback, enabled Saudi Arabia to contribute massive amounts to Islamic causes around the world. In the decades that followed, Faysal’s successor as king, his brother Fahd, supported the building of mosques, Islamic centers and schools “by the thousands around the world.”[2] His website claims that Saudi scholars helped create and administer 200 Islamic colleges, 210 Islamic centers, 1,500 mosques and 2,000 schools for Muslim children in non-Muslim countries.[3] Senior Treasury Department official David Aufhauser put the total figure for spending on these causes at “north of $75 billion.”[4] Much of this religious teaching and proselytizing was done outside the Saudi state by various charities that educated, provided health care, and otherwise offered services as part of their mission. A European Parliament report claimed the Saudis spent $10 billion to promote Salafism, the austere and puritanical version of Islam often referred to as “Wahhabism” after an important Saudi preacher, through charities like the Muslim World League, International Islamic Relief Organization, the al-Haramain Foundation, the Medical Emergency Relief Charity, and the World Assembly of Muslim Youth.[5] Some of these charities were linked to terrorist groups like Al Qaeda and became an important part of the organization, particularly before 9/11. The Muslim World League reportedly funded training camps and religious schools in Pakistan and Afghanistan, exposing Afghans, Pakistanis, and foreigners to extremist ideologies. Al Haramain had a presence in roughly 50 countries and spent tens of millions: most went to proselytizing and humanitarian work, but some went to jihadist networks.[6] Related Books The Democracy Promotion Paradox By Lincoln A. Mitchell 2016 The Power of the Past Edited by Hal Brands and Jeremi Suri 2015 Still Ours to Lead By Bruce D. Jones 2014 </w:t>
      </w:r>
      <w:r w:rsidRPr="00541EC4">
        <w:rPr>
          <w:rFonts w:ascii="Calibri" w:hAnsi="Calibri" w:eastAsia="Cambria" w:cs="Calibri"/>
          <w:u w:val="single"/>
        </w:rPr>
        <w:t>The Kingdom in general was often slow to recognize the threat of terrorism and reluctant to cooperate with the United States.</w:t>
      </w:r>
      <w:r w:rsidRPr="00541EC4">
        <w:rPr>
          <w:rFonts w:ascii="Calibri" w:hAnsi="Calibri" w:eastAsia="Cambria" w:cs="Calibri"/>
          <w:sz w:val="16"/>
        </w:rPr>
        <w:t xml:space="preserve"> After the 1996 Khobar Towers bombing, the Saudi government did not share vital information with U.S. intelligence. Many of the causes linked to the global jihadist movement, like the fighting in Kashmir and Chechnya, enjoyed wide legitimacy within the Kingdom, and citizen support for these conflicts seemed to pose no direct threat to Saudi security. The Interior Minister in the 1990s, Nayef bin Abdelaziz (the father of the current crown prince) believed Bin Laden’s terrorist reputation was a product of U.S. propaganda, and after 9/11 initially blamed the attacks on a “Zionist plot.”[7] THE 2003 TURNING POINT </w:t>
      </w:r>
      <w:r w:rsidRPr="00541EC4">
        <w:rPr>
          <w:rFonts w:ascii="Calibri" w:hAnsi="Calibri" w:eastAsia="Cambria" w:cs="Calibri"/>
          <w:b/>
          <w:iCs/>
          <w:u w:val="single"/>
          <w:bdr w:val="single" w:color="auto" w:sz="8" w:space="0"/>
        </w:rPr>
        <w:t>Much changed in 2003</w:t>
      </w:r>
      <w:r w:rsidRPr="00541EC4">
        <w:rPr>
          <w:rFonts w:ascii="Calibri" w:hAnsi="Calibri" w:eastAsia="Cambria" w:cs="Calibri"/>
          <w:u w:val="single"/>
        </w:rPr>
        <w:t xml:space="preserve">, </w:t>
      </w:r>
      <w:r w:rsidRPr="00541EC4">
        <w:rPr>
          <w:rFonts w:ascii="Calibri" w:hAnsi="Calibri" w:eastAsia="Cambria" w:cs="Calibri"/>
          <w:b/>
          <w:iCs/>
          <w:u w:val="single"/>
          <w:bdr w:val="single" w:color="auto" w:sz="8" w:space="0"/>
        </w:rPr>
        <w:t xml:space="preserve">when Al Qaeda began to attack the Kingdom </w:t>
      </w:r>
      <w:r w:rsidRPr="00541EC4">
        <w:rPr>
          <w:rFonts w:ascii="Calibri" w:hAnsi="Calibri" w:eastAsia="Cambria" w:cs="Calibri"/>
          <w:b/>
          <w:iCs/>
          <w:u w:val="single"/>
          <w:bdr w:val="single" w:color="auto" w:sz="8" w:space="0"/>
        </w:rPr>
        <w:lastRenderedPageBreak/>
        <w:t>directly</w:t>
      </w:r>
      <w:r w:rsidRPr="00541EC4">
        <w:rPr>
          <w:rFonts w:ascii="Calibri" w:hAnsi="Calibri" w:eastAsia="Cambria" w:cs="Calibri"/>
          <w:u w:val="single"/>
        </w:rPr>
        <w:t xml:space="preserve">, targeting expatriates there and also security forces. This led to a sustained terrorism campaign that claimed over a hundred lives and hundreds more injured between 2003 and 2006.[8] </w:t>
      </w:r>
      <w:r w:rsidRPr="00541EC4">
        <w:rPr>
          <w:rFonts w:ascii="Calibri" w:hAnsi="Calibri" w:eastAsia="Cambria" w:cs="Calibri"/>
          <w:b/>
          <w:iCs/>
          <w:u w:val="single"/>
          <w:bdr w:val="single" w:color="auto" w:sz="8" w:space="0"/>
        </w:rPr>
        <w:t xml:space="preserve">The current Crown Prince led the campaign against Al Qaeda, ultimately devastating its organization in the Kingdom. As a result of these attacks, the Kingdom embraced intelligence cooperation with the United States and began to see Al Qaeda as a deadly threat. </w:t>
      </w:r>
      <w:r w:rsidRPr="00541EC4">
        <w:rPr>
          <w:rFonts w:ascii="Calibri" w:hAnsi="Calibri" w:eastAsia="Cambria" w:cs="Calibri"/>
          <w:sz w:val="16"/>
        </w:rPr>
        <w:t xml:space="preserve">Writing in 2004, the 9/11 Commission declared, “The Kingdom of Saudi Arabia is now locked in mortal combat with al Qaeda.”[9] </w:t>
      </w:r>
      <w:r w:rsidRPr="00541EC4">
        <w:rPr>
          <w:rFonts w:ascii="Calibri" w:hAnsi="Calibri" w:eastAsia="Cambria" w:cs="Calibri"/>
          <w:u w:val="single"/>
        </w:rPr>
        <w:t>Indicative of this change, in 2008 the United States and Saudi Arabia signed a bilateral agreement on technical counterterrorism cooperation. Under the agreement, the United States provides advisors, funded by Saudi Arabia, to assist on security measures. The U.S. military also assists in training Saudi forces.</w:t>
      </w:r>
      <w:r w:rsidRPr="00541EC4">
        <w:rPr>
          <w:rFonts w:ascii="Calibri" w:hAnsi="Calibri" w:eastAsia="Cambria" w:cs="Calibri"/>
          <w:sz w:val="16"/>
        </w:rPr>
        <w:t xml:space="preserve">[10] Author Daniel L. Byman Senior Fellow - Foreign Policy, Center for Middle East Policy dbyman Saudi officials are now vital counterterrorism allies. They are playing a leading role in trying to stop funding to the Islamic State and the Al Qaeda core.[11] The shift in the Saudi approach and the importance of </w:t>
      </w:r>
      <w:r w:rsidRPr="00541EC4">
        <w:rPr>
          <w:rFonts w:ascii="Calibri" w:hAnsi="Calibri" w:eastAsia="Cambria" w:cs="Calibri"/>
          <w:b/>
          <w:iCs/>
          <w:u w:val="single"/>
          <w:bdr w:val="single" w:color="auto" w:sz="8" w:space="0"/>
        </w:rPr>
        <w:t>Saudi Arabia’s role in counterterrorism can be seen in several successes</w:t>
      </w:r>
      <w:r w:rsidRPr="00541EC4">
        <w:rPr>
          <w:rFonts w:ascii="Calibri" w:hAnsi="Calibri" w:eastAsia="Cambria" w:cs="Calibri"/>
          <w:u w:val="single"/>
        </w:rPr>
        <w:t xml:space="preserve"> against Al Qaeda’s affiliate in Yemen, Al Qaeda in the Arabian Peninsula (AQAP). One of the more notable examples of Saudi Arabia’s increasingly important role in combatting terrorism was </w:t>
      </w:r>
      <w:r w:rsidRPr="00541EC4">
        <w:rPr>
          <w:rFonts w:ascii="Calibri" w:hAnsi="Calibri" w:eastAsia="Cambria" w:cs="Calibri"/>
          <w:b/>
          <w:iCs/>
          <w:u w:val="single"/>
          <w:bdr w:val="single" w:color="auto" w:sz="8" w:space="0"/>
        </w:rPr>
        <w:t>the foiled 2010 AQAP cargo plane bomb plot.</w:t>
      </w:r>
      <w:r w:rsidRPr="00541EC4">
        <w:rPr>
          <w:rFonts w:ascii="Calibri" w:hAnsi="Calibri" w:eastAsia="Cambria" w:cs="Calibri"/>
          <w:u w:val="single"/>
        </w:rPr>
        <w:t xml:space="preserve"> According to a story in the New York Times, </w:t>
      </w:r>
      <w:r w:rsidRPr="00541EC4">
        <w:rPr>
          <w:rFonts w:ascii="Calibri" w:hAnsi="Calibri" w:eastAsia="Cambria" w:cs="Calibri"/>
          <w:b/>
          <w:iCs/>
          <w:u w:val="single"/>
          <w:bdr w:val="single" w:color="auto" w:sz="8" w:space="0"/>
        </w:rPr>
        <w:t>Saudi intelligence provided the critical tipoff to the American and European intelligence officials that allowed British and Emirati security personnel to intercept the expertly concealed bombs that were already en route to the United States.[</w:t>
      </w:r>
      <w:r w:rsidRPr="00541EC4">
        <w:rPr>
          <w:rFonts w:ascii="Calibri" w:hAnsi="Calibri" w:eastAsia="Cambria" w:cs="Calibri"/>
          <w:u w:val="single"/>
        </w:rPr>
        <w:t xml:space="preserve">12] </w:t>
      </w:r>
      <w:r w:rsidRPr="00541EC4">
        <w:rPr>
          <w:rFonts w:ascii="Calibri" w:hAnsi="Calibri" w:eastAsia="Cambria" w:cs="Calibri"/>
          <w:b/>
          <w:iCs/>
          <w:u w:val="single"/>
          <w:bdr w:val="single" w:color="auto" w:sz="8" w:space="0"/>
        </w:rPr>
        <w:t>The last minute intelligence was the product of long-running Saudi intelligence operations to infiltrate AQAP</w:t>
      </w:r>
      <w:r w:rsidRPr="00541EC4">
        <w:rPr>
          <w:rFonts w:ascii="Calibri" w:hAnsi="Calibri" w:eastAsia="Cambria" w:cs="Calibri"/>
          <w:u w:val="single"/>
        </w:rPr>
        <w:t>.</w:t>
      </w:r>
      <w:r w:rsidRPr="00541EC4">
        <w:rPr>
          <w:rFonts w:ascii="Calibri" w:hAnsi="Calibri" w:eastAsia="Cambria" w:cs="Calibri"/>
          <w:sz w:val="16"/>
        </w:rPr>
        <w:t>[13] The Saudi connection was probably decisive as the concealed explosives had already cleared multiple security screenings before the timely Saudi warning initiated the successful multilateral worldwide search.[14</w:t>
      </w:r>
      <w:r w:rsidRPr="00541EC4">
        <w:rPr>
          <w:rFonts w:ascii="Calibri" w:hAnsi="Calibri" w:eastAsia="Cambria" w:cs="Calibri"/>
          <w:u w:val="single"/>
        </w:rPr>
        <w:t>] In addition to these human intelligence capabilities within jihadist circles (not easily matched by Western intelligence), Saudi Arabia also plays a central role in the U.S. campaign against AQAP in Yemen by hosting a base for drone and other attacks in Yemen according to the BBC.</w:t>
      </w:r>
      <w:r w:rsidRPr="00541EC4">
        <w:rPr>
          <w:rFonts w:ascii="Calibri" w:hAnsi="Calibri" w:eastAsia="Cambria" w:cs="Calibri"/>
          <w:sz w:val="16"/>
        </w:rPr>
        <w:t xml:space="preserve">[15] </w:t>
      </w:r>
      <w:r w:rsidRPr="00541EC4">
        <w:rPr>
          <w:rFonts w:ascii="Calibri" w:hAnsi="Calibri" w:eastAsia="Cambria" w:cs="Calibri"/>
          <w:u w:val="single"/>
        </w:rPr>
        <w:t>The Islamic State, like Al Qaeda, is also considered a top security threat by the Saudi regime. The Islamic State has declared Saudi Arabia to be its enemy, and its propaganda shows its black flag flying above Mecca. Islamic State terrorists have attacked Shi’a Muslim mosques in the Kingdom and Saudi security officials.</w:t>
      </w:r>
      <w:r w:rsidRPr="00541EC4">
        <w:rPr>
          <w:rFonts w:ascii="Calibri" w:hAnsi="Calibri" w:eastAsia="Cambria" w:cs="Calibri"/>
          <w:sz w:val="16"/>
        </w:rPr>
        <w:t xml:space="preserve"> The Islamic State also called on Saudi subjects to assassinate senior Saudi leaders. More broadly, the Islamic State threatens the regime’s legitimacy, claiming that it – rather than the Kingdom – is the true embodiment of a state under God’s law. It has called the royal family “slaves of the Crusaders and allies of the Jews” and derided them for abandoning Muslims around the world.[16] </w:t>
      </w:r>
      <w:r w:rsidRPr="00541EC4">
        <w:rPr>
          <w:rFonts w:ascii="Calibri" w:hAnsi="Calibri" w:eastAsia="Cambria" w:cs="Calibri"/>
          <w:u w:val="single"/>
        </w:rPr>
        <w:t>The Saudi government response to the Islamic State has been strong. The government has taken steps to stop Saudis from travelling abroad to support the Islamic State and other groups, including the arrest of those who traveled abroad to fight with radical groups. In addition, it has arrested more than 1,600 suspected Islamic State supporters in the Kingdom and reportedly foiled several attacks.</w:t>
      </w:r>
      <w:r w:rsidRPr="00541EC4">
        <w:rPr>
          <w:rFonts w:ascii="Calibri" w:hAnsi="Calibri" w:eastAsia="Cambria" w:cs="Calibri"/>
          <w:sz w:val="16"/>
        </w:rPr>
        <w:t xml:space="preserve">[17] </w:t>
      </w:r>
      <w:r w:rsidRPr="00541EC4">
        <w:rPr>
          <w:rFonts w:ascii="Calibri" w:hAnsi="Calibri" w:eastAsia="Cambria" w:cs="Calibri"/>
          <w:u w:val="single"/>
        </w:rPr>
        <w:t>U.S. Treasury officials have declared the Saudis see “eye to eye” with the United States in stopping Islamic State fundraising, and the Kingdom has stepped up its monitoring of social media.</w:t>
      </w:r>
      <w:r w:rsidRPr="00541EC4">
        <w:rPr>
          <w:rFonts w:ascii="Calibri" w:hAnsi="Calibri" w:eastAsia="Cambria" w:cs="Calibri"/>
          <w:sz w:val="16"/>
        </w:rPr>
        <w:t xml:space="preserve">[18] Senior religious officials with close ties to the royal family have also denounced the Islamic State (and Al Qaeda).[19] The Kingdom announced it was forming an “Islamic” military alliance, headquartered in Saudi Arabia, to fight terrorism. </w:t>
      </w:r>
      <w:r w:rsidRPr="00541EC4">
        <w:rPr>
          <w:rFonts w:ascii="Calibri" w:hAnsi="Calibri" w:eastAsia="Cambria" w:cs="Calibri"/>
          <w:b/>
          <w:iCs/>
          <w:u w:val="single"/>
          <w:bdr w:val="single" w:color="auto" w:sz="8" w:space="0"/>
        </w:rPr>
        <w:t>The Kingdom has grown far more effective in stopping terrorist financing</w:t>
      </w:r>
      <w:r w:rsidRPr="00541EC4">
        <w:rPr>
          <w:rFonts w:ascii="Calibri" w:hAnsi="Calibri" w:eastAsia="Cambria" w:cs="Calibri"/>
          <w:u w:val="single"/>
        </w:rPr>
        <w:t>. Al Qaeda long drew on financial supporters in the Kingdom, and the Saudi government’s capacity for stopping this was initially poor even after it began to go after the problem seriously.</w:t>
      </w:r>
      <w:r w:rsidRPr="00541EC4">
        <w:rPr>
          <w:rFonts w:ascii="Calibri" w:hAnsi="Calibri" w:eastAsia="Cambria" w:cs="Calibri"/>
          <w:sz w:val="16"/>
        </w:rPr>
        <w:t xml:space="preserve">[20] (Part of the problem was that the Kingdom did not have an elaborate taxation system, so the government lacked knowledge of how much money its citizens had or how they spent it). The Kingdom invested heavily in fighting terrorist financing with considerable U.S. help. </w:t>
      </w:r>
      <w:r w:rsidRPr="00541EC4">
        <w:rPr>
          <w:rFonts w:ascii="Calibri" w:hAnsi="Calibri" w:eastAsia="Cambria" w:cs="Calibri"/>
          <w:u w:val="single"/>
        </w:rPr>
        <w:t>As a result, it is far harder to send money to terrorist groups from Saudi Arabia.</w:t>
      </w:r>
      <w:r w:rsidRPr="00541EC4">
        <w:rPr>
          <w:rFonts w:ascii="Calibri" w:hAnsi="Calibri" w:eastAsia="Cambria" w:cs="Calibri"/>
          <w:sz w:val="16"/>
        </w:rPr>
        <w:t xml:space="preserve"> In 2014, money going to fighters in Syria was often channeled via Kuwait to avoid Saudi countermeasures.[21] Despite these more aggressive measures and considerable progress, financial support for Sunni extremist groups from Saudis remains a significant problem.[22] Groups in Pakistan and elsewhere often benefit from the support of wealthy Saudis, and it is not clear how hard the Saudi government is trying to stop these flows. Saudi Arabia also has initiated a terrorist rehabilitation program. This well-funded program gives terrorists a chance to reintegrate into Saudi </w:t>
      </w:r>
      <w:r w:rsidRPr="00541EC4">
        <w:rPr>
          <w:rFonts w:ascii="Calibri" w:hAnsi="Calibri" w:eastAsia="Cambria" w:cs="Calibri"/>
          <w:sz w:val="16"/>
        </w:rPr>
        <w:lastRenderedPageBreak/>
        <w:t xml:space="preserve">society. Religious leaders are involved to dissuade participants from radical views. Participants also receive a job and family support. Some of those who have gone through the program, however, have returned to extremism, including several important members of AQAP.[23] Considerable problems remain. As former senior CIA official Bruce Riedel contends, “Saudi sources remain major funders of groups like the Afghan Taliban and Lashkar­e Taiba in Pakistan. Some accounts suggest Saudi money has gone to al­Qaida’s affiliate in Syria, the al­Nusra Front.”[24] Although Riyadh opposes the Islamic State, it sees the Syrian regime, with its close ties to Iran, as a far greater danger and has focused its energies accordingly. Despite greater regime efforts to reduce the flow of fighters abroad, Saudis still have found it easy to travel and fight on behalf of the Islamic State – they are perhaps the largest source of foreign fighters for the group.[25] Perhaps most important, Saudi Arabia is home to many preachers and religious organizations that embrace sectarianism and oppose a U.S. role in the Middle East. A number of prominent Saudi preachers regularly condemn Shi’a Muslims, thus validating the Islamic State’s sectarian campaign and otherwise increasing its legitimacy. Some also blame the United States for a host of ills, embracing conspiracy theories such as the Bush administration being behind the 9/11 attacks. There is relative progress, however, in that many senior religious leaders do urge Saudis not to be foreign fighters or otherwise participate in conflicts abroad, arguing instead that local Muslims or state authorities should be the ones to respond.[26] Saudi Arabia considers Al Qaeda to be a mortal enemy, yet its military campaign in Yemen has indirectly assisted the group. By targeting and pushing back the Houthis in Yemen, which Riyadh considers (largely erroneously) to be a pawn of Tehran, Saudi Arabia has given breathing space to AQAP, which also is fighting the Houthis. </w:t>
      </w:r>
      <w:r w:rsidRPr="00541EC4">
        <w:rPr>
          <w:rFonts w:ascii="Calibri" w:hAnsi="Calibri" w:eastAsia="Cambria" w:cs="Calibri"/>
          <w:u w:val="single"/>
        </w:rPr>
        <w:t>Recently, however, Saudi-backed forces have focused on AQAP as well as the Houthis, forcing AQAP to retreat in several areas.</w:t>
      </w:r>
      <w:r w:rsidRPr="00541EC4">
        <w:rPr>
          <w:rFonts w:ascii="Calibri" w:hAnsi="Calibri" w:eastAsia="Cambria" w:cs="Calibri"/>
          <w:sz w:val="16"/>
        </w:rPr>
        <w:t xml:space="preserve">[27] </w:t>
      </w:r>
      <w:r w:rsidRPr="00541EC4">
        <w:rPr>
          <w:rFonts w:ascii="Calibri" w:hAnsi="Calibri" w:eastAsia="Cambria" w:cs="Calibri"/>
          <w:u w:val="single"/>
        </w:rPr>
        <w:t>KEY DISTINCTIONS Understanding Saudi Arabia’s relationship with terrorists, however, is far more difficult than assessing Iran’s backing of terrorism, which is open, extensive, and state-sponsored.</w:t>
      </w:r>
      <w:r w:rsidRPr="00541EC4">
        <w:rPr>
          <w:rFonts w:ascii="Calibri" w:hAnsi="Calibri" w:eastAsia="Cambria" w:cs="Calibri"/>
          <w:sz w:val="16"/>
        </w:rPr>
        <w:t xml:space="preserve">[28] </w:t>
      </w:r>
      <w:r w:rsidRPr="00541EC4">
        <w:rPr>
          <w:rFonts w:ascii="Calibri" w:hAnsi="Calibri" w:eastAsia="Cambria" w:cs="Calibri"/>
          <w:u w:val="single"/>
        </w:rPr>
        <w:t>Much of Saudi support is done by non-state actors.</w:t>
      </w:r>
      <w:r w:rsidRPr="00541EC4">
        <w:rPr>
          <w:rFonts w:ascii="Calibri" w:hAnsi="Calibri" w:eastAsia="Cambria" w:cs="Calibri"/>
          <w:sz w:val="16"/>
        </w:rPr>
        <w:t xml:space="preserve"> Yet being ‘non-state’ does not absolve the Saudi government of responsibility. These non-state actors enjoy a range of relationships to the Saudi regime. Some receive or did receive official patronage. Others, particularly those tied to leading clerics in the Kingdom, are embraced indirectly by the regime’s self-proclaimed role as Defender of the Faithful. And still others are truly private, acting independently of the government and in times in opposition to it. In addition, the Saudi royal family itself occupies an unusual role. In one sense the royal family, with its tens of thousands of princes, is not the government. However, the family’s and the government’s finances are interwoven, and if a prince supports a group it has an unofficial imprimatur of approval. King Salman himself, for example, helped raise money for the mujahedin in Afghanistan and the Balkans.[29] Many of these voices are responsible for indoctrination rather than direct violence. That is to say that might propagate views on the Satanic nature of Jews, the apostasy of Shia or the heretical nature of the Ahmadiyyas, and the legitimacy of using violence to fight foreign occupiers of Muslim lands, be it Indian forces in Kashmir, U.S. forces in Iraq, or Israeli forces in historic Palestine.[30] Such support, in the United States, would often be considered distasteful but part of protected free speech. For terrorists, however, it can prove invaluable as it provides theological legitimacy for their actions, enabling them to attract recruits and funds. MOTIVATIONS </w:t>
      </w:r>
      <w:r w:rsidRPr="00541EC4">
        <w:rPr>
          <w:rFonts w:ascii="Calibri" w:hAnsi="Calibri" w:eastAsia="Cambria" w:cs="Calibri"/>
          <w:u w:val="single"/>
        </w:rPr>
        <w:t>Saudi counterterrorism policy represents a mix of ideology, domestic politics, and cold pragmatism.</w:t>
      </w:r>
      <w:r w:rsidRPr="00541EC4">
        <w:rPr>
          <w:rFonts w:ascii="Calibri" w:hAnsi="Calibri" w:eastAsia="Cambria" w:cs="Calibri"/>
          <w:sz w:val="16"/>
        </w:rPr>
        <w:t xml:space="preserve"> Most Saudis, including many in the government, are strong supporters of an austere version of Salafism, regard non-Muslims (and most non-Salafis) as hostile, and see fighting Israel, India, and at times even the United States as legitimate. Missionary work, such as spreading ‘true’ Islam through preaching and education, is particularly supported across a wide spectrum of the population. For the royal family, this general domestic support is mixed with a need for legitimacy. The royal family is not elected, and its record of providing services and economic growth is mixed. It is particularly vulnerable now given the collapse of the price of oil since mid-2014: the Kingdom’s budget deficit today is the largest in its history.[31] As such, the royal family relies heavily on its pact with the clerical establishment to implement Islamic law in the Kingdom and to defend the faith in general. Rejecting missionary work and religious education, with this pact in mind, is difficult, and even rejecting violence in the name of the faith is hard if the cause is popular, as is the anti-Assad struggle in Syria today. The new king, Salman bin Abdel Aziz Al Saud, if anything, has moved closer to the clerical establishment since he took power in 2015. He fired the Kingdom’s only female Cabinet minister and is in regular contact with leading conservative clerics.[32] The Saudi royal family, however, is also pragmatic. It values its relationship with the United States, and the 2003 attacks taught it that problems that are seemingly safely abroad can come home quickly and unexpectedly. So the time-honored practice of diversion – convincing radicals to go after other targets – is risky. The regime is particularly sensitive to anything that might call into question the regime’s legitimacy, and it has not hesitated to silence or imprison popular clerics when necessary. </w:t>
      </w:r>
      <w:r w:rsidRPr="00541EC4">
        <w:rPr>
          <w:rFonts w:ascii="Calibri" w:hAnsi="Calibri" w:eastAsia="Cambria" w:cs="Calibri"/>
          <w:u w:val="single"/>
        </w:rPr>
        <w:t xml:space="preserve">A CHANGING SAUDI ARABIA? Making these generalizations less certain, the Kingdom is now in the midst of a profound change. </w:t>
      </w:r>
      <w:r w:rsidRPr="00541EC4">
        <w:rPr>
          <w:rFonts w:ascii="Calibri" w:hAnsi="Calibri" w:eastAsia="Cambria" w:cs="Calibri"/>
          <w:sz w:val="16"/>
        </w:rPr>
        <w:t xml:space="preserve">King Salman is the last of his generation: all future Saudi leaders (and the vast majority of Saudis) will have grown up in a Kingdom that has known considerable wealth. In the past two years the Kingdom, which historically preferred to act behind the scenes, has already charted an increasingly independent and assertive path. Salman has shaken up succession, gone to war in Yemen against initial U.S. opposition, openly criticized the Obama administration harshly on the Iran deal, stepped up action in Syria, and otherwise is playing a far more leading role in the region than is traditional. </w:t>
      </w:r>
      <w:r w:rsidRPr="00541EC4">
        <w:rPr>
          <w:rFonts w:ascii="Calibri" w:hAnsi="Calibri" w:eastAsia="Cambria" w:cs="Calibri"/>
          <w:u w:val="single"/>
        </w:rPr>
        <w:t>On counterterrorism, the appointment of Mohammad bin Nayef as Crown Prince is at least promising, as he is pro-American and an aggressive and effective foe of Al Qaeda and other groups.</w:t>
      </w:r>
      <w:r w:rsidRPr="00541EC4">
        <w:rPr>
          <w:rFonts w:ascii="Calibri" w:hAnsi="Calibri" w:eastAsia="Cambria" w:cs="Calibri"/>
          <w:sz w:val="16"/>
        </w:rPr>
        <w:t xml:space="preserve">[33] The Kingdom is also beginning – in rhetoric at least – a massive economic restructuring. The Kingdom’s economy remains dependent on oil, its public sector is bloated, its education system need to teach more practical knowledge, and Saudis have grown used to massive government subsidies: all daunting challenges. The new King and his young son, the new Deputy Crown Prince, have proposed an ambitious set of reforms to wean the Kingdom off its dependence on oil. Possible changes include a decrease in subsidies, the sale of public lands, and a value added tax.[34] The Kingdom, however, is often glacial regarding the pace of any reforms. To the extent that the Kingdom’s own radicalization problems are driven by economic and social ills, little progress is likely in the near-term, and things may get far </w:t>
      </w:r>
      <w:r w:rsidRPr="00541EC4">
        <w:rPr>
          <w:rFonts w:ascii="Calibri" w:hAnsi="Calibri" w:eastAsia="Cambria" w:cs="Calibri"/>
          <w:sz w:val="16"/>
        </w:rPr>
        <w:lastRenderedPageBreak/>
        <w:t xml:space="preserve">worse. LIMITS TO U.S. INFLUENCE U.S. pressure under the Bush and Obama administrations has moved Saudi Arabia away from many dangerous activities and has helped transform Saudi capacity in fighting terrorism. Even if the key motivation was the change in the perceived threat to the Kingdom itself rather than U.S. influence, these are considerable successes that deserve recognition. Changing Saudi policy still further is difficult. Although the United States has sold the Kingdom almost $100 billion in arms during the Obama administration, the Saudi media remains critical of the President as unreliable and hostile to the Kingdom. Riyadh, moreover, is frustrated with U.S. policy regarding Iran in particular but also in the region in general. Saudi Arabia backed the coup in Egypt, in opposition to U.S. policy, and Saudi leaders were previously outraged that the United States abandoned the Mubarak regime. The Obama administration has largely abandoned criticizing the Saudi regime on human rights grounds, but it is important to remember that most Saudis do not share U.S. values regarding women’s and homosexual rights, religious liberty, and other basic freedoms that are fundamental to American society. Many issues regarding counterterrorism – particularly the promotion of extremism abroad via sectarianism and criticism of non-Muslims – touch on core domestic political issues vital to the regime’s legitimacy and very survival. Change in these areas will at best be slow, and the United States should expect progress to end or even reverse should the regime’s domestic situation face challenges. Quiet pressure is almost always best when trying to change Saudi policy. The small circle of decision-makers in Saudi Arabia does not take well to public embarrassment, and they believe strongly in the value of close personal relationships. </w:t>
      </w:r>
      <w:r w:rsidRPr="00541EC4">
        <w:rPr>
          <w:rFonts w:ascii="Calibri" w:hAnsi="Calibri" w:eastAsia="Cambria" w:cs="Calibri"/>
          <w:b/>
          <w:iCs/>
          <w:u w:val="single"/>
          <w:bdr w:val="single" w:color="auto" w:sz="8" w:space="0"/>
        </w:rPr>
        <w:t>To be effective, U.S. pressure must involve top officials, including the President. Otherwise, it will simply be ignored or may even prove counterproductive. Saudi Arabia is vital partner in the struggle to defeat the Islamic State, Al Qaeda, and other groups</w:t>
      </w:r>
      <w:r w:rsidRPr="00541EC4">
        <w:rPr>
          <w:rFonts w:ascii="Calibri" w:hAnsi="Calibri" w:eastAsia="Cambria" w:cs="Calibri"/>
          <w:u w:val="single"/>
        </w:rPr>
        <w:t>.</w:t>
      </w:r>
      <w:r w:rsidRPr="00541EC4">
        <w:rPr>
          <w:rFonts w:ascii="Calibri" w:hAnsi="Calibri" w:eastAsia="Cambria" w:cs="Calibri"/>
          <w:sz w:val="16"/>
        </w:rPr>
        <w:t xml:space="preserve"> But it is not a friend. </w:t>
      </w:r>
      <w:r w:rsidRPr="00541EC4">
        <w:rPr>
          <w:rFonts w:ascii="Calibri" w:hAnsi="Calibri" w:eastAsia="Cambria" w:cs="Calibri"/>
          <w:b/>
          <w:iCs/>
          <w:u w:val="single"/>
          <w:bdr w:val="single" w:color="auto" w:sz="8" w:space="0"/>
        </w:rPr>
        <w:t>Demonizing Saudi Arabia does not help advance U.S. interests</w:t>
      </w:r>
      <w:r w:rsidRPr="00541EC4">
        <w:rPr>
          <w:rFonts w:ascii="Calibri" w:hAnsi="Calibri" w:eastAsia="Cambria" w:cs="Calibri"/>
          <w:u w:val="single"/>
        </w:rPr>
        <w:t>, but nor should critics of U.S. policy in the region see Washington and Riyadh as fully aligned given the profound difference in values.</w:t>
      </w:r>
    </w:p>
    <w:p w:rsidRPr="00541EC4" w:rsidR="00541EC4" w:rsidP="00541EC4" w:rsidRDefault="00541EC4" w14:paraId="1994E5A1" w14:textId="77777777">
      <w:pPr>
        <w:rPr>
          <w:rFonts w:ascii="Calibri" w:hAnsi="Calibri" w:eastAsia="Cambria" w:cs="Calibri"/>
        </w:rPr>
      </w:pPr>
    </w:p>
    <w:p w:rsidRPr="00541EC4" w:rsidR="00541EC4" w:rsidP="00541EC4" w:rsidRDefault="00541EC4" w14:paraId="0039FE13"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US-Saudi relations key</w:t>
      </w:r>
    </w:p>
    <w:p w:rsidRPr="00541EC4" w:rsidR="00541EC4" w:rsidP="00541EC4" w:rsidRDefault="00541EC4" w14:paraId="4BD4D54D" w14:textId="77777777">
      <w:pPr>
        <w:rPr>
          <w:rFonts w:ascii="Calibri" w:hAnsi="Calibri" w:eastAsia="Cambria" w:cs="Calibri"/>
          <w:b/>
          <w:bCs/>
          <w:sz w:val="26"/>
        </w:rPr>
      </w:pPr>
      <w:r w:rsidRPr="00541EC4">
        <w:rPr>
          <w:rFonts w:ascii="Calibri" w:hAnsi="Calibri" w:eastAsia="Cambria" w:cs="Calibri"/>
          <w:b/>
          <w:bCs/>
          <w:sz w:val="26"/>
        </w:rPr>
        <w:t xml:space="preserve">Gilsinan 18 </w:t>
      </w:r>
      <w:r w:rsidRPr="00541EC4">
        <w:rPr>
          <w:rFonts w:ascii="Calibri" w:hAnsi="Calibri" w:eastAsia="Cambria" w:cs="Calibri"/>
        </w:rPr>
        <w:t xml:space="preserve">(Kathy Gisinan; Writer for the Atlantic covering national security and global affairs; 8/16/18; “Why the US can’t quit Saudi Arabia”; </w:t>
      </w:r>
      <w:hyperlink w:history="1" r:id="rId403">
        <w:r w:rsidRPr="00541EC4">
          <w:rPr>
            <w:rFonts w:ascii="Calibri" w:hAnsi="Calibri" w:eastAsia="Cambria" w:cs="Calibri"/>
          </w:rPr>
          <w:t>https://www.theatlantic.com/international/archive/2018/10/jamal-khashoggi-american-saudi-counterterrorism-relationship/573148/</w:t>
        </w:r>
      </w:hyperlink>
      <w:r w:rsidRPr="00541EC4">
        <w:rPr>
          <w:rFonts w:ascii="Calibri" w:hAnsi="Calibri" w:eastAsia="Cambria" w:cs="Calibri"/>
        </w:rPr>
        <w:t>; Date accessed 7/26/19)&lt;SAP&gt;</w:t>
      </w:r>
    </w:p>
    <w:p w:rsidRPr="00541EC4" w:rsidR="00541EC4" w:rsidP="00541EC4" w:rsidRDefault="00541EC4" w14:paraId="3F07BFDE" w14:textId="77777777">
      <w:pPr>
        <w:spacing w:after="288" w:line="240" w:lineRule="auto"/>
        <w:contextualSpacing/>
        <w:rPr>
          <w:rFonts w:ascii="Calibri" w:hAnsi="Calibri" w:eastAsia="Times New Roman" w:cs="Calibri"/>
          <w:color w:val="000000"/>
          <w:sz w:val="16"/>
        </w:rPr>
      </w:pPr>
      <w:r w:rsidRPr="00541EC4">
        <w:rPr>
          <w:rFonts w:ascii="Calibri" w:hAnsi="Calibri" w:eastAsia="Times New Roman" w:cs="Calibri"/>
          <w:color w:val="000000"/>
          <w:u w:val="single"/>
        </w:rPr>
        <w:t>By 2006, Saudi Arabia had largely contained its own terrorism problem</w:t>
      </w:r>
      <w:r w:rsidRPr="00541EC4">
        <w:rPr>
          <w:rFonts w:ascii="Calibri" w:hAnsi="Calibri" w:eastAsia="Times New Roman" w:cs="Calibri"/>
          <w:color w:val="000000"/>
          <w:sz w:val="16"/>
        </w:rPr>
        <w:t xml:space="preserve">—at times </w:t>
      </w:r>
      <w:r w:rsidRPr="00541EC4">
        <w:rPr>
          <w:rFonts w:ascii="Calibri" w:hAnsi="Calibri" w:eastAsia="Times New Roman" w:cs="Calibri"/>
          <w:color w:val="000000"/>
          <w:u w:val="single"/>
        </w:rPr>
        <w:t>using methods that highlighted the difference between American interests in counterterrorism and values of rule of law, including arbitrary detention and torture</w:t>
      </w:r>
      <w:r w:rsidRPr="00541EC4">
        <w:rPr>
          <w:rFonts w:ascii="Calibri" w:hAnsi="Calibri" w:eastAsia="Times New Roman" w:cs="Calibri"/>
          <w:color w:val="000000"/>
          <w:sz w:val="16"/>
        </w:rPr>
        <w:t>, as Amnesty International detailed in a 2011</w:t>
      </w:r>
      <w:r w:rsidRPr="00541EC4">
        <w:rPr>
          <w:rFonts w:ascii="Calibri" w:hAnsi="Calibri" w:eastAsia="MS Gothic" w:cs="Calibri"/>
          <w:color w:val="000000"/>
          <w:sz w:val="16"/>
        </w:rPr>
        <w:t> </w:t>
      </w:r>
      <w:hyperlink w:history="1" r:id="rId404">
        <w:r w:rsidRPr="00541EC4">
          <w:rPr>
            <w:rFonts w:ascii="Calibri" w:hAnsi="Calibri" w:eastAsia="MS Gothic" w:cs="Calibri"/>
            <w:color w:val="000000"/>
            <w:sz w:val="16"/>
          </w:rPr>
          <w:t>report</w:t>
        </w:r>
      </w:hyperlink>
      <w:r w:rsidRPr="00541EC4">
        <w:rPr>
          <w:rFonts w:ascii="Calibri" w:hAnsi="Calibri" w:eastAsia="Times New Roman" w:cs="Calibri"/>
          <w:color w:val="000000"/>
          <w:sz w:val="16"/>
        </w:rPr>
        <w:t xml:space="preserve">. </w:t>
      </w:r>
      <w:r w:rsidRPr="00541EC4">
        <w:rPr>
          <w:rFonts w:ascii="Calibri" w:hAnsi="Calibri" w:eastAsia="Times New Roman" w:cs="Calibri"/>
          <w:color w:val="000000"/>
          <w:u w:val="single"/>
        </w:rPr>
        <w:t xml:space="preserve">The success of day-to-day counterterrorism cooperation between the United States and the kingdom </w:t>
      </w:r>
      <w:r w:rsidRPr="00541EC4">
        <w:rPr>
          <w:rFonts w:ascii="Calibri" w:hAnsi="Calibri" w:eastAsia="Times New Roman" w:cs="Calibri"/>
          <w:color w:val="000000"/>
          <w:sz w:val="16"/>
        </w:rPr>
        <w:t xml:space="preserve">(which consists, among other things, </w:t>
      </w:r>
      <w:r w:rsidRPr="00541EC4">
        <w:rPr>
          <w:rFonts w:ascii="Calibri" w:hAnsi="Calibri" w:eastAsia="Times New Roman" w:cs="Calibri"/>
          <w:color w:val="000000"/>
          <w:u w:val="single"/>
        </w:rPr>
        <w:t>of intelligence sharing about threats as well as training, countering terrorist financing,</w:t>
      </w:r>
      <w:r w:rsidRPr="00541EC4">
        <w:rPr>
          <w:rFonts w:ascii="Calibri" w:hAnsi="Calibri" w:eastAsia="Times New Roman" w:cs="Calibri"/>
          <w:color w:val="000000"/>
          <w:sz w:val="16"/>
        </w:rPr>
        <w:t xml:space="preserve"> and</w:t>
      </w:r>
      <w:r w:rsidRPr="00541EC4">
        <w:rPr>
          <w:rFonts w:ascii="Calibri" w:hAnsi="Calibri" w:eastAsia="MS Gothic" w:cs="Calibri"/>
          <w:color w:val="000000"/>
          <w:sz w:val="16"/>
        </w:rPr>
        <w:t> </w:t>
      </w:r>
      <w:hyperlink w:history="1" r:id="rId405">
        <w:r w:rsidRPr="00541EC4">
          <w:rPr>
            <w:rFonts w:ascii="Calibri" w:hAnsi="Calibri" w:eastAsia="MS Gothic" w:cs="Calibri"/>
            <w:color w:val="000000"/>
            <w:sz w:val="16"/>
          </w:rPr>
          <w:t>Saudi funding</w:t>
        </w:r>
      </w:hyperlink>
      <w:r w:rsidRPr="00541EC4">
        <w:rPr>
          <w:rFonts w:ascii="Calibri" w:hAnsi="Calibri" w:eastAsia="MS Gothic" w:cs="Calibri"/>
          <w:color w:val="000000"/>
          <w:sz w:val="16"/>
        </w:rPr>
        <w:t> </w:t>
      </w:r>
      <w:r w:rsidRPr="00541EC4">
        <w:rPr>
          <w:rFonts w:ascii="Calibri" w:hAnsi="Calibri" w:eastAsia="Times New Roman" w:cs="Calibri"/>
          <w:color w:val="000000"/>
          <w:sz w:val="16"/>
        </w:rPr>
        <w:t>for efforts like the counter-</w:t>
      </w:r>
      <w:r w:rsidRPr="00541EC4">
        <w:rPr>
          <w:rFonts w:ascii="Calibri" w:hAnsi="Calibri" w:eastAsia="Times New Roman" w:cs="Calibri"/>
          <w:color w:val="000000"/>
          <w:spacing w:val="15"/>
          <w:sz w:val="16"/>
        </w:rPr>
        <w:t>isis</w:t>
      </w:r>
      <w:r w:rsidRPr="00541EC4">
        <w:rPr>
          <w:rFonts w:ascii="Calibri" w:hAnsi="Calibri" w:eastAsia="MS Gothic" w:cs="Calibri"/>
          <w:color w:val="000000"/>
          <w:sz w:val="16"/>
        </w:rPr>
        <w:t> </w:t>
      </w:r>
      <w:r w:rsidRPr="00541EC4">
        <w:rPr>
          <w:rFonts w:ascii="Calibri" w:hAnsi="Calibri" w:eastAsia="Times New Roman" w:cs="Calibri"/>
          <w:color w:val="000000"/>
          <w:sz w:val="16"/>
        </w:rPr>
        <w:t>campaign in Syria</w:t>
      </w:r>
      <w:r w:rsidRPr="00541EC4">
        <w:rPr>
          <w:rFonts w:ascii="Calibri" w:hAnsi="Calibri" w:eastAsia="Times New Roman" w:cs="Calibri"/>
          <w:color w:val="000000"/>
          <w:u w:val="single"/>
        </w:rPr>
        <w:t>) is difficult to measure</w:t>
      </w:r>
      <w:r w:rsidRPr="00541EC4">
        <w:rPr>
          <w:rFonts w:ascii="Calibri" w:hAnsi="Calibri" w:eastAsia="Times New Roman" w:cs="Calibri"/>
          <w:color w:val="000000"/>
          <w:sz w:val="16"/>
        </w:rPr>
        <w:t>, though former national-security officials from the Bush, Obama, and Trump administrations told me it was useful. “They gained tremendous experience and capability,” said Townsend.</w:t>
      </w:r>
    </w:p>
    <w:p w:rsidRPr="00541EC4" w:rsidR="00541EC4" w:rsidP="00541EC4" w:rsidRDefault="00541EC4" w14:paraId="27588828" w14:textId="77777777">
      <w:pPr>
        <w:spacing w:after="288" w:line="240" w:lineRule="auto"/>
        <w:contextualSpacing/>
        <w:rPr>
          <w:rFonts w:ascii="Calibri" w:hAnsi="Calibri" w:eastAsia="Times New Roman" w:cs="Calibri"/>
          <w:color w:val="000000"/>
          <w:sz w:val="16"/>
        </w:rPr>
      </w:pPr>
      <w:r w:rsidRPr="00541EC4">
        <w:rPr>
          <w:rFonts w:ascii="Calibri" w:hAnsi="Calibri" w:eastAsia="Times New Roman" w:cs="Calibri"/>
          <w:color w:val="000000"/>
          <w:u w:val="single"/>
        </w:rPr>
        <w:t>The most notable public evidence of a payoff was when</w:t>
      </w:r>
      <w:r w:rsidRPr="00541EC4">
        <w:rPr>
          <w:rFonts w:ascii="Calibri" w:hAnsi="Calibri" w:eastAsia="Times New Roman" w:cs="Calibri"/>
          <w:color w:val="000000"/>
          <w:sz w:val="16"/>
        </w:rPr>
        <w:t xml:space="preserve">, as Riedel has detailed, then-Crown Prince </w:t>
      </w:r>
      <w:r w:rsidRPr="00541EC4">
        <w:rPr>
          <w:rFonts w:ascii="Calibri" w:hAnsi="Calibri" w:eastAsia="Times New Roman" w:cs="Calibri"/>
          <w:color w:val="000000"/>
          <w:u w:val="single"/>
        </w:rPr>
        <w:t>Mohammed bin Nayef</w:t>
      </w:r>
      <w:r w:rsidRPr="00541EC4">
        <w:rPr>
          <w:rFonts w:ascii="Calibri" w:hAnsi="Calibri" w:eastAsia="MS Gothic" w:cs="Calibri"/>
          <w:color w:val="000000"/>
          <w:u w:val="single"/>
        </w:rPr>
        <w:t> </w:t>
      </w:r>
      <w:hyperlink w:history="1" r:id="rId406">
        <w:r w:rsidRPr="00541EC4">
          <w:rPr>
            <w:rFonts w:ascii="Calibri" w:hAnsi="Calibri" w:eastAsia="MS Gothic" w:cs="Calibri"/>
            <w:color w:val="000000"/>
            <w:u w:val="single"/>
          </w:rPr>
          <w:t>tipped off</w:t>
        </w:r>
      </w:hyperlink>
      <w:r w:rsidRPr="00541EC4">
        <w:rPr>
          <w:rFonts w:ascii="Calibri" w:hAnsi="Calibri" w:eastAsia="MS Gothic" w:cs="Calibri"/>
          <w:color w:val="000000"/>
          <w:u w:val="single"/>
        </w:rPr>
        <w:t> </w:t>
      </w:r>
      <w:r w:rsidRPr="00541EC4">
        <w:rPr>
          <w:rFonts w:ascii="Calibri" w:hAnsi="Calibri" w:eastAsia="Times New Roman" w:cs="Calibri"/>
          <w:color w:val="000000"/>
          <w:u w:val="single"/>
        </w:rPr>
        <w:t>U.S. officials in 2010 that al-Qaeda had smuggled bombs into printer cartridges on UPS and FedEx planes already in flight, disrupting the plot</w:t>
      </w:r>
      <w:r w:rsidRPr="00541EC4">
        <w:rPr>
          <w:rFonts w:ascii="Calibri" w:hAnsi="Calibri" w:eastAsia="Times New Roman" w:cs="Calibri"/>
          <w:color w:val="000000"/>
          <w:sz w:val="16"/>
        </w:rPr>
        <w:t xml:space="preserve">. </w:t>
      </w:r>
      <w:r w:rsidRPr="00541EC4">
        <w:rPr>
          <w:rFonts w:ascii="Calibri" w:hAnsi="Calibri" w:eastAsia="Times New Roman" w:cs="Calibri"/>
          <w:color w:val="000000"/>
          <w:u w:val="single"/>
        </w:rPr>
        <w:t>In another high-profile instance</w:t>
      </w:r>
      <w:r w:rsidRPr="00541EC4">
        <w:rPr>
          <w:rFonts w:ascii="Calibri" w:hAnsi="Calibri" w:eastAsia="Times New Roman" w:cs="Calibri"/>
          <w:color w:val="000000"/>
          <w:sz w:val="16"/>
        </w:rPr>
        <w:t>,</w:t>
      </w:r>
      <w:r w:rsidRPr="00541EC4">
        <w:rPr>
          <w:rFonts w:ascii="Calibri" w:hAnsi="Calibri" w:eastAsia="MS Gothic" w:cs="Calibri"/>
          <w:color w:val="000000"/>
          <w:sz w:val="16"/>
        </w:rPr>
        <w:t> </w:t>
      </w:r>
      <w:r w:rsidRPr="00541EC4">
        <w:rPr>
          <w:rFonts w:ascii="Calibri" w:hAnsi="Calibri" w:eastAsia="Times New Roman" w:cs="Calibri"/>
          <w:sz w:val="16"/>
        </w:rPr>
        <w:t>The Washington Post</w:t>
      </w:r>
      <w:r w:rsidRPr="00541EC4">
        <w:rPr>
          <w:rFonts w:ascii="Calibri" w:hAnsi="Calibri" w:eastAsia="MS Gothic" w:cs="Calibri"/>
          <w:color w:val="000000"/>
          <w:sz w:val="16"/>
        </w:rPr>
        <w:t> </w:t>
      </w:r>
      <w:hyperlink w:history="1" r:id="rId407">
        <w:r w:rsidRPr="00541EC4">
          <w:rPr>
            <w:rFonts w:ascii="Calibri" w:hAnsi="Calibri" w:eastAsia="MS Gothic" w:cs="Calibri"/>
            <w:color w:val="000000"/>
            <w:sz w:val="16"/>
          </w:rPr>
          <w:t>reported</w:t>
        </w:r>
      </w:hyperlink>
      <w:r w:rsidRPr="00541EC4">
        <w:rPr>
          <w:rFonts w:ascii="Calibri" w:hAnsi="Calibri" w:eastAsia="MS Gothic" w:cs="Calibri"/>
          <w:color w:val="000000"/>
          <w:sz w:val="16"/>
        </w:rPr>
        <w:t> </w:t>
      </w:r>
      <w:r w:rsidRPr="00541EC4">
        <w:rPr>
          <w:rFonts w:ascii="Calibri" w:hAnsi="Calibri" w:eastAsia="Times New Roman" w:cs="Calibri"/>
          <w:color w:val="000000"/>
          <w:sz w:val="16"/>
        </w:rPr>
        <w:t xml:space="preserve">(though the administration has never confirmed) that </w:t>
      </w:r>
      <w:r w:rsidRPr="00541EC4">
        <w:rPr>
          <w:rFonts w:ascii="Calibri" w:hAnsi="Calibri" w:eastAsia="Times New Roman" w:cs="Calibri"/>
          <w:color w:val="000000"/>
          <w:u w:val="single"/>
        </w:rPr>
        <w:t>the CIA began operating a drone base in Saudi Arabia around 2011 to target Yemen’s al-Qaeda affiliate, al-Qaeda in the Arabian Peninsula; the newspaper said that the drone mission flown to kill the American-born radical cleric Anwar al-Awlaki was flown in part from that base.</w:t>
      </w:r>
    </w:p>
    <w:p w:rsidRPr="00541EC4" w:rsidR="00541EC4" w:rsidP="00541EC4" w:rsidRDefault="00541EC4" w14:paraId="0A6C3E93"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Turn – the only thing preventing Al-Qaeda from possessing WMD capabilities are sustained counter-terrorism efforts.</w:t>
      </w:r>
    </w:p>
    <w:p w:rsidRPr="00541EC4" w:rsidR="00541EC4" w:rsidP="00541EC4" w:rsidRDefault="00541EC4" w14:paraId="75A95149" w14:textId="77777777">
      <w:pPr>
        <w:spacing w:after="0" w:line="240" w:lineRule="auto"/>
        <w:rPr>
          <w:rFonts w:ascii="Calibri" w:hAnsi="Calibri" w:eastAsia="Cambria" w:cs="Calibri"/>
          <w:sz w:val="24"/>
        </w:rPr>
      </w:pPr>
      <w:r w:rsidRPr="00541EC4">
        <w:rPr>
          <w:rFonts w:ascii="Calibri" w:hAnsi="Calibri" w:eastAsia="Cambria" w:cs="Calibri"/>
          <w:b/>
          <w:bCs/>
          <w:sz w:val="26"/>
        </w:rPr>
        <w:t xml:space="preserve">Mowatt-Larssen 10 </w:t>
      </w:r>
      <w:r w:rsidRPr="00541EC4">
        <w:rPr>
          <w:rFonts w:ascii="Calibri" w:hAnsi="Calibri" w:eastAsia="Cambria" w:cs="Calibri"/>
          <w:sz w:val="12"/>
          <w:szCs w:val="12"/>
        </w:rPr>
        <w:t xml:space="preserve">(Rolf Mowatt-Larssen spent more than two dozen years in intelligence, both in the CIA and U.S. Department of Energy. After the Sept. 11 terrorist attacks, he led the U.S. government's efforts to determine whether al Qaeda had WMD capabilities and to prevent a nuclear terrorist attack on the United States. Mowatt-Larssen, now a senior fellow at Harvard Kennedy School's Belfer Center for Science and International Affairs, has put together a detailed timeline illustrating terrorists' efforts to acquire WMD, “Al Qaeda Weapons of Mass Destruction Threat: Hype or Reality?”, Harvard Kennedy School Belfer Center for Science and International Affairs, January 2010, </w:t>
      </w:r>
      <w:hyperlink w:history="1" r:id="rId408">
        <w:r w:rsidRPr="00541EC4">
          <w:rPr>
            <w:rFonts w:ascii="Calibri" w:hAnsi="Calibri" w:eastAsia="Cambria" w:cs="Calibri"/>
            <w:sz w:val="12"/>
            <w:szCs w:val="12"/>
          </w:rPr>
          <w:t>https://www.belfercenter.org/sites/default/files/files/publication/al-qaeda-wmd-threat.pdf</w:t>
        </w:r>
      </w:hyperlink>
      <w:r w:rsidRPr="00541EC4">
        <w:rPr>
          <w:rFonts w:ascii="Calibri" w:hAnsi="Calibri" w:eastAsia="Cambria" w:cs="Calibri"/>
          <w:sz w:val="12"/>
          <w:szCs w:val="12"/>
        </w:rPr>
        <w:t>, Accessed July 27 2019, //sp)</w:t>
      </w:r>
    </w:p>
    <w:p w:rsidRPr="00541EC4" w:rsidR="00541EC4" w:rsidP="00541EC4" w:rsidRDefault="00541EC4" w14:paraId="7BA04D16" w14:textId="77777777">
      <w:pPr>
        <w:pBdr>
          <w:bottom w:val="single" w:color="auto" w:sz="4" w:space="1"/>
        </w:pBdr>
        <w:rPr>
          <w:rFonts w:ascii="Calibri" w:hAnsi="Calibri" w:eastAsia="Cambria" w:cs="Calibri"/>
          <w:sz w:val="16"/>
        </w:rPr>
      </w:pPr>
      <w:r w:rsidRPr="00541EC4">
        <w:rPr>
          <w:rFonts w:ascii="Calibri" w:hAnsi="Calibri" w:eastAsia="Cambria" w:cs="Calibri"/>
          <w:u w:val="single"/>
        </w:rPr>
        <w:t xml:space="preserve">Several terrorist groups have actively sought weapons of mass destruction (WMD) of one kind or another. In particular, the Japanese cult group Aum Shinrikyo, al Qaeda and its associates -- notably the Egyptian Islamic Jihad, Jemaah Islamiya and Lashkar al Tayyib -- figure most prominently among the </w:t>
      </w:r>
      <w:r w:rsidRPr="00541EC4">
        <w:rPr>
          <w:rFonts w:ascii="Calibri" w:hAnsi="Calibri" w:eastAsia="Cambria" w:cs="Calibri"/>
          <w:u w:val="single"/>
        </w:rPr>
        <w:lastRenderedPageBreak/>
        <w:t>groups that have manifested some degree of intent, experimentation, and programmatic efforts to acquire nuclear, biological and chemical weapons. To date, however, al Qaeda is the only group known to be pursuing a long-term, persistent and systematic approach to developing weapons to be used in mass casualty attacks. Osama bin Ladin's assertion in 1998 that it was his Islamic duty to acquire weapons of mass destruction ensured that the fulfillment of this intent would become a top priority for his lieutenants in the ensuing years</w:t>
      </w:r>
      <w:r w:rsidRPr="00541EC4">
        <w:rPr>
          <w:rFonts w:ascii="Calibri" w:hAnsi="Calibri" w:eastAsia="Cambria" w:cs="Calibri"/>
          <w:sz w:val="16"/>
        </w:rPr>
        <w:t xml:space="preserve">. In an effort to explain his thinking to his followers, and to help guide their efforts, the al Qaeda leader has offered a number of statements that provide a need and rationale for using weapons of mass destruction as a means of achieving the group's concrete and ambitious goals. Most recently, he promised in a 2007 video release to "escalate the killing and fighting against you (Americans)" -- on grounds of destroying an international conspiracy to control the world -- adding, "The capitalist system seeks to turn the entire world into a fiefdom of the major corporations under the label of globalization in order to protect democracy." </w:t>
      </w:r>
      <w:r w:rsidRPr="00541EC4">
        <w:rPr>
          <w:rFonts w:ascii="Calibri" w:hAnsi="Calibri" w:eastAsia="Cambria" w:cs="Calibri"/>
          <w:u w:val="single"/>
        </w:rPr>
        <w:t xml:space="preserve">These statements should not be interpreted as empty rhetoric and idle threats: </w:t>
      </w:r>
      <w:r w:rsidRPr="00541EC4">
        <w:rPr>
          <w:rFonts w:ascii="Calibri" w:hAnsi="Calibri" w:eastAsia="Cambria" w:cs="Calibri"/>
          <w:sz w:val="16"/>
        </w:rPr>
        <w:t xml:space="preserve">Osama bin Ladin has signaled a specific purpose for using WMD in al Qaeda's quest to destroy the global status quo, and to create conditions more conducive to the overthrow of apostate regimes throughout the Islamic world. His argument is essentially that even weapons of mass destruction -- which are outlawed under Islam -- are a justifiable means of countering US hegemony. Osama bin Ladin's morality-based argument on the nature of the struggle between militant Islamists and the US-led coalition of secular forces focuses the group's planning on the acquisition of strategic weapons that can be used in mass casualty attacks, rather than on the production of tactical, more readily available weapons such as "dirty bombs," chemical agents, crude toxins and poisons. In this light, it is not surprising that the group's top WMD priority has been to acquire nuclear and strategic biological weapons. Considering the potential that such weapons hold in fulfilling al Qaeda's aspirations, their WMD procurement efforts have been managed at the most senior levels, under rules of strict compartmentalization from lower levels of the organization, and with central control over possible targets and timing of prospective attacks. In this sense, their approach has been "Muhammed Atta-like" -- similar to the modus operandi Khaled Sheikh Mohammed employed in making preparations for the 9/11 attacks -- as opposed to resembling the signature characterizing most terrorist attacks to which the world has become accustomed. </w:t>
      </w:r>
      <w:r w:rsidRPr="00541EC4">
        <w:rPr>
          <w:rFonts w:ascii="Calibri" w:hAnsi="Calibri" w:eastAsia="Cambria" w:cs="Calibri"/>
          <w:u w:val="single"/>
        </w:rPr>
        <w:t>Al Qaeda's patient, decade-long effort to steal or construct an improvised nuclear device (IND) flows from their perception of the benefits of producing the image of a mushroom cloud rising over a US city, just as the 9/11 attacks have altered the course of history. This lofty aim helps explains why al Qaeda has consistently sought a bomb capable of producing a nuclear yield, as opposed to settling for the more expedient and realistic course of devising a "dirty bomb," or a radiological dispersal device.</w:t>
      </w:r>
      <w:r w:rsidRPr="00541EC4">
        <w:rPr>
          <w:rFonts w:ascii="Calibri" w:hAnsi="Calibri" w:eastAsia="Cambria" w:cs="Calibri"/>
          <w:sz w:val="16"/>
        </w:rPr>
        <w:t xml:space="preserve"> Another 9/11-scale operational plot managed by the al Qaeda core leadership was the development of anthrax for use in a mass casualty attack in the United States. The sophisticated anthrax project was run personally by al Qaeda deputy chief Ayman Zawahiri, in parallel to the group's efforts to acquire a nuclear capability; anthrax was probably meant to serve as another means to achieve the same effect as using a nuclear bomb, given doubts that a nuclear option could be successfully procured</w:t>
      </w:r>
      <w:r w:rsidRPr="00541EC4">
        <w:rPr>
          <w:rFonts w:ascii="Calibri" w:hAnsi="Calibri" w:eastAsia="Cambria" w:cs="Calibri"/>
          <w:u w:val="single"/>
        </w:rPr>
        <w:t>. Notably, al Qaeda's efforts to acquire a nuclear and biological weapons capability were concentrated in the years preceding September 11, 2001. Based on the timing and nature of their WMD-related activity in the 1990's, al Qaeda probably anticipated using these means of mass destruction against targets in the US homeland in the intensified campaign they knew would follow the 9/11 attack. There is no indication that the fundamental objectives that lie behind their WMD intent have changed over time.</w:t>
      </w:r>
      <w:r w:rsidRPr="00541EC4">
        <w:rPr>
          <w:rFonts w:ascii="Calibri" w:hAnsi="Calibri" w:eastAsia="Cambria" w:cs="Calibri"/>
          <w:sz w:val="16"/>
        </w:rPr>
        <w:t xml:space="preserve"> On the other hand, the pursuit of crude toxins and poisons appears to have been of little interest to the al Qaeda leadership, even though the production of such weapons is easier and thus might seem more attractive for potential use in attacks. Although experimentation and training in crude chemical agents and pathogens was standard fare in al Qaeda's camps in Afghanistan before 9/11, their use in attacks appears to have been left to the initiative of individual cells and planners outside the direct supervision of the al Qaeda core leadership. Prominent examples of small-scale chemical- and biological- related activity include Midhat al-Mursi's (aka Abu Khabab) basic training for operatives in the al Qaeda camps in Afghanistan before 9/11; the Abu Musab al Zarqawi network's plotting to use ricin and cyanide in multiple attacks planned in Europe in late 2002-early 2003; and a Bahraini terrorist cell's plot to use a crude cyanide gas device called the "mobtaker" (an Arabic word roughly meaning "invention") in an attack on the New York City subway in the same time frame. In each of these cases, the evidence suggests that the al Qaeda senior leadership was not directly involved or apparently even aware of attack preparations until late stages of planning. Moreover, there is no evidence that the al Qaeda leadership regarded the use of crude toxins and poisons as being suitable for conducting what would amount to pin prick attacks on the United States; on the contrary, Zawahiri canceled the planned attack on the New York City subway for "something better," suggesting that a relatively easy attack utilizing tactical weapons would not achieve the goals the al Qaeda leadership had set for themselves. So, why hasn't a terrorist WMD attack happened since 9/11? </w:t>
      </w:r>
      <w:r w:rsidRPr="00541EC4">
        <w:rPr>
          <w:rFonts w:ascii="Calibri" w:hAnsi="Calibri" w:eastAsia="Cambria" w:cs="Calibri"/>
          <w:b/>
          <w:iCs/>
          <w:u w:val="single"/>
          <w:bdr w:val="single" w:color="auto" w:sz="8" w:space="0"/>
        </w:rPr>
        <w:t xml:space="preserve">There are many plausible explanations for why the world has not experienced an al Qaeda attack using chemical, biological, radiological or nuclear weapons, but it would be foolish to discount the possibility that such an event will occur in the future. To date, al Qaeda's WMD programs may have been disrupted. </w:t>
      </w:r>
      <w:r w:rsidRPr="00541EC4">
        <w:rPr>
          <w:rFonts w:ascii="Calibri" w:hAnsi="Calibri" w:eastAsia="Cambria" w:cs="Calibri"/>
          <w:b/>
          <w:iCs/>
          <w:u w:val="single"/>
          <w:bdr w:val="single" w:color="auto" w:sz="8" w:space="0"/>
        </w:rPr>
        <w:lastRenderedPageBreak/>
        <w:t>This is in fact one likely explanation, given a sustained and ferocious counterterrorist response to 9/11 that largely destroyed al Qaeda as the organization that existed before the fateful attack on the US. If so, terrorists must continue to be disrupted and denied a safe haven to reestablish the ability to launch a major strike on the US homeland, or elsewhere in the world.</w:t>
      </w:r>
      <w:r w:rsidRPr="00541EC4">
        <w:rPr>
          <w:rFonts w:ascii="Calibri" w:hAnsi="Calibri" w:eastAsia="Cambria" w:cs="Calibri"/>
          <w:sz w:val="16"/>
        </w:rPr>
        <w:t xml:space="preserve"> Or perhaps, al Qaeda operational planners have failed to acquire the kind of weapons they seek, because they are unwilling to settle for anything other than a large scale attack in the US. It would surely be hard for al Qaeda to lower the bar they set on 9/11: what would constitute a worthy follow-up to 9/11, on their terms? What would they achieve through another attack? There are few weapons that would meet their expectations in this regard. It is extremely difficult to acquire a functioning nuclear bomb, or to steal enough weapons usable material to build a bomb. And as al Qaeda probably learned in trying to weaponize anthrax, biological pathogens may seem simple enough to produce, but such weapons are not easy to bottle up and control. To complicate matters further, an attack on the scale of 9/11 is more difficult to accomplish in an environment of heightened security and vigilance in the US. But if Osama bin Ladin and his lieutenants had been interested in employing crude chemical, biological and radiological materials in small scale attacks, there is little doubt they could have done so by now. However, events have shown that the al Qaeda leadership does not choose weapons based on how easy they are to acquire and use, be they conventional or unconventional weapons. They choose them based on the best means of destroying the specific targets that they have in mind. Al Qaeda's reasoning thus runs counter to analytic convention that equates the ease of acquisition of chemical, biological or radiological weapons with an increasing likelihood of terrorist use -- i.e., a terrorist attack employing crude weapons is therefore more likely than an attack using a nuclear or large scale biological weapon. In fact, it is the opposite: If perpetrating a large- scale attack serves as al Qaeda's motivation for possessing WMD, not deterrence value, then the greatest threat is posed by the most effective and simple means of mass destruction, whether these means consist of nuclear, biological, or other forms of asymmetric weapons. An examination of the 9/11 attack sheds light on al Qaeda's reasoning behind the selection of specific weapons, and how that may apply to the role WMD plays in their thinking. Al Qaeda opted to pursue a highly complex and artfully choreographed plot to strike multiple targets requiring the simultaneous hijacking of several 747 jumbo passenger aircraft, because using airplanes as weapons offered the best means of attacking the targets they intended to destroy. If conventional wisdom on assessing WMD terrorism threats had been applied to considering the likelihood of the 9/11 plot, analysts may well have concluded it never would have happened; at the time, it was simply hard to believe any terrorist group could pull off such an elaborate plot utilizing novel, unpredictable weapons that were so difficult to acquire. Yet, WMD terrorism skeptics abound, and for understandable reasons. There is widespread suspicion in America and abroad that WMD terrorism is another phony threat being hyped for political purposes, and to stoke fears among the public. It is difficult to debunk this allegation, given the US government's lack of credibility in the case of Iraqi WMD. That said, WMD terrorism is not Iraqi WMD. The case that the WMD terrorism threat is real bears no association with the Iraqi intelligence failure whatsoever, in terms of the reliability of the sources of intelligence, the quality of the information that has been collected, and the weight of the evidence that lies at the heart of our understanding of the threat. If anything, the biases in WMD terrorism analysis tilt towards treating the absence of information as an absence of threat; this could become a vulnerability in the defenses, considering the very real possibility that there may be a terrorist plot in motion that has not been found. On the other side of the spectrum, even for the most ardent believers in the threat posed by WMD terrorism, it must be acknowledged that much of the rhetoric expressed by the top levels of the group might be just that: mere saber rattling in an increasingly desperate bid to remain relevant, to frighten their enemies, and to rally their followers with promises of powerful weapons that will reverse their losses on the battlefield. It is also possible that al Qaeda may be engaging in a classic deception ruse, hoping to misdirect their foe with fears of mass destruction, in order to preserve the element of surprise for the fulfillment of their true intentions. There may be kernels of truth in each of these reasons as to why the world has not yet witnessed a terrorist WMD attack, which is at least a mild surprise, considering all that has come to pass since 2001. However, for purposes of making a clear-headed assessment of the threat, it may be useful to separate al Qaeda's WMD activity into two streams, one consisting of the strategic programs managed under the direct supervision and management of the al Qaeda core leadership, and the other consisting of tactical chemical, biological and radiological weapons development that was decentralized and pursued autonomously in various locations around the world as part of the "global jihad." On this basis, a more precise determination can be made on the actual threat posted by al Qaeda, and other groups in each of these cases. Fortunately, there is a body of historical information that provides a useful starting point for such an inquiry. Hopefully, an examination of WMD-associated information that is pertinent, but no longer sensitive, can help bridge the gaps in perceptions between the diehard believers and skeptics as to the true nature of the problem and the threat it may pose, not just in an al Qaeda context today, but in the future as WMD terrorism takes on new forms involving new actors. In June 2003, the US government issued a warning that there was a high probability of an al Qaeda WMD attack sometime in the next two years. This report represented a high water mark in concerns related to al Qaeda's WMD planning going back to the founding of the group. Why didn't an attack happen in the next two years? Was the threat hyped for political purposes? Was the intelligence assessment wrong? Or, was the threat neutralized? Some perspective into why the report was issued can be gleaned by examining some of the evidence that was available to US and international policymakers by the summer of 2003 concerning roughly fifteen years of al Qaeda's efforts to acquire weapons of mass destruction. Presenting this chronology will hopefully allow the reader to develop a better feel for the threat posed by al Qaeda's interest in WMD at that time, and use it as a basis to help determine whether the WMD terrorism threat is real.</w:t>
      </w:r>
    </w:p>
    <w:p w:rsidRPr="00541EC4" w:rsidR="00541EC4" w:rsidP="00541EC4" w:rsidRDefault="00541EC4" w14:paraId="4FBA30AA" w14:textId="77777777">
      <w:pPr>
        <w:rPr>
          <w:rFonts w:ascii="Calibri" w:hAnsi="Calibri" w:eastAsia="Cambria" w:cs="Calibri"/>
        </w:rPr>
      </w:pPr>
    </w:p>
    <w:p w:rsidRPr="00541EC4" w:rsidR="00541EC4" w:rsidP="00541EC4" w:rsidRDefault="00541EC4" w14:paraId="34E9C459"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---Spillover</w:t>
      </w:r>
    </w:p>
    <w:p w:rsidRPr="00541EC4" w:rsidR="00541EC4" w:rsidP="00541EC4" w:rsidRDefault="00541EC4" w14:paraId="071E54F7"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 xml:space="preserve">Saudi counterterrorism </w:t>
      </w:r>
      <w:r w:rsidRPr="00541EC4">
        <w:rPr>
          <w:rFonts w:ascii="Calibri" w:hAnsi="Calibri" w:eastAsia="MS Gothic" w:cs="Calibri"/>
          <w:b/>
          <w:iCs/>
          <w:sz w:val="26"/>
          <w:u w:val="single"/>
        </w:rPr>
        <w:t>spills over</w:t>
      </w:r>
    </w:p>
    <w:p w:rsidRPr="00541EC4" w:rsidR="00541EC4" w:rsidP="00541EC4" w:rsidRDefault="00541EC4" w14:paraId="31AE37E9" w14:textId="77777777">
      <w:pPr>
        <w:rPr>
          <w:rFonts w:ascii="Calibri" w:hAnsi="Calibri" w:eastAsia="Cambria" w:cs="Calibri"/>
        </w:rPr>
      </w:pPr>
      <w:r w:rsidRPr="00541EC4">
        <w:rPr>
          <w:rFonts w:ascii="Calibri" w:hAnsi="Calibri" w:eastAsia="Cambria" w:cs="Calibri"/>
          <w:b/>
          <w:bCs/>
          <w:sz w:val="26"/>
        </w:rPr>
        <w:t>DoS 18,</w:t>
      </w:r>
      <w:r w:rsidRPr="00541EC4">
        <w:rPr>
          <w:rFonts w:ascii="Calibri" w:hAnsi="Calibri" w:eastAsia="Cambria" w:cs="Calibri"/>
          <w:sz w:val="16"/>
          <w:szCs w:val="16"/>
        </w:rPr>
        <w:t xml:space="preserve"> (United States Department of State, “Country Reports on Terrorism 2017 - Saudi Arabia”, 09-18-2018, </w:t>
      </w:r>
      <w:hyperlink w:history="1" r:id="rId409">
        <w:r w:rsidRPr="00541EC4">
          <w:rPr>
            <w:rFonts w:ascii="Calibri" w:hAnsi="Calibri" w:eastAsia="Cambria" w:cs="Calibri"/>
            <w:sz w:val="16"/>
            <w:szCs w:val="16"/>
          </w:rPr>
          <w:t>https://www.refworld.org/docid/5bcf1f85c.html</w:t>
        </w:r>
      </w:hyperlink>
      <w:r w:rsidRPr="00541EC4">
        <w:rPr>
          <w:rFonts w:ascii="Calibri" w:hAnsi="Calibri" w:eastAsia="Cambria" w:cs="Calibri"/>
          <w:sz w:val="16"/>
          <w:szCs w:val="16"/>
        </w:rPr>
        <w:t>, Accessed 07-27-2019)~JZC</w:t>
      </w:r>
    </w:p>
    <w:p w:rsidRPr="00541EC4" w:rsidR="00541EC4" w:rsidP="00541EC4" w:rsidRDefault="00541EC4" w14:paraId="03A3B79F" w14:textId="77777777">
      <w:pPr>
        <w:rPr>
          <w:rFonts w:ascii="Calibri" w:hAnsi="Calibri" w:eastAsia="Cambria" w:cs="Calibri"/>
          <w:u w:val="single"/>
        </w:rPr>
      </w:pPr>
      <w:r w:rsidRPr="00541EC4">
        <w:rPr>
          <w:rFonts w:ascii="Calibri" w:hAnsi="Calibri" w:eastAsia="Cambria" w:cs="Calibri"/>
          <w:sz w:val="16"/>
        </w:rPr>
        <w:t xml:space="preserve">International and Regional Cooperation: </w:t>
      </w:r>
      <w:r w:rsidRPr="00541EC4">
        <w:rPr>
          <w:rFonts w:ascii="Calibri" w:hAnsi="Calibri" w:eastAsia="Cambria" w:cs="Calibri"/>
          <w:u w:val="single"/>
        </w:rPr>
        <w:t>Saudi Arabia continued to encourage greater international coordination on counterterrorism issues</w:t>
      </w:r>
      <w:r w:rsidRPr="00541EC4">
        <w:rPr>
          <w:rFonts w:ascii="Calibri" w:hAnsi="Calibri" w:eastAsia="Cambria" w:cs="Calibri"/>
          <w:sz w:val="16"/>
        </w:rPr>
        <w:t xml:space="preserve">. </w:t>
      </w:r>
      <w:r w:rsidRPr="00541EC4">
        <w:rPr>
          <w:rFonts w:ascii="Calibri" w:hAnsi="Calibri" w:eastAsia="Cambria" w:cs="Calibri"/>
          <w:u w:val="single"/>
        </w:rPr>
        <w:t>The Saudi government hosted international conferences on subjects</w:t>
      </w:r>
      <w:r w:rsidRPr="00541EC4">
        <w:rPr>
          <w:rFonts w:ascii="Calibri" w:hAnsi="Calibri" w:eastAsia="Cambria" w:cs="Calibri"/>
          <w:sz w:val="16"/>
        </w:rPr>
        <w:t xml:space="preserve"> ranging </w:t>
      </w:r>
      <w:r w:rsidRPr="00541EC4">
        <w:rPr>
          <w:rFonts w:ascii="Calibri" w:hAnsi="Calibri" w:eastAsia="Cambria" w:cs="Calibri"/>
          <w:u w:val="single"/>
        </w:rPr>
        <w:t xml:space="preserve">from countering </w:t>
      </w:r>
      <w:r w:rsidRPr="00541EC4">
        <w:rPr>
          <w:rFonts w:ascii="Calibri" w:hAnsi="Calibri" w:eastAsia="Cambria" w:cs="Calibri"/>
          <w:b/>
          <w:iCs/>
          <w:u w:val="single"/>
          <w:bdr w:val="single" w:color="auto" w:sz="8" w:space="0"/>
        </w:rPr>
        <w:t xml:space="preserve">violent extremism </w:t>
      </w:r>
      <w:r w:rsidRPr="00541EC4">
        <w:rPr>
          <w:rFonts w:ascii="Calibri" w:hAnsi="Calibri" w:eastAsia="Cambria" w:cs="Calibri"/>
          <w:u w:val="single"/>
        </w:rPr>
        <w:t xml:space="preserve">to </w:t>
      </w:r>
      <w:r w:rsidRPr="00541EC4">
        <w:rPr>
          <w:rFonts w:ascii="Calibri" w:hAnsi="Calibri" w:eastAsia="Cambria" w:cs="Calibri"/>
          <w:b/>
          <w:iCs/>
          <w:u w:val="single"/>
          <w:bdr w:val="single" w:color="auto" w:sz="8" w:space="0"/>
        </w:rPr>
        <w:t>cyber-terrorism</w:t>
      </w:r>
      <w:r w:rsidRPr="00541EC4">
        <w:rPr>
          <w:rFonts w:ascii="Calibri" w:hAnsi="Calibri" w:eastAsia="Cambria" w:cs="Calibri"/>
          <w:u w:val="single"/>
        </w:rPr>
        <w:t>.</w:t>
      </w:r>
      <w:r w:rsidRPr="00541EC4">
        <w:rPr>
          <w:rFonts w:ascii="Calibri" w:hAnsi="Calibri" w:eastAsia="Cambria" w:cs="Calibri"/>
          <w:sz w:val="16"/>
        </w:rPr>
        <w:t xml:space="preserve"> On May 21, participants of the Arab-Islamic-American Summit released </w:t>
      </w:r>
      <w:r w:rsidRPr="00541EC4">
        <w:rPr>
          <w:rFonts w:ascii="Calibri" w:hAnsi="Calibri" w:eastAsia="Cambria" w:cs="Calibri"/>
          <w:u w:val="single"/>
        </w:rPr>
        <w:t>the Riyadh Declaration</w:t>
      </w:r>
      <w:r w:rsidRPr="00541EC4">
        <w:rPr>
          <w:rFonts w:ascii="Calibri" w:hAnsi="Calibri" w:eastAsia="Cambria" w:cs="Calibri"/>
          <w:sz w:val="16"/>
        </w:rPr>
        <w:t xml:space="preserve"> to </w:t>
      </w:r>
      <w:r w:rsidRPr="00541EC4">
        <w:rPr>
          <w:rFonts w:ascii="Calibri" w:hAnsi="Calibri" w:eastAsia="Cambria" w:cs="Calibri"/>
          <w:u w:val="single"/>
        </w:rPr>
        <w:t>demonstrate the close partnership between</w:t>
      </w:r>
      <w:r w:rsidRPr="00541EC4">
        <w:rPr>
          <w:rFonts w:ascii="Calibri" w:hAnsi="Calibri" w:eastAsia="Cambria" w:cs="Calibri"/>
          <w:sz w:val="16"/>
        </w:rPr>
        <w:t xml:space="preserve"> the leaders of </w:t>
      </w:r>
      <w:r w:rsidRPr="00541EC4">
        <w:rPr>
          <w:rFonts w:ascii="Calibri" w:hAnsi="Calibri" w:eastAsia="Cambria" w:cs="Calibri"/>
          <w:u w:val="single"/>
        </w:rPr>
        <w:t>the Arab and Islamic countries and the U</w:t>
      </w:r>
      <w:r w:rsidRPr="00541EC4">
        <w:rPr>
          <w:rFonts w:ascii="Calibri" w:hAnsi="Calibri" w:eastAsia="Cambria" w:cs="Calibri"/>
          <w:sz w:val="16"/>
        </w:rPr>
        <w:t xml:space="preserve">nited </w:t>
      </w:r>
      <w:r w:rsidRPr="00541EC4">
        <w:rPr>
          <w:rFonts w:ascii="Calibri" w:hAnsi="Calibri" w:eastAsia="Cambria" w:cs="Calibri"/>
          <w:u w:val="single"/>
        </w:rPr>
        <w:t>S</w:t>
      </w:r>
      <w:r w:rsidRPr="00541EC4">
        <w:rPr>
          <w:rFonts w:ascii="Calibri" w:hAnsi="Calibri" w:eastAsia="Cambria" w:cs="Calibri"/>
          <w:sz w:val="16"/>
        </w:rPr>
        <w:t xml:space="preserve">tates to </w:t>
      </w:r>
      <w:r w:rsidRPr="00541EC4">
        <w:rPr>
          <w:rFonts w:ascii="Calibri" w:hAnsi="Calibri" w:eastAsia="Cambria" w:cs="Calibri"/>
          <w:u w:val="single"/>
        </w:rPr>
        <w:t xml:space="preserve">counter terrorism </w:t>
      </w:r>
      <w:r w:rsidRPr="00541EC4">
        <w:rPr>
          <w:rFonts w:ascii="Calibri" w:hAnsi="Calibri" w:eastAsia="Cambria" w:cs="Calibri"/>
          <w:sz w:val="16"/>
        </w:rPr>
        <w:t xml:space="preserve">and terrorist ideology. In December, Saudi Arabia pledged US $100 million to support the G-5 Sahel force to counter terrorism in West Africa. Saudi Arabia is a founding member of the Global Counterterrorism Forum. Throughout the year, </w:t>
      </w:r>
      <w:r w:rsidRPr="00541EC4">
        <w:rPr>
          <w:rFonts w:ascii="Calibri" w:hAnsi="Calibri" w:eastAsia="Cambria" w:cs="Calibri"/>
          <w:u w:val="single"/>
        </w:rPr>
        <w:t>Saudi security professionals continued to participate in joint military and counterterrorism programs around the world and</w:t>
      </w:r>
      <w:r w:rsidRPr="00541EC4">
        <w:rPr>
          <w:rFonts w:ascii="Calibri" w:hAnsi="Calibri" w:eastAsia="Cambria" w:cs="Calibri"/>
          <w:sz w:val="16"/>
        </w:rPr>
        <w:t xml:space="preserve"> with partners </w:t>
      </w:r>
      <w:r w:rsidRPr="00541EC4">
        <w:rPr>
          <w:rFonts w:ascii="Calibri" w:hAnsi="Calibri" w:eastAsia="Cambria" w:cs="Calibri"/>
          <w:u w:val="single"/>
        </w:rPr>
        <w:t xml:space="preserve">inside the Kingdom. The Saudi-led Islamic Military Counter Terrorism Coalition (IMCTC), </w:t>
      </w:r>
      <w:r w:rsidRPr="00541EC4">
        <w:rPr>
          <w:rFonts w:ascii="Calibri" w:hAnsi="Calibri" w:eastAsia="Cambria" w:cs="Calibri"/>
          <w:sz w:val="16"/>
        </w:rPr>
        <w:t xml:space="preserve">established in December 2015, hosted its Inaugural Meeting of the IMCTC Ministers of Defense Council on November 26 to </w:t>
      </w:r>
      <w:r w:rsidRPr="00541EC4">
        <w:rPr>
          <w:rFonts w:ascii="Calibri" w:hAnsi="Calibri" w:eastAsia="Cambria" w:cs="Calibri"/>
          <w:u w:val="single"/>
        </w:rPr>
        <w:t>address the ideological, financial, military, and media aspects of counterterrorism.</w:t>
      </w:r>
    </w:p>
    <w:p w:rsidRPr="00541EC4" w:rsidR="00541EC4" w:rsidP="00541EC4" w:rsidRDefault="00541EC4" w14:paraId="3AC7F74C" w14:textId="77777777">
      <w:pPr>
        <w:rPr>
          <w:rFonts w:ascii="Calibri" w:hAnsi="Calibri" w:eastAsia="Cambria" w:cs="Calibri"/>
          <w:sz w:val="16"/>
        </w:rPr>
      </w:pPr>
    </w:p>
    <w:p w:rsidRPr="00541EC4" w:rsidR="00541EC4" w:rsidP="00541EC4" w:rsidRDefault="00541EC4" w14:paraId="246702B7"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---UAE</w:t>
      </w:r>
    </w:p>
    <w:p w:rsidRPr="00541EC4" w:rsidR="00541EC4" w:rsidP="00541EC4" w:rsidRDefault="00541EC4" w14:paraId="1EDFF3BC"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Cooperation and support to the UAE K2 CT</w:t>
      </w:r>
    </w:p>
    <w:p w:rsidRPr="00541EC4" w:rsidR="00541EC4" w:rsidP="00541EC4" w:rsidRDefault="00541EC4" w14:paraId="10963131" w14:textId="77777777">
      <w:pPr>
        <w:rPr>
          <w:rFonts w:ascii="Calibri" w:hAnsi="Calibri" w:eastAsia="Cambria" w:cs="Calibri"/>
        </w:rPr>
      </w:pPr>
      <w:r w:rsidRPr="00541EC4">
        <w:rPr>
          <w:rFonts w:ascii="Calibri" w:hAnsi="Calibri" w:eastAsia="Cambria" w:cs="Calibri"/>
          <w:b/>
          <w:bCs/>
          <w:sz w:val="26"/>
        </w:rPr>
        <w:t>Karam 18</w:t>
      </w:r>
      <w:r w:rsidRPr="00541EC4">
        <w:rPr>
          <w:rFonts w:ascii="Calibri" w:hAnsi="Calibri" w:eastAsia="Cambria" w:cs="Calibri"/>
        </w:rPr>
        <w:t xml:space="preserve"> (Joyce Karam holds a BA in journalism and a Masters in International Peace and Conflict Resolution, “US-UAE counter-terrorism operations on the rise in Yemen”, The National, March 25 2018, </w:t>
      </w:r>
      <w:hyperlink w:history="1" r:id="rId410">
        <w:r w:rsidRPr="00541EC4">
          <w:rPr>
            <w:rFonts w:ascii="Calibri" w:hAnsi="Calibri" w:eastAsia="Cambria" w:cs="Calibri"/>
          </w:rPr>
          <w:t>https://www.thenational.ae/world/mena/us-uae-counter-terrorism-operations-on-the-rise-in-yemen-1.715962</w:t>
        </w:r>
      </w:hyperlink>
      <w:r w:rsidRPr="00541EC4">
        <w:rPr>
          <w:rFonts w:ascii="Calibri" w:hAnsi="Calibri" w:eastAsia="Cambria" w:cs="Calibri"/>
        </w:rPr>
        <w:t>, Accessed July 26 2019, //sp)</w:t>
      </w:r>
    </w:p>
    <w:p w:rsidRPr="00541EC4" w:rsidR="00541EC4" w:rsidP="00541EC4" w:rsidRDefault="00541EC4" w14:paraId="6CE9D99F" w14:textId="77777777">
      <w:pPr>
        <w:rPr>
          <w:rFonts w:ascii="Calibri" w:hAnsi="Calibri" w:eastAsia="Cambria" w:cs="Calibri"/>
          <w:u w:val="single"/>
        </w:rPr>
      </w:pPr>
      <w:r w:rsidRPr="00541EC4">
        <w:rPr>
          <w:rFonts w:ascii="Calibri" w:hAnsi="Calibri" w:eastAsia="Cambria" w:cs="Calibri"/>
          <w:u w:val="single"/>
        </w:rPr>
        <w:t xml:space="preserve">On a visit to Oman this month, US defence secretary James Mattis called </w:t>
      </w:r>
      <w:r w:rsidRPr="00541EC4">
        <w:rPr>
          <w:rFonts w:ascii="Calibri" w:hAnsi="Calibri" w:eastAsia="Cambria" w:cs="Calibri"/>
          <w:b/>
          <w:iCs/>
          <w:u w:val="single"/>
          <w:bdr w:val="single" w:color="auto" w:sz="8" w:space="0"/>
        </w:rPr>
        <w:t>US-UAE joint counter-terrorism operations against Al Qaeda in Yemen a model for American troops</w:t>
      </w:r>
      <w:r w:rsidRPr="00541EC4">
        <w:rPr>
          <w:rFonts w:ascii="Calibri" w:hAnsi="Calibri" w:eastAsia="Cambria" w:cs="Calibri"/>
          <w:u w:val="single"/>
        </w:rPr>
        <w:t xml:space="preserve"> being present in the war-ravaged country.</w:t>
      </w:r>
      <w:r w:rsidRPr="00541EC4">
        <w:rPr>
          <w:rFonts w:ascii="Calibri" w:hAnsi="Calibri" w:eastAsia="Cambria" w:cs="Calibri"/>
          <w:sz w:val="16"/>
        </w:rPr>
        <w:t xml:space="preserve"> He then cited the battle to recapture the southern port of Mukalla, which had been held by Al Qaeda in the Arabian Peninsula. "</w:t>
      </w:r>
      <w:r w:rsidRPr="00541EC4">
        <w:rPr>
          <w:rFonts w:ascii="Calibri" w:hAnsi="Calibri" w:eastAsia="Cambria" w:cs="Calibri"/>
          <w:b/>
          <w:iCs/>
          <w:u w:val="single"/>
          <w:bdr w:val="single" w:color="auto" w:sz="8" w:space="0"/>
        </w:rPr>
        <w:t>The United Arab Emirates, with some American help</w:t>
      </w:r>
      <w:r w:rsidRPr="00541EC4">
        <w:rPr>
          <w:rFonts w:ascii="Calibri" w:hAnsi="Calibri" w:eastAsia="Cambria" w:cs="Calibri"/>
          <w:u w:val="single"/>
        </w:rPr>
        <w:t xml:space="preserve"> — intelligence help principally, had gone in, organised the local tribes to take it away and Mukalla Port fell in 36 hours after being held for a year. And so we're there to help that sort of an effort," Mr Mattis said. Mukalla was recaptured in April, 2016. US-UAE efforts against Aqap have since intensified, </w:t>
      </w:r>
      <w:r w:rsidRPr="00541EC4">
        <w:rPr>
          <w:rFonts w:ascii="Calibri" w:hAnsi="Calibri" w:eastAsia="Cambria" w:cs="Calibri"/>
          <w:b/>
          <w:iCs/>
          <w:u w:val="single"/>
          <w:bdr w:val="single" w:color="auto" w:sz="8" w:space="0"/>
        </w:rPr>
        <w:t>liberating Shabwa recently, Abyan, Ahwar, and other towns around Hadramawt province</w:t>
      </w:r>
      <w:r w:rsidRPr="00541EC4">
        <w:rPr>
          <w:rFonts w:ascii="Calibri" w:hAnsi="Calibri" w:eastAsia="Cambria" w:cs="Calibri"/>
          <w:sz w:val="16"/>
        </w:rPr>
        <w:t xml:space="preserve">. Experts who spoke to The National credited military effectiveness, strategic alignment and local elements, behind the strengthened US-UAE bond in the war. For the US, Yemen’s strategic importance is its geographical location "on one of the busiest highways for international maritime trade in the entire world", said Nicholas Heras, a senior fellow at the Centre for New American Security in Washington, where he focuses on Yemen issues. "Whatever instability that occurs in Yemen has the potential to threaten or jam up vital global trade routes." The importance of Yemen to the US also lies in the recent past. "Al Qaeda's strongest local branch is located in Yemen and has used this position to plan attacks against the US," Mr Heras said. The attack on the USS Cole destroyer in 2000, the attempt of shoe bomber Richard Reid on an American Airlines flight in 2001, the attack on the US embassy in Sanaa in 2008, and the foiled ink cartridges plot in 2010 are examples of Aqap's threat to American interests. While the Pentagon only admits to "a small number" of American troops being in Yemen, Mr Heras considers the US military to be "deeply involved in the Yemen conflict, in ways that would surprise the American people". "It is not overstating it to say that Yemen is the hottest war being fought by US soldiers in the Middle East that Americans have never heard about," he said. Mr Mattis last week successfully urged Congress to block a bill that would have required any American forces not involved in fighting Al Qaeda in Yemen to leave the country within 30 days. </w:t>
      </w:r>
      <w:r w:rsidRPr="00541EC4">
        <w:rPr>
          <w:rFonts w:ascii="Calibri" w:hAnsi="Calibri" w:eastAsia="Cambria" w:cs="Calibri"/>
          <w:u w:val="single"/>
        </w:rPr>
        <w:t>But when it comes to fighting Aqap and ISIL in Yemen, the level of US-UAE co-operation is now so close that the US military "has agreed to conduct joint kinetic operations with Emirati forces", according to Mr Heras.</w:t>
      </w:r>
      <w:r w:rsidRPr="00541EC4">
        <w:rPr>
          <w:rFonts w:ascii="Calibri" w:hAnsi="Calibri" w:eastAsia="Cambria" w:cs="Calibri"/>
          <w:sz w:val="16"/>
        </w:rPr>
        <w:t xml:space="preserve"> That's something "American generals only sign off on for the most competent partner militaries", such as Nato, he said. John Arterbury, a Yemen analyst at the Navanti Group, a research and analysis company, told The National that </w:t>
      </w:r>
      <w:r w:rsidRPr="00541EC4">
        <w:rPr>
          <w:rFonts w:ascii="Calibri" w:hAnsi="Calibri" w:eastAsia="Cambria" w:cs="Calibri"/>
          <w:u w:val="single"/>
        </w:rPr>
        <w:t>the narrow focus of the US mission in Yemen is "fighting Aqap and ISIL, while also pushing for a halt to the civil war and an increase in aid" has helped its success. "Aqap is on the back foot. UAE-backed local forces have systematically driven the group from towns and cities, and are now pursuing it into more remote areas across south Yemen," Mr Arterbury said, "securing rural valleys over the past month in Hadramawt and Shabwa provinces being prime examples of this."</w:t>
      </w:r>
      <w:r w:rsidRPr="00541EC4">
        <w:rPr>
          <w:rFonts w:ascii="Calibri" w:hAnsi="Calibri" w:eastAsia="Cambria" w:cs="Calibri"/>
          <w:sz w:val="16"/>
        </w:rPr>
        <w:t xml:space="preserve"> The US sees the UAE as a state with capable armed forces and an abiding interest in southern Yemen, Mr Arterbury said. "These complementary aims and abilities make the US and UAE natural partners in regards to pursuing counter-terrorism efforts in the country’s south." On the ground "the UAE works with tribes and other local networks, providing lucrative incentives to collaborate against Aqap". Mr Arterbury cautioned however, that any involvement in southern Yemen must also take into consideration the powerful bloc favouring southern secession, which "will be a tricky feat for any state involved in Yemen going forward”. One area where the UAE and the US differ is on targeting of the Houthis. While the US is active "especially at Bab Al Mandeb, to support the mission of interdicting Iranian supplies to the Houthis", it does not directly target the fighters in the conflict, argued both experts. This month, however, US Gen Robert Ashley, director of the Defence Intelligence Agency, warned of the Houthis' increased naval threat. He said their new capabilities include "anti-ship missiles, explosive-laden boats, and mines", making the Yemen war a "threat to vital international shipping lanes through the Red Sea". The long-term challenge of ending the war will be the most daunting in Yemen. </w:t>
      </w:r>
      <w:r w:rsidRPr="00541EC4">
        <w:rPr>
          <w:rFonts w:ascii="Calibri" w:hAnsi="Calibri" w:eastAsia="Cambria" w:cs="Calibri"/>
          <w:b/>
          <w:iCs/>
          <w:u w:val="single"/>
          <w:bdr w:val="single" w:color="auto" w:sz="8" w:space="0"/>
        </w:rPr>
        <w:t xml:space="preserve">While the "US-UAE backed efforts have proven relatively successful so far </w:t>
      </w:r>
      <w:r w:rsidRPr="00541EC4">
        <w:rPr>
          <w:rFonts w:ascii="Calibri" w:hAnsi="Calibri" w:eastAsia="Cambria" w:cs="Calibri"/>
          <w:u w:val="single"/>
        </w:rPr>
        <w:t xml:space="preserve">in displacing Aqap, </w:t>
      </w:r>
      <w:r w:rsidRPr="00541EC4">
        <w:rPr>
          <w:rFonts w:ascii="Calibri" w:hAnsi="Calibri" w:eastAsia="Cambria" w:cs="Calibri"/>
          <w:b/>
          <w:iCs/>
          <w:u w:val="single"/>
          <w:bdr w:val="single" w:color="auto" w:sz="8" w:space="0"/>
        </w:rPr>
        <w:t>the real challenge will come in a post-conflict setting" in sustaining the effort</w:t>
      </w:r>
      <w:r w:rsidRPr="00541EC4">
        <w:rPr>
          <w:rFonts w:ascii="Calibri" w:hAnsi="Calibri" w:eastAsia="Cambria" w:cs="Calibri"/>
          <w:u w:val="single"/>
        </w:rPr>
        <w:t>, and maintaining the close-knit coalitions, said Mr Arterbury.</w:t>
      </w:r>
    </w:p>
    <w:p w:rsidRPr="00541EC4" w:rsidR="00541EC4" w:rsidP="00541EC4" w:rsidRDefault="00541EC4" w14:paraId="624EAB23"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lastRenderedPageBreak/>
        <w:t>The relationship’s valuable</w:t>
      </w:r>
    </w:p>
    <w:p w:rsidRPr="00541EC4" w:rsidR="00541EC4" w:rsidP="00541EC4" w:rsidRDefault="00541EC4" w14:paraId="7F0839A6" w14:textId="77777777">
      <w:pPr>
        <w:rPr>
          <w:rFonts w:ascii="Calibri" w:hAnsi="Calibri" w:eastAsia="Cambria" w:cs="Calibri"/>
        </w:rPr>
      </w:pPr>
      <w:r w:rsidRPr="00541EC4">
        <w:rPr>
          <w:rFonts w:ascii="Calibri" w:hAnsi="Calibri" w:eastAsia="Cambria" w:cs="Calibri"/>
          <w:b/>
          <w:bCs/>
          <w:sz w:val="26"/>
        </w:rPr>
        <w:t>Benjamin 18,</w:t>
      </w:r>
      <w:r w:rsidRPr="00541EC4">
        <w:rPr>
          <w:rFonts w:ascii="Calibri" w:hAnsi="Calibri" w:eastAsia="Cambria" w:cs="Calibri"/>
        </w:rPr>
        <w:t xml:space="preserve"> </w:t>
      </w:r>
      <w:r w:rsidRPr="00541EC4">
        <w:rPr>
          <w:rFonts w:ascii="Calibri" w:hAnsi="Calibri" w:eastAsia="Cambria" w:cs="Calibri"/>
          <w:sz w:val="16"/>
          <w:szCs w:val="16"/>
        </w:rPr>
        <w:t xml:space="preserve">(Daniel, a Dartmouth researcher and former State Department official, about U.S.-Saudi relations, 11-21-2018, "Counterterrorism Expert Says He Thinks Trump Made A Mistake By Defending Saudi Arabia," NPR.org, </w:t>
      </w:r>
      <w:hyperlink w:history="1" r:id="rId411">
        <w:r w:rsidRPr="00541EC4">
          <w:rPr>
            <w:rFonts w:ascii="Calibri" w:hAnsi="Calibri" w:eastAsia="Cambria" w:cs="Calibri"/>
            <w:sz w:val="16"/>
            <w:szCs w:val="16"/>
          </w:rPr>
          <w:t>https://www.npr.org/2018/11/21/670142144/counterterrorism-expert-says-he-thinks-trump-made-a-mistake-by-defending-saudi-a</w:t>
        </w:r>
      </w:hyperlink>
      <w:r w:rsidRPr="00541EC4">
        <w:rPr>
          <w:rFonts w:ascii="Calibri" w:hAnsi="Calibri" w:eastAsia="Cambria" w:cs="Calibri"/>
          <w:sz w:val="16"/>
          <w:szCs w:val="16"/>
        </w:rPr>
        <w:t>, Accessed 07-27-2019)~JZC</w:t>
      </w:r>
    </w:p>
    <w:p w:rsidRPr="00541EC4" w:rsidR="00541EC4" w:rsidP="00541EC4" w:rsidRDefault="00541EC4" w14:paraId="799890A2" w14:textId="77777777">
      <w:pPr>
        <w:rPr>
          <w:rFonts w:ascii="Calibri" w:hAnsi="Calibri" w:eastAsia="Cambria" w:cs="Calibri"/>
          <w:sz w:val="16"/>
        </w:rPr>
      </w:pPr>
      <w:r w:rsidRPr="00541EC4">
        <w:rPr>
          <w:rFonts w:ascii="Calibri" w:hAnsi="Calibri" w:eastAsia="Cambria" w:cs="Calibri"/>
          <w:sz w:val="16"/>
        </w:rPr>
        <w:t xml:space="preserve">CORNISH: I want to get into regional security because in the written statement yesterday, the president noted that Saudi Arabia has agreed to spend billions of dollars to lead the fight against radical Islamic terrorism. Now, you worked on these issues under the Obama administration. What have their contributions been on that front? BENJAMIN: Saudi Arabia is a fascinating case when it comes to the terrorism problem. It's been aptly said that </w:t>
      </w:r>
      <w:r w:rsidRPr="00541EC4">
        <w:rPr>
          <w:rFonts w:ascii="Calibri" w:hAnsi="Calibri" w:eastAsia="Cambria" w:cs="Calibri"/>
          <w:u w:val="single"/>
        </w:rPr>
        <w:t xml:space="preserve">the Saudis are both the arsonists and the fire department. </w:t>
      </w:r>
      <w:r w:rsidRPr="00541EC4">
        <w:rPr>
          <w:rFonts w:ascii="Calibri" w:hAnsi="Calibri" w:eastAsia="Cambria" w:cs="Calibri"/>
          <w:sz w:val="16"/>
        </w:rPr>
        <w:t xml:space="preserve">There's no question that Saudi support for a pretty extreme form of Islam played a big role in the rise of jihadism worldwide going back to the '80s and the '90s. And at the same time, in the last 15 years, </w:t>
      </w:r>
      <w:r w:rsidRPr="00541EC4">
        <w:rPr>
          <w:rFonts w:ascii="Calibri" w:hAnsi="Calibri" w:eastAsia="Cambria" w:cs="Calibri"/>
          <w:u w:val="single"/>
        </w:rPr>
        <w:t>our intelligence relationship has become</w:t>
      </w:r>
      <w:r w:rsidRPr="00541EC4">
        <w:rPr>
          <w:rFonts w:ascii="Calibri" w:hAnsi="Calibri" w:eastAsia="Cambria" w:cs="Calibri"/>
          <w:sz w:val="16"/>
        </w:rPr>
        <w:t xml:space="preserve"> an </w:t>
      </w:r>
      <w:r w:rsidRPr="00541EC4">
        <w:rPr>
          <w:rFonts w:ascii="Calibri" w:hAnsi="Calibri" w:eastAsia="Cambria" w:cs="Calibri"/>
          <w:u w:val="single"/>
        </w:rPr>
        <w:t>extremely valuable</w:t>
      </w:r>
      <w:r w:rsidRPr="00541EC4">
        <w:rPr>
          <w:rFonts w:ascii="Calibri" w:hAnsi="Calibri" w:eastAsia="Cambria" w:cs="Calibri"/>
          <w:sz w:val="16"/>
        </w:rPr>
        <w:t xml:space="preserve"> one for the United States. And </w:t>
      </w:r>
      <w:r w:rsidRPr="00541EC4">
        <w:rPr>
          <w:rFonts w:ascii="Calibri" w:hAnsi="Calibri" w:eastAsia="Cambria" w:cs="Calibri"/>
          <w:u w:val="single"/>
        </w:rPr>
        <w:t>there's no question that lives have been saved because of that relationship.</w:t>
      </w:r>
      <w:r w:rsidRPr="00541EC4">
        <w:rPr>
          <w:rFonts w:ascii="Calibri" w:hAnsi="Calibri" w:eastAsia="Cambria" w:cs="Calibri"/>
          <w:sz w:val="16"/>
        </w:rPr>
        <w:t xml:space="preserve"> The Saudis have dialed back their support for extremism abroad somewhat, and so on balance, you know, </w:t>
      </w:r>
      <w:r w:rsidRPr="00541EC4">
        <w:rPr>
          <w:rFonts w:ascii="Calibri" w:hAnsi="Calibri" w:eastAsia="Cambria" w:cs="Calibri"/>
          <w:u w:val="single"/>
        </w:rPr>
        <w:t xml:space="preserve">they've been better and better partners. </w:t>
      </w:r>
      <w:r w:rsidRPr="00541EC4">
        <w:rPr>
          <w:rFonts w:ascii="Calibri" w:hAnsi="Calibri" w:eastAsia="Cambria" w:cs="Calibri"/>
          <w:sz w:val="16"/>
        </w:rPr>
        <w:t xml:space="preserve">They haven't gone all the way so far as many of us are concerned. But at the same time, it's important to understand that </w:t>
      </w:r>
      <w:r w:rsidRPr="00541EC4">
        <w:rPr>
          <w:rFonts w:ascii="Calibri" w:hAnsi="Calibri" w:eastAsia="Cambria" w:cs="Calibri"/>
          <w:u w:val="single"/>
        </w:rPr>
        <w:t>both sides get a lot out of that relationship, and the Saudis very much depend on our intelligence to know what's going on in their region and</w:t>
      </w:r>
      <w:r w:rsidRPr="00541EC4">
        <w:rPr>
          <w:rFonts w:ascii="Calibri" w:hAnsi="Calibri" w:eastAsia="Cambria" w:cs="Calibri"/>
          <w:sz w:val="16"/>
        </w:rPr>
        <w:t xml:space="preserve"> particularly with the country that they view as their primary opponent, </w:t>
      </w:r>
      <w:r w:rsidRPr="00541EC4">
        <w:rPr>
          <w:rFonts w:ascii="Calibri" w:hAnsi="Calibri" w:eastAsia="Cambria" w:cs="Calibri"/>
          <w:u w:val="single"/>
        </w:rPr>
        <w:t>Iran.</w:t>
      </w:r>
      <w:r w:rsidRPr="00541EC4">
        <w:rPr>
          <w:rFonts w:ascii="Calibri" w:hAnsi="Calibri" w:eastAsia="Cambria" w:cs="Calibri"/>
          <w:sz w:val="16"/>
        </w:rPr>
        <w:t xml:space="preserve"> CORNISH: So is there something to be said for the president's approach, especially when you look back at past administrations who have also sought not to rock the boat with the Saudis? BENJAMIN: No. I don't - I think that this is a misguided approach. The United States is at a point of maximum leverage right now, and we're signaling to the Saudis that we are weak, and we will put up with anything they do. And frankly, the crown prince has shown himself to be a remarkably reckless individual and one </w:t>
      </w:r>
      <w:proofErr w:type="gramStart"/>
      <w:r w:rsidRPr="00541EC4">
        <w:rPr>
          <w:rFonts w:ascii="Calibri" w:hAnsi="Calibri" w:eastAsia="Cambria" w:cs="Calibri"/>
          <w:sz w:val="16"/>
        </w:rPr>
        <w:t>whose</w:t>
      </w:r>
      <w:proofErr w:type="gramEnd"/>
      <w:r w:rsidRPr="00541EC4">
        <w:rPr>
          <w:rFonts w:ascii="Calibri" w:hAnsi="Calibri" w:eastAsia="Cambria" w:cs="Calibri"/>
          <w:sz w:val="16"/>
        </w:rPr>
        <w:t xml:space="preserve"> heedless of our opinions, our world view, our values. You know, just to come back to the security issue, the Saudis' misguided military intervention in Yemen is ultimately going to come back to haunt us because Yemen has become a major training ground and breeding ground for terrorists. You know, the fact that we are just making all these concessions to the Saudis and not really standing up for traditional values and not dealing with the outrage of the Khashoggi murder in a way that would be in keeping with our traditions I think is a very big mistake. The president's actions have made America seem much smaller and much weaker, hardly great again. And I think that's a big mistake. CORNISH: Daniel Benjamin was a counterterrorism official in the Obama State Department. He's now director of the Dickey Center for International Understanding at Dartmouth College. Thank you for speaking with us. BENJAMIN: My pleasure.</w:t>
      </w:r>
    </w:p>
    <w:p w:rsidRPr="00541EC4" w:rsidR="00541EC4" w:rsidP="00541EC4" w:rsidRDefault="00541EC4" w14:paraId="6CF19674" w14:textId="77777777">
      <w:pPr>
        <w:rPr>
          <w:rFonts w:ascii="Calibri" w:hAnsi="Calibri" w:eastAsia="Cambria" w:cs="Calibri"/>
          <w:u w:val="single"/>
        </w:rPr>
      </w:pPr>
    </w:p>
    <w:p w:rsidRPr="00541EC4" w:rsidR="00541EC4" w:rsidP="00541EC4" w:rsidRDefault="00541EC4" w14:paraId="0B25C6DF"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---Working</w:t>
      </w:r>
    </w:p>
    <w:p w:rsidRPr="00541EC4" w:rsidR="00541EC4" w:rsidP="00541EC4" w:rsidRDefault="00541EC4" w14:paraId="434B0DB0"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Counterterrorism strategy is working – suppressing the AQAP in Yemen</w:t>
      </w:r>
    </w:p>
    <w:p w:rsidRPr="00541EC4" w:rsidR="00541EC4" w:rsidP="00541EC4" w:rsidRDefault="00541EC4" w14:paraId="3158E704" w14:textId="77777777">
      <w:pPr>
        <w:rPr>
          <w:rFonts w:ascii="Calibri" w:hAnsi="Calibri" w:eastAsia="Cambria" w:cs="Calibri"/>
        </w:rPr>
      </w:pPr>
      <w:r w:rsidRPr="00541EC4">
        <w:rPr>
          <w:rFonts w:ascii="Calibri" w:hAnsi="Calibri" w:eastAsia="Cambria" w:cs="Calibri"/>
          <w:b/>
          <w:bCs/>
          <w:sz w:val="26"/>
        </w:rPr>
        <w:t xml:space="preserve">Sharp 19 </w:t>
      </w:r>
      <w:r w:rsidRPr="00541EC4">
        <w:rPr>
          <w:rFonts w:ascii="Calibri" w:hAnsi="Calibri" w:eastAsia="Cambria" w:cs="Calibri"/>
        </w:rPr>
        <w:t xml:space="preserve">(Jeremy M. Sharp – Specialist in Middle Eastern Affairs, Master’s Degree in Middle East History from Princeton University, “Yemen: Civil War and Regional Intervention”, Congressional Research service, March 21 2019, </w:t>
      </w:r>
      <w:hyperlink w:history="1" r:id="rId412">
        <w:r w:rsidRPr="00541EC4">
          <w:rPr>
            <w:rFonts w:ascii="Calibri" w:hAnsi="Calibri" w:eastAsia="Cambria" w:cs="Calibri"/>
          </w:rPr>
          <w:t>https://fas.org/sgp/crs/mideast/R43960.pdf</w:t>
        </w:r>
      </w:hyperlink>
      <w:r w:rsidRPr="00541EC4">
        <w:rPr>
          <w:rFonts w:ascii="Calibri" w:hAnsi="Calibri" w:eastAsia="Cambria" w:cs="Calibri"/>
        </w:rPr>
        <w:t>, Accessed July 26 2019, //sp)</w:t>
      </w:r>
    </w:p>
    <w:p w:rsidRPr="00541EC4" w:rsidR="00541EC4" w:rsidP="00541EC4" w:rsidRDefault="00541EC4" w14:paraId="3AA34245" w14:textId="77777777">
      <w:pPr>
        <w:rPr>
          <w:rFonts w:ascii="Calibri" w:hAnsi="Calibri" w:eastAsia="Cambria" w:cs="Calibri"/>
          <w:sz w:val="14"/>
        </w:rPr>
      </w:pPr>
      <w:r w:rsidRPr="00541EC4">
        <w:rPr>
          <w:rFonts w:ascii="Calibri" w:hAnsi="Calibri" w:eastAsia="Cambria" w:cs="Calibri"/>
          <w:u w:val="single"/>
        </w:rPr>
        <w:t xml:space="preserve">As the Saudi-led coalition’s campaign against the Houthis continues and Yemen fragments, </w:t>
      </w:r>
      <w:r w:rsidRPr="00541EC4">
        <w:rPr>
          <w:rFonts w:ascii="Calibri" w:hAnsi="Calibri" w:eastAsia="Cambria" w:cs="Calibri"/>
          <w:b/>
          <w:iCs/>
          <w:u w:val="single"/>
          <w:bdr w:val="single" w:color="auto" w:sz="8" w:space="0"/>
        </w:rPr>
        <w:t>the United States has sustained counterterrorism operations</w:t>
      </w:r>
      <w:r w:rsidRPr="00541EC4">
        <w:rPr>
          <w:rFonts w:ascii="Calibri" w:hAnsi="Calibri" w:eastAsia="Cambria" w:cs="Calibri"/>
          <w:u w:val="single"/>
        </w:rPr>
        <w:t xml:space="preserve"> against Al Qaeda in the Arabian Peninsula (AQAP) and various affiliates of the Islamic State. In total, CENTCOM conducted 36 air strikes in Yemen in 2018</w:t>
      </w:r>
      <w:r w:rsidRPr="00541EC4">
        <w:rPr>
          <w:rFonts w:ascii="Calibri" w:hAnsi="Calibri" w:eastAsia="Cambria" w:cs="Calibri"/>
          <w:sz w:val="14"/>
        </w:rPr>
        <w:t>.36 According to President Trump’s December 2018 letter to Congress consistent with the War Powers Resolution, “</w:t>
      </w:r>
      <w:r w:rsidRPr="00541EC4">
        <w:rPr>
          <w:rFonts w:ascii="Calibri" w:hAnsi="Calibri" w:eastAsia="Cambria" w:cs="Calibri"/>
          <w:u w:val="single"/>
        </w:rPr>
        <w:t>a small number of United States military personnel are deployed to Yemen to conduct operations against al-Qa’ida in the Arabian Peninsula (AQAP) and ISIS</w:t>
      </w:r>
      <w:r w:rsidRPr="00541EC4">
        <w:rPr>
          <w:rFonts w:ascii="Calibri" w:hAnsi="Calibri" w:eastAsia="Cambria" w:cs="Calibri"/>
          <w:u w:val="single"/>
        </w:rPr>
        <w:noBreakHyphen/>
        <w:t>Yemen.”</w:t>
      </w:r>
      <w:r w:rsidRPr="00541EC4">
        <w:rPr>
          <w:rFonts w:ascii="Calibri" w:hAnsi="Calibri" w:eastAsia="Cambria" w:cs="Calibri"/>
          <w:sz w:val="14"/>
        </w:rPr>
        <w:t xml:space="preserve"> 37 In December 2018, General Frank McKenzie testified before the Senate Armed Services Committee stating that “they [AQAP] have an aspiration to attack the United States. They are prevented from generating that only because of the direct pressure that remains on them. So that is a clear, unequivocal national interest of the United States.” 38 </w:t>
      </w:r>
      <w:r w:rsidRPr="00541EC4">
        <w:rPr>
          <w:rFonts w:ascii="Calibri" w:hAnsi="Calibri" w:eastAsia="Cambria" w:cs="Calibri"/>
          <w:b/>
          <w:iCs/>
          <w:u w:val="single"/>
          <w:bdr w:val="single" w:color="auto" w:sz="8" w:space="0"/>
        </w:rPr>
        <w:t>Some observers contend that AQAP’s power inside Yemen has diminished considerably as a result of losses sustained from U.S. counterterrorism operations</w:t>
      </w:r>
      <w:r w:rsidRPr="00541EC4">
        <w:rPr>
          <w:rFonts w:ascii="Calibri" w:hAnsi="Calibri" w:eastAsia="Cambria" w:cs="Calibri"/>
          <w:u w:val="single"/>
        </w:rPr>
        <w:t xml:space="preserve"> and of competing Yemeni factions vying for supremacy. According to Gregory D. Johnsen, resident scholar at the Arabia Foundation, “</w:t>
      </w:r>
      <w:r w:rsidRPr="00541EC4">
        <w:rPr>
          <w:rFonts w:ascii="Calibri" w:hAnsi="Calibri" w:eastAsia="Cambria" w:cs="Calibri"/>
          <w:b/>
          <w:iCs/>
          <w:u w:val="single"/>
          <w:bdr w:val="single" w:color="auto" w:sz="8" w:space="0"/>
        </w:rPr>
        <w:t>AQAP is weaker now than it has been at any point since it was formed in 2009</w:t>
      </w:r>
      <w:r w:rsidRPr="00541EC4">
        <w:rPr>
          <w:rFonts w:ascii="Calibri" w:hAnsi="Calibri" w:eastAsia="Cambria" w:cs="Calibri"/>
          <w:u w:val="single"/>
        </w:rPr>
        <w:t>.” 39 In August 2018, U.S. officials claimed that one of the most high-value targets in the AQAP organization, bomb maker Ibrahim al Asiri, had been killed in a U.S. air strike last year. Asiri was a Saudi national who was believed to have created the explosive devices used in the 2009 Christmas Day attempted bombing of Northwest Airlines Flight 253, in a 2009 attack against former Saudi Arabian intelligence chief Mohammed bin Nayef, and in the October 2010 air cargo packages destined for Jewish sites in Chicago. In January 2019, U.S. officials confirmed that Jamal al-Badawi, an al Qaeda operative involved in the October 2000 bombing of the USS Cole in Aden, was killed in a precision strike in Marib governorate on January 1.</w:t>
      </w:r>
      <w:r w:rsidRPr="00541EC4">
        <w:rPr>
          <w:rFonts w:ascii="Calibri" w:hAnsi="Calibri" w:eastAsia="Cambria" w:cs="Calibri"/>
          <w:sz w:val="14"/>
        </w:rPr>
        <w:t xml:space="preserve"> Al-Badawi had been indicted by a federal grand jury in 2003 for the murder of U.S. nationals and U.S. military personnel.40 To date, two American soldiers have died in the ongoing U.S. counterterrorism campaign against AQAP and other terrorists inside Yemen. In January 2017, Ryan Owens, a Navy SEAL, died during a counterterrorism raid in which between 4 and 12 Yemeni civilians also were killed, including several children, one of whom was a U.S. citizen. The raid was the Trump Administration’s first acknowledged counterterror operation. In August 2017, Emil Rivera-Lopez, a member of the elite 160th Special Operation Aviation Regiment, died when his Black Hawk helicopter crashed off the coast of Yemen during a training exercise.</w:t>
      </w:r>
    </w:p>
    <w:p w:rsidRPr="00541EC4" w:rsidR="00541EC4" w:rsidP="00541EC4" w:rsidRDefault="00541EC4" w14:paraId="2432254A"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Counter-terrorism strategy working – contingent on foreign support</w:t>
      </w:r>
    </w:p>
    <w:p w:rsidRPr="00541EC4" w:rsidR="00541EC4" w:rsidP="00541EC4" w:rsidRDefault="00541EC4" w14:paraId="32CD41A7" w14:textId="77777777">
      <w:pPr>
        <w:rPr>
          <w:rFonts w:ascii="Calibri" w:hAnsi="Calibri" w:eastAsia="Cambria" w:cs="Calibri"/>
        </w:rPr>
      </w:pPr>
      <w:r w:rsidRPr="00541EC4">
        <w:rPr>
          <w:rFonts w:ascii="Calibri" w:hAnsi="Calibri" w:eastAsia="Cambria" w:cs="Calibri"/>
          <w:b/>
          <w:bCs/>
          <w:sz w:val="26"/>
        </w:rPr>
        <w:t>Youngblood 18</w:t>
      </w:r>
      <w:r w:rsidRPr="00541EC4">
        <w:rPr>
          <w:rFonts w:ascii="Calibri" w:hAnsi="Calibri" w:eastAsia="Cambria" w:cs="Calibri"/>
        </w:rPr>
        <w:t xml:space="preserve"> (Brad Youngblood is a Yemen analyst at the Navanti Group and holds a Masters degree in Arab studies from Georgetown University, “The Challenge Facing Counterterrorism Efforts in Postwar Yemen”, Navanti, November 15 2018, </w:t>
      </w:r>
      <w:hyperlink w:history="1" r:id="rId413">
        <w:r w:rsidRPr="00541EC4">
          <w:rPr>
            <w:rFonts w:ascii="Calibri" w:hAnsi="Calibri" w:eastAsia="Cambria" w:cs="Calibri"/>
          </w:rPr>
          <w:t>https://www.navantigroup.com/news-1/2018/11/26/the-challenge-of-unifying-yemens-ct-efforts-in-the-postwar-phase</w:t>
        </w:r>
      </w:hyperlink>
      <w:r w:rsidRPr="00541EC4">
        <w:rPr>
          <w:rFonts w:ascii="Calibri" w:hAnsi="Calibri" w:eastAsia="Cambria" w:cs="Calibri"/>
        </w:rPr>
        <w:t>, Accessed July 26 2019, //sp)</w:t>
      </w:r>
    </w:p>
    <w:p w:rsidRPr="00541EC4" w:rsidR="00541EC4" w:rsidP="00541EC4" w:rsidRDefault="00541EC4" w14:paraId="075C7F3C" w14:textId="77777777">
      <w:pPr>
        <w:rPr>
          <w:rFonts w:ascii="Calibri" w:hAnsi="Calibri" w:eastAsia="Cambria" w:cs="Calibri"/>
          <w:sz w:val="14"/>
        </w:rPr>
      </w:pPr>
      <w:r w:rsidRPr="00541EC4">
        <w:rPr>
          <w:rFonts w:ascii="Calibri" w:hAnsi="Calibri" w:eastAsia="Cambria" w:cs="Calibri"/>
          <w:sz w:val="14"/>
        </w:rPr>
        <w:t xml:space="preserve">While counterterrorism (CT) operations in southern and eastern Yemen have been largely successful, the sustainability of the current CT structure is questionable. The elements that make local CT forces dynamic and effective may undermine postwar operations run by the Republic of Yemen Government (ROYG). The success of counterterrorism operations in southeast Yemen may be predicated on an unsustainable model. </w:t>
      </w:r>
      <w:r w:rsidRPr="00541EC4">
        <w:rPr>
          <w:rFonts w:ascii="Calibri" w:hAnsi="Calibri" w:eastAsia="Cambria" w:cs="Calibri"/>
          <w:u w:val="single"/>
        </w:rPr>
        <w:t>Al-Qa’ida in the Arabian Peninsula (</w:t>
      </w:r>
      <w:r w:rsidRPr="00541EC4">
        <w:rPr>
          <w:rFonts w:ascii="Calibri" w:hAnsi="Calibri" w:eastAsia="Cambria" w:cs="Calibri"/>
          <w:b/>
          <w:iCs/>
          <w:u w:val="single"/>
          <w:bdr w:val="single" w:color="auto" w:sz="8" w:space="0"/>
        </w:rPr>
        <w:t>AQAP), the largest violent extremist organization (VEO) in Yemen, is arguably the weakest it has been since its formation in 2009, in large part because of the incorporation of local tribal units into a regional CT strategy. These units brought area-specific knowledge and increased manpower to the hunt for VEO cells hidden in Yemen’s rugged terrain.</w:t>
      </w:r>
      <w:r w:rsidRPr="00541EC4">
        <w:rPr>
          <w:rFonts w:ascii="Calibri" w:hAnsi="Calibri" w:eastAsia="Cambria" w:cs="Calibri"/>
          <w:u w:val="single"/>
        </w:rPr>
        <w:t xml:space="preserve"> </w:t>
      </w:r>
      <w:r w:rsidRPr="00541EC4">
        <w:rPr>
          <w:rFonts w:ascii="Calibri" w:hAnsi="Calibri" w:eastAsia="Cambria" w:cs="Calibri"/>
          <w:sz w:val="14"/>
        </w:rPr>
        <w:t xml:space="preserve">However, tribal units’ highly localized nature, and reliance on foreign support, may unintentionally hinder the prospect of a cogent, nationwide CT strategy in postwar Yemen. Reactive CT Strategy Brings Success In 2015, VEOs were on the rise </w:t>
      </w:r>
      <w:r w:rsidRPr="00541EC4">
        <w:rPr>
          <w:rFonts w:ascii="Calibri" w:hAnsi="Calibri" w:eastAsia="Cambria" w:cs="Calibri"/>
          <w:sz w:val="14"/>
        </w:rPr>
        <w:lastRenderedPageBreak/>
        <w:t xml:space="preserve">in Yemen, filling the security vacuum created by conflict in the south and east of the country. By April of that year, AQAP controlled large swaths of territory in Abyan, Shabwah, and Hadramawt governorates, including the major metropolitan area of Mukalla. The Yemeni national army was so fractured and preoccupied with the civil war that it could not effectively address this threat alone. The Umar Mosque in the city of Mukalla, a former AQAP stronghold where the EHF now patrols. Source: Navanti Group </w:t>
      </w:r>
      <w:proofErr w:type="gramStart"/>
      <w:r w:rsidRPr="00541EC4">
        <w:rPr>
          <w:rFonts w:ascii="Calibri" w:hAnsi="Calibri" w:eastAsia="Cambria" w:cs="Calibri"/>
          <w:sz w:val="14"/>
        </w:rPr>
        <w:t>The</w:t>
      </w:r>
      <w:proofErr w:type="gramEnd"/>
      <w:r w:rsidRPr="00541EC4">
        <w:rPr>
          <w:rFonts w:ascii="Calibri" w:hAnsi="Calibri" w:eastAsia="Cambria" w:cs="Calibri"/>
          <w:sz w:val="14"/>
        </w:rPr>
        <w:t xml:space="preserve"> Umar Mosque in the city of Mukalla, a former AQAP stronghold where the EHF now patrols. Source: Navanti Group </w:t>
      </w:r>
      <w:r w:rsidRPr="00541EC4">
        <w:rPr>
          <w:rFonts w:ascii="Calibri" w:hAnsi="Calibri" w:eastAsia="Cambria" w:cs="Calibri"/>
          <w:u w:val="single"/>
        </w:rPr>
        <w:t xml:space="preserve">It was at this point that the Arab Coalition, a collection of states led by the Kingdom of Saudi Arabia (KSA) and the United Arab Emirates (UAE), began to train local CT units to confront AQAP. These forces were tribally based, staffed with Yemeni officers, and provided with modern military hardware, regular pay, and logistical and air support by the Arab Coalition. </w:t>
      </w:r>
      <w:r w:rsidRPr="00541EC4">
        <w:rPr>
          <w:rFonts w:ascii="Calibri" w:hAnsi="Calibri" w:eastAsia="Cambria" w:cs="Calibri"/>
          <w:sz w:val="14"/>
        </w:rPr>
        <w:t xml:space="preserve">Once trained, the units were organized into centralized command structures with vaguely geographic delineations, such as an Elite Hadrami Force (EHF) for Hadramawt and a similar Elite Shabwani Force (ESF) for neighboring Shabwah. Arab Coalition members also created the Security Zone Forces (SZF), which took on some CT responsibilities in Abyan, Lahij, al-Dhali’, and Aden. This collection of locally based, comparatively well-trained and equipped units worked with Arab Coalition advisors to push AQAP back. </w:t>
      </w:r>
      <w:r w:rsidRPr="00541EC4">
        <w:rPr>
          <w:rFonts w:ascii="Calibri" w:hAnsi="Calibri" w:eastAsia="Cambria" w:cs="Calibri"/>
          <w:b/>
          <w:bCs/>
          <w:u w:val="single"/>
          <w:bdr w:val="single" w:color="auto" w:sz="4" w:space="0"/>
        </w:rPr>
        <w:t>The current CT strategy is predicated on foreign backing and weakened central Yemeni military and political structures.</w:t>
      </w:r>
      <w:r w:rsidRPr="00541EC4">
        <w:rPr>
          <w:rFonts w:ascii="Calibri" w:hAnsi="Calibri" w:eastAsia="Cambria" w:cs="Calibri"/>
          <w:u w:val="single"/>
        </w:rPr>
        <w:t xml:space="preserve"> Tribal units proved highly successful. </w:t>
      </w:r>
      <w:r w:rsidRPr="00541EC4">
        <w:rPr>
          <w:rFonts w:ascii="Calibri" w:hAnsi="Calibri" w:eastAsia="Cambria" w:cs="Calibri"/>
          <w:b/>
          <w:iCs/>
          <w:u w:val="single"/>
          <w:bdr w:val="single" w:color="auto" w:sz="8" w:space="0"/>
        </w:rPr>
        <w:t>By November 2018, AQAP’s area of control was reduced to the rural valleys of sympathetic communities, and its operational capacity had been temporarily restricted to fighting with the Islamic State in Yemen</w:t>
      </w:r>
      <w:r w:rsidRPr="00541EC4">
        <w:rPr>
          <w:rFonts w:ascii="Calibri" w:hAnsi="Calibri" w:eastAsia="Cambria" w:cs="Calibri"/>
          <w:u w:val="single"/>
        </w:rPr>
        <w:t xml:space="preserve"> (IS-Y) in al-Bayda governorate. </w:t>
      </w:r>
      <w:r w:rsidRPr="00541EC4">
        <w:rPr>
          <w:rFonts w:ascii="Calibri" w:hAnsi="Calibri" w:eastAsia="Cambria" w:cs="Calibri"/>
          <w:sz w:val="14"/>
        </w:rPr>
        <w:t xml:space="preserve">Though VEO militants appear to be mustering some local support by conducting operations against Houthi forces, their recent media releases suggest a leadership fragmented by CT operations. The Strategy’s Pitfalls However, the local CT forces that realized this progress may also be the ones to undermine it. The current CT strategy is predicated on foreign backing and weakened central Yemeni military and political structures, which might change when the civil war ends. Perhaps the most immediate issue facing any postwar CT strategy is incorporating operations in southern and eastern Yemen into a unified nationwide plan. Theoretically, this would not be a difficult transition, as local CT forces are intended to fall under a national military structure—for instance, the EHF reports to the national army’s 2nd Military Region Command. However, this hierarchy is far more formal than functional. Virtually none of the local CT forces coordinate their efforts with existing structures, and some, like the ESF, openly clash with national army brigades over control of checkpoints and oil infrastructure. This may be a function of local CT forces receiving the majority of their funding, equipment, and logistical support directly from the Arab Coalition, which allows them to operate relatively independently of Yemeni command structures and report to Arab Coalition advisors. This dynamic is not problematic in and of itself. But if the Arab Coalition were to pull out of Yemen or roll back its CT operations and support in the postwar phase, forces like the SZF, EHF, and ESF would likely lose the funding, intelligence, air support, and coordination that the Arab Coalition provides. This could, at least temporarily, weaken CT operations in eastern and southern Yemen and may provide VEOs with an opportunity to reestablish themselves as a new national CT strategy is being reshaped. </w:t>
      </w:r>
      <w:r w:rsidRPr="00541EC4">
        <w:rPr>
          <w:rFonts w:ascii="Calibri" w:hAnsi="Calibri" w:eastAsia="Cambria" w:cs="Calibri"/>
          <w:u w:val="single"/>
        </w:rPr>
        <w:t>Therefore, in order to maintain the current success of CT operations, the status quo may need to be upheld.</w:t>
      </w:r>
      <w:r w:rsidRPr="00541EC4">
        <w:rPr>
          <w:rFonts w:ascii="Calibri" w:hAnsi="Calibri" w:eastAsia="Cambria" w:cs="Calibri"/>
          <w:sz w:val="14"/>
        </w:rPr>
        <w:t xml:space="preserve"> The highly local and Arab Coalition-dependent forces like the SZF, ESF, and EHF are both a solution to the proliferation of VEOs in Yemen and a potential problem. However, while the ROYG is currently appreciative of CT efforts conducted on its behalf, the postwar presence of multiple, largely unresponsive, foreign-funded military forces on Yemeni soil may create tension. Maintaining the CT status quo may invite not only clashes between local CT forces and national army units, but also strain relations between their regional backers and the ROYG. An Uncertain Path Forward Thus, the highly local and Arab Coalition-dependent forces like the SZF, ESF, and EHF are both a solution to the proliferation of VEOs in Yemen, and a potential problem. By operating outside the fractious military structure and recruiting locally, these forces were able to mobilize quickly and create a unified sense of purpose in their fight against VEOs. Their relationship to the Arab Coalition has also given them access to air support, training, and funding that played a vital part in their achievements. Yet despite its demonstrated success, this relationship may undermine CT operations by setting up a Catch-22. The efficacy of local CT forces might lapse if direct international support subsides. But allowing this support to continue could precipitate political and military conflict. The success of current Yemeni CT strategy is predicated on a tenuous, potentially unsustainable situation that must be re-envisioned to be maintained.</w:t>
      </w:r>
    </w:p>
    <w:bookmarkEnd w:id="1"/>
    <w:p w:rsidRPr="004F1CEA" w:rsidR="004F1CEA" w:rsidP="004F1CEA" w:rsidRDefault="004F1CEA" w14:paraId="21559044" w14:textId="77777777"/>
    <w:p w:rsidRPr="004F1CEA" w:rsidR="004F1CEA" w:rsidP="004F1CEA" w:rsidRDefault="004F1CEA" w14:paraId="69AA31AC" w14:textId="77777777"/>
    <w:p w:rsidRPr="004F1CEA" w:rsidR="004F1CEA" w:rsidP="004F1CEA" w:rsidRDefault="004F1CEA" w14:paraId="2A23DC35" w14:textId="77777777"/>
    <w:p w:rsidR="00541EC4" w:rsidP="00FF1CB6" w:rsidRDefault="00541EC4" w14:paraId="70A65471" w14:textId="5A119A48">
      <w:pPr>
        <w:pStyle w:val="Heading2"/>
      </w:pPr>
      <w:r>
        <w:lastRenderedPageBreak/>
        <w:t>***Iran DA***</w:t>
      </w:r>
    </w:p>
    <w:p w:rsidR="00541EC4" w:rsidP="00541EC4" w:rsidRDefault="00541EC4" w14:paraId="7058AAF9" w14:textId="40D8C022">
      <w:pPr>
        <w:pStyle w:val="Heading3"/>
      </w:pPr>
      <w:r>
        <w:lastRenderedPageBreak/>
        <w:t>1NC</w:t>
      </w:r>
    </w:p>
    <w:p w:rsidRPr="00541EC4" w:rsidR="00541EC4" w:rsidP="00541EC4" w:rsidRDefault="00541EC4" w14:paraId="48576BC9"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 xml:space="preserve">Cooperation with Saudi Arabia is necessary for a </w:t>
      </w:r>
      <w:r w:rsidRPr="00541EC4">
        <w:rPr>
          <w:rFonts w:ascii="Calibri" w:hAnsi="Calibri" w:eastAsia="MS Gothic" w:cs="Calibri"/>
          <w:b/>
          <w:iCs/>
          <w:sz w:val="26"/>
          <w:u w:val="single"/>
        </w:rPr>
        <w:t>realpolitik</w:t>
      </w:r>
      <w:r w:rsidRPr="00541EC4">
        <w:rPr>
          <w:rFonts w:ascii="Calibri" w:hAnsi="Calibri" w:eastAsia="MS Gothic" w:cs="Calibri"/>
          <w:b/>
          <w:iCs/>
          <w:sz w:val="26"/>
        </w:rPr>
        <w:t xml:space="preserve"> strategy of </w:t>
      </w:r>
      <w:r w:rsidRPr="00541EC4">
        <w:rPr>
          <w:rFonts w:ascii="Calibri" w:hAnsi="Calibri" w:eastAsia="MS Gothic" w:cs="Calibri"/>
          <w:b/>
          <w:iCs/>
          <w:sz w:val="26"/>
          <w:u w:val="single"/>
        </w:rPr>
        <w:t>countering</w:t>
      </w:r>
      <w:r w:rsidRPr="00541EC4">
        <w:rPr>
          <w:rFonts w:ascii="Calibri" w:hAnsi="Calibri" w:eastAsia="MS Gothic" w:cs="Calibri"/>
          <w:b/>
          <w:iCs/>
          <w:sz w:val="26"/>
        </w:rPr>
        <w:t xml:space="preserve"> Iran</w:t>
      </w:r>
    </w:p>
    <w:p w:rsidRPr="00541EC4" w:rsidR="00541EC4" w:rsidP="00541EC4" w:rsidRDefault="00541EC4" w14:paraId="5CCEDEE6" w14:textId="77777777">
      <w:pPr>
        <w:rPr>
          <w:rFonts w:ascii="Calibri" w:hAnsi="Calibri" w:eastAsia="Cambria" w:cs="Calibri"/>
        </w:rPr>
      </w:pPr>
      <w:r w:rsidRPr="00541EC4">
        <w:rPr>
          <w:rFonts w:ascii="Calibri" w:hAnsi="Calibri" w:eastAsia="Cambria" w:cs="Calibri"/>
          <w:b/>
          <w:bCs/>
          <w:sz w:val="26"/>
        </w:rPr>
        <w:t>Caschetta 19,</w:t>
      </w:r>
      <w:r w:rsidRPr="00541EC4">
        <w:rPr>
          <w:rFonts w:ascii="Calibri" w:hAnsi="Calibri" w:eastAsia="Cambria" w:cs="Calibri"/>
          <w:sz w:val="16"/>
          <w:szCs w:val="16"/>
        </w:rPr>
        <w:t xml:space="preserve"> (A.J. Caschetta, Ginsburg-Ingerman fellow at the Middle East Forum and a principal lecturer at the Rochester Institute of Technology, 7-20-2019, "US-Saudi Arabia policy needs a dose of 'realpolitik'," TheHill, </w:t>
      </w:r>
      <w:hyperlink w:history="1" r:id="rId414">
        <w:r w:rsidRPr="00541EC4">
          <w:rPr>
            <w:rFonts w:ascii="Calibri" w:hAnsi="Calibri" w:eastAsia="Cambria" w:cs="Calibri"/>
            <w:sz w:val="16"/>
            <w:szCs w:val="16"/>
          </w:rPr>
          <w:t>https://thehill.com/opinion/international/453544-us-saudi-arabia-policy-needs-a-dose-of-realpolitik</w:t>
        </w:r>
      </w:hyperlink>
      <w:r w:rsidRPr="00541EC4">
        <w:rPr>
          <w:rFonts w:ascii="Calibri" w:hAnsi="Calibri" w:eastAsia="Cambria" w:cs="Calibri"/>
          <w:sz w:val="16"/>
          <w:szCs w:val="16"/>
        </w:rPr>
        <w:t>, Accessed 7-26-2019)~JZC</w:t>
      </w:r>
    </w:p>
    <w:p w:rsidRPr="00541EC4" w:rsidR="00541EC4" w:rsidP="00541EC4" w:rsidRDefault="00541EC4" w14:paraId="074A1871" w14:textId="77777777">
      <w:pPr>
        <w:rPr>
          <w:rFonts w:ascii="Calibri" w:hAnsi="Calibri" w:eastAsia="Cambria" w:cs="Calibri"/>
          <w:b/>
          <w:bCs/>
          <w:u w:val="single"/>
        </w:rPr>
      </w:pPr>
      <w:r w:rsidRPr="00541EC4">
        <w:rPr>
          <w:rFonts w:ascii="Calibri" w:hAnsi="Calibri" w:eastAsia="Cambria" w:cs="Calibri"/>
          <w:u w:val="single"/>
        </w:rPr>
        <w:t xml:space="preserve">Iran has spent the past several months demonstrating that it poses the </w:t>
      </w:r>
      <w:r w:rsidRPr="00541EC4">
        <w:rPr>
          <w:rFonts w:ascii="Calibri" w:hAnsi="Calibri" w:eastAsia="Cambria" w:cs="Calibri"/>
          <w:b/>
          <w:iCs/>
          <w:u w:val="single"/>
          <w:bdr w:val="single" w:color="auto" w:sz="8" w:space="0"/>
        </w:rPr>
        <w:t>greatest threat</w:t>
      </w:r>
      <w:r w:rsidRPr="00541EC4">
        <w:rPr>
          <w:rFonts w:ascii="Calibri" w:hAnsi="Calibri" w:eastAsia="Cambria" w:cs="Calibri"/>
          <w:u w:val="single"/>
        </w:rPr>
        <w:t xml:space="preserve"> to American interests in the Middle East and beyond.</w:t>
      </w:r>
      <w:r w:rsidRPr="00541EC4">
        <w:rPr>
          <w:rFonts w:ascii="Calibri" w:hAnsi="Calibri" w:eastAsia="Cambria" w:cs="Calibri"/>
          <w:sz w:val="16"/>
        </w:rPr>
        <w:t xml:space="preserve"> In addition to </w:t>
      </w:r>
      <w:r w:rsidRPr="00541EC4">
        <w:rPr>
          <w:rFonts w:ascii="Calibri" w:hAnsi="Calibri" w:eastAsia="Cambria" w:cs="Calibri"/>
          <w:u w:val="single"/>
        </w:rPr>
        <w:t xml:space="preserve">sabotaging and seizing oil tankers in the Persian Gulf, it has left its fingerprints on virtually every conflict that concerns us: Syria, Lebanon, Iraq, Yemen, and even Central and South America, especially Venezuela. </w:t>
      </w:r>
      <w:r w:rsidRPr="00541EC4">
        <w:rPr>
          <w:rFonts w:ascii="Calibri" w:hAnsi="Calibri" w:eastAsia="Cambria" w:cs="Calibri"/>
          <w:b/>
          <w:iCs/>
          <w:u w:val="single"/>
          <w:bdr w:val="single" w:color="auto" w:sz="8" w:space="0"/>
        </w:rPr>
        <w:t>Working with Saudi Arabia to defeat Iran and Iranian proxies is smart policy,</w:t>
      </w:r>
      <w:r w:rsidRPr="00541EC4">
        <w:rPr>
          <w:rFonts w:ascii="Calibri" w:hAnsi="Calibri" w:eastAsia="Cambria" w:cs="Calibri"/>
          <w:u w:val="single"/>
        </w:rPr>
        <w:t xml:space="preserve"> </w:t>
      </w:r>
      <w:r w:rsidRPr="00541EC4">
        <w:rPr>
          <w:rFonts w:ascii="Calibri" w:hAnsi="Calibri" w:eastAsia="Cambria" w:cs="Calibri"/>
          <w:sz w:val="16"/>
        </w:rPr>
        <w:t>even if many believe that Saudi Crown Prince Mohammad bin Salman (MbS) is a barbarian.</w:t>
      </w:r>
      <w:r w:rsidRPr="00541EC4">
        <w:rPr>
          <w:rFonts w:ascii="Calibri" w:hAnsi="Calibri" w:eastAsia="Cambria" w:cs="Calibri"/>
          <w:u w:val="single"/>
        </w:rPr>
        <w:t xml:space="preserve"> </w:t>
      </w:r>
      <w:r w:rsidRPr="00541EC4">
        <w:rPr>
          <w:rFonts w:ascii="Calibri" w:hAnsi="Calibri" w:eastAsia="Cambria" w:cs="Calibri"/>
          <w:sz w:val="16"/>
        </w:rPr>
        <w:t xml:space="preserve">In diplomatic parlance, </w:t>
      </w:r>
      <w:r w:rsidRPr="00541EC4">
        <w:rPr>
          <w:rFonts w:ascii="Calibri" w:hAnsi="Calibri" w:eastAsia="Cambria" w:cs="Calibri"/>
          <w:u w:val="single"/>
        </w:rPr>
        <w:t xml:space="preserve">this is called </w:t>
      </w:r>
      <w:r w:rsidRPr="00541EC4">
        <w:rPr>
          <w:rFonts w:ascii="Calibri" w:hAnsi="Calibri" w:eastAsia="Cambria" w:cs="Calibri"/>
          <w:b/>
          <w:iCs/>
          <w:u w:val="single"/>
          <w:bdr w:val="single" w:color="auto" w:sz="8" w:space="0"/>
        </w:rPr>
        <w:t xml:space="preserve">“realpolitik,” </w:t>
      </w:r>
      <w:r w:rsidRPr="00541EC4">
        <w:rPr>
          <w:rFonts w:ascii="Calibri" w:hAnsi="Calibri" w:eastAsia="Cambria" w:cs="Calibri"/>
          <w:sz w:val="16"/>
        </w:rPr>
        <w:t xml:space="preserve">a term coined by Ludwig von Rochau in the 19th century to indicate an essentially amoral approach to foreign policy. </w:t>
      </w:r>
      <w:r w:rsidRPr="00541EC4">
        <w:rPr>
          <w:rFonts w:ascii="Calibri" w:hAnsi="Calibri" w:eastAsia="Cambria" w:cs="Calibri"/>
          <w:u w:val="single"/>
        </w:rPr>
        <w:t xml:space="preserve">Rather than choosing only allies that share ideals (in our case, freedom, democracy and enlightenment principles), </w:t>
      </w:r>
      <w:r w:rsidRPr="00541EC4">
        <w:rPr>
          <w:rFonts w:ascii="Calibri" w:hAnsi="Calibri" w:eastAsia="Cambria" w:cs="Calibri"/>
          <w:b/>
          <w:bCs/>
          <w:u w:val="single"/>
        </w:rPr>
        <w:t>a realpolitik approach insists that our national interests take precedence over morality.</w:t>
      </w:r>
      <w:r w:rsidRPr="00541EC4">
        <w:rPr>
          <w:rFonts w:ascii="Calibri" w:hAnsi="Calibri" w:eastAsia="Cambria" w:cs="Calibri"/>
          <w:sz w:val="16"/>
        </w:rPr>
        <w:t xml:space="preserve"> Put another way, in realpolitik, pursuing one’s national interests is the highest moral goal. </w:t>
      </w:r>
      <w:r w:rsidRPr="00541EC4">
        <w:rPr>
          <w:rFonts w:ascii="Calibri" w:hAnsi="Calibri" w:eastAsia="Cambria" w:cs="Calibri"/>
          <w:u w:val="single"/>
        </w:rPr>
        <w:t xml:space="preserve">U.S. history is steeped in the realpolitik tradition of </w:t>
      </w:r>
      <w:r w:rsidRPr="00541EC4">
        <w:rPr>
          <w:rFonts w:ascii="Calibri" w:hAnsi="Calibri" w:eastAsia="Cambria" w:cs="Calibri"/>
          <w:b/>
          <w:bCs/>
          <w:u w:val="single"/>
        </w:rPr>
        <w:t xml:space="preserve">helping less-threatening autocrats fight those who pose greater threats. </w:t>
      </w:r>
      <w:r w:rsidRPr="00541EC4">
        <w:rPr>
          <w:rFonts w:ascii="Calibri" w:hAnsi="Calibri" w:eastAsia="Cambria" w:cs="Calibri"/>
          <w:u w:val="single"/>
        </w:rPr>
        <w:t xml:space="preserve">We partnered with Joseph Stalin to defeat Adolf Hitler, </w:t>
      </w:r>
      <w:r w:rsidRPr="00541EC4">
        <w:rPr>
          <w:rFonts w:ascii="Calibri" w:hAnsi="Calibri" w:eastAsia="Cambria" w:cs="Calibri"/>
          <w:sz w:val="16"/>
        </w:rPr>
        <w:t xml:space="preserve">and after that </w:t>
      </w:r>
      <w:r w:rsidRPr="00541EC4">
        <w:rPr>
          <w:rFonts w:ascii="Calibri" w:hAnsi="Calibri" w:eastAsia="Cambria" w:cs="Calibri"/>
          <w:u w:val="single"/>
        </w:rPr>
        <w:t xml:space="preserve">we partnered with a variety of brutal dictators to stop the spread of communism. In Iran, we backed Shah Mohammad Reza Pahlavi instead of his communist and Islamist enemies. In Egypt, we backed Hosni Mubarak and, later, Abdel Fattah el-Sisi instead of the Muslim Brotherhood. When Ayatollah Khomeini’s forces seemed poised to overrun Iraq in the mid-1980s, we provided information to Saddam Hussein to prevent an Iranian victory. </w:t>
      </w:r>
      <w:r w:rsidRPr="00541EC4">
        <w:rPr>
          <w:rFonts w:ascii="Calibri" w:hAnsi="Calibri" w:eastAsia="Cambria" w:cs="Calibri"/>
          <w:sz w:val="16"/>
        </w:rPr>
        <w:t xml:space="preserve">Nobody was under the illusion that Stalin or Saddam shared our morals, but Hitler and Khomeini were worse, so we chose to work with bad actors to fight worse ones. </w:t>
      </w:r>
      <w:r w:rsidRPr="00541EC4">
        <w:rPr>
          <w:rFonts w:ascii="Calibri" w:hAnsi="Calibri" w:eastAsia="Cambria" w:cs="Calibri"/>
          <w:u w:val="single"/>
        </w:rPr>
        <w:t>It should surprise no one,</w:t>
      </w:r>
      <w:r w:rsidRPr="00541EC4">
        <w:rPr>
          <w:rFonts w:ascii="Calibri" w:hAnsi="Calibri" w:eastAsia="Cambria" w:cs="Calibri"/>
          <w:sz w:val="16"/>
        </w:rPr>
        <w:t xml:space="preserve"> then, </w:t>
      </w:r>
      <w:r w:rsidRPr="00541EC4">
        <w:rPr>
          <w:rFonts w:ascii="Calibri" w:hAnsi="Calibri" w:eastAsia="Cambria" w:cs="Calibri"/>
          <w:u w:val="single"/>
        </w:rPr>
        <w:t xml:space="preserve">that </w:t>
      </w:r>
      <w:r w:rsidRPr="00541EC4">
        <w:rPr>
          <w:rFonts w:ascii="Calibri" w:hAnsi="Calibri" w:eastAsia="Cambria" w:cs="Calibri"/>
          <w:sz w:val="16"/>
        </w:rPr>
        <w:t xml:space="preserve">President </w:t>
      </w:r>
      <w:r w:rsidRPr="00541EC4">
        <w:rPr>
          <w:rFonts w:ascii="Calibri" w:hAnsi="Calibri" w:eastAsia="Cambria" w:cs="Calibri"/>
          <w:u w:val="single"/>
        </w:rPr>
        <w:t xml:space="preserve">Trump has drawn closer to Iran’s primary </w:t>
      </w:r>
      <w:r w:rsidRPr="00541EC4">
        <w:rPr>
          <w:rFonts w:ascii="Calibri" w:hAnsi="Calibri" w:eastAsia="Cambria" w:cs="Calibri"/>
          <w:sz w:val="16"/>
        </w:rPr>
        <w:t xml:space="preserve">Muslim </w:t>
      </w:r>
      <w:r w:rsidRPr="00541EC4">
        <w:rPr>
          <w:rFonts w:ascii="Calibri" w:hAnsi="Calibri" w:eastAsia="Cambria" w:cs="Calibri"/>
          <w:u w:val="single"/>
        </w:rPr>
        <w:t>rival, Saudi Arabia.</w:t>
      </w:r>
      <w:r w:rsidRPr="00541EC4">
        <w:rPr>
          <w:rFonts w:ascii="Calibri" w:hAnsi="Calibri" w:eastAsia="Cambria" w:cs="Calibri"/>
          <w:sz w:val="16"/>
        </w:rPr>
        <w:t xml:space="preserve"> However, a large chorus of voices appears determined to sabotage this strategic partnership. Naturally, the loudest voices are on </w:t>
      </w:r>
      <w:r w:rsidRPr="00541EC4">
        <w:rPr>
          <w:rFonts w:ascii="Calibri" w:hAnsi="Calibri" w:eastAsia="Cambria" w:cs="Calibri"/>
          <w:u w:val="single"/>
        </w:rPr>
        <w:t>the left,</w:t>
      </w:r>
      <w:r w:rsidRPr="00541EC4">
        <w:rPr>
          <w:rFonts w:ascii="Calibri" w:hAnsi="Calibri" w:eastAsia="Cambria" w:cs="Calibri"/>
          <w:sz w:val="16"/>
        </w:rPr>
        <w:t xml:space="preserve"> which </w:t>
      </w:r>
      <w:r w:rsidRPr="00541EC4">
        <w:rPr>
          <w:rFonts w:ascii="Calibri" w:hAnsi="Calibri" w:eastAsia="Cambria" w:cs="Calibri"/>
          <w:u w:val="single"/>
        </w:rPr>
        <w:t>is locked into an “oppose-everything-Trump” mindset and is especially eager for the U.S. to rejoin the Obama nuclear deal.</w:t>
      </w:r>
      <w:r w:rsidRPr="00541EC4">
        <w:rPr>
          <w:rFonts w:ascii="Calibri" w:hAnsi="Calibri" w:eastAsia="Cambria" w:cs="Calibri"/>
          <w:sz w:val="16"/>
        </w:rPr>
        <w:t xml:space="preserve"> </w:t>
      </w:r>
      <w:r w:rsidRPr="00541EC4">
        <w:rPr>
          <w:rFonts w:ascii="Calibri" w:hAnsi="Calibri" w:eastAsia="Cambria" w:cs="Calibri"/>
          <w:u w:val="single"/>
        </w:rPr>
        <w:t>Less predictable are</w:t>
      </w:r>
      <w:r w:rsidRPr="00541EC4">
        <w:rPr>
          <w:rFonts w:ascii="Calibri" w:hAnsi="Calibri" w:eastAsia="Cambria" w:cs="Calibri"/>
          <w:sz w:val="16"/>
        </w:rPr>
        <w:t xml:space="preserve"> the </w:t>
      </w:r>
      <w:r w:rsidRPr="00541EC4">
        <w:rPr>
          <w:rFonts w:ascii="Calibri" w:hAnsi="Calibri" w:eastAsia="Cambria" w:cs="Calibri"/>
          <w:u w:val="single"/>
        </w:rPr>
        <w:t>Republicans in Congress who oppose the U.S.-Saudi alliance.</w:t>
      </w:r>
      <w:r w:rsidRPr="00541EC4">
        <w:rPr>
          <w:rFonts w:ascii="Calibri" w:hAnsi="Calibri" w:eastAsia="Cambria" w:cs="Calibri"/>
          <w:sz w:val="16"/>
        </w:rPr>
        <w:t xml:space="preserve"> Shortly after Jamal Khashoggi was murdered and dismembered inside the Saudi consulate in Turkey last fall, Sen. Lindsey Graham (R-S.C.) announced that MbS has “got to go.” Looking into the TV camera, Graham said: “Saudi Arabia, if you’re listening, there are a lot of good people you can choose. … MbS has tainted your country and tainted yourself.” Since Graham knows that Saudi subjects don’t choose their rulers, his comments appeared to signal his approval for a coup. Sen. Marco Rubio (R-Fla.) opined that relations with the Saudis tarnish the U.S. and that “there isn’t enough money in the world to purchase back our credibility on human rights.” Responding to smug remarks by Saudi Arabia’s foreign minister, Adel al-Jubeir, Sen. Rand Paul (R-Ky.) noted last October that “it takes a lot of damn gall for Saudi Arabia — a dictatorship with 3,000 political prisoners held without trial — to lecture anyone in the U.S. on the presumption of innocence.” Paul is correct, but his </w:t>
      </w:r>
      <w:r w:rsidRPr="00541EC4">
        <w:rPr>
          <w:rFonts w:ascii="Calibri" w:hAnsi="Calibri" w:eastAsia="Cambria" w:cs="Calibri"/>
          <w:b/>
          <w:bCs/>
          <w:u w:val="single"/>
        </w:rPr>
        <w:t>policy recommendations are misinformed by</w:t>
      </w:r>
      <w:r w:rsidRPr="00541EC4">
        <w:rPr>
          <w:rFonts w:ascii="Calibri" w:hAnsi="Calibri" w:eastAsia="Cambria" w:cs="Calibri"/>
          <w:sz w:val="16"/>
        </w:rPr>
        <w:t xml:space="preserve"> his </w:t>
      </w:r>
      <w:r w:rsidRPr="00541EC4">
        <w:rPr>
          <w:rFonts w:ascii="Calibri" w:hAnsi="Calibri" w:eastAsia="Cambria" w:cs="Calibri"/>
          <w:b/>
          <w:bCs/>
          <w:u w:val="single"/>
        </w:rPr>
        <w:t>belief that Saudi Arabia is “</w:t>
      </w:r>
      <w:r w:rsidRPr="00541EC4">
        <w:rPr>
          <w:rFonts w:ascii="Calibri" w:hAnsi="Calibri" w:eastAsia="Cambria" w:cs="Calibri"/>
          <w:b/>
          <w:iCs/>
          <w:u w:val="single"/>
          <w:bdr w:val="single" w:color="auto" w:sz="8" w:space="0"/>
        </w:rPr>
        <w:t>the worst actor out there promoting terrorism.</w:t>
      </w:r>
      <w:r w:rsidRPr="00541EC4">
        <w:rPr>
          <w:rFonts w:ascii="Calibri" w:hAnsi="Calibri" w:eastAsia="Cambria" w:cs="Calibri"/>
          <w:b/>
          <w:bCs/>
          <w:u w:val="single"/>
        </w:rPr>
        <w:t xml:space="preserve">” That </w:t>
      </w:r>
      <w:r w:rsidRPr="00541EC4">
        <w:rPr>
          <w:rFonts w:ascii="Calibri" w:hAnsi="Calibri" w:eastAsia="Cambria" w:cs="Calibri"/>
          <w:b/>
          <w:iCs/>
          <w:u w:val="single"/>
          <w:bdr w:val="single" w:color="auto" w:sz="8" w:space="0"/>
        </w:rPr>
        <w:t>distinction belongs to Iran.</w:t>
      </w:r>
      <w:r w:rsidRPr="00541EC4">
        <w:rPr>
          <w:rFonts w:ascii="Calibri" w:hAnsi="Calibri" w:eastAsia="Cambria" w:cs="Calibri"/>
          <w:b/>
          <w:bCs/>
          <w:u w:val="single"/>
        </w:rPr>
        <w:t xml:space="preserve"> </w:t>
      </w:r>
      <w:r w:rsidRPr="00541EC4">
        <w:rPr>
          <w:rFonts w:ascii="Calibri" w:hAnsi="Calibri" w:eastAsia="Cambria" w:cs="Calibri"/>
          <w:sz w:val="16"/>
        </w:rPr>
        <w:t xml:space="preserve">A perhaps apocryphal story from the Harry Truman era suggests a way forward. After meeting with the Nicaraguan dictator, Anastasio Somoza García, Truman was assailed by his outraged advisers, who purportedly asked, “Don’t you know what a bastard he is?” Truman responded with a confident, “Yeah, but he’s our bastard.” Not too long ago, </w:t>
      </w:r>
      <w:r w:rsidRPr="00541EC4">
        <w:rPr>
          <w:rFonts w:ascii="Calibri" w:hAnsi="Calibri" w:eastAsia="Cambria" w:cs="Calibri"/>
          <w:b/>
          <w:bCs/>
          <w:u w:val="single"/>
        </w:rPr>
        <w:t>MbS</w:t>
      </w:r>
      <w:r w:rsidRPr="00541EC4">
        <w:rPr>
          <w:rFonts w:ascii="Calibri" w:hAnsi="Calibri" w:eastAsia="Cambria" w:cs="Calibri"/>
          <w:u w:val="single"/>
        </w:rPr>
        <w:t xml:space="preserve"> </w:t>
      </w:r>
      <w:r w:rsidRPr="00541EC4">
        <w:rPr>
          <w:rFonts w:ascii="Calibri" w:hAnsi="Calibri" w:eastAsia="Cambria" w:cs="Calibri"/>
          <w:sz w:val="16"/>
        </w:rPr>
        <w:t xml:space="preserve">was ostracized by so many world leaders that pundits from Al-Jazeera to The New Yorker were questioning whether he could survive the fallout from the brutal, amateurish hit on Khashoggi. But he did survive, and he </w:t>
      </w:r>
      <w:r w:rsidRPr="00541EC4">
        <w:rPr>
          <w:rFonts w:ascii="Calibri" w:hAnsi="Calibri" w:eastAsia="Cambria" w:cs="Calibri"/>
          <w:b/>
          <w:bCs/>
          <w:u w:val="single"/>
        </w:rPr>
        <w:t>wants to fight Iran. Rather than casting him aside and waiting for a more democratic leader to emerge, we should be squeezing him — making him, as Truman would say, “our bastard,” our fighter.</w:t>
      </w:r>
    </w:p>
    <w:p w:rsidRPr="00541EC4" w:rsidR="00541EC4" w:rsidP="00541EC4" w:rsidRDefault="00541EC4" w14:paraId="40985655"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Reducing arms sales emboldens Iran</w:t>
      </w:r>
    </w:p>
    <w:p w:rsidRPr="00541EC4" w:rsidR="00541EC4" w:rsidP="00541EC4" w:rsidRDefault="00541EC4" w14:paraId="2F34C5F5" w14:textId="77777777">
      <w:pPr>
        <w:rPr>
          <w:rFonts w:ascii="Calibri" w:hAnsi="Calibri" w:eastAsia="Cambria" w:cs="Calibri"/>
          <w:b/>
        </w:rPr>
      </w:pPr>
      <w:r w:rsidRPr="00541EC4">
        <w:rPr>
          <w:rFonts w:ascii="Calibri" w:hAnsi="Calibri" w:eastAsia="Cambria" w:cs="Calibri"/>
          <w:b/>
        </w:rPr>
        <w:t xml:space="preserve">Leaders-Mena ’19 </w:t>
      </w:r>
      <w:r w:rsidRPr="00541EC4">
        <w:rPr>
          <w:rFonts w:ascii="Calibri" w:hAnsi="Calibri" w:eastAsia="Cambria" w:cs="Calibri"/>
          <w:sz w:val="16"/>
        </w:rPr>
        <w:t xml:space="preserve">(Leaders Middle East and North Africa; </w:t>
      </w:r>
      <w:r w:rsidRPr="00541EC4">
        <w:rPr>
          <w:rFonts w:ascii="Calibri" w:hAnsi="Calibri" w:eastAsia="Cambria" w:cs="Calibri"/>
          <w:i/>
          <w:sz w:val="16"/>
        </w:rPr>
        <w:t>SAUDI ARABIA SAYS HALT IN ARMS SALES WILL EMBOLDEN IRAN</w:t>
      </w:r>
      <w:r w:rsidRPr="00541EC4">
        <w:rPr>
          <w:rFonts w:ascii="Calibri" w:hAnsi="Calibri" w:eastAsia="Cambria" w:cs="Calibri"/>
          <w:sz w:val="16"/>
        </w:rPr>
        <w:t xml:space="preserve">; June 20, 2019; </w:t>
      </w:r>
      <w:hyperlink w:history="1" r:id="rId415">
        <w:r w:rsidRPr="00541EC4">
          <w:rPr>
            <w:rFonts w:ascii="Calibri" w:hAnsi="Calibri" w:eastAsia="Cambria" w:cs="Calibri"/>
            <w:sz w:val="16"/>
          </w:rPr>
          <w:t>http</w:t>
        </w:r>
        <w:r w:rsidRPr="00541EC4">
          <w:rPr>
            <w:rFonts w:ascii="Calibri" w:hAnsi="Calibri" w:eastAsia="Cambria" w:cs="Calibri"/>
            <w:sz w:val="16"/>
            <w:szCs w:val="16"/>
          </w:rPr>
          <w:t>s</w:t>
        </w:r>
        <w:r w:rsidRPr="00541EC4">
          <w:rPr>
            <w:rFonts w:ascii="Calibri" w:hAnsi="Calibri" w:eastAsia="Cambria" w:cs="Calibri"/>
            <w:sz w:val="16"/>
          </w:rPr>
          <w:t>://leaders-mena.com/saudi-arabia-says-halt-in-arms-sales-will-embolden-iran/</w:t>
        </w:r>
      </w:hyperlink>
      <w:r w:rsidRPr="00541EC4">
        <w:rPr>
          <w:rFonts w:ascii="Calibri" w:hAnsi="Calibri" w:eastAsia="Cambria" w:cs="Calibri"/>
          <w:sz w:val="16"/>
        </w:rPr>
        <w:t>) D/H</w:t>
      </w:r>
    </w:p>
    <w:p w:rsidRPr="00541EC4" w:rsidR="00541EC4" w:rsidP="00541EC4" w:rsidRDefault="00541EC4" w14:paraId="169B21FF" w14:textId="77777777">
      <w:pPr>
        <w:rPr>
          <w:rFonts w:ascii="Calibri" w:hAnsi="Calibri" w:eastAsia="Cambria" w:cs="Calibri"/>
          <w:sz w:val="16"/>
        </w:rPr>
      </w:pPr>
      <w:r w:rsidRPr="00541EC4">
        <w:rPr>
          <w:rFonts w:ascii="Calibri" w:hAnsi="Calibri" w:eastAsia="Cambria" w:cs="Calibri"/>
          <w:sz w:val="16"/>
        </w:rPr>
        <w:lastRenderedPageBreak/>
        <w:t xml:space="preserve">LONDON: </w:t>
      </w:r>
      <w:r w:rsidRPr="00541EC4">
        <w:rPr>
          <w:rFonts w:ascii="Calibri" w:hAnsi="Calibri" w:eastAsia="Cambria" w:cs="Calibri"/>
          <w:u w:val="single"/>
        </w:rPr>
        <w:t>Halting weapons sales to Saudi Arabia will only benefit Iran, Adel Al-Jubeir said Wednesday, after the British government announced it would suspend issuing new licenses for the sale of arms to the Kingdom.</w:t>
      </w:r>
      <w:r w:rsidRPr="00541EC4">
        <w:rPr>
          <w:rFonts w:ascii="Calibri" w:hAnsi="Calibri" w:eastAsia="Cambria" w:cs="Calibri"/>
          <w:sz w:val="16"/>
        </w:rPr>
        <w:t xml:space="preserve"> The UK’s International Trade Secretary Liam Fox announced the decision in parliament after a court ordered the government to “reconsider” the sales because of their humanitarian impact in Yemen. Fox said he disagreed with the judgement and would seek permission to appeal. Minister of State for Foreign Affairs Adel Al-Jubeir said the deployment of weapons in Yemen was legitimate. “The decision by the court in the UK has to do with procedures for licensing, not any wrongdoing that took place,” Minister of State for Foreign Affairs Adel Al-Jubeir told reporters in London. “</w:t>
      </w:r>
      <w:r w:rsidRPr="00541EC4">
        <w:rPr>
          <w:rFonts w:ascii="Calibri" w:hAnsi="Calibri" w:eastAsia="Cambria" w:cs="Calibri"/>
          <w:u w:val="single"/>
        </w:rPr>
        <w:t>The coalition is an ally of the West and the coalition is fighting a legitimate war at the behest of a legitimate government to stop Iran and its proxies from taking over a strategically important country – so the only beneficiary of a cut-off of weapons to the coalition is going to be Iran.</w:t>
      </w:r>
      <w:r w:rsidRPr="00541EC4">
        <w:rPr>
          <w:rFonts w:ascii="Calibri" w:hAnsi="Calibri" w:eastAsia="Cambria" w:cs="Calibri"/>
          <w:sz w:val="16"/>
        </w:rPr>
        <w:t xml:space="preserve">” The court ruling does not halt Britain’s arms exports but means the granting of new licences will be paused. Leading British defence firm BAE Systems said it would continue to support the UK government </w:t>
      </w:r>
      <w:r w:rsidRPr="00541EC4">
        <w:rPr>
          <w:rFonts w:ascii="Calibri" w:hAnsi="Calibri" w:eastAsia="Cambria" w:cs="Calibri"/>
          <w:u w:val="single"/>
        </w:rPr>
        <w:t>“in providing equipment, support and training under government to government agreements between the United Kingdom and Saudi Arabia.” Saudi Arabia is part of the Arab coalition fighting to support the internationally recognized government in Yemen which was driven from the capital Sanaa in 2014 by Iran-backed militants.</w:t>
      </w:r>
      <w:r w:rsidRPr="00541EC4">
        <w:rPr>
          <w:rFonts w:ascii="Calibri" w:hAnsi="Calibri" w:eastAsia="Cambria" w:cs="Calibri"/>
          <w:sz w:val="16"/>
        </w:rPr>
        <w:t xml:space="preserve"> Saudi Arabia accounted for 43 percent of Britain’s global arms sales in the past decade, Reuters reported. The legal action against the British government was brought by the Campaign Against the Arms Trade. Meanwhile, a State Department official said the US must stand with Saudi Arabia as a key security partner, when asked about the Thursday’s court ruling in the UK. Assistant Secretary of State for Political-Military Affairs Clarke Cooper said both the US and Britain had long-standing bilateral ties to Saudi Arabia. “They are carrying a significant amount of equity to protect US interests and US persons, and it is incumbent upon us to stand shoulder to shoulder with our partners, especially when they are on the front line for our interests,” he said.</w:t>
      </w:r>
    </w:p>
    <w:p w:rsidRPr="00541EC4" w:rsidR="00541EC4" w:rsidP="00541EC4" w:rsidRDefault="00541EC4" w14:paraId="5873ECE1" w14:textId="77777777">
      <w:pPr>
        <w:keepNext/>
        <w:keepLines/>
        <w:spacing w:before="40" w:after="0"/>
        <w:outlineLvl w:val="3"/>
        <w:rPr>
          <w:rFonts w:ascii="Calibri" w:hAnsi="Calibri" w:eastAsia="MS Gothic" w:cs="Calibri"/>
          <w:b/>
          <w:iCs/>
          <w:sz w:val="26"/>
          <w:u w:val="single"/>
        </w:rPr>
      </w:pPr>
      <w:r w:rsidRPr="00541EC4">
        <w:rPr>
          <w:rFonts w:ascii="Calibri" w:hAnsi="Calibri" w:eastAsia="MS Gothic" w:cs="Calibri"/>
          <w:b/>
          <w:iCs/>
          <w:sz w:val="26"/>
        </w:rPr>
        <w:t xml:space="preserve">Iran’s a </w:t>
      </w:r>
      <w:r w:rsidRPr="00541EC4">
        <w:rPr>
          <w:rFonts w:ascii="Calibri" w:hAnsi="Calibri" w:eastAsia="MS Gothic" w:cs="Calibri"/>
          <w:b/>
          <w:iCs/>
          <w:sz w:val="26"/>
          <w:u w:val="single"/>
        </w:rPr>
        <w:t>state sponsor</w:t>
      </w:r>
      <w:r w:rsidRPr="00541EC4">
        <w:rPr>
          <w:rFonts w:ascii="Calibri" w:hAnsi="Calibri" w:eastAsia="MS Gothic" w:cs="Calibri"/>
          <w:b/>
          <w:iCs/>
          <w:sz w:val="26"/>
        </w:rPr>
        <w:t xml:space="preserve"> of terrorism – </w:t>
      </w:r>
      <w:r w:rsidRPr="00541EC4">
        <w:rPr>
          <w:rFonts w:ascii="Calibri" w:hAnsi="Calibri" w:eastAsia="MS Gothic" w:cs="Calibri"/>
          <w:b/>
          <w:iCs/>
          <w:sz w:val="26"/>
          <w:u w:val="single"/>
        </w:rPr>
        <w:t>turns case</w:t>
      </w:r>
    </w:p>
    <w:p w:rsidRPr="00541EC4" w:rsidR="00541EC4" w:rsidP="00541EC4" w:rsidRDefault="00541EC4" w14:paraId="72536B3F" w14:textId="77777777">
      <w:pPr>
        <w:rPr>
          <w:rFonts w:ascii="Calibri" w:hAnsi="Calibri" w:eastAsia="Cambria" w:cs="Calibri"/>
        </w:rPr>
      </w:pPr>
      <w:r w:rsidRPr="00541EC4">
        <w:rPr>
          <w:rFonts w:ascii="Calibri" w:hAnsi="Calibri" w:eastAsia="Cambria" w:cs="Calibri"/>
          <w:b/>
          <w:bCs/>
          <w:sz w:val="26"/>
        </w:rPr>
        <w:t>Wallace et al nd</w:t>
      </w:r>
      <w:r w:rsidRPr="00541EC4">
        <w:rPr>
          <w:rFonts w:ascii="Calibri" w:hAnsi="Calibri" w:eastAsia="Cambria" w:cs="Calibri"/>
          <w:sz w:val="16"/>
          <w:szCs w:val="16"/>
        </w:rPr>
        <w:t xml:space="preserve"> (Mark, Former U.S. Ambassador to the UN for Management and Reform, "State Sponsorship of Terrorism," United Against Nuclear Iran (UANI), </w:t>
      </w:r>
      <w:hyperlink w:history="1" r:id="rId416">
        <w:r w:rsidRPr="00541EC4">
          <w:rPr>
            <w:rFonts w:ascii="Calibri" w:hAnsi="Calibri" w:eastAsia="Cambria" w:cs="Calibri"/>
            <w:sz w:val="16"/>
            <w:szCs w:val="16"/>
          </w:rPr>
          <w:t>https://www.unitedagainstnucleariran.com/terrorism</w:t>
        </w:r>
      </w:hyperlink>
      <w:r w:rsidRPr="00541EC4">
        <w:rPr>
          <w:rFonts w:ascii="Calibri" w:hAnsi="Calibri" w:eastAsia="Cambria" w:cs="Calibri"/>
          <w:sz w:val="16"/>
          <w:szCs w:val="16"/>
        </w:rPr>
        <w:t>, Accessed 07-26-2019)~JZC</w:t>
      </w:r>
    </w:p>
    <w:p w:rsidR="00541EC4" w:rsidP="00541EC4" w:rsidRDefault="00541EC4" w14:paraId="0546453A" w14:textId="0289D2EE">
      <w:pPr>
        <w:rPr>
          <w:rFonts w:ascii="Calibri" w:hAnsi="Calibri" w:eastAsia="Cambria" w:cs="Calibri"/>
          <w:b/>
          <w:bCs/>
          <w:u w:val="single"/>
        </w:rPr>
      </w:pPr>
      <w:r w:rsidRPr="00541EC4">
        <w:rPr>
          <w:rFonts w:ascii="Calibri" w:hAnsi="Calibri" w:eastAsia="Cambria" w:cs="Calibri"/>
          <w:b/>
          <w:bCs/>
          <w:u w:val="single"/>
        </w:rPr>
        <w:t>The U.S. government classifies the Islamic Republic of Iran as the “</w:t>
      </w:r>
      <w:r w:rsidRPr="00541EC4">
        <w:rPr>
          <w:rFonts w:ascii="Calibri" w:hAnsi="Calibri" w:eastAsia="Cambria" w:cs="Calibri"/>
          <w:b/>
          <w:iCs/>
          <w:u w:val="single"/>
          <w:bdr w:val="single" w:color="auto" w:sz="8" w:space="0"/>
        </w:rPr>
        <w:t xml:space="preserve">foremost </w:t>
      </w:r>
      <w:r w:rsidRPr="00541EC4">
        <w:rPr>
          <w:rFonts w:ascii="Calibri" w:hAnsi="Calibri" w:eastAsia="Cambria" w:cs="Calibri"/>
          <w:b/>
          <w:bCs/>
          <w:u w:val="single"/>
        </w:rPr>
        <w:t>state sponsor of terrorism,”</w:t>
      </w:r>
      <w:r w:rsidRPr="00541EC4">
        <w:rPr>
          <w:rFonts w:ascii="Calibri" w:hAnsi="Calibri" w:eastAsia="Cambria" w:cs="Calibri"/>
          <w:sz w:val="16"/>
        </w:rPr>
        <w:t xml:space="preserve"> alleging that </w:t>
      </w:r>
      <w:r w:rsidRPr="00541EC4">
        <w:rPr>
          <w:rFonts w:ascii="Calibri" w:hAnsi="Calibri" w:eastAsia="Cambria" w:cs="Calibri"/>
          <w:b/>
          <w:bCs/>
          <w:u w:val="single"/>
        </w:rPr>
        <w:t>Iran provides “a range of support, including financial, training, and equipment, to [terrorist] groups around the world – particularly Hezbollah.”</w:t>
      </w:r>
      <w:r w:rsidRPr="00541EC4">
        <w:rPr>
          <w:rFonts w:ascii="Calibri" w:hAnsi="Calibri" w:eastAsia="Cambria" w:cs="Calibri"/>
          <w:sz w:val="16"/>
        </w:rPr>
        <w:t xml:space="preserve"> The U.S. has designated Iran as a state sponsor of terrorism </w:t>
      </w:r>
      <w:r w:rsidRPr="00541EC4">
        <w:rPr>
          <w:rFonts w:ascii="Calibri" w:hAnsi="Calibri" w:eastAsia="Cambria" w:cs="Calibri"/>
          <w:b/>
          <w:bCs/>
          <w:u w:val="single"/>
        </w:rPr>
        <w:t>since 1984.</w:t>
      </w:r>
      <w:r w:rsidRPr="00541EC4">
        <w:rPr>
          <w:rFonts w:ascii="Calibri" w:hAnsi="Calibri" w:eastAsia="Cambria" w:cs="Calibri"/>
          <w:sz w:val="16"/>
        </w:rPr>
        <w:t xml:space="preserve"> What is state-sponsored terrorism? </w:t>
      </w:r>
      <w:r w:rsidRPr="00541EC4">
        <w:rPr>
          <w:rFonts w:ascii="Calibri" w:hAnsi="Calibri" w:eastAsia="Cambria" w:cs="Calibri"/>
          <w:u w:val="single"/>
        </w:rPr>
        <w:t xml:space="preserve">State-sponsored terrorism is a state’s deliberate use of terrorism or assistance to terrorist organizations as a foreign policy tool against other countries or groups of people. </w:t>
      </w:r>
      <w:r w:rsidRPr="00541EC4">
        <w:rPr>
          <w:rFonts w:ascii="Calibri" w:hAnsi="Calibri" w:eastAsia="Cambria" w:cs="Calibri"/>
          <w:sz w:val="16"/>
        </w:rPr>
        <w:t xml:space="preserve">It can refer to either direct attacks by the state or support of terrorist organizations through the provision of weapons, funds, training, and sanctuary. Overview of State-Sponsored Terrorism by Iran: Since the Iran Hostage Crisis in 1979, </w:t>
      </w:r>
      <w:r w:rsidRPr="00541EC4">
        <w:rPr>
          <w:rFonts w:ascii="Calibri" w:hAnsi="Calibri" w:eastAsia="Cambria" w:cs="Calibri"/>
          <w:u w:val="single"/>
        </w:rPr>
        <w:t>one of the defining hallmarks of the Iranian regime has been its habitual use of terrorism against the U</w:t>
      </w:r>
      <w:r w:rsidRPr="00541EC4">
        <w:rPr>
          <w:rFonts w:ascii="Calibri" w:hAnsi="Calibri" w:eastAsia="Cambria" w:cs="Calibri"/>
          <w:sz w:val="16"/>
        </w:rPr>
        <w:t xml:space="preserve">nited </w:t>
      </w:r>
      <w:r w:rsidRPr="00541EC4">
        <w:rPr>
          <w:rFonts w:ascii="Calibri" w:hAnsi="Calibri" w:eastAsia="Cambria" w:cs="Calibri"/>
          <w:u w:val="single"/>
        </w:rPr>
        <w:t>S</w:t>
      </w:r>
      <w:r w:rsidRPr="00541EC4">
        <w:rPr>
          <w:rFonts w:ascii="Calibri" w:hAnsi="Calibri" w:eastAsia="Cambria" w:cs="Calibri"/>
          <w:sz w:val="16"/>
        </w:rPr>
        <w:t xml:space="preserve">tates </w:t>
      </w:r>
      <w:r w:rsidRPr="00541EC4">
        <w:rPr>
          <w:rFonts w:ascii="Calibri" w:hAnsi="Calibri" w:eastAsia="Cambria" w:cs="Calibri"/>
          <w:u w:val="single"/>
        </w:rPr>
        <w:t>and its allies throughout the world and its ties to terrorist organizations</w:t>
      </w:r>
      <w:r w:rsidRPr="00541EC4">
        <w:rPr>
          <w:rFonts w:ascii="Calibri" w:hAnsi="Calibri" w:eastAsia="Cambria" w:cs="Calibri"/>
          <w:sz w:val="16"/>
        </w:rPr>
        <w:t xml:space="preserve">. In addition to carrying out direct attacks, </w:t>
      </w:r>
      <w:r w:rsidRPr="00541EC4">
        <w:rPr>
          <w:rFonts w:ascii="Calibri" w:hAnsi="Calibri" w:eastAsia="Cambria" w:cs="Calibri"/>
          <w:b/>
          <w:bCs/>
          <w:u w:val="single"/>
        </w:rPr>
        <w:t>Iran has committed terrorism by proxy through Hezbollah, Hamas, the Taliban, militias in Iraq, Syria, Bahrain, and the Gulf and a plethora of other terrorist groups</w:t>
      </w:r>
      <w:r w:rsidRPr="00541EC4">
        <w:rPr>
          <w:rFonts w:ascii="Calibri" w:hAnsi="Calibri" w:eastAsia="Cambria" w:cs="Calibri"/>
          <w:sz w:val="16"/>
        </w:rPr>
        <w:t xml:space="preserve">. Iran has a long history of terrorist attacks </w:t>
      </w:r>
      <w:r w:rsidRPr="00541EC4">
        <w:rPr>
          <w:rFonts w:ascii="Calibri" w:hAnsi="Calibri" w:eastAsia="Cambria" w:cs="Calibri"/>
          <w:u w:val="single"/>
        </w:rPr>
        <w:t>against the U.S. and other Western countries, carrying out bombings, abductions, and hijackings.</w:t>
      </w:r>
      <w:r w:rsidRPr="00541EC4">
        <w:rPr>
          <w:rFonts w:ascii="Calibri" w:hAnsi="Calibri" w:eastAsia="Cambria" w:cs="Calibri"/>
          <w:sz w:val="16"/>
        </w:rPr>
        <w:t xml:space="preserve"> The U.S. State Department noted in its most recent Country Reports on Terrorism that “</w:t>
      </w:r>
      <w:r w:rsidRPr="00541EC4">
        <w:rPr>
          <w:rFonts w:ascii="Calibri" w:hAnsi="Calibri" w:eastAsia="Cambria" w:cs="Calibri"/>
          <w:b/>
          <w:bCs/>
          <w:u w:val="single"/>
        </w:rPr>
        <w:t xml:space="preserve">Iran and Hizballah are emerging from the Syria conflict </w:t>
      </w:r>
      <w:r w:rsidRPr="00541EC4">
        <w:rPr>
          <w:rFonts w:ascii="Calibri" w:hAnsi="Calibri" w:eastAsia="Cambria" w:cs="Calibri"/>
          <w:b/>
          <w:iCs/>
          <w:u w:val="single"/>
          <w:bdr w:val="single" w:color="auto" w:sz="8" w:space="0"/>
        </w:rPr>
        <w:t>emboldened</w:t>
      </w:r>
      <w:r w:rsidRPr="00541EC4">
        <w:rPr>
          <w:rFonts w:ascii="Calibri" w:hAnsi="Calibri" w:eastAsia="Cambria" w:cs="Calibri"/>
          <w:b/>
          <w:bCs/>
          <w:u w:val="single"/>
        </w:rPr>
        <w:t xml:space="preserve"> and with </w:t>
      </w:r>
      <w:r w:rsidRPr="00541EC4">
        <w:rPr>
          <w:rFonts w:ascii="Calibri" w:hAnsi="Calibri" w:eastAsia="Cambria" w:cs="Calibri"/>
          <w:b/>
          <w:iCs/>
          <w:u w:val="single"/>
          <w:bdr w:val="single" w:color="auto" w:sz="8" w:space="0"/>
        </w:rPr>
        <w:t>valuable battlefield experience</w:t>
      </w:r>
      <w:r w:rsidRPr="00541EC4">
        <w:rPr>
          <w:rFonts w:ascii="Calibri" w:hAnsi="Calibri" w:eastAsia="Cambria" w:cs="Calibri"/>
          <w:b/>
          <w:bCs/>
          <w:u w:val="single"/>
        </w:rPr>
        <w:t xml:space="preserve"> that they seek to leverage across the globe.</w:t>
      </w:r>
      <w:r w:rsidRPr="00541EC4">
        <w:rPr>
          <w:rFonts w:ascii="Calibri" w:hAnsi="Calibri" w:eastAsia="Cambria" w:cs="Calibri"/>
          <w:sz w:val="16"/>
        </w:rPr>
        <w:t xml:space="preserve">” The 2018 Worldwide Threat Assessment of the U.S. Intelligence Community also highlighted </w:t>
      </w:r>
      <w:r w:rsidRPr="00541EC4">
        <w:rPr>
          <w:rFonts w:ascii="Calibri" w:hAnsi="Calibri" w:eastAsia="Cambria" w:cs="Calibri"/>
          <w:u w:val="single"/>
        </w:rPr>
        <w:t xml:space="preserve">Iran as an emerging </w:t>
      </w:r>
      <w:r w:rsidRPr="00541EC4">
        <w:rPr>
          <w:rFonts w:ascii="Calibri" w:hAnsi="Calibri" w:eastAsia="Cambria" w:cs="Calibri"/>
          <w:b/>
          <w:iCs/>
          <w:u w:val="single"/>
          <w:bdr w:val="single" w:color="auto" w:sz="8" w:space="0"/>
        </w:rPr>
        <w:t>cyber threat,</w:t>
      </w:r>
      <w:r w:rsidRPr="00541EC4">
        <w:rPr>
          <w:rFonts w:ascii="Calibri" w:hAnsi="Calibri" w:eastAsia="Cambria" w:cs="Calibri"/>
          <w:sz w:val="16"/>
        </w:rPr>
        <w:t xml:space="preserve"> assessing that “Iran </w:t>
      </w:r>
      <w:r w:rsidRPr="00541EC4">
        <w:rPr>
          <w:rFonts w:ascii="Calibri" w:hAnsi="Calibri" w:eastAsia="Cambria" w:cs="Calibri"/>
          <w:u w:val="single"/>
        </w:rPr>
        <w:t xml:space="preserve">will continue working to penetrate U.S. and Allied networks for </w:t>
      </w:r>
      <w:r w:rsidRPr="00541EC4">
        <w:rPr>
          <w:rFonts w:ascii="Calibri" w:hAnsi="Calibri" w:eastAsia="Cambria" w:cs="Calibri"/>
          <w:b/>
          <w:iCs/>
          <w:u w:val="single"/>
          <w:bdr w:val="single" w:color="auto" w:sz="8" w:space="0"/>
        </w:rPr>
        <w:t>espionage</w:t>
      </w:r>
      <w:r w:rsidRPr="00541EC4">
        <w:rPr>
          <w:rFonts w:ascii="Calibri" w:hAnsi="Calibri" w:eastAsia="Cambria" w:cs="Calibri"/>
          <w:u w:val="single"/>
        </w:rPr>
        <w:t xml:space="preserve"> and to position itself for potential future cyber-attacks</w:t>
      </w:r>
      <w:r w:rsidRPr="00541EC4">
        <w:rPr>
          <w:rFonts w:ascii="Calibri" w:hAnsi="Calibri" w:eastAsia="Cambria" w:cs="Calibri"/>
          <w:sz w:val="16"/>
        </w:rPr>
        <w:t xml:space="preserve">, although its intelligence services primarily focus on Middle Eastern adversaries—especially Saudi Arabia and Israel.” As illustrated in the timeline below, </w:t>
      </w:r>
      <w:r w:rsidRPr="00541EC4">
        <w:rPr>
          <w:rFonts w:ascii="Calibri" w:hAnsi="Calibri" w:eastAsia="Cambria" w:cs="Calibri"/>
          <w:u w:val="single"/>
        </w:rPr>
        <w:t>Iran has accelerated its support for terrorism in recent years, particularly since reaching a nuclear deal with the P5+1 in</w:t>
      </w:r>
      <w:r w:rsidRPr="00541EC4">
        <w:rPr>
          <w:rFonts w:ascii="Calibri" w:hAnsi="Calibri" w:eastAsia="Cambria" w:cs="Calibri"/>
          <w:sz w:val="16"/>
        </w:rPr>
        <w:t xml:space="preserve"> July </w:t>
      </w:r>
      <w:r w:rsidRPr="00541EC4">
        <w:rPr>
          <w:rFonts w:ascii="Calibri" w:hAnsi="Calibri" w:eastAsia="Cambria" w:cs="Calibri"/>
          <w:u w:val="single"/>
        </w:rPr>
        <w:t>2015.</w:t>
      </w:r>
      <w:r w:rsidRPr="00541EC4">
        <w:rPr>
          <w:rFonts w:ascii="Calibri" w:hAnsi="Calibri" w:eastAsia="Cambria" w:cs="Calibri"/>
          <w:sz w:val="16"/>
        </w:rPr>
        <w:t xml:space="preserve"> Rather than fostering moderation, </w:t>
      </w:r>
      <w:r w:rsidRPr="00541EC4">
        <w:rPr>
          <w:rFonts w:ascii="Calibri" w:hAnsi="Calibri" w:eastAsia="Cambria" w:cs="Calibri"/>
          <w:b/>
          <w:bCs/>
          <w:u w:val="single"/>
        </w:rPr>
        <w:t xml:space="preserve">the </w:t>
      </w:r>
      <w:r w:rsidRPr="00541EC4">
        <w:rPr>
          <w:rFonts w:ascii="Calibri" w:hAnsi="Calibri" w:eastAsia="Cambria" w:cs="Calibri"/>
          <w:sz w:val="16"/>
        </w:rPr>
        <w:t xml:space="preserve">Joint Comprehensive Plan of Action </w:t>
      </w:r>
      <w:r w:rsidRPr="00541EC4">
        <w:rPr>
          <w:rFonts w:ascii="Calibri" w:hAnsi="Calibri" w:eastAsia="Cambria" w:cs="Calibri"/>
          <w:b/>
          <w:bCs/>
          <w:u w:val="single"/>
        </w:rPr>
        <w:t>(JCPOA) has emboldened Iran to escalate its destabilizing activities and enhanced its ability to bankroll terrorism and proxy wars.</w:t>
      </w:r>
    </w:p>
    <w:p w:rsidR="00541EC4" w:rsidP="00541EC4" w:rsidRDefault="00541EC4" w14:paraId="7C6D956D" w14:textId="0B0FA9C8">
      <w:pPr>
        <w:pStyle w:val="Heading3"/>
        <w:rPr>
          <w:rFonts w:eastAsia="Cambria"/>
        </w:rPr>
      </w:pPr>
      <w:r>
        <w:rPr>
          <w:rFonts w:eastAsia="Cambria"/>
        </w:rPr>
        <w:lastRenderedPageBreak/>
        <w:t>Iran Bad</w:t>
      </w:r>
    </w:p>
    <w:p w:rsidRPr="00541EC4" w:rsidR="00541EC4" w:rsidP="00541EC4" w:rsidRDefault="00541EC4" w14:paraId="37ABB0F9"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Iran’s bad – terrorism and regional conflict</w:t>
      </w:r>
    </w:p>
    <w:p w:rsidRPr="00541EC4" w:rsidR="00541EC4" w:rsidP="00541EC4" w:rsidRDefault="00541EC4" w14:paraId="50B123F6" w14:textId="77777777">
      <w:pPr>
        <w:rPr>
          <w:rFonts w:ascii="Calibri" w:hAnsi="Calibri" w:eastAsia="Cambria" w:cs="Calibri"/>
          <w:b/>
        </w:rPr>
      </w:pPr>
      <w:r w:rsidRPr="00541EC4">
        <w:rPr>
          <w:rFonts w:ascii="Calibri" w:hAnsi="Calibri" w:eastAsia="Cambria" w:cs="Calibri"/>
          <w:b/>
        </w:rPr>
        <w:t xml:space="preserve">Hassan ’19 </w:t>
      </w:r>
      <w:r w:rsidRPr="00541EC4">
        <w:rPr>
          <w:rFonts w:ascii="Calibri" w:hAnsi="Calibri" w:eastAsia="Cambria" w:cs="Calibri"/>
          <w:sz w:val="16"/>
        </w:rPr>
        <w:t xml:space="preserve">(Rashid Hassan – Journalist at ‘Arab News’, as seen in Nature, British </w:t>
      </w:r>
      <w:r w:rsidRPr="00541EC4">
        <w:rPr>
          <w:rFonts w:ascii="Calibri" w:hAnsi="Calibri" w:eastAsia="Cambria" w:cs="Calibri"/>
          <w:sz w:val="16"/>
          <w:szCs w:val="16"/>
        </w:rPr>
        <w:t>J</w:t>
      </w:r>
      <w:r w:rsidRPr="00541EC4">
        <w:rPr>
          <w:rFonts w:ascii="Calibri" w:hAnsi="Calibri" w:eastAsia="Cambria" w:cs="Calibri"/>
          <w:sz w:val="16"/>
        </w:rPr>
        <w:t xml:space="preserve">ournal of Cancer, Al Bawaba, Zawya; </w:t>
      </w:r>
      <w:r w:rsidRPr="00541EC4">
        <w:rPr>
          <w:rFonts w:ascii="Calibri" w:hAnsi="Calibri" w:eastAsia="Cambria" w:cs="Calibri"/>
          <w:i/>
          <w:sz w:val="16"/>
        </w:rPr>
        <w:t>Saudi Arabia, US counter Iran’s efforts to spread terrorism</w:t>
      </w:r>
      <w:r w:rsidRPr="00541EC4">
        <w:rPr>
          <w:rFonts w:ascii="Calibri" w:hAnsi="Calibri" w:eastAsia="Cambria" w:cs="Calibri"/>
          <w:sz w:val="16"/>
        </w:rPr>
        <w:t>; ‘Arab News’; 24 June 2019) D/H</w:t>
      </w:r>
    </w:p>
    <w:p w:rsidRPr="00541EC4" w:rsidR="00541EC4" w:rsidP="00541EC4" w:rsidRDefault="00541EC4" w14:paraId="36BD7699" w14:textId="77777777">
      <w:pPr>
        <w:rPr>
          <w:rFonts w:ascii="Calibri" w:hAnsi="Calibri" w:eastAsia="Cambria" w:cs="Calibri"/>
          <w:sz w:val="16"/>
        </w:rPr>
      </w:pPr>
      <w:r w:rsidRPr="00541EC4">
        <w:rPr>
          <w:rFonts w:ascii="Calibri" w:hAnsi="Calibri" w:eastAsia="Cambria" w:cs="Calibri"/>
          <w:sz w:val="16"/>
        </w:rPr>
        <w:t>AL-KHARJ: Saudi Arabia’s Deputy Defense Minister Prince Khalid bin Salman met US Special Representative for Iran Brian Hook in Riyadh, the Saudi Press Agency reported on Friday. During the meeting, they discussed relations between the two countries and efforts to counter hostile Iranian activities that threaten the security and stability of the region. The latest Iranian attacks on the Kingdom, including its support of Houthi terrorist militias in Yemen by providing drones and missiles to attack civilian facilities as well as recent attacks on the two oil tankers in the Gulf of Oman, were also discussed. In a tweet, Prince Khalid said: “</w:t>
      </w:r>
      <w:r w:rsidRPr="00541EC4">
        <w:rPr>
          <w:rFonts w:ascii="Calibri" w:hAnsi="Calibri" w:eastAsia="Cambria" w:cs="Calibri"/>
          <w:u w:val="single"/>
        </w:rPr>
        <w:t>We affirmed the Kingdom’s support for the United States maximum pressure campaign on Iran, which came as a result of continuing Iranian hostility and terrorism, and discussed the latest Iranian attacks on the Kingdom</w:t>
      </w:r>
      <w:r w:rsidRPr="00541EC4">
        <w:rPr>
          <w:rFonts w:ascii="Calibri" w:hAnsi="Calibri" w:eastAsia="Cambria" w:cs="Calibri"/>
          <w:sz w:val="16"/>
        </w:rPr>
        <w:t xml:space="preserve">.” </w:t>
      </w:r>
      <w:r w:rsidRPr="00541EC4">
        <w:rPr>
          <w:rFonts w:ascii="Calibri" w:hAnsi="Calibri" w:eastAsia="Cambria" w:cs="Calibri"/>
          <w:u w:val="single"/>
        </w:rPr>
        <w:t>The two sides discussed the latest developments in Yemen, especially Iran’s efforts to spread terrorism as well as its use of Yemen as its main center for carrying out aggressive acts. “…(Iran) neglects the humanitarian needs of the Yemeni people in favor of using the country as the main launchpad for its regional terrorism,”</w:t>
      </w:r>
      <w:r w:rsidRPr="00541EC4">
        <w:rPr>
          <w:rFonts w:ascii="Calibri" w:hAnsi="Calibri" w:eastAsia="Cambria" w:cs="Calibri"/>
          <w:sz w:val="16"/>
        </w:rPr>
        <w:t xml:space="preserve"> Prince Khalid said. Later, speaking to reporters in Al-Kharj, Hook said that the Iranian regime practiced an aggressive foreign policy and it was important to do everything to de-escalate tensions. Hook said: “</w:t>
      </w:r>
      <w:r w:rsidRPr="00541EC4">
        <w:rPr>
          <w:rFonts w:ascii="Calibri" w:hAnsi="Calibri" w:eastAsia="Cambria" w:cs="Calibri"/>
          <w:u w:val="single"/>
        </w:rPr>
        <w:t>The Iranian regime runs an expansionist and violent foreign policy through surrogacy such as the Houthis, Shia militia in Iraq and Syria, Hezbollah in Lebanon, Hamas and Palestinian Islamic Jihad.” “On the latest efforts to counter Iranian attacks through their surrogates in Saudi Arabia, our maximum pressure campaign against Iran is working, Iran is feeling the pressure of the campaign,”</w:t>
      </w:r>
      <w:r w:rsidRPr="00541EC4">
        <w:rPr>
          <w:rFonts w:ascii="Calibri" w:hAnsi="Calibri" w:eastAsia="Cambria" w:cs="Calibri"/>
          <w:sz w:val="16"/>
        </w:rPr>
        <w:t xml:space="preserve"> he said.“I was able to tour the display of Iranian weapons that have been intercepted in Saudi Arabia and this display is important; the entire world needs to see,” Hook said.“We have a similar display in Washington, DC at our Department of Defense and there is, without a doubt, Iran’s efforts to use surrogates who they train and equip to attack Saudi Arabia and destabilize the region, which needs to be countered.”“</w:t>
      </w:r>
      <w:r w:rsidRPr="00541EC4">
        <w:rPr>
          <w:rFonts w:ascii="Calibri" w:hAnsi="Calibri" w:eastAsia="Cambria" w:cs="Calibri"/>
          <w:u w:val="single"/>
        </w:rPr>
        <w:t>The US works very closely with the coalition to degrade the Houthis’ military capabilities to improve targeting and to check armed shipments</w:t>
      </w:r>
      <w:r w:rsidRPr="00541EC4">
        <w:rPr>
          <w:rFonts w:ascii="Calibri" w:hAnsi="Calibri" w:eastAsia="Cambria" w:cs="Calibri"/>
          <w:sz w:val="16"/>
        </w:rPr>
        <w:t>,” he said. “</w:t>
      </w:r>
      <w:r w:rsidRPr="00541EC4">
        <w:rPr>
          <w:rFonts w:ascii="Calibri" w:hAnsi="Calibri" w:eastAsia="Cambria" w:cs="Calibri"/>
          <w:u w:val="single"/>
        </w:rPr>
        <w:t>If we do not succeed in this effort to counter Iran in Yemen, we will increase the risk of regional conflict in the region</w:t>
      </w:r>
      <w:r w:rsidRPr="00541EC4">
        <w:rPr>
          <w:rFonts w:ascii="Calibri" w:hAnsi="Calibri" w:eastAsia="Cambria" w:cs="Calibri"/>
          <w:sz w:val="16"/>
        </w:rPr>
        <w:t>,” he said.“</w:t>
      </w:r>
      <w:r w:rsidRPr="00541EC4">
        <w:rPr>
          <w:rFonts w:ascii="Calibri" w:hAnsi="Calibri" w:eastAsia="Cambria" w:cs="Calibri"/>
          <w:u w:val="single"/>
        </w:rPr>
        <w:t>It is also important as we see Iran threatening the freedom of navigation in the Strait of Hormuz,” he said, adding that it was vital that Iran did not gain a base in Yemen.</w:t>
      </w:r>
      <w:r w:rsidRPr="00541EC4">
        <w:rPr>
          <w:rFonts w:ascii="Calibri" w:hAnsi="Calibri" w:eastAsia="Cambria" w:cs="Calibri"/>
          <w:sz w:val="16"/>
        </w:rPr>
        <w:t>“This is certainly the long game that the Iranian regime is playing and the world right now is very focused on what’s happening in the Gulf, and what is happening in the Strait of Hormuz,” Hook said.“</w:t>
      </w:r>
      <w:r w:rsidRPr="00541EC4">
        <w:rPr>
          <w:rFonts w:ascii="Calibri" w:hAnsi="Calibri" w:eastAsia="Cambria" w:cs="Calibri"/>
          <w:u w:val="single"/>
        </w:rPr>
        <w:t>Iran has ambition to take that same playbook and apply it in Bab-el-Mandeb, which would further threaten freedom of navigation and the free flow of commerce,” he said. “So it is important that we deny Iran a foothold in the Gulf.</w:t>
      </w:r>
      <w:r w:rsidRPr="00541EC4">
        <w:rPr>
          <w:rFonts w:ascii="Calibri" w:hAnsi="Calibri" w:eastAsia="Cambria" w:cs="Calibri"/>
          <w:sz w:val="16"/>
        </w:rPr>
        <w:t>”</w:t>
      </w:r>
    </w:p>
    <w:p w:rsidRPr="00541EC4" w:rsidR="00541EC4" w:rsidP="00541EC4" w:rsidRDefault="00541EC4" w14:paraId="1D7BAA72" w14:textId="77777777">
      <w:pPr>
        <w:rPr>
          <w:rFonts w:ascii="Calibri" w:hAnsi="Calibri" w:eastAsia="Cambria" w:cs="Calibri"/>
        </w:rPr>
      </w:pPr>
    </w:p>
    <w:p w:rsidRPr="00541EC4" w:rsidR="00541EC4" w:rsidP="00541EC4" w:rsidRDefault="00541EC4" w14:paraId="2C46893E"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---Al Qaeda</w:t>
      </w:r>
    </w:p>
    <w:p w:rsidRPr="00541EC4" w:rsidR="00541EC4" w:rsidP="00541EC4" w:rsidRDefault="00541EC4" w14:paraId="290BE159"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 xml:space="preserve">Iran’s not a </w:t>
      </w:r>
      <w:r w:rsidRPr="00541EC4">
        <w:rPr>
          <w:rFonts w:ascii="Calibri" w:hAnsi="Calibri" w:eastAsia="MS Gothic" w:cs="Calibri"/>
          <w:b/>
          <w:iCs/>
          <w:sz w:val="26"/>
          <w:u w:val="single"/>
        </w:rPr>
        <w:t>committed</w:t>
      </w:r>
      <w:r w:rsidRPr="00541EC4">
        <w:rPr>
          <w:rFonts w:ascii="Calibri" w:hAnsi="Calibri" w:eastAsia="MS Gothic" w:cs="Calibri"/>
          <w:b/>
          <w:iCs/>
          <w:sz w:val="26"/>
        </w:rPr>
        <w:t xml:space="preserve"> enemy of Al Qaeda – they’re willing to </w:t>
      </w:r>
      <w:r w:rsidRPr="00541EC4">
        <w:rPr>
          <w:rFonts w:ascii="Calibri" w:hAnsi="Calibri" w:eastAsia="MS Gothic" w:cs="Calibri"/>
          <w:b/>
          <w:iCs/>
          <w:sz w:val="26"/>
          <w:u w:val="single"/>
        </w:rPr>
        <w:t>deploy</w:t>
      </w:r>
      <w:r w:rsidRPr="00541EC4">
        <w:rPr>
          <w:rFonts w:ascii="Calibri" w:hAnsi="Calibri" w:eastAsia="MS Gothic" w:cs="Calibri"/>
          <w:b/>
          <w:iCs/>
          <w:sz w:val="26"/>
        </w:rPr>
        <w:t xml:space="preserve"> them </w:t>
      </w:r>
      <w:r w:rsidRPr="00541EC4">
        <w:rPr>
          <w:rFonts w:ascii="Calibri" w:hAnsi="Calibri" w:eastAsia="MS Gothic" w:cs="Calibri"/>
          <w:b/>
          <w:iCs/>
          <w:sz w:val="26"/>
          <w:u w:val="single"/>
        </w:rPr>
        <w:t>against</w:t>
      </w:r>
      <w:r w:rsidRPr="00541EC4">
        <w:rPr>
          <w:rFonts w:ascii="Calibri" w:hAnsi="Calibri" w:eastAsia="MS Gothic" w:cs="Calibri"/>
          <w:b/>
          <w:iCs/>
          <w:sz w:val="26"/>
        </w:rPr>
        <w:t xml:space="preserve"> the US</w:t>
      </w:r>
    </w:p>
    <w:p w:rsidRPr="00541EC4" w:rsidR="00541EC4" w:rsidP="00541EC4" w:rsidRDefault="00541EC4" w14:paraId="47D0D44B" w14:textId="77777777">
      <w:pPr>
        <w:rPr>
          <w:rFonts w:ascii="Calibri" w:hAnsi="Calibri" w:eastAsia="Cambria" w:cs="Calibri"/>
        </w:rPr>
      </w:pPr>
      <w:r w:rsidRPr="00541EC4">
        <w:rPr>
          <w:rFonts w:ascii="Calibri" w:hAnsi="Calibri" w:eastAsia="Cambria" w:cs="Calibri"/>
          <w:b/>
          <w:bCs/>
          <w:sz w:val="26"/>
        </w:rPr>
        <w:t>Malakoutikhah 18,</w:t>
      </w:r>
      <w:r w:rsidRPr="00541EC4">
        <w:rPr>
          <w:rFonts w:ascii="Calibri" w:hAnsi="Calibri" w:eastAsia="Cambria" w:cs="Calibri"/>
        </w:rPr>
        <w:t xml:space="preserve"> </w:t>
      </w:r>
      <w:r w:rsidRPr="00541EC4">
        <w:rPr>
          <w:rFonts w:ascii="Calibri" w:hAnsi="Calibri" w:eastAsia="Cambria" w:cs="Calibri"/>
          <w:sz w:val="16"/>
          <w:szCs w:val="16"/>
        </w:rPr>
        <w:t>(Zeynab, LLM in International Human Rights Law from Reading University, Postgrad researcher @ University of Leeds, 09-10-2018. “Iran: Sponsoring or Combating Terrorism? Studies in Conflict &amp; Terrorism”, 1–27. doi:10.1080/1057610x.2018.1506560, Accessed 07-26-2019</w:t>
      </w:r>
      <w:proofErr w:type="gramStart"/>
      <w:r w:rsidRPr="00541EC4">
        <w:rPr>
          <w:rFonts w:ascii="Calibri" w:hAnsi="Calibri" w:eastAsia="Cambria" w:cs="Calibri"/>
          <w:sz w:val="16"/>
          <w:szCs w:val="16"/>
        </w:rPr>
        <w:t>)~</w:t>
      </w:r>
      <w:proofErr w:type="gramEnd"/>
      <w:r w:rsidRPr="00541EC4">
        <w:rPr>
          <w:rFonts w:ascii="Calibri" w:hAnsi="Calibri" w:eastAsia="Cambria" w:cs="Calibri"/>
          <w:sz w:val="16"/>
          <w:szCs w:val="16"/>
        </w:rPr>
        <w:t>JZC</w:t>
      </w:r>
    </w:p>
    <w:p w:rsidRPr="00541EC4" w:rsidR="00541EC4" w:rsidP="00541EC4" w:rsidRDefault="00541EC4" w14:paraId="316D2D98" w14:textId="77777777">
      <w:pPr>
        <w:rPr>
          <w:rFonts w:ascii="Calibri" w:hAnsi="Calibri" w:eastAsia="Cambria" w:cs="Calibri"/>
          <w:u w:val="single"/>
        </w:rPr>
      </w:pPr>
      <w:r w:rsidRPr="00541EC4">
        <w:rPr>
          <w:rFonts w:ascii="Calibri" w:hAnsi="Calibri" w:eastAsia="Cambria" w:cs="Calibri"/>
          <w:sz w:val="16"/>
        </w:rPr>
        <w:t xml:space="preserve">Iran has an off-and-on-again relationship with Al Qaeda; it formally announced that Al Qaeda is a terrorist group,44 but </w:t>
      </w:r>
      <w:r w:rsidRPr="00541EC4">
        <w:rPr>
          <w:rFonts w:ascii="Calibri" w:hAnsi="Calibri" w:eastAsia="Cambria" w:cs="Calibri"/>
          <w:u w:val="single"/>
        </w:rPr>
        <w:t xml:space="preserve">it is believed that Iran has provided </w:t>
      </w:r>
      <w:r w:rsidRPr="00541EC4">
        <w:rPr>
          <w:rFonts w:ascii="Calibri" w:hAnsi="Calibri" w:eastAsia="Cambria" w:cs="Calibri"/>
          <w:b/>
          <w:iCs/>
          <w:u w:val="single"/>
          <w:bdr w:val="single" w:color="auto" w:sz="8" w:space="0"/>
        </w:rPr>
        <w:t>sanctuary and safe haven</w:t>
      </w:r>
      <w:r w:rsidRPr="00541EC4">
        <w:rPr>
          <w:rFonts w:ascii="Calibri" w:hAnsi="Calibri" w:eastAsia="Cambria" w:cs="Calibri"/>
          <w:u w:val="single"/>
        </w:rPr>
        <w:t xml:space="preserve"> for</w:t>
      </w:r>
      <w:r w:rsidRPr="00541EC4">
        <w:rPr>
          <w:rFonts w:ascii="Calibri" w:hAnsi="Calibri" w:eastAsia="Cambria" w:cs="Calibri"/>
          <w:sz w:val="16"/>
        </w:rPr>
        <w:t xml:space="preserve"> selected </w:t>
      </w:r>
      <w:r w:rsidRPr="00541EC4">
        <w:rPr>
          <w:rFonts w:ascii="Calibri" w:hAnsi="Calibri" w:eastAsia="Cambria" w:cs="Calibri"/>
          <w:u w:val="single"/>
        </w:rPr>
        <w:t>Al Qaeda members.</w:t>
      </w:r>
      <w:r w:rsidRPr="00541EC4">
        <w:rPr>
          <w:rFonts w:ascii="Calibri" w:hAnsi="Calibri" w:eastAsia="Cambria" w:cs="Calibri"/>
          <w:sz w:val="16"/>
        </w:rPr>
        <w:t xml:space="preserve">45 Further, as is stated in the 9/11 Commission Report, </w:t>
      </w:r>
      <w:r w:rsidRPr="00541EC4">
        <w:rPr>
          <w:rFonts w:ascii="Calibri" w:hAnsi="Calibri" w:eastAsia="Cambria" w:cs="Calibri"/>
          <w:u w:val="single"/>
        </w:rPr>
        <w:t>the relationship between Iran and Al Qaeda traces back to the 1990s when Iran provided training supports for Al Qaeda both in Iran and Lebanon through the Islamic Revolutionary Guard Corps (IRGC) and Hezbollah.</w:t>
      </w:r>
      <w:r w:rsidRPr="00541EC4">
        <w:rPr>
          <w:rFonts w:ascii="Calibri" w:hAnsi="Calibri" w:eastAsia="Cambria" w:cs="Calibri"/>
          <w:sz w:val="16"/>
        </w:rPr>
        <w:t xml:space="preserve">46 After the 11 September 2001 (9/11) attacks, vast crowds came on to the street with candlelit vigils for the victims. The officials and President Khatami condemned the attack, and the Supreme Leader, Ali Khamenei, said that “mass killings of human beings are catastrophic acts which are condemned … wherever they may happen and whoever the perpetrators and the victims may be” and called the fight against terrorism a “Holy war.” 47 In November 2013 and February 2014, a Lebanon-based Al Qaeda–linked group attacked the Iranian embassy alongside the cultural and diplomatic building in Beirut because of Iranian support for the Assad regime in Syria.48 However, the main allegations of support for terrorism against Iran are that Iran provided training assistance to Al Qaeda during the 1990s, namely by facilitating the transit of Al Qaeda operatives through Iran to Afghanistan, and by providing </w:t>
      </w:r>
      <w:r w:rsidRPr="00541EC4">
        <w:rPr>
          <w:rFonts w:ascii="Calibri" w:hAnsi="Calibri" w:eastAsia="Cambria" w:cs="Calibri"/>
          <w:u w:val="single"/>
        </w:rPr>
        <w:t>a safe house controlled by the IRGC for Al Qaeda members, including Saif al-Adl and Abu Hafs alMauratani, Hamza bin Laden, bin Laden’s wives, and even Osama bin Laden</w:t>
      </w:r>
      <w:r w:rsidRPr="00541EC4">
        <w:rPr>
          <w:rFonts w:ascii="Calibri" w:hAnsi="Calibri" w:eastAsia="Cambria" w:cs="Calibri"/>
          <w:sz w:val="16"/>
        </w:rPr>
        <w:t xml:space="preserve">, himself, before he was killed.49 Although </w:t>
      </w:r>
      <w:r w:rsidRPr="00541EC4">
        <w:rPr>
          <w:rFonts w:ascii="Calibri" w:hAnsi="Calibri" w:eastAsia="Cambria" w:cs="Calibri"/>
          <w:u w:val="single"/>
        </w:rPr>
        <w:t xml:space="preserve">Iran </w:t>
      </w:r>
      <w:r w:rsidRPr="00541EC4">
        <w:rPr>
          <w:rFonts w:ascii="Calibri" w:hAnsi="Calibri" w:eastAsia="Cambria" w:cs="Calibri"/>
          <w:sz w:val="16"/>
        </w:rPr>
        <w:t xml:space="preserve">denied the presence of bin Laden in Iran, it </w:t>
      </w:r>
      <w:r w:rsidRPr="00541EC4">
        <w:rPr>
          <w:rFonts w:ascii="Calibri" w:hAnsi="Calibri" w:eastAsia="Cambria" w:cs="Calibri"/>
          <w:b/>
          <w:bCs/>
          <w:u w:val="single"/>
        </w:rPr>
        <w:t xml:space="preserve">has acknowledged the presence of five hundred </w:t>
      </w:r>
      <w:r w:rsidRPr="00541EC4">
        <w:rPr>
          <w:rFonts w:ascii="Calibri" w:hAnsi="Calibri" w:eastAsia="Cambria" w:cs="Calibri"/>
          <w:sz w:val="16"/>
        </w:rPr>
        <w:t>low-level</w:t>
      </w:r>
      <w:r w:rsidRPr="00541EC4">
        <w:rPr>
          <w:rFonts w:ascii="Calibri" w:hAnsi="Calibri" w:eastAsia="Cambria" w:cs="Calibri"/>
          <w:b/>
          <w:bCs/>
          <w:u w:val="single"/>
        </w:rPr>
        <w:t xml:space="preserve"> Al Qaeda operatives in Iran</w:t>
      </w:r>
      <w:r w:rsidRPr="00541EC4">
        <w:rPr>
          <w:rFonts w:ascii="Calibri" w:hAnsi="Calibri" w:eastAsia="Cambria" w:cs="Calibri"/>
          <w:sz w:val="16"/>
        </w:rPr>
        <w:t xml:space="preserve">.50 In July 2016, the U.S. Department of the Treasury designated three Al Qaeda members as located in Iran,51 pursuant to Executive Order 13224.52 Iran has denied any firm relationship with Al Qaeda; it has announced that senior members of Al Qaeda are in custody53 but has failed to release any information regarding their names or the process of prosecution. Iran extradited dozens of Al Qaeda members to Saudi Arabia in 2003.54 Nevertheless, it is believed that Iran has not cooperated regarding extradition of the arrested Al Qaeda members to the United States and the United Kingdom.55 It is reported that Iran wanted MEK members in exchange for Al Qaeda members captured by Iran.56 A further allegation against Iran is that Iran facilitates the travel of Al Qaeda members by not placing stamps in their passports.57 Iranian officials, however, state that the list of individuals and groups associated with Al Qaeda has been distributed to the relevant authorities, including banking and financial institutions and border guards.58 Iran’s ties to Al Qaeda remain uncertain but probably limited due to their different strategic plans coupled with their deep-rooted religious divergence. On the one hand, Al Qaeda stresses the dangers to Shi’a from Salafi Islam is due to its cooperation with the United States,59 and bin Laden also noted that “the big deceit for the Shia is that they think they are in God’s religion, while they are in the religion of the men of their authority.” 60 On the other hand, </w:t>
      </w:r>
      <w:r w:rsidRPr="00541EC4">
        <w:rPr>
          <w:rFonts w:ascii="Calibri" w:hAnsi="Calibri" w:eastAsia="Cambria" w:cs="Calibri"/>
          <w:u w:val="single"/>
        </w:rPr>
        <w:t>Al Qaeda leaders have</w:t>
      </w:r>
      <w:r w:rsidRPr="00541EC4">
        <w:rPr>
          <w:rFonts w:ascii="Calibri" w:hAnsi="Calibri" w:eastAsia="Cambria" w:cs="Calibri"/>
          <w:sz w:val="16"/>
        </w:rPr>
        <w:t xml:space="preserve"> also referred sympathetically to the risk to the Shi’a through a list of questions that were presented to Zarqawi, </w:t>
      </w:r>
      <w:r w:rsidRPr="00541EC4">
        <w:rPr>
          <w:rFonts w:ascii="Calibri" w:hAnsi="Calibri" w:eastAsia="Cambria" w:cs="Calibri"/>
          <w:u w:val="single"/>
        </w:rPr>
        <w:t>includ</w:t>
      </w:r>
      <w:r w:rsidRPr="00541EC4">
        <w:rPr>
          <w:rFonts w:ascii="Calibri" w:hAnsi="Calibri" w:eastAsia="Cambria" w:cs="Calibri"/>
          <w:sz w:val="16"/>
        </w:rPr>
        <w:t xml:space="preserve">ing </w:t>
      </w:r>
      <w:r w:rsidRPr="00541EC4">
        <w:rPr>
          <w:rFonts w:ascii="Calibri" w:hAnsi="Calibri" w:eastAsia="Cambria" w:cs="Calibri"/>
          <w:u w:val="single"/>
        </w:rPr>
        <w:t xml:space="preserve">the question, “Do the brothers forget that both we and the Iranians need to refrain from harming each other at this time in which the Americans are targeting us?” </w:t>
      </w:r>
      <w:r w:rsidRPr="00541EC4">
        <w:rPr>
          <w:rFonts w:ascii="Calibri" w:hAnsi="Calibri" w:eastAsia="Cambria" w:cs="Calibri"/>
          <w:sz w:val="16"/>
        </w:rPr>
        <w:t xml:space="preserve">61 </w:t>
      </w:r>
      <w:r w:rsidRPr="00541EC4">
        <w:rPr>
          <w:rFonts w:ascii="Calibri" w:hAnsi="Calibri" w:eastAsia="Cambria" w:cs="Calibri"/>
          <w:u w:val="single"/>
        </w:rPr>
        <w:t>Since the pressing demands for Iran are national security, its power in the region, and countering the United States and Israel,</w:t>
      </w:r>
      <w:r w:rsidRPr="00541EC4">
        <w:rPr>
          <w:rFonts w:ascii="Calibri" w:hAnsi="Calibri" w:eastAsia="Cambria" w:cs="Calibri"/>
          <w:b/>
          <w:bCs/>
          <w:u w:val="single"/>
        </w:rPr>
        <w:t xml:space="preserve"> it is possible that Iran may indeed </w:t>
      </w:r>
      <w:r w:rsidRPr="00541EC4">
        <w:rPr>
          <w:rFonts w:ascii="Calibri" w:hAnsi="Calibri" w:eastAsia="Cambria" w:cs="Calibri"/>
          <w:b/>
          <w:iCs/>
          <w:u w:val="single"/>
          <w:bdr w:val="single" w:color="auto" w:sz="8" w:space="0"/>
        </w:rPr>
        <w:t>utilize Al Qaeda</w:t>
      </w:r>
      <w:r w:rsidRPr="00541EC4">
        <w:rPr>
          <w:rFonts w:ascii="Calibri" w:hAnsi="Calibri" w:eastAsia="Cambria" w:cs="Calibri"/>
          <w:b/>
          <w:bCs/>
          <w:u w:val="single"/>
        </w:rPr>
        <w:t xml:space="preserve"> </w:t>
      </w:r>
      <w:r w:rsidRPr="00541EC4">
        <w:rPr>
          <w:rFonts w:ascii="Calibri" w:hAnsi="Calibri" w:eastAsia="Cambria" w:cs="Calibri"/>
          <w:sz w:val="16"/>
        </w:rPr>
        <w:t xml:space="preserve">STUDIES IN CONFLICT &amp; TERRORISM 5 </w:t>
      </w:r>
      <w:r w:rsidRPr="00541EC4">
        <w:rPr>
          <w:rFonts w:ascii="Calibri" w:hAnsi="Calibri" w:eastAsia="Cambria" w:cs="Calibri"/>
          <w:u w:val="single"/>
        </w:rPr>
        <w:t>as leverage against the United States and Israel in a bid to maintain safety from Al Qaeda threats.</w:t>
      </w:r>
    </w:p>
    <w:p w:rsidRPr="00541EC4" w:rsidR="00541EC4" w:rsidP="00541EC4" w:rsidRDefault="00541EC4" w14:paraId="447AECB8"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---Breeding Spot</w:t>
      </w:r>
    </w:p>
    <w:p w:rsidRPr="00541EC4" w:rsidR="00541EC4" w:rsidP="00541EC4" w:rsidRDefault="00541EC4" w14:paraId="3AD83A24"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 xml:space="preserve">Iran’s a dangerous </w:t>
      </w:r>
      <w:r w:rsidRPr="00541EC4">
        <w:rPr>
          <w:rFonts w:ascii="Calibri" w:hAnsi="Calibri" w:eastAsia="MS Gothic" w:cs="Calibri"/>
          <w:b/>
          <w:iCs/>
          <w:sz w:val="26"/>
          <w:u w:val="single"/>
        </w:rPr>
        <w:t>breeding spot</w:t>
      </w:r>
      <w:r w:rsidRPr="00541EC4">
        <w:rPr>
          <w:rFonts w:ascii="Calibri" w:hAnsi="Calibri" w:eastAsia="MS Gothic" w:cs="Calibri"/>
          <w:b/>
          <w:iCs/>
          <w:sz w:val="26"/>
        </w:rPr>
        <w:t xml:space="preserve"> for terrorism – legal </w:t>
      </w:r>
      <w:r w:rsidRPr="00541EC4">
        <w:rPr>
          <w:rFonts w:ascii="Calibri" w:hAnsi="Calibri" w:eastAsia="MS Gothic" w:cs="Calibri"/>
          <w:b/>
          <w:iCs/>
          <w:sz w:val="26"/>
          <w:u w:val="single"/>
        </w:rPr>
        <w:t>ineffectiveness</w:t>
      </w:r>
    </w:p>
    <w:p w:rsidRPr="00541EC4" w:rsidR="00541EC4" w:rsidP="00541EC4" w:rsidRDefault="00541EC4" w14:paraId="143B551E" w14:textId="77777777">
      <w:pPr>
        <w:rPr>
          <w:rFonts w:ascii="Calibri" w:hAnsi="Calibri" w:eastAsia="Cambria" w:cs="Calibri"/>
        </w:rPr>
      </w:pPr>
      <w:r w:rsidRPr="00541EC4">
        <w:rPr>
          <w:rFonts w:ascii="Calibri" w:hAnsi="Calibri" w:eastAsia="Cambria" w:cs="Calibri"/>
          <w:b/>
          <w:bCs/>
          <w:sz w:val="26"/>
        </w:rPr>
        <w:t>Malakoutikhah 18,</w:t>
      </w:r>
      <w:r w:rsidRPr="00541EC4">
        <w:rPr>
          <w:rFonts w:ascii="Calibri" w:hAnsi="Calibri" w:eastAsia="Cambria" w:cs="Calibri"/>
        </w:rPr>
        <w:t xml:space="preserve"> </w:t>
      </w:r>
      <w:r w:rsidRPr="00541EC4">
        <w:rPr>
          <w:rFonts w:ascii="Calibri" w:hAnsi="Calibri" w:eastAsia="Cambria" w:cs="Calibri"/>
          <w:sz w:val="16"/>
          <w:szCs w:val="16"/>
        </w:rPr>
        <w:t>(Zeynab, LLM in International Human Rights Law from Reading University, Postgrad researcher @ University of Leeds, 09-10-2018. “Iran: Sponsoring or Combating Terrorism? Studies in Conflict &amp; Terrorism”, 1–27. doi:10.1080/1057610x.2018.1506560, Accessed 07-26-2019</w:t>
      </w:r>
      <w:proofErr w:type="gramStart"/>
      <w:r w:rsidRPr="00541EC4">
        <w:rPr>
          <w:rFonts w:ascii="Calibri" w:hAnsi="Calibri" w:eastAsia="Cambria" w:cs="Calibri"/>
          <w:sz w:val="16"/>
          <w:szCs w:val="16"/>
        </w:rPr>
        <w:t>)~</w:t>
      </w:r>
      <w:proofErr w:type="gramEnd"/>
      <w:r w:rsidRPr="00541EC4">
        <w:rPr>
          <w:rFonts w:ascii="Calibri" w:hAnsi="Calibri" w:eastAsia="Cambria" w:cs="Calibri"/>
          <w:sz w:val="16"/>
          <w:szCs w:val="16"/>
        </w:rPr>
        <w:t>JZC</w:t>
      </w:r>
    </w:p>
    <w:p w:rsidRPr="00541EC4" w:rsidR="00541EC4" w:rsidP="00541EC4" w:rsidRDefault="00541EC4" w14:paraId="433D11CD" w14:textId="77777777">
      <w:pPr>
        <w:rPr>
          <w:rFonts w:ascii="Calibri" w:hAnsi="Calibri" w:eastAsia="Cambria" w:cs="Calibri"/>
          <w:sz w:val="16"/>
        </w:rPr>
      </w:pPr>
      <w:r w:rsidRPr="00541EC4">
        <w:rPr>
          <w:rFonts w:ascii="Calibri" w:hAnsi="Calibri" w:eastAsia="Cambria" w:cs="Calibri"/>
          <w:sz w:val="16"/>
        </w:rPr>
        <w:t xml:space="preserve">Given the number of different units with varying counterterrorism strategies, there may be disagreements regarding their policies. However, since there are not any open materials, it is difficult to prove such a claim. For instance, after the missile was fired by the IRGC on the ISIS base in Syria in June 2017, the IRGC announced that the Supreme Leader had agreed to this attack, while the president and the minister of the MOIS declared that the decision was made in the SNSC, of which the president is its head.175 The MOIS and IRGC simultaneously cooperate and compete with each other.176 Such </w:t>
      </w:r>
      <w:r w:rsidRPr="00541EC4">
        <w:rPr>
          <w:rFonts w:ascii="Calibri" w:hAnsi="Calibri" w:eastAsia="Cambria" w:cs="Calibri"/>
          <w:u w:val="single"/>
        </w:rPr>
        <w:t xml:space="preserve">contradictions between </w:t>
      </w:r>
      <w:r w:rsidRPr="00541EC4">
        <w:rPr>
          <w:rFonts w:ascii="Calibri" w:hAnsi="Calibri" w:eastAsia="Cambria" w:cs="Calibri"/>
          <w:sz w:val="16"/>
        </w:rPr>
        <w:t xml:space="preserve">the </w:t>
      </w:r>
      <w:r w:rsidRPr="00541EC4">
        <w:rPr>
          <w:rFonts w:ascii="Calibri" w:hAnsi="Calibri" w:eastAsia="Cambria" w:cs="Calibri"/>
          <w:u w:val="single"/>
        </w:rPr>
        <w:t xml:space="preserve">units </w:t>
      </w:r>
      <w:r w:rsidRPr="00541EC4">
        <w:rPr>
          <w:rFonts w:ascii="Calibri" w:hAnsi="Calibri" w:eastAsia="Cambria" w:cs="Calibri"/>
          <w:sz w:val="16"/>
        </w:rPr>
        <w:t xml:space="preserve">clearly </w:t>
      </w:r>
      <w:r w:rsidRPr="00541EC4">
        <w:rPr>
          <w:rFonts w:ascii="Calibri" w:hAnsi="Calibri" w:eastAsia="Cambria" w:cs="Calibri"/>
          <w:u w:val="single"/>
        </w:rPr>
        <w:t>demonstrate</w:t>
      </w:r>
      <w:r w:rsidRPr="00541EC4">
        <w:rPr>
          <w:rFonts w:ascii="Calibri" w:hAnsi="Calibri" w:eastAsia="Cambria" w:cs="Calibri"/>
          <w:sz w:val="16"/>
        </w:rPr>
        <w:t xml:space="preserve"> levels of </w:t>
      </w:r>
      <w:r w:rsidRPr="00541EC4">
        <w:rPr>
          <w:rFonts w:ascii="Calibri" w:hAnsi="Calibri" w:eastAsia="Cambria" w:cs="Calibri"/>
          <w:u w:val="single"/>
        </w:rPr>
        <w:t>disagreement,</w:t>
      </w:r>
      <w:r w:rsidRPr="00541EC4">
        <w:rPr>
          <w:rFonts w:ascii="Calibri" w:hAnsi="Calibri" w:eastAsia="Cambria" w:cs="Calibri"/>
          <w:sz w:val="16"/>
        </w:rPr>
        <w:t xml:space="preserve"> </w:t>
      </w:r>
      <w:r w:rsidRPr="00541EC4">
        <w:rPr>
          <w:rFonts w:ascii="Calibri" w:hAnsi="Calibri" w:eastAsia="Cambria" w:cs="Calibri"/>
          <w:u w:val="single"/>
        </w:rPr>
        <w:t>not only among the relevant units of counterterrorism, but also between the Supreme Leader and the president.</w:t>
      </w:r>
      <w:r w:rsidRPr="00541EC4">
        <w:rPr>
          <w:rFonts w:ascii="Calibri" w:hAnsi="Calibri" w:eastAsia="Cambria" w:cs="Calibri"/>
          <w:sz w:val="16"/>
        </w:rPr>
        <w:t xml:space="preserve"> This is </w:t>
      </w:r>
      <w:r w:rsidRPr="00541EC4">
        <w:rPr>
          <w:rFonts w:ascii="Calibri" w:hAnsi="Calibri" w:eastAsia="Cambria" w:cs="Calibri"/>
          <w:u w:val="single"/>
        </w:rPr>
        <w:t>especially clear regarding</w:t>
      </w:r>
      <w:r w:rsidRPr="00541EC4">
        <w:rPr>
          <w:rFonts w:ascii="Calibri" w:hAnsi="Calibri" w:eastAsia="Cambria" w:cs="Calibri"/>
          <w:sz w:val="16"/>
        </w:rPr>
        <w:t xml:space="preserve"> the </w:t>
      </w:r>
      <w:r w:rsidRPr="00541EC4">
        <w:rPr>
          <w:rFonts w:ascii="Calibri" w:hAnsi="Calibri" w:eastAsia="Cambria" w:cs="Calibri"/>
          <w:b/>
          <w:iCs/>
          <w:u w:val="single"/>
          <w:bdr w:val="single" w:color="auto" w:sz="8" w:space="0"/>
        </w:rPr>
        <w:t xml:space="preserve">counterterrorism policy. </w:t>
      </w:r>
      <w:r w:rsidRPr="00541EC4">
        <w:rPr>
          <w:rFonts w:ascii="Calibri" w:hAnsi="Calibri" w:eastAsia="Cambria" w:cs="Calibri"/>
          <w:u w:val="single"/>
        </w:rPr>
        <w:t>The next aim of the counterterrorism policy is to prosecute those responsible for terrorist-related activities in order to deny a safe haven to the perpetrators of the crime.</w:t>
      </w:r>
      <w:r w:rsidRPr="00541EC4">
        <w:rPr>
          <w:rFonts w:ascii="Calibri" w:hAnsi="Calibri" w:eastAsia="Cambria" w:cs="Calibri"/>
          <w:sz w:val="16"/>
        </w:rPr>
        <w:t xml:space="preserve">177 However, </w:t>
      </w:r>
      <w:r w:rsidRPr="00541EC4">
        <w:rPr>
          <w:rFonts w:ascii="Calibri" w:hAnsi="Calibri" w:eastAsia="Cambria" w:cs="Calibri"/>
          <w:b/>
          <w:iCs/>
          <w:u w:val="single"/>
          <w:bdr w:val="single" w:color="auto" w:sz="8" w:space="0"/>
        </w:rPr>
        <w:t>Iran is yet to enact a comprehensive Anti-Terrorism Act.</w:t>
      </w:r>
      <w:r w:rsidRPr="00541EC4">
        <w:rPr>
          <w:rFonts w:ascii="Calibri" w:hAnsi="Calibri" w:eastAsia="Cambria" w:cs="Calibri"/>
          <w:sz w:val="16"/>
        </w:rPr>
        <w:t xml:space="preserve"> Terrorists are charged with the crime of Moharebeh (enmity against God) and Fesad fel-arze (spreading corruption on the earth) under the Islamic Penal Code.178 As the Penal Code is derived from Shari’ah, 179 these two crimes are practically equivalent to the crime of terrorism. Moharebeh is defined as “drawing a weapon on the life, property or honor [referring to female members of one’s family] of people or to cause terror as it creates insecurity.” 180 Fesad fel-arze refers to a person who “commits crimes against individuals’ physical integrity and crimes against national security causing disruption to the economic structure of the country, commits arson and destruction, distributes poisonous or dangerous substances, or runs corruption and prostitution centers</w:t>
      </w:r>
    </w:p>
    <w:p w:rsidRPr="00541EC4" w:rsidR="00541EC4" w:rsidP="00541EC4" w:rsidRDefault="00541EC4" w14:paraId="18E0BE44"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---Europe</w:t>
      </w:r>
    </w:p>
    <w:p w:rsidRPr="00541EC4" w:rsidR="00541EC4" w:rsidP="00541EC4" w:rsidRDefault="00541EC4" w14:paraId="00EFF38D"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u w:val="single"/>
        </w:rPr>
        <w:t>Iranian-supported</w:t>
      </w:r>
      <w:r w:rsidRPr="00541EC4">
        <w:rPr>
          <w:rFonts w:ascii="Calibri" w:hAnsi="Calibri" w:eastAsia="MS Gothic" w:cs="Calibri"/>
          <w:b/>
          <w:iCs/>
          <w:sz w:val="26"/>
        </w:rPr>
        <w:t xml:space="preserve"> terrorist attacks would </w:t>
      </w:r>
      <w:r w:rsidRPr="00541EC4">
        <w:rPr>
          <w:rFonts w:ascii="Calibri" w:hAnsi="Calibri" w:eastAsia="MS Gothic" w:cs="Calibri"/>
          <w:b/>
          <w:iCs/>
          <w:sz w:val="26"/>
          <w:u w:val="single"/>
        </w:rPr>
        <w:t>ripple</w:t>
      </w:r>
      <w:r w:rsidRPr="00541EC4">
        <w:rPr>
          <w:rFonts w:ascii="Calibri" w:hAnsi="Calibri" w:eastAsia="MS Gothic" w:cs="Calibri"/>
          <w:b/>
          <w:iCs/>
          <w:sz w:val="26"/>
        </w:rPr>
        <w:t xml:space="preserve"> through Europe</w:t>
      </w:r>
    </w:p>
    <w:p w:rsidRPr="00541EC4" w:rsidR="00541EC4" w:rsidP="00541EC4" w:rsidRDefault="00541EC4" w14:paraId="105F0838" w14:textId="77777777">
      <w:pPr>
        <w:rPr>
          <w:rFonts w:ascii="Calibri" w:hAnsi="Calibri" w:eastAsia="Cambria" w:cs="Calibri"/>
        </w:rPr>
      </w:pPr>
      <w:r w:rsidRPr="00541EC4">
        <w:rPr>
          <w:rFonts w:ascii="Calibri" w:hAnsi="Calibri" w:eastAsia="Cambria" w:cs="Calibri"/>
          <w:b/>
          <w:bCs/>
          <w:sz w:val="26"/>
        </w:rPr>
        <w:t>Joffre 19,</w:t>
      </w:r>
      <w:r w:rsidRPr="00541EC4">
        <w:rPr>
          <w:rFonts w:ascii="Calibri" w:hAnsi="Calibri" w:eastAsia="Cambria" w:cs="Calibri"/>
          <w:sz w:val="16"/>
          <w:szCs w:val="16"/>
        </w:rPr>
        <w:t xml:space="preserve"> (Tzvi, breaking news editor at the Jerusalem Post, 6-21-2019, "UK fears Iran-backed terrorists could attack Europe in case of escalation," The Jerusalem Post | JPost, </w:t>
      </w:r>
      <w:hyperlink w:history="1" r:id="rId417">
        <w:r w:rsidRPr="00541EC4">
          <w:rPr>
            <w:rFonts w:ascii="Calibri" w:hAnsi="Calibri" w:eastAsia="Cambria" w:cs="Calibri"/>
            <w:sz w:val="16"/>
            <w:szCs w:val="16"/>
          </w:rPr>
          <w:t>https://www.jpost.com/Middle-East/UK-fears-Iran-backed-terror-cells-could-attack-Europe-in-case-of-escalation-596543</w:t>
        </w:r>
      </w:hyperlink>
      <w:r w:rsidRPr="00541EC4">
        <w:rPr>
          <w:rFonts w:ascii="Calibri" w:hAnsi="Calibri" w:eastAsia="Cambria" w:cs="Calibri"/>
          <w:sz w:val="16"/>
          <w:szCs w:val="16"/>
        </w:rPr>
        <w:t>, Accessed 7-26-2019)~JZC</w:t>
      </w:r>
    </w:p>
    <w:p w:rsidRPr="00541EC4" w:rsidR="00541EC4" w:rsidP="00541EC4" w:rsidRDefault="00541EC4" w14:paraId="28CB1554" w14:textId="77777777">
      <w:pPr>
        <w:rPr>
          <w:rFonts w:ascii="Calibri" w:hAnsi="Calibri" w:eastAsia="Cambria" w:cs="Calibri"/>
          <w:sz w:val="16"/>
        </w:rPr>
      </w:pPr>
      <w:r w:rsidRPr="00541EC4">
        <w:rPr>
          <w:rFonts w:ascii="Calibri" w:hAnsi="Calibri" w:eastAsia="Cambria" w:cs="Calibri"/>
          <w:sz w:val="16"/>
        </w:rPr>
        <w:t xml:space="preserve">British intelligence fears that </w:t>
      </w:r>
      <w:r w:rsidRPr="00541EC4">
        <w:rPr>
          <w:rFonts w:ascii="Calibri" w:hAnsi="Calibri" w:eastAsia="Cambria" w:cs="Calibri"/>
          <w:b/>
          <w:bCs/>
          <w:u w:val="single"/>
        </w:rPr>
        <w:t xml:space="preserve">Iranian-supported terrorist cells in Europe could launch attacks on the UK and the rest of the continent if the situation in the Persian Gulf escalates, </w:t>
      </w:r>
      <w:r w:rsidRPr="00541EC4">
        <w:rPr>
          <w:rFonts w:ascii="Calibri" w:hAnsi="Calibri" w:eastAsia="Cambria" w:cs="Calibri"/>
          <w:sz w:val="16"/>
        </w:rPr>
        <w:t xml:space="preserve">according to The Telegraph. Iran ranks behind Russia and China as the nation posing the greatest threat to British national security, according to senior intelligence officers, and the seizure of the British flagged Sten Impero only deepened concerns about Iranian aggression in MI5 and MI6. </w:t>
      </w:r>
      <w:r w:rsidRPr="00541EC4">
        <w:rPr>
          <w:rFonts w:ascii="Calibri" w:hAnsi="Calibri" w:eastAsia="Cambria" w:cs="Calibri"/>
          <w:b/>
          <w:bCs/>
          <w:u w:val="single"/>
        </w:rPr>
        <w:t xml:space="preserve">Intelligence agencies believe that Iran has organized and </w:t>
      </w:r>
      <w:r w:rsidRPr="00541EC4">
        <w:rPr>
          <w:rFonts w:ascii="Calibri" w:hAnsi="Calibri" w:eastAsia="Cambria" w:cs="Calibri"/>
          <w:b/>
          <w:iCs/>
          <w:u w:val="single"/>
          <w:bdr w:val="single" w:color="auto" w:sz="8" w:space="0"/>
        </w:rPr>
        <w:t>funded sleeper terrorist cells</w:t>
      </w:r>
      <w:r w:rsidRPr="00541EC4">
        <w:rPr>
          <w:rFonts w:ascii="Calibri" w:hAnsi="Calibri" w:eastAsia="Cambria" w:cs="Calibri"/>
          <w:b/>
          <w:bCs/>
          <w:u w:val="single"/>
        </w:rPr>
        <w:t xml:space="preserve"> throughout Europe, </w:t>
      </w:r>
      <w:r w:rsidRPr="00541EC4">
        <w:rPr>
          <w:rFonts w:ascii="Calibri" w:hAnsi="Calibri" w:eastAsia="Cambria" w:cs="Calibri"/>
          <w:sz w:val="16"/>
        </w:rPr>
        <w:t>including the UK,</w:t>
      </w:r>
      <w:r w:rsidRPr="00541EC4">
        <w:rPr>
          <w:rFonts w:ascii="Calibri" w:hAnsi="Calibri" w:eastAsia="Cambria" w:cs="Calibri"/>
          <w:b/>
          <w:bCs/>
          <w:u w:val="single"/>
        </w:rPr>
        <w:t xml:space="preserve"> and could order them to carry out attacks in response to an escalation in the Gulf conflict. </w:t>
      </w:r>
      <w:r w:rsidRPr="00541EC4">
        <w:rPr>
          <w:rFonts w:ascii="Calibri" w:hAnsi="Calibri" w:eastAsia="Cambria" w:cs="Calibri"/>
          <w:u w:val="single"/>
        </w:rPr>
        <w:t>The cells are linked to the Lebanese Hezbollah terrorist group</w:t>
      </w:r>
      <w:r w:rsidRPr="00541EC4">
        <w:rPr>
          <w:rFonts w:ascii="Calibri" w:hAnsi="Calibri" w:eastAsia="Cambria" w:cs="Calibri"/>
          <w:sz w:val="16"/>
        </w:rPr>
        <w:t xml:space="preserve">, according to The Telegraph. One such cell was uncovered by counter-terrorism police in 2015, </w:t>
      </w:r>
      <w:r w:rsidRPr="00541EC4">
        <w:rPr>
          <w:rFonts w:ascii="Calibri" w:hAnsi="Calibri" w:eastAsia="Cambria" w:cs="Calibri"/>
          <w:u w:val="single"/>
        </w:rPr>
        <w:t>with tons of explosive materials</w:t>
      </w:r>
      <w:r w:rsidRPr="00541EC4">
        <w:rPr>
          <w:rFonts w:ascii="Calibri" w:hAnsi="Calibri" w:eastAsia="Cambria" w:cs="Calibri"/>
          <w:sz w:val="16"/>
        </w:rPr>
        <w:t xml:space="preserve"> at businesses on the outskirts of London. “Iran uses proxies and they have control of a network of individuals linked to Hezbollah," said one source to The Telegraph. “Iran has Hezbollah operatives in position to carry out a terrorist attack in the event of a conflict. That is the nature of the domestic threat Iran poses to the UK.” Although MI5 and the Metropolitan Police are sure that raids in 2015 severely disrupted Iranian terrorist activities in the UK, there are still widespread cells throughout Europe. </w:t>
      </w:r>
      <w:r w:rsidRPr="00541EC4">
        <w:rPr>
          <w:rFonts w:ascii="Calibri" w:hAnsi="Calibri" w:eastAsia="Cambria" w:cs="Calibri"/>
          <w:u w:val="single"/>
        </w:rPr>
        <w:t>The 2015 terror plot</w:t>
      </w:r>
      <w:r w:rsidRPr="00541EC4">
        <w:rPr>
          <w:rFonts w:ascii="Calibri" w:hAnsi="Calibri" w:eastAsia="Cambria" w:cs="Calibri"/>
          <w:sz w:val="16"/>
        </w:rPr>
        <w:t xml:space="preserve">, which was only disclosed last month by The Telegraph, </w:t>
      </w:r>
      <w:r w:rsidRPr="00541EC4">
        <w:rPr>
          <w:rFonts w:ascii="Calibri" w:hAnsi="Calibri" w:eastAsia="Cambria" w:cs="Calibri"/>
          <w:u w:val="single"/>
        </w:rPr>
        <w:t>was described as "proper organized terrorism," with</w:t>
      </w:r>
      <w:r w:rsidRPr="00541EC4">
        <w:rPr>
          <w:rFonts w:ascii="Calibri" w:hAnsi="Calibri" w:eastAsia="Cambria" w:cs="Calibri"/>
          <w:sz w:val="16"/>
        </w:rPr>
        <w:t xml:space="preserve"> another source saying that </w:t>
      </w:r>
      <w:r w:rsidRPr="00541EC4">
        <w:rPr>
          <w:rFonts w:ascii="Calibri" w:hAnsi="Calibri" w:eastAsia="Cambria" w:cs="Calibri"/>
          <w:u w:val="single"/>
        </w:rPr>
        <w:t>enough explosive materials</w:t>
      </w:r>
      <w:r w:rsidRPr="00541EC4">
        <w:rPr>
          <w:rFonts w:ascii="Calibri" w:hAnsi="Calibri" w:eastAsia="Cambria" w:cs="Calibri"/>
          <w:sz w:val="16"/>
        </w:rPr>
        <w:t xml:space="preserve"> were stored </w:t>
      </w:r>
      <w:r w:rsidRPr="00541EC4">
        <w:rPr>
          <w:rFonts w:ascii="Calibri" w:hAnsi="Calibri" w:eastAsia="Cambria" w:cs="Calibri"/>
          <w:u w:val="single"/>
        </w:rPr>
        <w:t>to cause "a lot of damage."</w:t>
      </w:r>
      <w:r w:rsidRPr="00541EC4">
        <w:rPr>
          <w:rFonts w:ascii="Calibri" w:hAnsi="Calibri" w:eastAsia="Cambria" w:cs="Calibri"/>
          <w:sz w:val="16"/>
        </w:rPr>
        <w:t xml:space="preserve"> </w:t>
      </w:r>
      <w:r w:rsidRPr="00541EC4">
        <w:rPr>
          <w:rFonts w:ascii="Calibri" w:hAnsi="Calibri" w:eastAsia="Cambria" w:cs="Calibri"/>
          <w:u w:val="single"/>
        </w:rPr>
        <w:t xml:space="preserve">The London-based cell was part of an international Hezbollah plan to lay the groundwork for future attacks, not an isolated cell, </w:t>
      </w:r>
      <w:r w:rsidRPr="00541EC4">
        <w:rPr>
          <w:rFonts w:ascii="Calibri" w:hAnsi="Calibri" w:eastAsia="Cambria" w:cs="Calibri"/>
          <w:sz w:val="16"/>
        </w:rPr>
        <w:t xml:space="preserve">said sources to The Telegraph. A group linked to the Iranian Revolutionary Guard carried out cyber attacks targeting British MPs and peers in 2017 and the UK Post Office, local government networks, private sector companies in 2018. </w:t>
      </w:r>
      <w:r w:rsidRPr="00541EC4">
        <w:rPr>
          <w:rFonts w:ascii="Calibri" w:hAnsi="Calibri" w:eastAsia="Cambria" w:cs="Calibri"/>
          <w:u w:val="single"/>
        </w:rPr>
        <w:t xml:space="preserve">In 2018, Iran delivered half a ton of TATP explosives </w:t>
      </w:r>
      <w:r w:rsidRPr="00541EC4">
        <w:rPr>
          <w:rFonts w:ascii="Calibri" w:hAnsi="Calibri" w:eastAsia="Cambria" w:cs="Calibri"/>
          <w:sz w:val="16"/>
        </w:rPr>
        <w:t xml:space="preserve">in diplomatic packages </w:t>
      </w:r>
      <w:r w:rsidRPr="00541EC4">
        <w:rPr>
          <w:rFonts w:ascii="Calibri" w:hAnsi="Calibri" w:eastAsia="Cambria" w:cs="Calibri"/>
          <w:u w:val="single"/>
        </w:rPr>
        <w:t xml:space="preserve">to a civilian plane </w:t>
      </w:r>
      <w:r w:rsidRPr="00541EC4">
        <w:rPr>
          <w:rFonts w:ascii="Calibri" w:hAnsi="Calibri" w:eastAsia="Cambria" w:cs="Calibri"/>
          <w:sz w:val="16"/>
        </w:rPr>
        <w:t xml:space="preserve">that was supposed to be transferred to Paris </w:t>
      </w:r>
      <w:r w:rsidRPr="00541EC4">
        <w:rPr>
          <w:rFonts w:ascii="Calibri" w:hAnsi="Calibri" w:eastAsia="Cambria" w:cs="Calibri"/>
          <w:u w:val="single"/>
        </w:rPr>
        <w:t>to carry out an attack in the city,</w:t>
      </w:r>
      <w:r w:rsidRPr="00541EC4">
        <w:rPr>
          <w:rFonts w:ascii="Calibri" w:hAnsi="Calibri" w:eastAsia="Cambria" w:cs="Calibri"/>
          <w:sz w:val="16"/>
        </w:rPr>
        <w:t xml:space="preserve"> according to the British newspaper "Independent in Arabic." According to the report, the plane arrived from Tehran to Geneva in June 2018, following an Iranian plan to carry out a terrorist attack during a meeting of the Iranian opposition. The attack was supposed to be carried out by an Iranian intelligence official who worked at the Iranian embassy in Austria since 2014, but French intelligence thwarted the attack after the authorities arrested a Belgian couple of Iranian origin who had the explosives in their car on their way to Paris. British Prime Minister Theresa May was criticized by government officials for failing to agree to a US offer to join "Operation Sentinel," an international effort to monitor and protect naval traffic in the Arabian Gulf region. While military officials saw the offer as an "excellent opportunity," the Prime Minister's Office "wasn't backing them up," out of concern that the UK could be seen as supporting America's hard approach to Iran, according to a government source, The Telegraph reported. A government source told The Telegraph that British officials were "embarrassed" they had been "unable to look after our own," and criticized May for delaying a decision about joining Operation Sentinel. Iain Duncan Smith, chairman of Boris Johnson's leadership campaign and the former Tory leader blamed Theresa May for making a "major miscalculation" after refusing an offer by the United States for "whatever assistance is necessary to protect British ships" in order to avoid being seen as aligned with the Trump administration. In a letter to the United Nations Security Council on Saturday, Britain said that a British-flagged tanker seized by Iran was approached by Iranian forces when it was in Omani territorial waters. "The ship was exercising the lawful right of transit passage in an international strait as provided for under international law," Britain's UN mission wrote to the Security Council. "International law requires that the right of transit passage shall not be impeded, and therefore the Iranian action constitutes illegal interference." The letter, seen by Reuters, was also sent to UN Secretary-General Antonio Guterres. "Current </w:t>
      </w:r>
      <w:r w:rsidRPr="00541EC4">
        <w:rPr>
          <w:rFonts w:ascii="Calibri" w:hAnsi="Calibri" w:eastAsia="Cambria" w:cs="Calibri"/>
          <w:u w:val="single"/>
        </w:rPr>
        <w:t>tensions are extremely concerning, and our priority is to de-escalate</w:t>
      </w:r>
      <w:r w:rsidRPr="00541EC4">
        <w:rPr>
          <w:rFonts w:ascii="Calibri" w:hAnsi="Calibri" w:eastAsia="Cambria" w:cs="Calibri"/>
          <w:sz w:val="16"/>
        </w:rPr>
        <w:t>. We do not seek confrontation with Iran," the letter read. "But it is unacceptable and highly escalatory to threaten shipping going about its legitimate business through internationally recognized transit corridors."</w:t>
      </w:r>
    </w:p>
    <w:p w:rsidRPr="00541EC4" w:rsidR="00541EC4" w:rsidP="00541EC4" w:rsidRDefault="00541EC4" w14:paraId="11FDF359"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---Houthis</w:t>
      </w:r>
    </w:p>
    <w:p w:rsidRPr="00541EC4" w:rsidR="00541EC4" w:rsidP="00541EC4" w:rsidRDefault="00541EC4" w14:paraId="566D6586"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Houthis are a threat to Saudi Arabia and. Israel.</w:t>
      </w:r>
    </w:p>
    <w:p w:rsidRPr="00541EC4" w:rsidR="00541EC4" w:rsidP="00541EC4" w:rsidRDefault="00541EC4" w14:paraId="3DDCB31D" w14:textId="77777777">
      <w:pPr>
        <w:rPr>
          <w:rFonts w:ascii="Calibri" w:hAnsi="Calibri" w:eastAsia="Cambria" w:cs="Calibri"/>
          <w:b/>
          <w:iCs/>
          <w:u w:val="single"/>
          <w:bdr w:val="single" w:color="auto" w:sz="8" w:space="0"/>
        </w:rPr>
      </w:pPr>
      <w:r w:rsidRPr="00541EC4">
        <w:rPr>
          <w:rFonts w:ascii="Calibri" w:hAnsi="Calibri" w:eastAsia="Cambria" w:cs="Calibri"/>
          <w:b/>
          <w:iCs/>
          <w:u w:val="single"/>
          <w:bdr w:val="single" w:color="auto" w:sz="8" w:space="0"/>
        </w:rPr>
        <w:t>Knights, ‘18</w:t>
      </w:r>
    </w:p>
    <w:p w:rsidRPr="00541EC4" w:rsidR="00541EC4" w:rsidP="00541EC4" w:rsidRDefault="00541EC4" w14:paraId="56D03135" w14:textId="77777777">
      <w:pPr>
        <w:rPr>
          <w:rFonts w:ascii="Calibri" w:hAnsi="Calibri" w:eastAsia="Cambria" w:cs="Calibri"/>
          <w:sz w:val="16"/>
        </w:rPr>
      </w:pPr>
      <w:r w:rsidRPr="00541EC4">
        <w:rPr>
          <w:rFonts w:ascii="Calibri" w:hAnsi="Calibri" w:eastAsia="Cambria" w:cs="Calibri"/>
          <w:sz w:val="16"/>
        </w:rPr>
        <w:t>(Michael Knights - Boston-based senior fellow of The Was</w:t>
      </w:r>
      <w:r w:rsidRPr="00541EC4">
        <w:rPr>
          <w:rFonts w:ascii="Calibri" w:hAnsi="Calibri" w:eastAsia="Cambria" w:cs="Calibri"/>
          <w:sz w:val="16"/>
          <w:szCs w:val="16"/>
        </w:rPr>
        <w:t>h</w:t>
      </w:r>
      <w:r w:rsidRPr="00541EC4">
        <w:rPr>
          <w:rFonts w:ascii="Calibri" w:hAnsi="Calibri" w:eastAsia="Cambria" w:cs="Calibri"/>
          <w:sz w:val="16"/>
        </w:rPr>
        <w:t>ington Institute, specializing in the military and security affairs of Iraq, Iran, and the Persian Gulf states;</w:t>
      </w:r>
      <w:r w:rsidRPr="00541EC4">
        <w:rPr>
          <w:rFonts w:ascii="Calibri" w:hAnsi="Calibri" w:eastAsia="Cambria" w:cs="Calibri"/>
          <w:i/>
          <w:sz w:val="16"/>
        </w:rPr>
        <w:t xml:space="preserve"> The Houthi War Machine: From Guerrilla War</w:t>
      </w:r>
      <w:r w:rsidRPr="00541EC4">
        <w:rPr>
          <w:rFonts w:ascii="Calibri" w:hAnsi="Calibri" w:eastAsia="Cambria" w:cs="Calibri"/>
          <w:sz w:val="16"/>
        </w:rPr>
        <w:t xml:space="preserve"> </w:t>
      </w:r>
      <w:r w:rsidRPr="00541EC4">
        <w:rPr>
          <w:rFonts w:ascii="Calibri" w:hAnsi="Calibri" w:eastAsia="Cambria" w:cs="Calibri"/>
          <w:i/>
          <w:sz w:val="16"/>
        </w:rPr>
        <w:t>to State Capture</w:t>
      </w:r>
      <w:r w:rsidRPr="00541EC4">
        <w:rPr>
          <w:rFonts w:ascii="Calibri" w:hAnsi="Calibri" w:eastAsia="Cambria" w:cs="Calibri"/>
          <w:sz w:val="16"/>
        </w:rPr>
        <w:t>; September 2018; ‘CTC Sentinel’) D/H</w:t>
      </w:r>
    </w:p>
    <w:p w:rsidRPr="00541EC4" w:rsidR="00541EC4" w:rsidP="00541EC4" w:rsidRDefault="00541EC4" w14:paraId="0BFC97A6" w14:textId="77777777">
      <w:pPr>
        <w:rPr>
          <w:rFonts w:ascii="Calibri" w:hAnsi="Calibri" w:eastAsia="Cambria" w:cs="Calibri"/>
          <w:u w:val="single"/>
        </w:rPr>
      </w:pPr>
      <w:r w:rsidRPr="00541EC4">
        <w:rPr>
          <w:rFonts w:ascii="Calibri" w:hAnsi="Calibri" w:eastAsia="Cambria" w:cs="Calibri"/>
          <w:sz w:val="16"/>
        </w:rPr>
        <w:t xml:space="preserve">Iran does not appear to control the Houthi leadership, but it did ramp up its support to the Houthis at precisely the moment that their ambitions broadened not only to control northern Yemen but also to build defensive bulwarks far outside the traditional Zaydi heartland. The Houthis could arguably have taken northern Yemen without Iran’s help, and there are indications Tehran warned against this step. But </w:t>
      </w:r>
      <w:r w:rsidRPr="00541EC4">
        <w:rPr>
          <w:rFonts w:ascii="Calibri" w:hAnsi="Calibri" w:eastAsia="Cambria" w:cs="Calibri"/>
          <w:u w:val="single"/>
        </w:rPr>
        <w:t>Iran has provided critical aid in allowing the Houthis to slow down the Gulf-backed Yemeni government recapture of terrain. The relationship between Iran and the Houthis could remain transactional or it could deepen. Iran, Lebanese Hezbollah, and Ansar Allah share a strikingly similar worldview opposing the United States, Israel, and Saudi Arabia, as underlined by the Houthi slogan: “Death to America, Death to Israel, Curse upon the Jews, Victory to Islam.”</w:t>
      </w:r>
      <w:r w:rsidRPr="00541EC4">
        <w:rPr>
          <w:rFonts w:ascii="Calibri" w:hAnsi="Calibri" w:eastAsia="Cambria" w:cs="Calibri"/>
          <w:sz w:val="16"/>
        </w:rPr>
        <w:t xml:space="preserve">96 Hardliner military commanders within the Houthi movement such as Abdullah Eida al-Razzami and Abdullah al-Hakim (Abu Ali)97 may be more susceptible to IRGC influence than other parts of the Houthi hierarchy, and this wing of the movement could be strengthened over time, particularly if the current war continues. As one expert on Yemen told the author, “some Houthi leaders think the Saudis want to exterminate them down to the last man, woman and child, and they want to continue the war to Makkah”98 (in Saudi Arabia). </w:t>
      </w:r>
      <w:r w:rsidRPr="00541EC4">
        <w:rPr>
          <w:rFonts w:ascii="Calibri" w:hAnsi="Calibri" w:eastAsia="Cambria" w:cs="Calibri"/>
          <w:u w:val="single"/>
        </w:rPr>
        <w:t xml:space="preserve">Though it clearly lacks the capacity to take such 0fensive action, Ansar Allah is more than capable of becoming a “southern Hezbollah” on the Red Sea, flanking Saudi Arabia and Israel from the south, a factor that continues to drive the Gulf coalition’s efforts to deprive the Houthis of a coast through which to draw on Iranian and Hezbollah assistance in the future. </w:t>
      </w:r>
    </w:p>
    <w:p w:rsidRPr="00541EC4" w:rsidR="00541EC4" w:rsidP="00541EC4" w:rsidRDefault="00541EC4" w14:paraId="7452632A" w14:textId="77777777">
      <w:pPr>
        <w:rPr>
          <w:rFonts w:ascii="Calibri" w:hAnsi="Calibri" w:eastAsia="Cambria" w:cs="Calibri"/>
          <w:sz w:val="16"/>
        </w:rPr>
      </w:pPr>
    </w:p>
    <w:p w:rsidRPr="00541EC4" w:rsidR="00541EC4" w:rsidP="00541EC4" w:rsidRDefault="00541EC4" w14:paraId="17B33460"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---Yemen</w:t>
      </w:r>
    </w:p>
    <w:p w:rsidRPr="00541EC4" w:rsidR="00541EC4" w:rsidP="00541EC4" w:rsidRDefault="00541EC4" w14:paraId="50ED12ED" w14:textId="77777777">
      <w:pPr>
        <w:keepNext/>
        <w:keepLines/>
        <w:spacing w:before="40" w:after="0"/>
        <w:outlineLvl w:val="3"/>
        <w:rPr>
          <w:rFonts w:ascii="Calibri" w:hAnsi="Calibri" w:eastAsia="MS Gothic" w:cs="Calibri"/>
          <w:b/>
          <w:iCs/>
          <w:sz w:val="26"/>
        </w:rPr>
      </w:pPr>
      <w:r w:rsidRPr="00541EC4">
        <w:rPr>
          <w:rFonts w:ascii="Calibri" w:hAnsi="Calibri" w:eastAsia="MS Gothic" w:cs="Calibri"/>
          <w:b/>
          <w:iCs/>
          <w:sz w:val="26"/>
        </w:rPr>
        <w:t>Reducing arms sales causes the situation in Yemen to get worse</w:t>
      </w:r>
    </w:p>
    <w:p w:rsidRPr="00541EC4" w:rsidR="00541EC4" w:rsidP="00541EC4" w:rsidRDefault="00541EC4" w14:paraId="31FBF5F3" w14:textId="77777777">
      <w:pPr>
        <w:spacing w:after="0" w:line="240" w:lineRule="auto"/>
        <w:rPr>
          <w:rFonts w:ascii="Calibri" w:hAnsi="Calibri" w:eastAsia="Cambria" w:cs="Calibri"/>
        </w:rPr>
      </w:pPr>
      <w:r w:rsidRPr="00541EC4">
        <w:rPr>
          <w:rFonts w:ascii="Calibri" w:hAnsi="Calibri" w:eastAsia="Cambria" w:cs="Calibri"/>
          <w:b/>
          <w:bCs/>
          <w:sz w:val="26"/>
        </w:rPr>
        <w:t xml:space="preserve">Goldenberg and Thomas 18 </w:t>
      </w:r>
      <w:r w:rsidRPr="00541EC4">
        <w:rPr>
          <w:rFonts w:ascii="Calibri" w:hAnsi="Calibri" w:eastAsia="Cambria" w:cs="Calibri"/>
        </w:rPr>
        <w:t>(Ilan Goldenberg and Kaleigh Thomas; Ilan Goldberg is the director of the Center for a New American Security’s Middle East Security program and formerly served as the Iran team chief in the office of the secretary of defense; Kaleigh Thomas is the Research Associate for the Middle East Security Program at the Center for a New American Security (CNAS)</w:t>
      </w:r>
      <w:r w:rsidRPr="00541EC4">
        <w:rPr>
          <w:rFonts w:ascii="Calibri" w:hAnsi="Calibri" w:eastAsia="Cambria" w:cs="Calibri"/>
          <w:color w:val="687279"/>
          <w:spacing w:val="7"/>
          <w:sz w:val="29"/>
          <w:szCs w:val="29"/>
          <w:shd w:val="clear" w:color="auto" w:fill="FFFFFF"/>
        </w:rPr>
        <w:t xml:space="preserve">. </w:t>
      </w:r>
      <w:r w:rsidRPr="00541EC4">
        <w:rPr>
          <w:rFonts w:ascii="Calibri" w:hAnsi="Calibri" w:eastAsia="Cambria" w:cs="Calibri"/>
        </w:rPr>
        <w:t xml:space="preserve">Kaleigh has her M.A. in international peace and conflict resolution from American University.; Published on 12/5/18; “Give Saudi Arabia a Take it or Leave it Deal” ; </w:t>
      </w:r>
      <w:hyperlink w:history="1" r:id="rId418">
        <w:r w:rsidRPr="00541EC4">
          <w:rPr>
            <w:rFonts w:ascii="Calibri" w:hAnsi="Calibri" w:eastAsia="Cambria" w:cs="Calibri"/>
          </w:rPr>
          <w:t>https://nationalinterest.org/feature/give-saudi-arabia-take-it-or-leave-it-deal-37902</w:t>
        </w:r>
      </w:hyperlink>
      <w:r w:rsidRPr="00541EC4">
        <w:rPr>
          <w:rFonts w:ascii="Calibri" w:hAnsi="Calibri" w:eastAsia="Cambria" w:cs="Calibri"/>
        </w:rPr>
        <w:t xml:space="preserve"> ; 7/27/19)</w:t>
      </w:r>
    </w:p>
    <w:p w:rsidRPr="00541EC4" w:rsidR="00541EC4" w:rsidP="00541EC4" w:rsidRDefault="00541EC4" w14:paraId="2A173BAD" w14:textId="77777777">
      <w:pPr>
        <w:spacing w:after="0" w:line="240" w:lineRule="auto"/>
        <w:rPr>
          <w:rFonts w:ascii="Calibri" w:hAnsi="Calibri" w:eastAsia="Times New Roman" w:cs="Calibri"/>
          <w:sz w:val="24"/>
        </w:rPr>
      </w:pPr>
    </w:p>
    <w:p w:rsidRPr="00541EC4" w:rsidR="00541EC4" w:rsidP="00541EC4" w:rsidRDefault="00541EC4" w14:paraId="585931DD" w14:textId="77777777">
      <w:pPr>
        <w:spacing w:after="0" w:line="240" w:lineRule="auto"/>
        <w:rPr>
          <w:rFonts w:ascii="Calibri" w:hAnsi="Calibri" w:eastAsia="Times New Roman" w:cs="Calibri"/>
          <w:color w:val="050607"/>
          <w:spacing w:val="3"/>
          <w:u w:val="single"/>
          <w:shd w:val="clear" w:color="auto" w:fill="FFFFFF"/>
        </w:rPr>
      </w:pPr>
      <w:r w:rsidRPr="00541EC4">
        <w:rPr>
          <w:rFonts w:ascii="Calibri" w:hAnsi="Calibri" w:eastAsia="Times New Roman" w:cs="Calibri"/>
          <w:color w:val="050607"/>
          <w:spacing w:val="3"/>
          <w:u w:val="single"/>
          <w:shd w:val="clear" w:color="auto" w:fill="FFFFFF"/>
        </w:rPr>
        <w:t xml:space="preserve">Walking away from supporting the Saudi-led war in Yemen and ending U.S. mid-air refueling might give Washington the moral high ground, but it will do little to stop the killing. </w:t>
      </w:r>
      <w:r w:rsidRPr="00541EC4">
        <w:rPr>
          <w:rFonts w:ascii="Calibri" w:hAnsi="Calibri" w:eastAsia="Times New Roman" w:cs="Calibri"/>
          <w:color w:val="050607"/>
          <w:spacing w:val="3"/>
          <w:sz w:val="16"/>
          <w:shd w:val="clear" w:color="auto" w:fill="FFFFFF"/>
        </w:rPr>
        <w:t xml:space="preserve">The </w:t>
      </w:r>
      <w:r w:rsidRPr="00541EC4">
        <w:rPr>
          <w:rFonts w:ascii="Calibri" w:hAnsi="Calibri" w:eastAsia="Times New Roman" w:cs="Calibri"/>
          <w:color w:val="050607"/>
          <w:spacing w:val="3"/>
          <w:u w:val="single"/>
          <w:shd w:val="clear" w:color="auto" w:fill="FFFFFF"/>
        </w:rPr>
        <w:t>Saudis view the threat in Yemen as crucial to their interests</w:t>
      </w:r>
      <w:r w:rsidRPr="00541EC4">
        <w:rPr>
          <w:rFonts w:ascii="Calibri" w:hAnsi="Calibri" w:eastAsia="Times New Roman" w:cs="Calibri"/>
          <w:color w:val="050607"/>
          <w:spacing w:val="3"/>
          <w:sz w:val="16"/>
          <w:shd w:val="clear" w:color="auto" w:fill="FFFFFF"/>
        </w:rPr>
        <w:t xml:space="preserve">, so </w:t>
      </w:r>
      <w:r w:rsidRPr="00541EC4">
        <w:rPr>
          <w:rFonts w:ascii="Calibri" w:hAnsi="Calibri" w:eastAsia="Times New Roman" w:cs="Calibri"/>
          <w:color w:val="050607"/>
          <w:spacing w:val="3"/>
          <w:u w:val="single"/>
          <w:shd w:val="clear" w:color="auto" w:fill="FFFFFF"/>
        </w:rPr>
        <w:t xml:space="preserve">U.S. pressure </w:t>
      </w:r>
      <w:r w:rsidRPr="00541EC4">
        <w:rPr>
          <w:rFonts w:ascii="Calibri" w:hAnsi="Calibri" w:eastAsia="Times New Roman" w:cs="Calibri"/>
          <w:color w:val="050607"/>
          <w:spacing w:val="3"/>
          <w:sz w:val="16"/>
          <w:shd w:val="clear" w:color="auto" w:fill="FFFFFF"/>
        </w:rPr>
        <w:t xml:space="preserve">to end the war altogether </w:t>
      </w:r>
      <w:r w:rsidRPr="00541EC4">
        <w:rPr>
          <w:rFonts w:ascii="Calibri" w:hAnsi="Calibri" w:eastAsia="Times New Roman" w:cs="Calibri"/>
          <w:color w:val="050607"/>
          <w:spacing w:val="3"/>
          <w:u w:val="single"/>
          <w:shd w:val="clear" w:color="auto" w:fill="FFFFFF"/>
        </w:rPr>
        <w:t>will fall short of causing real change.</w:t>
      </w:r>
      <w:r w:rsidRPr="00541EC4">
        <w:rPr>
          <w:rFonts w:ascii="Calibri" w:hAnsi="Calibri" w:eastAsia="Times New Roman" w:cs="Calibri"/>
          <w:color w:val="050607"/>
          <w:spacing w:val="3"/>
          <w:sz w:val="16"/>
          <w:shd w:val="clear" w:color="auto" w:fill="FFFFFF"/>
        </w:rPr>
        <w:t xml:space="preserve"> To the Saudis, </w:t>
      </w:r>
      <w:r w:rsidRPr="00541EC4">
        <w:rPr>
          <w:rFonts w:ascii="Calibri" w:hAnsi="Calibri" w:eastAsia="Times New Roman" w:cs="Calibri"/>
          <w:color w:val="050607"/>
          <w:spacing w:val="3"/>
          <w:u w:val="single"/>
          <w:shd w:val="clear" w:color="auto" w:fill="FFFFFF"/>
        </w:rPr>
        <w:t>the threat of Iran establishing a foothold on their southern border is much more vital to their interests than procuring U.S. weapons</w:t>
      </w:r>
      <w:r w:rsidRPr="00541EC4">
        <w:rPr>
          <w:rFonts w:ascii="Calibri" w:hAnsi="Calibri" w:eastAsia="Times New Roman" w:cs="Calibri"/>
          <w:color w:val="050607"/>
          <w:spacing w:val="3"/>
          <w:sz w:val="16"/>
          <w:shd w:val="clear" w:color="auto" w:fill="FFFFFF"/>
        </w:rPr>
        <w:t xml:space="preserve">. </w:t>
      </w:r>
      <w:r w:rsidRPr="00541EC4">
        <w:rPr>
          <w:rFonts w:ascii="Calibri" w:hAnsi="Calibri" w:eastAsia="Times New Roman" w:cs="Calibri"/>
          <w:color w:val="050607"/>
          <w:spacing w:val="3"/>
          <w:u w:val="single"/>
          <w:shd w:val="clear" w:color="auto" w:fill="FFFFFF"/>
        </w:rPr>
        <w:t>Rather than walk away from Yemen, they will buy Russian bombs or use less sophisticated weapons and tactics that will kill even more civilians</w:t>
      </w:r>
      <w:r w:rsidRPr="00541EC4">
        <w:rPr>
          <w:rFonts w:ascii="Calibri" w:hAnsi="Calibri" w:eastAsia="Times New Roman" w:cs="Calibri"/>
          <w:color w:val="050607"/>
          <w:spacing w:val="3"/>
          <w:sz w:val="16"/>
          <w:shd w:val="clear" w:color="auto" w:fill="FFFFFF"/>
        </w:rPr>
        <w:t xml:space="preserve">. </w:t>
      </w:r>
      <w:r w:rsidRPr="00541EC4">
        <w:rPr>
          <w:rFonts w:ascii="Calibri" w:hAnsi="Calibri" w:eastAsia="Times New Roman" w:cs="Calibri"/>
          <w:color w:val="050607"/>
          <w:spacing w:val="3"/>
          <w:u w:val="single"/>
          <w:shd w:val="clear" w:color="auto" w:fill="FFFFFF"/>
        </w:rPr>
        <w:t>Americans will have washed our hands</w:t>
      </w:r>
      <w:r w:rsidRPr="00541EC4">
        <w:rPr>
          <w:rFonts w:ascii="Calibri" w:hAnsi="Calibri" w:eastAsia="Times New Roman" w:cs="Calibri"/>
          <w:color w:val="050607"/>
          <w:spacing w:val="3"/>
          <w:sz w:val="16"/>
          <w:shd w:val="clear" w:color="auto" w:fill="FFFFFF"/>
        </w:rPr>
        <w:t xml:space="preserve"> of a morally unacceptable situation, </w:t>
      </w:r>
      <w:r w:rsidRPr="00541EC4">
        <w:rPr>
          <w:rFonts w:ascii="Calibri" w:hAnsi="Calibri" w:eastAsia="Times New Roman" w:cs="Calibri"/>
          <w:color w:val="050607"/>
          <w:spacing w:val="3"/>
          <w:u w:val="single"/>
          <w:shd w:val="clear" w:color="auto" w:fill="FFFFFF"/>
        </w:rPr>
        <w:t>but civilian deaths and the threat of famine will actually get worse, and the world will look on and do nothing.</w:t>
      </w:r>
    </w:p>
    <w:p w:rsidRPr="00541EC4" w:rsidR="00541EC4" w:rsidP="00541EC4" w:rsidRDefault="00541EC4" w14:paraId="70DAD934" w14:textId="77777777">
      <w:pPr>
        <w:rPr>
          <w:rFonts w:ascii="Calibri" w:hAnsi="Calibri" w:eastAsia="Cambria" w:cs="Calibri"/>
        </w:rPr>
      </w:pPr>
    </w:p>
    <w:p w:rsidRPr="00541EC4" w:rsidR="00541EC4" w:rsidP="00541EC4" w:rsidRDefault="00541EC4" w14:paraId="16CB8BA4" w14:textId="77777777">
      <w:pPr>
        <w:keepNext/>
        <w:keepLines/>
        <w:pageBreakBefore/>
        <w:spacing w:before="40" w:after="0"/>
        <w:jc w:val="center"/>
        <w:outlineLvl w:val="2"/>
        <w:rPr>
          <w:rFonts w:ascii="Calibri" w:hAnsi="Calibri" w:eastAsia="MS Gothic" w:cs="Calibri"/>
          <w:b/>
          <w:sz w:val="32"/>
          <w:szCs w:val="24"/>
          <w:u w:val="single"/>
        </w:rPr>
      </w:pPr>
      <w:r w:rsidRPr="00541EC4">
        <w:rPr>
          <w:rFonts w:ascii="Calibri" w:hAnsi="Calibri" w:eastAsia="MS Gothic" w:cs="Calibri"/>
          <w:b/>
          <w:sz w:val="32"/>
          <w:szCs w:val="24"/>
          <w:u w:val="single"/>
        </w:rPr>
        <w:lastRenderedPageBreak/>
        <w:t>---AT: Diplomacy Solves</w:t>
      </w:r>
    </w:p>
    <w:p w:rsidRPr="00541EC4" w:rsidR="00541EC4" w:rsidP="00541EC4" w:rsidRDefault="00541EC4" w14:paraId="19B8CDD9" w14:textId="77777777">
      <w:pPr>
        <w:keepNext/>
        <w:keepLines/>
        <w:spacing w:before="40" w:after="0"/>
        <w:outlineLvl w:val="3"/>
        <w:rPr>
          <w:rFonts w:ascii="Calibri" w:hAnsi="Calibri" w:eastAsia="MS Gothic" w:cs="Calibri"/>
          <w:b/>
          <w:iCs/>
          <w:sz w:val="26"/>
          <w:shd w:val="clear" w:color="auto" w:fill="FFFFFF"/>
        </w:rPr>
      </w:pPr>
      <w:r w:rsidRPr="00541EC4">
        <w:rPr>
          <w:rFonts w:ascii="Calibri" w:hAnsi="Calibri" w:eastAsia="MS Gothic" w:cs="Calibri"/>
          <w:b/>
          <w:iCs/>
          <w:sz w:val="26"/>
          <w:shd w:val="clear" w:color="auto" w:fill="FFFFFF"/>
        </w:rPr>
        <w:t>The US cannot pressure Iran into new talks</w:t>
      </w:r>
    </w:p>
    <w:p w:rsidRPr="00541EC4" w:rsidR="00541EC4" w:rsidP="00541EC4" w:rsidRDefault="00541EC4" w14:paraId="61BDCB4E" w14:textId="77777777">
      <w:pPr>
        <w:rPr>
          <w:rFonts w:ascii="Calibri" w:hAnsi="Calibri" w:eastAsia="Cambria" w:cs="Calibri"/>
          <w:b/>
          <w:bCs/>
          <w:sz w:val="26"/>
        </w:rPr>
      </w:pPr>
      <w:r w:rsidRPr="00541EC4">
        <w:rPr>
          <w:rFonts w:ascii="Calibri" w:hAnsi="Calibri" w:eastAsia="Cambria" w:cs="Calibri"/>
          <w:b/>
          <w:bCs/>
          <w:sz w:val="26"/>
        </w:rPr>
        <w:t xml:space="preserve">Charai 19 </w:t>
      </w:r>
      <w:r w:rsidRPr="00541EC4">
        <w:rPr>
          <w:rFonts w:ascii="Calibri" w:hAnsi="Calibri" w:eastAsia="Cambria" w:cs="Calibri"/>
        </w:rPr>
        <w:t xml:space="preserve">(Ahmed Charai ; he is an expert on Morroco and North Africa, he sits on the board of Trustees of the foreign policy research institute and the center for strategic and international studies in Washington ; Published 7/25/19 ; “Yemen poses a big test for Iran” ; </w:t>
      </w:r>
      <w:hyperlink w:history="1" r:id="rId419">
        <w:r w:rsidRPr="00541EC4">
          <w:rPr>
            <w:rFonts w:ascii="Calibri" w:hAnsi="Calibri" w:eastAsia="Cambria" w:cs="Calibri"/>
          </w:rPr>
          <w:t>https://nationalinterest.org/feature/yemen-poses-big-test-iran-69087</w:t>
        </w:r>
      </w:hyperlink>
      <w:r w:rsidRPr="00541EC4">
        <w:rPr>
          <w:rFonts w:ascii="Calibri" w:hAnsi="Calibri" w:eastAsia="Cambria" w:cs="Calibri"/>
        </w:rPr>
        <w:t xml:space="preserve"> ; Date accessed 7/26/19)&lt;SAP&gt;</w:t>
      </w:r>
    </w:p>
    <w:p w:rsidRPr="00541EC4" w:rsidR="00541EC4" w:rsidP="00541EC4" w:rsidRDefault="00541EC4" w14:paraId="492D687F" w14:textId="77777777">
      <w:pPr>
        <w:spacing w:after="0" w:line="240" w:lineRule="auto"/>
        <w:rPr>
          <w:rFonts w:ascii="Calibri" w:hAnsi="Calibri" w:eastAsia="Times New Roman" w:cs="Calibri"/>
          <w:color w:val="050607"/>
          <w:spacing w:val="3"/>
          <w:u w:val="single"/>
          <w:shd w:val="clear" w:color="auto" w:fill="FFFFFF"/>
        </w:rPr>
      </w:pPr>
      <w:r w:rsidRPr="00541EC4">
        <w:rPr>
          <w:rFonts w:ascii="Calibri" w:hAnsi="Calibri" w:eastAsia="Times New Roman" w:cs="Calibri"/>
          <w:color w:val="050607"/>
          <w:spacing w:val="3"/>
          <w:u w:val="single"/>
          <w:shd w:val="clear" w:color="auto" w:fill="FFFFFF"/>
        </w:rPr>
        <w:t>The U.S. strategy of using “maximum pressure” is not enough to force Iran into new talks with America. The United States left the discussion table a year ago</w:t>
      </w:r>
      <w:r w:rsidRPr="00541EC4">
        <w:rPr>
          <w:rFonts w:ascii="Calibri" w:hAnsi="Calibri" w:eastAsia="Times New Roman" w:cs="Calibri"/>
          <w:color w:val="050607"/>
          <w:spacing w:val="3"/>
          <w:sz w:val="16"/>
          <w:shd w:val="clear" w:color="auto" w:fill="FFFFFF"/>
        </w:rPr>
        <w:t xml:space="preserve"> and in the following months </w:t>
      </w:r>
      <w:r w:rsidRPr="00541EC4">
        <w:rPr>
          <w:rFonts w:ascii="Calibri" w:hAnsi="Calibri" w:eastAsia="Times New Roman" w:cs="Calibri"/>
          <w:color w:val="050607"/>
          <w:spacing w:val="3"/>
          <w:u w:val="single"/>
          <w:shd w:val="clear" w:color="auto" w:fill="FFFFFF"/>
        </w:rPr>
        <w:t>Iran has shown no readiness to return</w:t>
      </w:r>
      <w:r w:rsidRPr="00541EC4">
        <w:rPr>
          <w:rFonts w:ascii="Calibri" w:hAnsi="Calibri" w:eastAsia="Times New Roman" w:cs="Calibri"/>
          <w:color w:val="050607"/>
          <w:spacing w:val="3"/>
          <w:sz w:val="16"/>
          <w:shd w:val="clear" w:color="auto" w:fill="FFFFFF"/>
        </w:rPr>
        <w:t xml:space="preserve"> to it. Since then, President Donald </w:t>
      </w:r>
      <w:r w:rsidRPr="00541EC4">
        <w:rPr>
          <w:rFonts w:ascii="Calibri" w:hAnsi="Calibri" w:eastAsia="Times New Roman" w:cs="Calibri"/>
          <w:color w:val="050607"/>
          <w:spacing w:val="3"/>
          <w:u w:val="single"/>
          <w:shd w:val="clear" w:color="auto" w:fill="FFFFFF"/>
        </w:rPr>
        <w:t>Trump has imposed the toughest sanctions against Iran since 1979</w:t>
      </w:r>
      <w:r w:rsidRPr="00541EC4">
        <w:rPr>
          <w:rFonts w:ascii="Calibri" w:hAnsi="Calibri" w:eastAsia="Times New Roman" w:cs="Calibri"/>
          <w:color w:val="050607"/>
          <w:spacing w:val="3"/>
          <w:sz w:val="16"/>
          <w:shd w:val="clear" w:color="auto" w:fill="FFFFFF"/>
        </w:rPr>
        <w:t xml:space="preserve">. Still, </w:t>
      </w:r>
      <w:r w:rsidRPr="00541EC4">
        <w:rPr>
          <w:rFonts w:ascii="Calibri" w:hAnsi="Calibri" w:eastAsia="Times New Roman" w:cs="Calibri"/>
          <w:color w:val="050607"/>
          <w:spacing w:val="3"/>
          <w:u w:val="single"/>
          <w:shd w:val="clear" w:color="auto" w:fill="FFFFFF"/>
        </w:rPr>
        <w:t>Tehran refuses to budge</w:t>
      </w:r>
      <w:r w:rsidRPr="00541EC4">
        <w:rPr>
          <w:rFonts w:ascii="Calibri" w:hAnsi="Calibri" w:eastAsia="Times New Roman" w:cs="Calibri"/>
          <w:color w:val="050607"/>
          <w:spacing w:val="3"/>
          <w:sz w:val="16"/>
          <w:shd w:val="clear" w:color="auto" w:fill="FFFFFF"/>
        </w:rPr>
        <w:t xml:space="preserve">, and its </w:t>
      </w:r>
      <w:r w:rsidRPr="00541EC4">
        <w:rPr>
          <w:rFonts w:ascii="Calibri" w:hAnsi="Calibri" w:eastAsia="Times New Roman" w:cs="Calibri"/>
          <w:color w:val="050607"/>
          <w:spacing w:val="3"/>
          <w:u w:val="single"/>
          <w:shd w:val="clear" w:color="auto" w:fill="FFFFFF"/>
        </w:rPr>
        <w:t>attacks have increased</w:t>
      </w:r>
      <w:r w:rsidRPr="00541EC4">
        <w:rPr>
          <w:rFonts w:ascii="Calibri" w:hAnsi="Calibri" w:eastAsia="Times New Roman" w:cs="Calibri"/>
          <w:color w:val="050607"/>
          <w:spacing w:val="3"/>
          <w:sz w:val="16"/>
          <w:shd w:val="clear" w:color="auto" w:fill="FFFFFF"/>
        </w:rPr>
        <w:t xml:space="preserve">. Iran was the initial suspect after Saudi, Japanese and other tanker ships were damaged but there has been no proof of its involvement. When </w:t>
      </w:r>
      <w:r w:rsidRPr="00541EC4">
        <w:rPr>
          <w:rFonts w:ascii="Calibri" w:hAnsi="Calibri" w:eastAsia="Times New Roman" w:cs="Calibri"/>
          <w:color w:val="050607"/>
          <w:spacing w:val="3"/>
          <w:u w:val="single"/>
          <w:shd w:val="clear" w:color="auto" w:fill="FFFFFF"/>
        </w:rPr>
        <w:t>Yemeni Houthis fired missiles into Saudi Arabia’s Jazan province and at an airfield in Abha, Iran again claimed it had no control over its allies.</w:t>
      </w:r>
    </w:p>
    <w:p w:rsidRPr="00541EC4" w:rsidR="00541EC4" w:rsidP="00541EC4" w:rsidRDefault="00541EC4" w14:paraId="72F11B2B" w14:textId="77777777"/>
    <w:p w:rsidRPr="00541EC4" w:rsidR="00541EC4" w:rsidP="00541EC4" w:rsidRDefault="00541EC4" w14:paraId="564FA41A" w14:textId="77777777"/>
    <w:p w:rsidR="00FF1CB6" w:rsidP="00FF1CB6" w:rsidRDefault="007B2D65" w14:paraId="3C3E8956" w14:textId="4AF9EA82">
      <w:pPr>
        <w:pStyle w:val="Heading2"/>
      </w:pPr>
      <w:r>
        <w:lastRenderedPageBreak/>
        <w:t>*</w:t>
      </w:r>
      <w:r w:rsidR="00FF1CB6">
        <w:t>**Solvency**</w:t>
      </w:r>
      <w:r>
        <w:t>*</w:t>
      </w:r>
    </w:p>
    <w:p w:rsidR="00FF1CB6" w:rsidP="00FF1CB6" w:rsidRDefault="00FF1CB6" w14:paraId="46277977" w14:textId="77777777"/>
    <w:p w:rsidR="00FF1CB6" w:rsidP="00FF1CB6" w:rsidRDefault="00FF1CB6" w14:paraId="736BA02C" w14:textId="77777777">
      <w:pPr>
        <w:pStyle w:val="Heading2"/>
      </w:pPr>
      <w:r>
        <w:lastRenderedPageBreak/>
        <w:t>Circumvention – Trump</w:t>
      </w:r>
    </w:p>
    <w:p w:rsidR="00FF1CB6" w:rsidP="00FF1CB6" w:rsidRDefault="00FF1CB6" w14:paraId="02EC9EF1" w14:textId="77777777">
      <w:pPr>
        <w:pStyle w:val="Heading4"/>
      </w:pPr>
      <w:r>
        <w:t>Trump will circumvent the plan – he has done everything possible to preserve and strengthen his alliance with the crown prince</w:t>
      </w:r>
    </w:p>
    <w:p w:rsidRPr="002C7E5E" w:rsidR="00FF1CB6" w:rsidP="00FF1CB6" w:rsidRDefault="00FF1CB6" w14:paraId="4A9A26D7" w14:textId="77777777">
      <w:r w:rsidRPr="002C7E5E">
        <w:t xml:space="preserve">Uri </w:t>
      </w:r>
      <w:r w:rsidRPr="00232EC6">
        <w:rPr>
          <w:rStyle w:val="Style13ptBold"/>
        </w:rPr>
        <w:t>Friedman</w:t>
      </w:r>
      <w:r w:rsidRPr="002C7E5E">
        <w:t xml:space="preserve"> </w:t>
      </w:r>
      <w:r w:rsidRPr="00232EC6">
        <w:rPr>
          <w:rStyle w:val="Style13ptBold"/>
        </w:rPr>
        <w:t>and</w:t>
      </w:r>
      <w:r w:rsidRPr="002C7E5E">
        <w:t xml:space="preserve"> Yara </w:t>
      </w:r>
      <w:r w:rsidRPr="00232EC6">
        <w:rPr>
          <w:rStyle w:val="Style13ptBold"/>
        </w:rPr>
        <w:t>Bayoumy</w:t>
      </w:r>
      <w:r w:rsidRPr="002C7E5E">
        <w:t xml:space="preserve">; </w:t>
      </w:r>
      <w:r>
        <w:t xml:space="preserve">July, </w:t>
      </w:r>
      <w:proofErr w:type="gramStart"/>
      <w:r w:rsidRPr="00232EC6">
        <w:rPr>
          <w:rStyle w:val="Style13ptBold"/>
        </w:rPr>
        <w:t>2019</w:t>
      </w:r>
      <w:r>
        <w:t xml:space="preserve"> </w:t>
      </w:r>
      <w:r w:rsidRPr="002C7E5E">
        <w:t>;</w:t>
      </w:r>
      <w:proofErr w:type="gramEnd"/>
      <w:r w:rsidRPr="002C7E5E">
        <w:t xml:space="preserve"> [Uri Friedman and Yara Bayoumy, "The U.S.-Saudi Alliance Is on the Brink,", Atlantic, xx-xx-xxxx, https://www.theatlantic.com/politics/archive/2019/07/trump-blocking-big-change-us-saudi-alliance/592504/, shark]</w:t>
      </w:r>
    </w:p>
    <w:p w:rsidRPr="002C7E5E" w:rsidR="00FF1CB6" w:rsidP="00FF1CB6" w:rsidRDefault="00FF1CB6" w14:paraId="16D0F528" w14:textId="77777777">
      <w:r w:rsidRPr="00232EC6">
        <w:rPr>
          <w:rStyle w:val="StyleUnderline"/>
        </w:rPr>
        <w:t>An effort is under way in Washington</w:t>
      </w:r>
      <w:r>
        <w:rPr>
          <w:rStyle w:val="StyleUnderline"/>
        </w:rPr>
        <w:t xml:space="preserve"> </w:t>
      </w:r>
      <w:r w:rsidRPr="00232EC6">
        <w:rPr>
          <w:rStyle w:val="StyleUnderline"/>
        </w:rPr>
        <w:t>to fundamentally overhaul, if not end, a decades-old American alliance—but it didn’t come at the direction of the</w:t>
      </w:r>
      <w:hyperlink w:history="1" r:id="rId420">
        <w:r>
          <w:rPr>
            <w:rStyle w:val="StyleUnderline"/>
          </w:rPr>
          <w:t xml:space="preserve"> </w:t>
        </w:r>
        <w:r w:rsidRPr="00232EC6">
          <w:rPr>
            <w:rStyle w:val="StyleUnderline"/>
          </w:rPr>
          <w:t>alliance-skeptical</w:t>
        </w:r>
      </w:hyperlink>
      <w:r>
        <w:rPr>
          <w:rStyle w:val="StyleUnderline"/>
        </w:rPr>
        <w:t xml:space="preserve"> </w:t>
      </w:r>
      <w:r w:rsidRPr="00232EC6">
        <w:rPr>
          <w:rStyle w:val="StyleUnderline"/>
        </w:rPr>
        <w:t>Donald Trump. The president, in fact, has paradoxically emerged as the greatest force of resistance to the change.</w:t>
      </w:r>
      <w:r>
        <w:rPr>
          <w:rStyle w:val="StyleUnderline"/>
        </w:rPr>
        <w:t xml:space="preserve"> </w:t>
      </w:r>
      <w:r w:rsidRPr="00232EC6">
        <w:t>Fed up with the catastrophic human cost of Saudi Arabia’s military intervention in Yemen’s civil war and appalled by the murder of the</w:t>
      </w:r>
      <w:r>
        <w:t xml:space="preserve"> </w:t>
      </w:r>
      <w:r w:rsidRPr="00232EC6">
        <w:t>Washington Post</w:t>
      </w:r>
      <w:r>
        <w:t xml:space="preserve"> </w:t>
      </w:r>
      <w:r w:rsidRPr="00232EC6">
        <w:t xml:space="preserve">columnist Jamal Khashoggi, </w:t>
      </w:r>
      <w:r w:rsidRPr="00232EC6">
        <w:rPr>
          <w:rStyle w:val="Emphasis"/>
        </w:rPr>
        <w:t>Congress seemingly attempts some sort of measure to censure the kingdom every week. Yet at every turn, the White House has blocked or circumvented those moves, standing staunchly by Saudi Crown Prince Mohammed bin Salman</w:t>
      </w:r>
      <w:r w:rsidRPr="00232EC6">
        <w:t xml:space="preserve">, or MbS, </w:t>
      </w:r>
      <w:r w:rsidRPr="00232EC6">
        <w:rPr>
          <w:rStyle w:val="Emphasis"/>
        </w:rPr>
        <w:t>while escalating its confrontation with his archenemy, Iran.</w:t>
      </w:r>
      <w:r>
        <w:t xml:space="preserve"> </w:t>
      </w:r>
      <w:r w:rsidRPr="00232EC6">
        <w:t xml:space="preserve">The real reckoning in the U.S.-Saudi partnership could come if a Democrat is elected president in 2020, though early warning signs are already visible. </w:t>
      </w:r>
      <w:r w:rsidRPr="00232EC6">
        <w:rPr>
          <w:rStyle w:val="StyleUnderline"/>
        </w:rPr>
        <w:t>Virtually all Democratic lawmakers, along with several Republican members of Congress and various lobbyists, analysts, and former officials, are shunning the Saudis to the point where a visit to</w:t>
      </w:r>
      <w:r w:rsidRPr="00232EC6">
        <w:t xml:space="preserve"> Washington, </w:t>
      </w:r>
      <w:r w:rsidRPr="00232EC6">
        <w:rPr>
          <w:rStyle w:val="StyleUnderline"/>
        </w:rPr>
        <w:t>D.C</w:t>
      </w:r>
      <w:r w:rsidRPr="00232EC6">
        <w:t xml:space="preserve">., </w:t>
      </w:r>
      <w:r w:rsidRPr="00232EC6">
        <w:rPr>
          <w:rStyle w:val="StyleUnderline"/>
        </w:rPr>
        <w:t>by MbS</w:t>
      </w:r>
      <w:r w:rsidRPr="00232EC6">
        <w:t xml:space="preserve">, the heir apparent who was welcomed in 2017 and 2018, </w:t>
      </w:r>
      <w:r w:rsidRPr="00232EC6">
        <w:rPr>
          <w:rStyle w:val="StyleUnderline"/>
        </w:rPr>
        <w:t>seems inconceivable anytime soon.</w:t>
      </w:r>
      <w:r>
        <w:t xml:space="preserve"> </w:t>
      </w:r>
      <w:r w:rsidRPr="00232EC6">
        <w:t>When Franklin D. Roosevelt and King Abdulaziz</w:t>
      </w:r>
      <w:r>
        <w:t xml:space="preserve"> </w:t>
      </w:r>
      <w:hyperlink w:history="1" r:id="rId421">
        <w:r w:rsidRPr="00232EC6">
          <w:rPr>
            <w:rStyle w:val="Hyperlink"/>
          </w:rPr>
          <w:t>met aboard</w:t>
        </w:r>
      </w:hyperlink>
      <w:r>
        <w:t xml:space="preserve"> </w:t>
      </w:r>
      <w:r w:rsidRPr="00232EC6">
        <w:t>the USS Quincy in 1945, neither could have foreseen the cracks that would form in a relationship built on mutual benefit: a steady supply of Saudi oil in exchange for U.S. military protection.</w:t>
      </w:r>
      <w:r>
        <w:t xml:space="preserve"> </w:t>
      </w:r>
      <w:r w:rsidRPr="00232EC6">
        <w:t>But even the fallout from the September 11 attacks—in which 15 of the 19 hijackers</w:t>
      </w:r>
      <w:r>
        <w:t xml:space="preserve"> </w:t>
      </w:r>
      <w:hyperlink w:history="1" r:id="rId422">
        <w:r w:rsidRPr="00232EC6">
          <w:rPr>
            <w:rStyle w:val="Hyperlink"/>
          </w:rPr>
          <w:t>were</w:t>
        </w:r>
      </w:hyperlink>
      <w:r>
        <w:t xml:space="preserve"> </w:t>
      </w:r>
      <w:r w:rsidRPr="00232EC6">
        <w:t>Saudi—did not present the kind of existential challenge evident today. U.S. lawmakers are engaged in numerous efforts to restrict arms sales to the kingdom and hold MbS, along with other top officials, accountable for Khashoggi’s death.</w:t>
      </w:r>
      <w:r>
        <w:t xml:space="preserve"> </w:t>
      </w:r>
      <w:r w:rsidRPr="00232EC6">
        <w:t xml:space="preserve">For now, </w:t>
      </w:r>
      <w:r w:rsidRPr="00232EC6">
        <w:rPr>
          <w:rStyle w:val="Emphasis"/>
        </w:rPr>
        <w:t xml:space="preserve">the Saudis are banking on the Trump administration’s allegiance. </w:t>
      </w:r>
      <w:r w:rsidRPr="00232EC6">
        <w:t>Yet they acknowledge, or at the very least pay lip service to, their precarious position.</w:t>
      </w:r>
      <w:r>
        <w:t xml:space="preserve"> </w:t>
      </w:r>
      <w:r w:rsidRPr="00232EC6">
        <w:t>“</w:t>
      </w:r>
      <w:r w:rsidRPr="00232EC6">
        <w:rPr>
          <w:rStyle w:val="StyleUnderline"/>
        </w:rPr>
        <w:t>We in [Saudi Arabia] recognize that the relationship has come under strain recently, but we are working hard on restoring it to what it once was. We realize it’s going to take some time, but we see it as a marathon not a sprint,” a senior Saudi official wrote</w:t>
      </w:r>
      <w:r w:rsidRPr="00232EC6">
        <w:t xml:space="preserve"> to us recently on the condition of anonymity to discuss the issue. That’s far from the mea culpa U.S. lawmakers are demanding.</w:t>
      </w:r>
      <w:r>
        <w:t xml:space="preserve"> </w:t>
      </w:r>
      <w:r w:rsidRPr="00232EC6">
        <w:rPr>
          <w:rStyle w:val="Emphasis"/>
        </w:rPr>
        <w:t>In May, the administration</w:t>
      </w:r>
      <w:r>
        <w:rPr>
          <w:rStyle w:val="Emphasis"/>
        </w:rPr>
        <w:t xml:space="preserve"> </w:t>
      </w:r>
      <w:hyperlink w:history="1" r:id="rId423">
        <w:r w:rsidRPr="00232EC6">
          <w:rPr>
            <w:rStyle w:val="Emphasis"/>
          </w:rPr>
          <w:t>invoked</w:t>
        </w:r>
      </w:hyperlink>
      <w:r>
        <w:rPr>
          <w:rStyle w:val="Emphasis"/>
        </w:rPr>
        <w:t xml:space="preserve"> </w:t>
      </w:r>
      <w:r w:rsidRPr="00232EC6">
        <w:rPr>
          <w:rStyle w:val="Emphasis"/>
        </w:rPr>
        <w:t>emergency powers to bypass Congress and sell billions of dollars’ worth of weapons to Saudi Arabia, a show of support that nevertheless reflected the administration’s awareness that it would not have been able to get lawmakers to approve the arms sales.</w:t>
      </w:r>
      <w:r w:rsidRPr="00232EC6">
        <w:t xml:space="preserve"> The Senate responded by passing several measures to try to prevent the sales—moves remarkable not just for their bipartisan backing, but also for the fact that they came amid</w:t>
      </w:r>
      <w:r>
        <w:t xml:space="preserve"> </w:t>
      </w:r>
      <w:hyperlink w:history="1" r:id="rId424">
        <w:r w:rsidRPr="00232EC6">
          <w:rPr>
            <w:rStyle w:val="Hyperlink"/>
          </w:rPr>
          <w:t>heightened tensions</w:t>
        </w:r>
      </w:hyperlink>
      <w:r>
        <w:t xml:space="preserve"> </w:t>
      </w:r>
      <w:r w:rsidRPr="00232EC6">
        <w:t>with Iran, which Trump cited as grounds for the emergency transactions.</w:t>
      </w:r>
      <w:r>
        <w:t xml:space="preserve"> </w:t>
      </w:r>
      <w:r w:rsidRPr="00232EC6">
        <w:rPr>
          <w:rStyle w:val="Emphasis"/>
        </w:rPr>
        <w:t>In April, Trump</w:t>
      </w:r>
      <w:r>
        <w:rPr>
          <w:rStyle w:val="Emphasis"/>
        </w:rPr>
        <w:t xml:space="preserve"> </w:t>
      </w:r>
      <w:hyperlink w:history="1" r:id="rId425">
        <w:r w:rsidRPr="00232EC6">
          <w:rPr>
            <w:rStyle w:val="Emphasis"/>
          </w:rPr>
          <w:t>vetoed</w:t>
        </w:r>
      </w:hyperlink>
      <w:r>
        <w:rPr>
          <w:rStyle w:val="Emphasis"/>
        </w:rPr>
        <w:t xml:space="preserve"> </w:t>
      </w:r>
      <w:r w:rsidRPr="00232EC6">
        <w:rPr>
          <w:rStyle w:val="Emphasis"/>
        </w:rPr>
        <w:t>a resolution to end U.S. support for the Saudi-led military intervention</w:t>
      </w:r>
      <w:r w:rsidRPr="00232EC6">
        <w:t xml:space="preserve"> against the Iran-aligned Houthi rebels in Yemen. He had to take that step </w:t>
      </w:r>
      <w:r w:rsidRPr="00092589">
        <w:rPr>
          <w:rStyle w:val="StyleUnderline"/>
        </w:rPr>
        <w:t>because seven Republicans in the Senate and 16 in the House of Representatives had joined nearly every Democrat in both chambers to support the legislation.</w:t>
      </w:r>
      <w:r>
        <w:t xml:space="preserve"> </w:t>
      </w:r>
      <w:r w:rsidRPr="00092589">
        <w:rPr>
          <w:rStyle w:val="Emphasis"/>
        </w:rPr>
        <w:t>Trump</w:t>
      </w:r>
      <w:r w:rsidRPr="00232EC6">
        <w:t xml:space="preserve">, whose first trip abroad as president was to Saudi Arabia, </w:t>
      </w:r>
      <w:r w:rsidRPr="00092589">
        <w:rPr>
          <w:rStyle w:val="Emphasis"/>
        </w:rPr>
        <w:t>has championed the alliance in part because his administration and the Saudi government are both alarmed by Iran’s suspected nuclear-weapons pursuits and support for militant groups in the Middle East.</w:t>
      </w:r>
      <w:r w:rsidRPr="00232EC6">
        <w:t xml:space="preserve"> Secretary of State Mike </w:t>
      </w:r>
      <w:r w:rsidRPr="00092589">
        <w:rPr>
          <w:rStyle w:val="StyleUnderline"/>
        </w:rPr>
        <w:t>Pompeo</w:t>
      </w:r>
      <w:r>
        <w:rPr>
          <w:rStyle w:val="StyleUnderline"/>
        </w:rPr>
        <w:t xml:space="preserve"> </w:t>
      </w:r>
      <w:hyperlink w:history="1" r:id="rId426">
        <w:r w:rsidRPr="00092589">
          <w:rPr>
            <w:rStyle w:val="StyleUnderline"/>
          </w:rPr>
          <w:t>focused only</w:t>
        </w:r>
      </w:hyperlink>
      <w:r>
        <w:rPr>
          <w:rStyle w:val="StyleUnderline"/>
        </w:rPr>
        <w:t xml:space="preserve"> </w:t>
      </w:r>
      <w:r w:rsidRPr="00092589">
        <w:rPr>
          <w:rStyle w:val="StyleUnderline"/>
        </w:rPr>
        <w:t>on the threats posed by Iran during meetings with the Saudi king and crown prince</w:t>
      </w:r>
      <w:r w:rsidRPr="00232EC6">
        <w:t xml:space="preserve"> in Riyadh last week. And </w:t>
      </w:r>
      <w:r w:rsidRPr="00092589">
        <w:rPr>
          <w:rStyle w:val="StyleUnderline"/>
        </w:rPr>
        <w:t>while Trump said he raised Khashoggi’s killing with MbS</w:t>
      </w:r>
      <w:r w:rsidRPr="00232EC6">
        <w:t xml:space="preserve"> at the G20 summit in Japan, </w:t>
      </w:r>
      <w:r w:rsidRPr="00092589">
        <w:rPr>
          <w:rStyle w:val="StyleUnderline"/>
        </w:rPr>
        <w:t>he would not be</w:t>
      </w:r>
      <w:r>
        <w:rPr>
          <w:rStyle w:val="StyleUnderline"/>
        </w:rPr>
        <w:t xml:space="preserve"> </w:t>
      </w:r>
      <w:hyperlink w:history="1" r:id="rId427">
        <w:r w:rsidRPr="00092589">
          <w:rPr>
            <w:rStyle w:val="StyleUnderline"/>
          </w:rPr>
          <w:t>drawn</w:t>
        </w:r>
      </w:hyperlink>
      <w:r>
        <w:rPr>
          <w:rStyle w:val="StyleUnderline"/>
        </w:rPr>
        <w:t xml:space="preserve"> </w:t>
      </w:r>
      <w:r w:rsidRPr="00092589">
        <w:rPr>
          <w:rStyle w:val="StyleUnderline"/>
        </w:rPr>
        <w:t>on the CIA’s intelligence that reportedly</w:t>
      </w:r>
      <w:r>
        <w:rPr>
          <w:rStyle w:val="StyleUnderline"/>
        </w:rPr>
        <w:t xml:space="preserve"> </w:t>
      </w:r>
      <w:hyperlink w:history="1" r:id="rId428">
        <w:r w:rsidRPr="00092589">
          <w:rPr>
            <w:rStyle w:val="StyleUnderline"/>
          </w:rPr>
          <w:t>concluded</w:t>
        </w:r>
      </w:hyperlink>
      <w:r>
        <w:rPr>
          <w:rStyle w:val="StyleUnderline"/>
        </w:rPr>
        <w:t xml:space="preserve"> </w:t>
      </w:r>
      <w:r w:rsidRPr="00092589">
        <w:rPr>
          <w:rStyle w:val="StyleUnderline"/>
        </w:rPr>
        <w:t xml:space="preserve">with </w:t>
      </w:r>
      <w:r w:rsidRPr="00092589">
        <w:rPr>
          <w:rStyle w:val="StyleUnderline"/>
        </w:rPr>
        <w:lastRenderedPageBreak/>
        <w:t>high confidence that the crown prince ordered the journalist’s murder.</w:t>
      </w:r>
      <w:r>
        <w:rPr>
          <w:rStyle w:val="StyleUnderline"/>
        </w:rPr>
        <w:t xml:space="preserve"> </w:t>
      </w:r>
      <w:r w:rsidRPr="00232EC6">
        <w:t xml:space="preserve">But </w:t>
      </w:r>
      <w:r w:rsidRPr="00092589">
        <w:rPr>
          <w:rStyle w:val="Emphasis"/>
        </w:rPr>
        <w:t>Trump’s motivations for dismissing concerns about the war in Yemen and Khashoggi’s assassination range from the close</w:t>
      </w:r>
      <w:r>
        <w:rPr>
          <w:rStyle w:val="Emphasis"/>
        </w:rPr>
        <w:t xml:space="preserve"> </w:t>
      </w:r>
      <w:hyperlink w:history="1" r:id="rId429">
        <w:r w:rsidRPr="00092589">
          <w:rPr>
            <w:rStyle w:val="Emphasis"/>
          </w:rPr>
          <w:t>personal</w:t>
        </w:r>
      </w:hyperlink>
      <w:r>
        <w:rPr>
          <w:rStyle w:val="Emphasis"/>
        </w:rPr>
        <w:t xml:space="preserve"> </w:t>
      </w:r>
      <w:hyperlink w:history="1" r:id="rId430">
        <w:r w:rsidRPr="00092589">
          <w:rPr>
            <w:rStyle w:val="Emphasis"/>
          </w:rPr>
          <w:t>relationship</w:t>
        </w:r>
      </w:hyperlink>
      <w:r>
        <w:rPr>
          <w:rStyle w:val="Emphasis"/>
        </w:rPr>
        <w:t xml:space="preserve"> </w:t>
      </w:r>
      <w:r w:rsidRPr="00092589">
        <w:rPr>
          <w:rStyle w:val="Emphasis"/>
        </w:rPr>
        <w:t>between MbS and Trump’s son-in-law, Jared Kushner, to Riyadh’s plentiful purchases of U.S.-made weapons, which the president argues create American jobs.</w:t>
      </w:r>
      <w:r w:rsidRPr="00232EC6">
        <w:t xml:space="preserve"> </w:t>
      </w:r>
      <w:r w:rsidRPr="00092589">
        <w:rPr>
          <w:rStyle w:val="StyleUnderline"/>
        </w:rPr>
        <w:t>“You have people wanting to cut off Saudi Arabia. They bought $450 billion” worth of military equipment, Trump declared at a recent campaign rally,</w:t>
      </w:r>
      <w:r>
        <w:rPr>
          <w:rStyle w:val="StyleUnderline"/>
        </w:rPr>
        <w:t xml:space="preserve"> </w:t>
      </w:r>
      <w:hyperlink w:history="1" r:id="rId431">
        <w:r w:rsidRPr="00092589">
          <w:rPr>
            <w:rStyle w:val="StyleUnderline"/>
          </w:rPr>
          <w:t>greatly inflating</w:t>
        </w:r>
      </w:hyperlink>
      <w:r>
        <w:rPr>
          <w:rStyle w:val="StyleUnderline"/>
        </w:rPr>
        <w:t xml:space="preserve"> </w:t>
      </w:r>
      <w:r w:rsidRPr="00092589">
        <w:rPr>
          <w:rStyle w:val="StyleUnderline"/>
        </w:rPr>
        <w:t>the actual figures. “I don’t want to lose them!”</w:t>
      </w:r>
      <w:r>
        <w:rPr>
          <w:rStyle w:val="StyleUnderline"/>
        </w:rPr>
        <w:t xml:space="preserve"> </w:t>
      </w:r>
      <w:r w:rsidRPr="00232EC6">
        <w:t>Most Americans, of course,</w:t>
      </w:r>
      <w:r>
        <w:t xml:space="preserve"> </w:t>
      </w:r>
      <w:r w:rsidRPr="00232EC6">
        <w:t>have</w:t>
      </w:r>
      <w:r>
        <w:t xml:space="preserve"> </w:t>
      </w:r>
      <w:hyperlink w:history="1" r:id="rId432">
        <w:r w:rsidRPr="00232EC6">
          <w:rPr>
            <w:rStyle w:val="Hyperlink"/>
          </w:rPr>
          <w:t>had negative views</w:t>
        </w:r>
      </w:hyperlink>
      <w:r>
        <w:t xml:space="preserve"> </w:t>
      </w:r>
      <w:r w:rsidRPr="00232EC6">
        <w:t>of Saudi Arabia since the 9/11 attacks; two-thirds of the public currently view the kingdom unfavorably, Gallup’s</w:t>
      </w:r>
      <w:r>
        <w:t xml:space="preserve"> </w:t>
      </w:r>
      <w:hyperlink w:history="1" r:id="rId433">
        <w:r w:rsidRPr="00232EC6">
          <w:rPr>
            <w:rStyle w:val="Hyperlink"/>
          </w:rPr>
          <w:t>highest reading</w:t>
        </w:r>
      </w:hyperlink>
      <w:r>
        <w:t xml:space="preserve"> </w:t>
      </w:r>
      <w:r w:rsidRPr="00232EC6">
        <w:t>in its three decades of polling on the question.</w:t>
      </w:r>
      <w:r>
        <w:t xml:space="preserve"> </w:t>
      </w:r>
      <w:r w:rsidRPr="00232EC6">
        <w:t>The big development now is that there’s also serious ferment in the nation’s capital, where Saudi Arabia</w:t>
      </w:r>
      <w:r>
        <w:t xml:space="preserve"> </w:t>
      </w:r>
      <w:hyperlink w:history="1" r:id="rId434">
        <w:r w:rsidRPr="00232EC6">
          <w:rPr>
            <w:rStyle w:val="Hyperlink"/>
          </w:rPr>
          <w:t>by one estimate</w:t>
        </w:r>
      </w:hyperlink>
      <w:r>
        <w:t xml:space="preserve"> </w:t>
      </w:r>
      <w:r w:rsidRPr="00232EC6">
        <w:t>poured more than $40 million into lobbying Congress, the executive branch, think tanks, and media outlets in 2017 and 2018 alone—</w:t>
      </w:r>
      <w:hyperlink w:history="1" r:id="rId435">
        <w:r w:rsidRPr="00232EC6">
          <w:rPr>
            <w:rStyle w:val="Hyperlink"/>
          </w:rPr>
          <w:t>tripling</w:t>
        </w:r>
      </w:hyperlink>
      <w:r>
        <w:t xml:space="preserve"> </w:t>
      </w:r>
      <w:r w:rsidRPr="00232EC6">
        <w:t>its spending on influence operations from the last year of Barack Obama’s administration to the first year of the Trump administration. All the Saudis have to show for that money, though, is a rock-solid friend in the White House and an open revolt on Capitol Hill.</w:t>
      </w:r>
      <w:r>
        <w:t xml:space="preserve"> </w:t>
      </w:r>
      <w:r w:rsidRPr="00092589">
        <w:rPr>
          <w:rStyle w:val="StyleUnderline"/>
        </w:rPr>
        <w:t>“The Saudis used to have really strong bipartisan support in Washington,” Senator Chris Murphy of Connecticut, a Democrat and longtime critic of Riyadh, told us. Now “they are clinging to this alliance simply through the force of the regime’s relationship with one person: Donald Trump.”</w:t>
      </w:r>
      <w:r>
        <w:rPr>
          <w:rStyle w:val="StyleUnderline"/>
        </w:rPr>
        <w:t xml:space="preserve"> </w:t>
      </w:r>
      <w:r w:rsidRPr="00232EC6">
        <w:t>“Maybe we have a hard time forcing a reset while Trump is in office,” added Murphy, who has sponsored numerous bills to rein in the security relationship with the Saudis. “But a reset’s coming.”</w:t>
      </w:r>
      <w:r>
        <w:t xml:space="preserve"> </w:t>
      </w:r>
      <w:hyperlink w:history="1" r:id="rId436">
        <w:r w:rsidRPr="00232EC6">
          <w:rPr>
            <w:rStyle w:val="Hyperlink"/>
          </w:rPr>
          <w:t>Conor Friedersdorf: Saudi Arabia first</w:t>
        </w:r>
      </w:hyperlink>
      <w:r>
        <w:t xml:space="preserve"> </w:t>
      </w:r>
      <w:r w:rsidRPr="0094069B">
        <w:rPr>
          <w:rStyle w:val="StyleUnderline"/>
        </w:rPr>
        <w:t>Republican and Democratic presidents alike have been forced to mostly give Saudi Arabia a free pass on rights abuses and political repression, given the extent to which Washington relies on Riyadh as a stable geopolitical weight in the Middle East.</w:t>
      </w:r>
      <w:r>
        <w:rPr>
          <w:rStyle w:val="StyleUnderline"/>
        </w:rPr>
        <w:t xml:space="preserve"> </w:t>
      </w:r>
      <w:r w:rsidRPr="00232EC6">
        <w:t>But several 2020 candidates have made their displeasure clear. Joe Biden, the current front-runner among Democrats vying for the White House,</w:t>
      </w:r>
      <w:r>
        <w:t xml:space="preserve"> </w:t>
      </w:r>
      <w:hyperlink w:history="1" r:id="rId437">
        <w:r w:rsidRPr="00232EC6">
          <w:rPr>
            <w:rStyle w:val="Hyperlink"/>
          </w:rPr>
          <w:t>wants out</w:t>
        </w:r>
      </w:hyperlink>
      <w:r>
        <w:t xml:space="preserve"> </w:t>
      </w:r>
      <w:r w:rsidRPr="00232EC6">
        <w:t>of the war in Yemen and</w:t>
      </w:r>
      <w:r>
        <w:t xml:space="preserve"> </w:t>
      </w:r>
      <w:hyperlink w:history="1" r:id="rId438">
        <w:r w:rsidRPr="00232EC6">
          <w:rPr>
            <w:rStyle w:val="Hyperlink"/>
          </w:rPr>
          <w:t>once likened</w:t>
        </w:r>
      </w:hyperlink>
      <w:r>
        <w:t xml:space="preserve"> </w:t>
      </w:r>
      <w:r w:rsidRPr="00232EC6">
        <w:t>the U.S. partnership with Saudi Arabia to America siding with a “no-good SOB” like Joseph Stalin during World War II. Cory Booker</w:t>
      </w:r>
      <w:hyperlink w:history="1" r:id="rId439">
        <w:r>
          <w:rPr>
            <w:rStyle w:val="Hyperlink"/>
          </w:rPr>
          <w:t xml:space="preserve"> </w:t>
        </w:r>
        <w:r w:rsidRPr="00232EC6">
          <w:rPr>
            <w:rStyle w:val="Hyperlink"/>
          </w:rPr>
          <w:t>has called for</w:t>
        </w:r>
      </w:hyperlink>
      <w:r>
        <w:t xml:space="preserve"> </w:t>
      </w:r>
      <w:r w:rsidRPr="00232EC6">
        <w:t>the United States to “reexamine [the] entire relationship” with Riyadh. Elizabeth Warren</w:t>
      </w:r>
      <w:r>
        <w:t xml:space="preserve"> </w:t>
      </w:r>
      <w:hyperlink w:history="1" r:id="rId440">
        <w:r w:rsidRPr="00232EC6">
          <w:rPr>
            <w:rStyle w:val="Hyperlink"/>
          </w:rPr>
          <w:t>has slammed</w:t>
        </w:r>
      </w:hyperlink>
      <w:r>
        <w:t xml:space="preserve"> </w:t>
      </w:r>
      <w:r w:rsidRPr="00232EC6">
        <w:t>Trump for appeasing U.S. defense contractors by not halting the flow of weapons to Saudi Arabia.</w:t>
      </w:r>
      <w:r>
        <w:t xml:space="preserve"> </w:t>
      </w:r>
      <w:r w:rsidRPr="00232EC6">
        <w:t>Pete Buttigieg, in a</w:t>
      </w:r>
      <w:r>
        <w:t xml:space="preserve"> </w:t>
      </w:r>
      <w:hyperlink w:history="1" r:id="rId441">
        <w:r w:rsidRPr="00232EC6">
          <w:rPr>
            <w:rStyle w:val="Hyperlink"/>
          </w:rPr>
          <w:t>national-security speech</w:t>
        </w:r>
      </w:hyperlink>
      <w:r>
        <w:t xml:space="preserve"> </w:t>
      </w:r>
      <w:r w:rsidRPr="00232EC6">
        <w:t>last month, said that on his watch the United States would “remain open” to working with Riyadh for the American people’s benefit. “But,” he added, “we can no longer sell out our deepest values for the sake of fossil-fuel access and lucrative business deals.”</w:t>
      </w:r>
      <w:r>
        <w:t xml:space="preserve"> </w:t>
      </w:r>
      <w:r w:rsidRPr="00232EC6">
        <w:t>And Bernie Sanders has</w:t>
      </w:r>
      <w:r>
        <w:t xml:space="preserve"> </w:t>
      </w:r>
      <w:hyperlink w:history="1" r:id="rId442">
        <w:r w:rsidRPr="00232EC6">
          <w:rPr>
            <w:rStyle w:val="Hyperlink"/>
          </w:rPr>
          <w:t>referred</w:t>
        </w:r>
      </w:hyperlink>
      <w:r>
        <w:t xml:space="preserve"> </w:t>
      </w:r>
      <w:r w:rsidRPr="00232EC6">
        <w:t>to MbS as a “murderous despot,”</w:t>
      </w:r>
      <w:r>
        <w:t xml:space="preserve"> </w:t>
      </w:r>
      <w:hyperlink w:history="1" r:id="rId443">
        <w:r w:rsidRPr="00232EC6">
          <w:rPr>
            <w:rStyle w:val="Hyperlink"/>
          </w:rPr>
          <w:t>included</w:t>
        </w:r>
      </w:hyperlink>
      <w:r>
        <w:t xml:space="preserve"> </w:t>
      </w:r>
      <w:r w:rsidRPr="00232EC6">
        <w:t>Saudi Arabia in an “axis” of authoritarian powers that he claims Trump is emboldening, and</w:t>
      </w:r>
      <w:r>
        <w:t xml:space="preserve"> </w:t>
      </w:r>
      <w:hyperlink w:history="1" r:id="rId444">
        <w:r w:rsidRPr="00232EC6">
          <w:rPr>
            <w:rStyle w:val="Hyperlink"/>
          </w:rPr>
          <w:t>inserted</w:t>
        </w:r>
      </w:hyperlink>
      <w:r>
        <w:t xml:space="preserve"> </w:t>
      </w:r>
      <w:r w:rsidRPr="00232EC6">
        <w:t>Saudi lobbying in Washington into his signature issue of wealthy special interests corrupting government policy making. Sanders, the sponsor of one of the Senate’s Yemen resolutions, questions “whether the basic bargain that was made between FDR and the Saudi king back in 1945,” of “security for oil,” still holds, says his foreign-policy adviser, Matt Duss.</w:t>
      </w:r>
      <w:r>
        <w:t xml:space="preserve"> </w:t>
      </w:r>
      <w:r w:rsidRPr="00035443">
        <w:rPr>
          <w:rStyle w:val="StyleUnderline"/>
        </w:rPr>
        <w:t>Nonetheless, it’s “not necessarily productive” to “flip over the table on the U.S.-Saudi relationship” at the outset of a new administration</w:t>
      </w:r>
      <w:r w:rsidRPr="00232EC6">
        <w:t xml:space="preserve">, Duss adds, noting that Sanders recognizes that elements of </w:t>
      </w:r>
      <w:r w:rsidRPr="00035443">
        <w:rPr>
          <w:rStyle w:val="StyleUnderline"/>
        </w:rPr>
        <w:t>the relationship, such as</w:t>
      </w:r>
      <w:r>
        <w:rPr>
          <w:rStyle w:val="StyleUnderline"/>
        </w:rPr>
        <w:t xml:space="preserve"> </w:t>
      </w:r>
      <w:hyperlink w:history="1" r:id="rId445">
        <w:r w:rsidRPr="00035443">
          <w:rPr>
            <w:rStyle w:val="StyleUnderline"/>
          </w:rPr>
          <w:t>intelligence sharing</w:t>
        </w:r>
      </w:hyperlink>
      <w:r w:rsidRPr="00035443">
        <w:rPr>
          <w:rStyle w:val="StyleUnderline"/>
        </w:rPr>
        <w:t>, remain important and that the stability of oil markets has an impact on the U.S. economy.</w:t>
      </w:r>
      <w:r>
        <w:t xml:space="preserve"> </w:t>
      </w:r>
      <w:r w:rsidRPr="00232EC6">
        <w:t>Asked how worried the Saudis are about the future of the alliance should a Democrat be elected in 2020, the senior Saudi official said that the relationship is “institutional,” and that Democratic and Republican presidential candidates tend to change their campaign position on Saudi Arabia once they’re in office and understand “our economic cooperation, coordination of oil policies, and our partnership in countering terrorism” and Iran.</w:t>
      </w:r>
      <w:r>
        <w:t xml:space="preserve"> </w:t>
      </w:r>
      <w:r w:rsidRPr="00232EC6">
        <w:t>This time, however, campaign broadsides may not give way to business as usual.</w:t>
      </w:r>
      <w:r>
        <w:t xml:space="preserve"> </w:t>
      </w:r>
      <w:hyperlink w:history="1" r:id="rId446">
        <w:r w:rsidRPr="00232EC6">
          <w:rPr>
            <w:rStyle w:val="Hyperlink"/>
          </w:rPr>
          <w:t>United Nations</w:t>
        </w:r>
      </w:hyperlink>
      <w:r>
        <w:t xml:space="preserve"> </w:t>
      </w:r>
      <w:r w:rsidRPr="00232EC6">
        <w:t>and</w:t>
      </w:r>
      <w:r>
        <w:t xml:space="preserve"> </w:t>
      </w:r>
      <w:hyperlink w:history="1" r:id="rId447">
        <w:r w:rsidRPr="00232EC6">
          <w:rPr>
            <w:rStyle w:val="Hyperlink"/>
          </w:rPr>
          <w:t>U.S.</w:t>
        </w:r>
      </w:hyperlink>
      <w:r>
        <w:t xml:space="preserve"> </w:t>
      </w:r>
      <w:r w:rsidRPr="00232EC6">
        <w:t xml:space="preserve">assessments have implicated the crown prince himself in the murder of Khashoggi—who was a U.S. permanent resident—constituting a brazen betrayal of the alliance, “the equivalent of a spouse cheating in the marriage,” says Representative Ro Khanna of California, a Democrat and leading proponent in the House of ending U.S. military involvement in Yemen. “The marriage may recover and survive, but it will </w:t>
      </w:r>
      <w:r w:rsidRPr="00232EC6">
        <w:lastRenderedPageBreak/>
        <w:t>never be the same.” The Saudis are “not going to be an enemy” of the United States, he adds, “but I certainly think [they] have lost their status as an ally.”</w:t>
      </w:r>
      <w:r>
        <w:t xml:space="preserve"> </w:t>
      </w:r>
      <w:r w:rsidRPr="00232EC6">
        <w:t>The Khashoggi killing has not just angered members of Congress, but also prompted some lobbying firms and think tanks to</w:t>
      </w:r>
      <w:r>
        <w:t xml:space="preserve"> </w:t>
      </w:r>
      <w:hyperlink w:history="1" r:id="rId448">
        <w:r w:rsidRPr="00232EC6">
          <w:rPr>
            <w:rStyle w:val="Hyperlink"/>
          </w:rPr>
          <w:t>reject</w:t>
        </w:r>
      </w:hyperlink>
      <w:r>
        <w:t xml:space="preserve"> </w:t>
      </w:r>
      <w:r w:rsidRPr="00232EC6">
        <w:t>Saudi funding. Saudi leaders recognize that the damage done to relations with the United States by the incident “is worse than 9/11” in terms of the toll taken on the alliance, says Firas Maksad of the Arabia Foundation, a Washington-based think tank familiar with Saudi officials’ thinking, who met with Saudi officials during a visit to Riyadh in March. (Riyadh denies the crown prince’s role in Khashoggi’s killing. The senior Saudi official highlighted the government’s efforts to bring those behind Khashoggi’s murder to justice, but these steps haven’t satisfied many U.S. lawmakers.)</w:t>
      </w:r>
      <w:r>
        <w:t xml:space="preserve"> </w:t>
      </w:r>
      <w:r w:rsidRPr="00232EC6">
        <w:t>While the</w:t>
      </w:r>
      <w:r>
        <w:t xml:space="preserve"> </w:t>
      </w:r>
      <w:hyperlink w:history="1" r:id="rId449">
        <w:r w:rsidRPr="00232EC6">
          <w:rPr>
            <w:rStyle w:val="Hyperlink"/>
          </w:rPr>
          <w:t>Treasury</w:t>
        </w:r>
      </w:hyperlink>
      <w:r>
        <w:t xml:space="preserve"> </w:t>
      </w:r>
      <w:r w:rsidRPr="00232EC6">
        <w:t>and</w:t>
      </w:r>
      <w:r>
        <w:t xml:space="preserve"> </w:t>
      </w:r>
      <w:hyperlink w:history="1" r:id="rId450">
        <w:r w:rsidRPr="00232EC6">
          <w:rPr>
            <w:rStyle w:val="Hyperlink"/>
          </w:rPr>
          <w:t>State</w:t>
        </w:r>
      </w:hyperlink>
      <w:r>
        <w:t xml:space="preserve"> </w:t>
      </w:r>
      <w:r w:rsidRPr="00232EC6">
        <w:t>Departments have sanctioned more than a dozen Saudi officials for their involvement in the Khashoggi killing, these actions also fall far short of the punitive measures against those in the highest ranks of the Saudi government that many in Congress are demanding.</w:t>
      </w:r>
      <w:r>
        <w:t xml:space="preserve"> </w:t>
      </w:r>
      <w:r w:rsidRPr="00232EC6">
        <w:t>The GOP rebellion</w:t>
      </w:r>
      <w:r>
        <w:t xml:space="preserve"> </w:t>
      </w:r>
      <w:r w:rsidRPr="00232EC6">
        <w:t>is real, if limited. Lindsey Graham, one of Trump’s top allies in the Senate, hasn’t supported all anti-Saudi efforts in Congress, but he has nevertheless been extremely critical of MbS. Graham and other Republicans, such as Senator Todd Young of Indiana, have backed</w:t>
      </w:r>
      <w:hyperlink w:history="1" r:id="rId451">
        <w:r>
          <w:rPr>
            <w:rStyle w:val="Hyperlink"/>
          </w:rPr>
          <w:t xml:space="preserve"> </w:t>
        </w:r>
        <w:r w:rsidRPr="00232EC6">
          <w:rPr>
            <w:rStyle w:val="Hyperlink"/>
          </w:rPr>
          <w:t>a sweeping bill</w:t>
        </w:r>
      </w:hyperlink>
      <w:r>
        <w:t xml:space="preserve"> </w:t>
      </w:r>
      <w:r w:rsidRPr="00232EC6">
        <w:t>that would mandate sanctions on any Saudi official found responsible for Khashoggi’s murder and seek to restrain Saudi Arabia in Yemen. Most Republicans, however, are sticking with the kingdom as a bulwark against Iran.</w:t>
      </w:r>
      <w:r>
        <w:t xml:space="preserve"> </w:t>
      </w:r>
      <w:r w:rsidRPr="00232EC6">
        <w:t>Occasionally, however, the administration has succumbed to pressure from Congress. Last year it halted U.S. refueling of Saudi-coalition aircraft involved in the Yemen conflict. And, as Murphy pointed out to us, earlier this year Trump quietly signed a</w:t>
      </w:r>
      <w:r>
        <w:t xml:space="preserve"> </w:t>
      </w:r>
      <w:hyperlink w:history="1" r:id="rId452">
        <w:r w:rsidRPr="00232EC6">
          <w:rPr>
            <w:rStyle w:val="Hyperlink"/>
          </w:rPr>
          <w:t>budget bill</w:t>
        </w:r>
      </w:hyperlink>
      <w:r>
        <w:t xml:space="preserve"> </w:t>
      </w:r>
      <w:r w:rsidRPr="00232EC6">
        <w:t>that prohibits assistance to Saudi Arabia through a military-training program. That assistance had qualified the Saudis for discounts on purchases of additional U.S. military training.</w:t>
      </w:r>
      <w:r>
        <w:t xml:space="preserve"> </w:t>
      </w:r>
      <w:r w:rsidRPr="00232EC6">
        <w:t>“There are limits to what Congress can do when it comes to rightsizing a bilateral relationship,” especially when only “a handful of Republicans” are willing to vote with Democrats, Murphy said. “We can set boundaries. But we can’t do day-to-day management.” These limits, though, might disappear if a Democrat succeeds Trump in the White House.</w:t>
      </w:r>
      <w:r>
        <w:t xml:space="preserve"> </w:t>
      </w:r>
      <w:r w:rsidRPr="00232EC6">
        <w:t>Saudi officials look at the chorus of criticism from American politicians and complain that the kingdom “is guilty by association in Washington because of having cultivated a close relationship with Donald Trump,” and that it has become a “political football” between the president and his opponents, Maksad notes.</w:t>
      </w:r>
      <w:r>
        <w:t xml:space="preserve"> </w:t>
      </w:r>
      <w:r w:rsidRPr="00232EC6">
        <w:t>Duss, the Sanders adviser, acknowledges that the Democrat-led push to rein in the Saudis isn’t just a policy dispute. “Trump, just by being Trump, has created a political incentive for questioning the relationship,” he says. “But it’s an opening to have a really important and long-overdue discussion. We started to have it after 9/11, then it kind of went nowhere.”</w:t>
      </w:r>
      <w:r>
        <w:t xml:space="preserve"> </w:t>
      </w:r>
      <w:r w:rsidRPr="00892AAD">
        <w:rPr>
          <w:rStyle w:val="Emphasis"/>
        </w:rPr>
        <w:t>Trump’s approach is to “align with this growing Saudi, Emirati, Israeli, anti-Iran conception of the region,</w:t>
      </w:r>
      <w:r w:rsidRPr="00232EC6">
        <w:t xml:space="preserve"> and [Sanders] is very much of a different view,” Duss said, speaking with us in March before the spike in hostilities with Iran. “We have serious problems with a lot of what Iran is doing in the region, what they are doing with their own population, but the idea that we’re going to achieve our own goals or stability in the region through conflict with Iran is bonkers.” </w:t>
      </w:r>
      <w:r w:rsidRPr="00892AAD">
        <w:rPr>
          <w:rStyle w:val="StyleUnderline"/>
        </w:rPr>
        <w:t>That conflict</w:t>
      </w:r>
      <w:r>
        <w:rPr>
          <w:rStyle w:val="StyleUnderline"/>
        </w:rPr>
        <w:t xml:space="preserve"> </w:t>
      </w:r>
      <w:hyperlink w:history="1" r:id="rId453">
        <w:r w:rsidRPr="00892AAD">
          <w:rPr>
            <w:rStyle w:val="StyleUnderline"/>
          </w:rPr>
          <w:t>almost erupted</w:t>
        </w:r>
      </w:hyperlink>
      <w:r>
        <w:rPr>
          <w:rStyle w:val="StyleUnderline"/>
        </w:rPr>
        <w:t xml:space="preserve"> </w:t>
      </w:r>
      <w:r w:rsidRPr="00892AAD">
        <w:rPr>
          <w:rStyle w:val="StyleUnderline"/>
        </w:rPr>
        <w:t>last month, after Iran shot down a U.S. drone, but was averted—for now—when Trump called off planned strikes on Iranian targets.</w:t>
      </w:r>
      <w:r>
        <w:rPr>
          <w:rStyle w:val="StyleUnderline"/>
        </w:rPr>
        <w:t xml:space="preserve"> </w:t>
      </w:r>
      <w:r w:rsidRPr="00892AAD">
        <w:rPr>
          <w:rStyle w:val="StyleUnderline"/>
        </w:rPr>
        <w:t>The president’s loyalty</w:t>
      </w:r>
      <w:r>
        <w:rPr>
          <w:rStyle w:val="StyleUnderline"/>
        </w:rPr>
        <w:t xml:space="preserve"> </w:t>
      </w:r>
      <w:r w:rsidRPr="00892AAD">
        <w:rPr>
          <w:rStyle w:val="StyleUnderline"/>
        </w:rPr>
        <w:t>to Riyadh seems to stem in part from his desire to reverse the foreign policy of Obama, who was criticized for trying to reconcile with Iran at the expense of Saudi Arabia.</w:t>
      </w:r>
      <w:r w:rsidRPr="00232EC6">
        <w:t xml:space="preserve"> Obama negotiated a nuclear deal with Iran and was</w:t>
      </w:r>
      <w:r>
        <w:t xml:space="preserve"> </w:t>
      </w:r>
      <w:hyperlink w:history="1" w:anchor="5" r:id="rId454">
        <w:r w:rsidRPr="00232EC6">
          <w:rPr>
            <w:rStyle w:val="Hyperlink"/>
          </w:rPr>
          <w:t>deeply ambivalent</w:t>
        </w:r>
      </w:hyperlink>
      <w:r>
        <w:t xml:space="preserve"> </w:t>
      </w:r>
      <w:r w:rsidRPr="00232EC6">
        <w:t>about the alliance with Saudi Arabia, but he avoided upending the partnership—suggesting that he wouldn’t have broken off relations with the Saudis were he still president under today’s circumstances.</w:t>
      </w:r>
      <w:r>
        <w:t xml:space="preserve"> </w:t>
      </w:r>
      <w:r w:rsidRPr="00892AAD">
        <w:rPr>
          <w:rStyle w:val="StyleUnderline"/>
        </w:rPr>
        <w:t>“The narrative that Obama was abandoning Saudi Arabia was kind of bullshit</w:t>
      </w:r>
      <w:r w:rsidRPr="00232EC6">
        <w:t xml:space="preserve"> to begin with</w:t>
      </w:r>
      <w:r w:rsidRPr="00892AAD">
        <w:rPr>
          <w:rStyle w:val="StyleUnderline"/>
        </w:rPr>
        <w:t>,</w:t>
      </w:r>
      <w:r w:rsidRPr="00232EC6">
        <w:t>” Murphy observed. “</w:t>
      </w:r>
      <w:r w:rsidRPr="00892AAD">
        <w:rPr>
          <w:rStyle w:val="StyleUnderline"/>
        </w:rPr>
        <w:t>He sold them</w:t>
      </w:r>
      <w:r>
        <w:rPr>
          <w:rStyle w:val="StyleUnderline"/>
        </w:rPr>
        <w:t xml:space="preserve"> </w:t>
      </w:r>
      <w:hyperlink w:history="1" r:id="rId455">
        <w:r w:rsidRPr="00892AAD">
          <w:rPr>
            <w:rStyle w:val="StyleUnderline"/>
          </w:rPr>
          <w:t>more weapons</w:t>
        </w:r>
      </w:hyperlink>
      <w:r>
        <w:rPr>
          <w:rStyle w:val="StyleUnderline"/>
        </w:rPr>
        <w:t xml:space="preserve"> </w:t>
      </w:r>
      <w:r w:rsidRPr="00892AAD">
        <w:rPr>
          <w:rStyle w:val="StyleUnderline"/>
        </w:rPr>
        <w:t>than anybody else sold them, and he was willing to support this war in Yemen.”</w:t>
      </w:r>
      <w:r>
        <w:rPr>
          <w:rStyle w:val="StyleUnderline"/>
        </w:rPr>
        <w:t xml:space="preserve"> </w:t>
      </w:r>
      <w:r w:rsidRPr="00232EC6">
        <w:t xml:space="preserve">“I think it’s really dangerous to be in business with Mohammed bin Salman. I think he’s a reckless, destabilizing force in the Middle East,” Murphy said, using language that Trump’s camp often applies to Iran. “Saudi Arabia will remain an ally,” he predicted, in regard to what policy toward the kingdom could look like in a Democratic administration. </w:t>
      </w:r>
      <w:r w:rsidRPr="00232EC6">
        <w:lastRenderedPageBreak/>
        <w:t>But “we will be more careful in the nature of the military relationship and less willing to follow them into battle,” he added, advocating scaled-back arms sales that exclude offensive weapons.</w:t>
      </w:r>
      <w:r>
        <w:t xml:space="preserve"> </w:t>
      </w:r>
      <w:r w:rsidRPr="00232EC6">
        <w:t>Asked to respond to lawmakers who say they no longer want to work with MbS, the senior Saudi official said, “Our leadership is a red line, with all due respect to U.S. lawmakers, but the succession in the kingdom is strictly a domestic affair.” The official added that “it is unimaginable to go in a different direction” now that King Salman has appointed the crown prince as his successor.</w:t>
      </w:r>
      <w:r>
        <w:t xml:space="preserve"> </w:t>
      </w:r>
      <w:r w:rsidRPr="00232EC6">
        <w:t>Democrats and other American critics of MbS need to acknowledge that the 33-year-old crown prince is firmly entrenched in power and will be the one dealing with any future U.S. president, Maksad argues. But the Saudis, for their part, have not launched “a concerted, thought-out strategic effort” to reach out to these detractors, particularly since the aftermath of the Khashoggi killing left the Saudi embassy in D.C. without an ambassador. (The new ambassador, Princess Reema bint Bandar, is set to start her post soon.)</w:t>
      </w:r>
      <w:r>
        <w:t xml:space="preserve"> </w:t>
      </w:r>
      <w:r w:rsidRPr="00232EC6">
        <w:t>There is some concern among Saudi watchers that the kingdom has staked too much on its personal relationship with Trump and that U.S. support for the alliance could crater if he’s not reelected, Maksad says.</w:t>
      </w:r>
      <w:r>
        <w:t xml:space="preserve"> </w:t>
      </w:r>
      <w:r w:rsidRPr="00232EC6">
        <w:t>But the Saudis are reassured by the notion that as a behemoth in the oil markets, a strategic ally in the struggle against Iran, and an arbiter in the war of ideas in the Muslim world, Saudi Arabia is too powerful a player to be overlooked, no matter who is in power in the United States. “Ultimately, the relationship is too important (for the world) to fail,” the senior Saudi official wrote to us.</w:t>
      </w:r>
      <w:r>
        <w:t xml:space="preserve"> </w:t>
      </w:r>
      <w:r w:rsidRPr="00232EC6">
        <w:t>Asked what it would take for MbS and other Saudi leaders to be received more favorably in Washington, Murphy said they would need to act as the “instigator” for a peace agreement in Yemen rather than a “roadblock” and curb repression of political dissidents.</w:t>
      </w:r>
      <w:r>
        <w:t xml:space="preserve"> </w:t>
      </w:r>
      <w:r w:rsidRPr="00232EC6">
        <w:t>“Presidents come and go, but nations that have stable relationships and strong relationships with the United States” need to retain support in Congress, Khanna argues, citing U.S. alliances with Britain, France, India, and Israel as examples: “Why I would be so concerned if I were the Saudis is they’ve lost that foundational support.”</w:t>
      </w:r>
    </w:p>
    <w:p w:rsidR="00FF1CB6" w:rsidP="00FF1CB6" w:rsidRDefault="00FF1CB6" w14:paraId="6959AAFD" w14:textId="77777777">
      <w:pPr>
        <w:pStyle w:val="Heading4"/>
      </w:pPr>
      <w:r>
        <w:t>Trump circumvents the plan with a declaration of a national security emergency giving him executive authority to sell weapons to KSA &amp; UAE</w:t>
      </w:r>
    </w:p>
    <w:p w:rsidRPr="00C925A7" w:rsidR="00FF1CB6" w:rsidP="00FF1CB6" w:rsidRDefault="00FF1CB6" w14:paraId="3001933D" w14:textId="77777777">
      <w:r w:rsidRPr="00C925A7">
        <w:t xml:space="preserve">Michael D. </w:t>
      </w:r>
      <w:r w:rsidRPr="00275C03">
        <w:rPr>
          <w:rStyle w:val="Style13ptBold"/>
        </w:rPr>
        <w:t>Shear and</w:t>
      </w:r>
      <w:r w:rsidRPr="00C925A7">
        <w:t xml:space="preserve"> Catie </w:t>
      </w:r>
      <w:r w:rsidRPr="00275C03">
        <w:rPr>
          <w:rStyle w:val="Style13ptBold"/>
        </w:rPr>
        <w:t>Edmondson</w:t>
      </w:r>
      <w:r w:rsidRPr="00C925A7">
        <w:t xml:space="preserve">; </w:t>
      </w:r>
      <w:r w:rsidRPr="00275C03">
        <w:rPr>
          <w:rStyle w:val="Style13ptBold"/>
        </w:rPr>
        <w:t>7-24</w:t>
      </w:r>
      <w:r w:rsidRPr="00C925A7">
        <w:t>-2019; [Michael D. Shear</w:t>
      </w:r>
      <w:r>
        <w:t xml:space="preserve"> </w:t>
      </w:r>
      <w:r w:rsidRPr="00275C03">
        <w:t>is a White House correspondent in the Washington bureau, where he covers President Trump, with a focus on domestic policy, the regulatory state and life at 1600 Pennsylvania Avenue. A veteran political correspondent, he covered Barack Obama’s presidency, including the 2012 re-election campaign</w:t>
      </w:r>
      <w:r>
        <w:t xml:space="preserve">. </w:t>
      </w:r>
      <w:r w:rsidRPr="00275C03">
        <w:t>Catie Edmondson is a reporter in the Washington bureau of The New York Times, covering Congress.</w:t>
      </w:r>
      <w:r w:rsidRPr="00C925A7">
        <w:t>, "Trump Vetoes Bipartisan Resolutions Blocking Arms Sales to Gulf Nations,", No Publication, 7-24-2019, https://www.nytimes.com/2019/07/24/us/politics/trump-veto-arms-saudi-arabia.html, shark]</w:t>
      </w:r>
    </w:p>
    <w:p w:rsidRPr="002E21FF" w:rsidR="00FF1CB6" w:rsidP="00FF1CB6" w:rsidRDefault="00FF1CB6" w14:paraId="477A5125" w14:textId="77777777">
      <w:pPr>
        <w:rPr>
          <w:sz w:val="14"/>
        </w:rPr>
      </w:pPr>
      <w:r w:rsidRPr="002E21FF">
        <w:rPr>
          <w:sz w:val="14"/>
        </w:rPr>
        <w:t xml:space="preserve">WASHINGTON — </w:t>
      </w:r>
      <w:r w:rsidRPr="007179C9">
        <w:rPr>
          <w:rStyle w:val="Emphasis"/>
        </w:rPr>
        <w:t xml:space="preserve">President Trump vetoed a series of bipartisan measures </w:t>
      </w:r>
      <w:r w:rsidRPr="002E21FF">
        <w:rPr>
          <w:sz w:val="14"/>
        </w:rPr>
        <w:t xml:space="preserve">on Wednesday </w:t>
      </w:r>
      <w:r w:rsidRPr="007179C9">
        <w:rPr>
          <w:rStyle w:val="Emphasis"/>
        </w:rPr>
        <w:t>that would have blocked the sale of billions of dollars of arms to Saudi Arabia and the United Arab Emirates.</w:t>
      </w:r>
      <w:r>
        <w:rPr>
          <w:rStyle w:val="Emphasis"/>
        </w:rPr>
        <w:t xml:space="preserve"> </w:t>
      </w:r>
      <w:r w:rsidRPr="002E21FF">
        <w:rPr>
          <w:sz w:val="14"/>
        </w:rPr>
        <w:t xml:space="preserve">Lawmakers from both parties sent an angry joint message to Mr. Trump last month, saying that he could not go around Congress in his bid to help Persian Gulf allies prosecute their war in Yemen. But </w:t>
      </w:r>
      <w:r w:rsidRPr="006C4CF1">
        <w:rPr>
          <w:rStyle w:val="Emphasis"/>
        </w:rPr>
        <w:t>in a veto message, Mr. Trump said blocking the arms sales “would weaken America’s global competitiveness and damage the important relationships we share with our allies and partners.”</w:t>
      </w:r>
      <w:r>
        <w:rPr>
          <w:rStyle w:val="Emphasis"/>
        </w:rPr>
        <w:t xml:space="preserve"> </w:t>
      </w:r>
      <w:r w:rsidRPr="002E21FF">
        <w:rPr>
          <w:sz w:val="14"/>
        </w:rPr>
        <w:t xml:space="preserve">Mr. </w:t>
      </w:r>
      <w:r w:rsidRPr="006C4CF1">
        <w:rPr>
          <w:rStyle w:val="StyleUnderline"/>
        </w:rPr>
        <w:t>Trump’s veto</w:t>
      </w:r>
      <w:r w:rsidRPr="002E21FF">
        <w:rPr>
          <w:sz w:val="14"/>
        </w:rPr>
        <w:t xml:space="preserve"> — the third of his presidency and </w:t>
      </w:r>
      <w:r w:rsidRPr="006C4CF1">
        <w:rPr>
          <w:rStyle w:val="StyleUnderline"/>
        </w:rPr>
        <w:t>the second turning back congressional action condemning his administration’s relationship with Saudi Arabia — had been expected. And although the resolutions passed with bipartisan majorities in both houses, lawmakers do not expect to have enough votes to override it.</w:t>
      </w:r>
      <w:r>
        <w:rPr>
          <w:rStyle w:val="StyleUnderline"/>
        </w:rPr>
        <w:t xml:space="preserve"> </w:t>
      </w:r>
      <w:r w:rsidRPr="006C4CF1">
        <w:rPr>
          <w:rStyle w:val="Emphasis"/>
        </w:rPr>
        <w:t>The White House had set up</w:t>
      </w:r>
      <w:r w:rsidRPr="002E21FF">
        <w:rPr>
          <w:sz w:val="14"/>
        </w:rPr>
        <w:t xml:space="preserve"> the confrontation with Congress when it tried to bypass lawmakers by </w:t>
      </w:r>
      <w:r w:rsidRPr="006C4CF1">
        <w:rPr>
          <w:rStyle w:val="Emphasis"/>
        </w:rPr>
        <w:t>invoking emergency powers to allow the sale of $8.1 billion worth of munitions in 22 pending transfers to Saudi Arabia and the United Arab Emirates.</w:t>
      </w:r>
      <w:r>
        <w:rPr>
          <w:rStyle w:val="Emphasis"/>
        </w:rPr>
        <w:t xml:space="preserve"> </w:t>
      </w:r>
      <w:r w:rsidRPr="002E21FF">
        <w:rPr>
          <w:sz w:val="14"/>
        </w:rPr>
        <w:t xml:space="preserve">Both countries are waging an air war in Yemen that Republicans and Democrats have assailed amid criticism from human rights organizations, which say that it has created a humanitarian crisis. Lawmakers had sought to end American support for the Saudi-led coalition that is fighting the Houthi rebels there. But Mr. </w:t>
      </w:r>
      <w:r w:rsidRPr="006C4CF1">
        <w:rPr>
          <w:rStyle w:val="Emphasis"/>
        </w:rPr>
        <w:t xml:space="preserve">Trump, pushed by Secretary of State Mike Pompeo, invoked an emergency provision in the Arms Export Control Act to allow the sales from military </w:t>
      </w:r>
      <w:r w:rsidRPr="006C4CF1">
        <w:rPr>
          <w:rStyle w:val="Emphasis"/>
        </w:rPr>
        <w:lastRenderedPageBreak/>
        <w:t>contractors in the United States to go forward.</w:t>
      </w:r>
      <w:r w:rsidRPr="002E21FF">
        <w:rPr>
          <w:sz w:val="14"/>
        </w:rPr>
        <w:t xml:space="preserve"> </w:t>
      </w:r>
      <w:r w:rsidRPr="006C4CF1">
        <w:rPr>
          <w:rStyle w:val="Emphasis"/>
        </w:rPr>
        <w:t>By declaring an emergency, the administration was able to blow through lawmakers’ holds and the 30-day review period Congress normally receives to examine a sale.</w:t>
      </w:r>
      <w:r>
        <w:rPr>
          <w:rStyle w:val="Emphasis"/>
        </w:rPr>
        <w:t xml:space="preserve"> </w:t>
      </w:r>
      <w:r w:rsidRPr="002E21FF">
        <w:rPr>
          <w:sz w:val="14"/>
        </w:rPr>
        <w:t>The move — made just weeks after Congress passed bipartisan legislation that would have cut off military aid to Saudi Arabia in a censure for the killing of the dissident journalist Jamal Khashoggi — incensed lawmakers on both sides of the aisle, who pushed through the measures aimed at stopping the sales. “The President’s veto sends a grim message that America’s foreign policy is no longer rooted in our core values — namely a respect for human rights,” Representative Eliot Engel, Democrat of New York and the chairman of the Foreign Affairs Committee, said in a statement, “and that he views Congress not as a coequal branch of government, but an irritant to be avoided or ignored.” Members of Congress have accused the Trump administration of not doing enough to bring an end to the Yemen war. The bipartisan resolutions were designed as a rebuke to the president’s foreign policy approach to the region. In the veto message, Mr. Trump insisted that his administration was concerned about the human tragedies playing out in Yemen even as he stressed the need to balance those concerns against diplomatic relations with allies. “The United States is very concerned about the conflict’s toll on innocent civilians and is working to bring the conflict in Yemen to an end,” Mr. Trump wrote. “But we cannot end it through ill-conceived and time-consuming resolutions that fail to address its root causes.”</w:t>
      </w:r>
    </w:p>
    <w:p w:rsidR="00FF1CB6" w:rsidP="00FF1CB6" w:rsidRDefault="00FF1CB6" w14:paraId="3A87C4F2" w14:textId="77777777">
      <w:pPr>
        <w:pStyle w:val="Heading4"/>
      </w:pPr>
      <w:r>
        <w:t xml:space="preserve">Executive power gives Trump the ability to subvert Congressional action – 100% of the plan gets circumvented </w:t>
      </w:r>
    </w:p>
    <w:p w:rsidRPr="006C4CF1" w:rsidR="00FF1CB6" w:rsidP="00FF1CB6" w:rsidRDefault="00FF1CB6" w14:paraId="059B3CDA" w14:textId="77777777">
      <w:r w:rsidRPr="006C4CF1">
        <w:t xml:space="preserve">Edward </w:t>
      </w:r>
      <w:r w:rsidRPr="00275C03">
        <w:rPr>
          <w:rStyle w:val="Style13ptBold"/>
        </w:rPr>
        <w:t>Wong, et al</w:t>
      </w:r>
      <w:r>
        <w:t>.</w:t>
      </w:r>
      <w:r w:rsidRPr="006C4CF1">
        <w:t xml:space="preserve"> Catie Edmondson and Eric Schmitt; </w:t>
      </w:r>
      <w:r w:rsidRPr="00275C03">
        <w:rPr>
          <w:rStyle w:val="Style13ptBold"/>
        </w:rPr>
        <w:t>5-23</w:t>
      </w:r>
      <w:r w:rsidRPr="006C4CF1">
        <w:t>-2019; [Edward Wong</w:t>
      </w:r>
      <w:r>
        <w:t xml:space="preserve"> </w:t>
      </w:r>
      <w:r w:rsidRPr="00275C03">
        <w:t>Edward Wong is a diplomatic and international correspondent for The New York Times who reports on foreign policy from Washington. He has spent most of his career abroad, reporting for 13 years from China and Iraq for The Times. As Beijing bureau chief, he ran The Times’s largest overseas operation</w:t>
      </w:r>
      <w:r w:rsidRPr="006C4CF1">
        <w:t>, Catie Edmondson and Eric Schmitt, "Trump Officials Prepare to Bypass Congress to Sell Weapons to Gulf Nations,", No Publication, 5-23-2019, https://www.nytimes.com/2019/05/23/us/politics/trump-saudi-arabia-arms-sales.html?module=inline, shark]</w:t>
      </w:r>
    </w:p>
    <w:p w:rsidRPr="002E21FF" w:rsidR="00FF1CB6" w:rsidP="00FF1CB6" w:rsidRDefault="00FF1CB6" w14:paraId="2F7A2EDE" w14:textId="77777777">
      <w:pPr>
        <w:rPr>
          <w:sz w:val="12"/>
        </w:rPr>
      </w:pPr>
      <w:r w:rsidRPr="002E21FF">
        <w:rPr>
          <w:sz w:val="12"/>
        </w:rPr>
        <w:t xml:space="preserve">WASHINGTON — </w:t>
      </w:r>
      <w:r w:rsidRPr="000F20E6">
        <w:rPr>
          <w:rStyle w:val="Emphasis"/>
        </w:rPr>
        <w:t>The Trump administration is preparing to circumvent Congress to allow the export to Saudi Arabia and the United Arab Emirates of billions of dollars of munitions that are now on hold, according to current and former American officials and legislators familiar with the plan.</w:t>
      </w:r>
      <w:r>
        <w:rPr>
          <w:rStyle w:val="Emphasis"/>
        </w:rPr>
        <w:t xml:space="preserve"> </w:t>
      </w:r>
      <w:r w:rsidRPr="000F20E6">
        <w:rPr>
          <w:rStyle w:val="StyleUnderline"/>
        </w:rPr>
        <w:t>Secretary of State Mike Pompeo and some political appointees in the State Department are pushing for the administration to invoke an emergency provision that would allow President Trump to prevent Congress from halting the sales, worth about $7 billion. The transactions, which include precision-guided munitions and combat aircraft, would infuriate lawmakers in both parties.</w:t>
      </w:r>
      <w:r>
        <w:rPr>
          <w:rStyle w:val="StyleUnderline"/>
        </w:rPr>
        <w:t xml:space="preserve"> </w:t>
      </w:r>
      <w:r w:rsidRPr="002E21FF">
        <w:rPr>
          <w:sz w:val="12"/>
        </w:rPr>
        <w:t xml:space="preserve">They would also further inflame tensions between the United States and Iran, which views Saudi Arabia as its main rival and has been supporting the Houthi rebels in Yemen in their campaign against a Saudi-led military coalition that includes the United Arab Emirates. American legislators from both parties remain incensed by the Trump administration’s equivocal response to the grisly killing last October by Saudi agents of Jamal Khashoggi, a Washington Post columnist and Virginia resident. They are also frustrated by the administration’s role in supporting the Saudi-led coalition in the Yemen war, a four-year conflict that the United Nations has deemed the world’s worst humanitarian crisis, with thousands of civilians killed and millions suffering from famine. </w:t>
      </w:r>
      <w:r w:rsidRPr="000F20E6">
        <w:rPr>
          <w:rStyle w:val="StyleUnderline"/>
        </w:rPr>
        <w:t>This spring, both the House and Senate approved bipartisan legislation to cut off military assistance to Saudi Arabia’s war in Yemen using the 1973 War Powers Act, only to see it vetoed in April.</w:t>
      </w:r>
      <w:r>
        <w:rPr>
          <w:rStyle w:val="StyleUnderline"/>
        </w:rPr>
        <w:t xml:space="preserve"> </w:t>
      </w:r>
      <w:r w:rsidRPr="002E21FF">
        <w:rPr>
          <w:sz w:val="12"/>
        </w:rPr>
        <w:t xml:space="preserve">Senator Marco Rubio, a Florida Republican who sits on the Foreign Relations Committee, said that circumventing Congress on a Middle East arms sale would be “a big mistake,” though he added that he would need to see the specifics of such a deal. “We have a gold standard for that sort of arrangement, and to violate it for Saudi Arabia is going to open the door for it to happen in multiple other places,” he said. Senator Lindsey Graham, Republican of South Carolina and an outspoken ally of the president, told reporters Thursday that he would “not do business as usual with the Saudis until we have a better reckoning” with the crown prince, Mohammed bin Salman, whom American intelligence agencies consider to be responsible for the killing of Mr. Khashoggi and the Saudi role in the Yemen war. No other foreign policy issue has created as large a rift between Mr. Trump and Congress, and the move on the arms sales, which could take place within days, would deepen the divide. Mr. Pompeo would oversee the action, and the State Department is bracing for lawmakers to stall confirmations on all State Department nominees if it is implemented. Within the department, veteran Foreign Service officers have strongly opposed Mr. Pompeo’s position. The proposal emerged publicly on Wednesday when Senator Christopher S. Murphy, Democrat of Connecticut, criticized it on Twitter. </w:t>
      </w:r>
      <w:r w:rsidRPr="000F20E6">
        <w:rPr>
          <w:rStyle w:val="Emphasis"/>
        </w:rPr>
        <w:t>Members of Congress ordinarily are given a review period during which they can pass legislation modifying or prohibiting a prospective arms sale. But a provision in the Arms Export Control Act allows the president to bypass congressional review if he deems “an emergency exists which requires the proposed sale in the national security interest of the United States.”</w:t>
      </w:r>
      <w:r>
        <w:rPr>
          <w:rStyle w:val="Emphasis"/>
        </w:rPr>
        <w:t xml:space="preserve"> </w:t>
      </w:r>
      <w:r w:rsidRPr="002E21FF">
        <w:rPr>
          <w:sz w:val="12"/>
        </w:rPr>
        <w:t xml:space="preserve">“It sets an incredibly dangerous precedent that future presidents can use to sell weapons without a check from Congress,” Mr. Murphy said in an interview on Thursday. “We have the constitutional duty to declare war and the responsibility to oversee arm sales that contravene our national security interests. If we don’t stand up to this abuse of authority, we will permanently box ourselves out of deciding who we should sell weapons to.” Senator Robert Menendez of New Jersey, the top Democrat on the Foreign Relations Committee, warned that he would “pursue all appropriate legislative and other means to nullify these and any planned ongoing sales should the administration move forward in this manner.” Mr. Menendez withheld his support last summer for a Trump administration plan to sell precision-guided munitions to Saudi Arabia and the United Arab Emirates, effectively blocking it. Mike Pompeo, the secretary of state, has been pushing for a declaration of emergency based on what he says is a heightened threat against American interests in the region from Iran.CreditErin Schaff/The New York Times </w:t>
      </w:r>
      <w:r w:rsidRPr="000F20E6">
        <w:rPr>
          <w:rStyle w:val="StyleUnderline"/>
        </w:rPr>
        <w:t>Mr. Pompeo’s emergency declaration would be based on what he says is a heightened threat against American interests in the region from Iran. Mr. Pompeo took the extraordinary step this month of ordering a withdrawal of almost all American diplomats from the Baghdad embassy and Erbil consulate in Iraq. European allies and Iraqi leaders have expressed skepticism about American alarm over Iran.</w:t>
      </w:r>
      <w:r>
        <w:rPr>
          <w:rStyle w:val="StyleUnderline"/>
        </w:rPr>
        <w:t xml:space="preserve"> </w:t>
      </w:r>
      <w:r w:rsidRPr="002E21FF">
        <w:rPr>
          <w:sz w:val="12"/>
        </w:rPr>
        <w:t xml:space="preserve">Asked about the proposal, Morgan Ortagus, the main State Department spokeswoman, said, “We do not comment to confirm or deny potential arms sales or transfers until Congress is formally notified.” Tensions between the United States and Iran have soared since May 5, when John R. Bolton, the national security adviser and an Iran hawk, announced that the White House was ordering an aircraft carrier strike group and bombers to </w:t>
      </w:r>
      <w:r w:rsidRPr="002E21FF">
        <w:rPr>
          <w:sz w:val="12"/>
        </w:rPr>
        <w:lastRenderedPageBreak/>
        <w:t xml:space="preserve">speed up their movement to the Persian Gulf. In the days afterward, American officials told reporters that they had gotten several strands of intelligence about potential attacks on American troops or diplomats by Iranian forces or Arab militias with Iranian ties. Mr. Bolton issued an expansive warning against Iran, saying that “any attack on United States interests or on those of our allies will be met with unrelenting force.” Critics of the escalation, which was supported by Mr. Pompeo, said the Trump administration had provoked Iran by withdrawing from a 2015 nuclear containment deal, reimposing harsh sanctions and designating an arm of the Iranian military as a terrorist organization. Tensions in the Persian Gulf also rose this month after four oil tankers were attacked with explosives. Two of the tankers are from Saudi Arabia, one is from the United Arab Emirates and the fourth is from Norway; the countries have not revealed the results of investigations, but Mr. Pompeo said this week, without presenting evidence, that it was “quite possible that Iran was behind these.” On Thursday, the acting defense secretary, Patrick Shanahan, said Mr. Trump might send more troops to the Middle East because of the tensions with Iran. “The U.S. and Iran are entering into an escalatory dynamic from which it will become increasingly difficult to escape,” said Robert Malley, the president of the International Crisis Group, a nonprofit that tries to defuse conflict. Dalia Dassa Kaye, a Middle East analyst at RAND Corporation, a research group, said, “Pushing through arms sales at this moment would not just escalate tensions with Congress but also with Iran, and likely undermine peace efforts in Yemen.” The end run around Congress would come just weeks before the White House is expected to unveil a plan to end the Israeli-Palestinian conflict. Mr. Trump’s son-in-law and main Middle East adviser, Jared Kushner, is seeking support from Saudi Arabia and other Arab nations for the plan, which will probably include economic aid for the Palestinians but will not address their aspirations to nationhood. King Salman of Saudi Arabia voiced his disapproval of any White House plan after Mr. Trump recognized the contested city of Jerusalem as the capital of Israel in December 2017. </w:t>
      </w:r>
      <w:r w:rsidRPr="000F20E6">
        <w:rPr>
          <w:rStyle w:val="Emphasis"/>
        </w:rPr>
        <w:t>“It was only a matter of time before the administration might try to push back against congressional upset with Saudi over Yemen and the Khashoggi murder to resume arms sales,” said Aaron David Miller, a former State Department Middle East adviser and negotiator in Democratic and Republican administrations. “What better justification than a semi-manufactured national security war scare with Iran?”</w:t>
      </w:r>
      <w:r>
        <w:rPr>
          <w:rStyle w:val="Emphasis"/>
        </w:rPr>
        <w:t xml:space="preserve"> </w:t>
      </w:r>
      <w:r w:rsidRPr="000F20E6">
        <w:rPr>
          <w:rStyle w:val="Emphasis"/>
        </w:rPr>
        <w:t xml:space="preserve">Lawmakers have never successfully blocked an arms sale through the passage of a joint resolution when the president has invoked a national security justification, </w:t>
      </w:r>
      <w:r w:rsidRPr="000F20E6">
        <w:rPr>
          <w:rStyle w:val="StyleUnderline"/>
        </w:rPr>
        <w:t>according to Melissa Dalton, the director of the Cooperative Defense Project at the Center for Strategic and International Studies,</w:t>
      </w:r>
      <w:r w:rsidRPr="000F20E6">
        <w:rPr>
          <w:rStyle w:val="Emphasis"/>
        </w:rPr>
        <w:t xml:space="preserve"> and instead have typically registered their disapproval privately.</w:t>
      </w:r>
      <w:r>
        <w:rPr>
          <w:rStyle w:val="Emphasis"/>
        </w:rPr>
        <w:t xml:space="preserve"> </w:t>
      </w:r>
      <w:r w:rsidRPr="002E21FF">
        <w:rPr>
          <w:sz w:val="12"/>
        </w:rPr>
        <w:t xml:space="preserve">But the invocation of the emergency provision is “pretty unusual,” Ms. Dalton said, because “normally Congress has a good sense of what is coming. Typically there isn’t any surprise or need to invoke this unless there has been some controversy in the broader bilateral relationship.” In Washington, citing Mr. Khashoggi’s killing, a bipartisan group of lawmakers has called for a prohibition of certain weapons sales to Riyadh and a blanket prohibition on the refueling of Saudi-led coalition aircraft engaged in the civil war in Yemen. In a winding and remarkable statement released last year after the killing of Mr. Khashoggi, Mr. </w:t>
      </w:r>
      <w:r w:rsidRPr="000F20E6">
        <w:rPr>
          <w:rStyle w:val="Emphasis"/>
        </w:rPr>
        <w:t>Trump argued that punishing Saudi Arabia would jeopardize $110 billion in military sales to Boeing, Lockheed Martin, Raytheon and other military contractors. “If we foolishly cancel these contracts, Russia and China would be the enormous beneficiaries — and very happy to acquire all of this newfound business,” he said.</w:t>
      </w:r>
      <w:r>
        <w:rPr>
          <w:rStyle w:val="Emphasis"/>
        </w:rPr>
        <w:t xml:space="preserve"> </w:t>
      </w:r>
      <w:r w:rsidRPr="002E21FF">
        <w:rPr>
          <w:sz w:val="12"/>
        </w:rPr>
        <w:t>While the Pentagon and State Department have denied knowing whether American bombs were used in Saudi Arabia’s airstrikes in Yemen — which have struck weddings, mosques and funerals — a former senior State Department official said last year that the United States had access to records of every airstrike since the early days of the war.</w:t>
      </w:r>
    </w:p>
    <w:p w:rsidRPr="006C4CF1" w:rsidR="00FF1CB6" w:rsidP="00FF1CB6" w:rsidRDefault="00FF1CB6" w14:paraId="7D64D2E9" w14:textId="77777777"/>
    <w:p w:rsidR="00FF1CB6" w:rsidP="00FF1CB6" w:rsidRDefault="00FF1CB6" w14:paraId="1FFC33CD" w14:textId="77777777">
      <w:pPr>
        <w:pStyle w:val="Heading4"/>
      </w:pPr>
      <w:r>
        <w:t>DOUBLEBIND: Either Congress can’t get enough votes for the plan to override Trump’s veto – or Trump won’t enforce the Aff</w:t>
      </w:r>
    </w:p>
    <w:p w:rsidRPr="00335A4A" w:rsidR="00FF1CB6" w:rsidP="00FF1CB6" w:rsidRDefault="00FF1CB6" w14:paraId="295BFC64" w14:textId="77777777">
      <w:pPr>
        <w:rPr>
          <w:rStyle w:val="Style13ptBold"/>
        </w:rPr>
      </w:pPr>
      <w:r>
        <w:rPr>
          <w:rStyle w:val="Style13ptBold"/>
        </w:rPr>
        <w:t xml:space="preserve">Demirjian and Itkowitz 7/24 </w:t>
      </w:r>
      <w:r w:rsidRPr="00335A4A">
        <w:t xml:space="preserve">(Karoun Demirjian, congressional reporter on national security, and Colby Itkowitz, Washington Post correspondent for Washington policy and politics; “Trump vetoes Congress’s attempt to block arms sales to Saudi Arabia,”24 July 2019, </w:t>
      </w:r>
      <w:hyperlink w:history="1" r:id="rId456">
        <w:r w:rsidRPr="00335A4A">
          <w:rPr>
            <w:rStyle w:val="Hyperlink"/>
          </w:rPr>
          <w:t>https://www.washingtonpost.com/politics/trump-vetoes-congresss-attempt-to-block-arms-sales-to-saudi-arabia/2019/07/24/7b047c32-ae65-11e9-a0c9-6d2d7818f3da_story.html?utm_term=.299e40a0b5d7</w:t>
        </w:r>
      </w:hyperlink>
      <w:r w:rsidRPr="00335A4A">
        <w:t>; Accessed 26 July 2019)//vz</w:t>
      </w:r>
    </w:p>
    <w:p w:rsidR="00FF1CB6" w:rsidP="00FF1CB6" w:rsidRDefault="00FF1CB6" w14:paraId="48EE55A7" w14:textId="77777777">
      <w:pPr>
        <w:rPr>
          <w:rStyle w:val="StyleUnderline"/>
        </w:rPr>
      </w:pPr>
      <w:r w:rsidRPr="00335A4A">
        <w:rPr>
          <w:rStyle w:val="StyleUnderline"/>
        </w:rPr>
        <w:t>President Trump on Wednesday vetoed three resolutions that Congress passed to stop several arms sales benefiting Saudi Arabia and the United Arab Emirates, which the president pushed through without congressional approval. Earlier this month, bipartisan majorities — but not a veto-proof majority — in the House and Senate voted to block the arms deals, worth more than $8 billion</w:t>
      </w:r>
      <w:r w:rsidRPr="00DE62F5">
        <w:rPr>
          <w:sz w:val="16"/>
        </w:rPr>
        <w:t xml:space="preserve">. The sales would replenish part of the Saudi arsenal that lawmakers say has been used against civilians in Yemen’s civil war. Many lawmakers also object to the idea of rewarding Saudi leaders after the killing of the journalist Jamal Khashoggi. The president announced in May that he would use emergency authority to push through the weapons sales that include missiles, munitions and surveillance aircraft. “The misguided licensing prohibitions in the joint resolution directly conflict with the foreign policy and national security objectives of the United States,” Trump said in all three White House statements declaring his vetoes. The Trump administration has insisted the arms sales are crucial to protect the region against a growing threat from Iran. The vetoes come as the Senate Foreign Relations Committee plans to vote Thursday on two competing bipartisan bills to impose sanctions on Saudi Arabia. </w:t>
      </w:r>
      <w:r w:rsidRPr="00DE62F5">
        <w:rPr>
          <w:rStyle w:val="StyleUnderline"/>
        </w:rPr>
        <w:t>The president has resisted congressional efforts to punish Saudi Arabia for human rights abuses and Khashoggi’s murder</w:t>
      </w:r>
      <w:r w:rsidRPr="00DE62F5">
        <w:rPr>
          <w:sz w:val="16"/>
        </w:rPr>
        <w:t xml:space="preserve">, which U.S. intelligence officials say was ordered by Crown Prince Mohammed bin Salman. Lawmakers and international human rights organizations have accused Saudi Arabia’s bombing campaign in Yemen — enabled in part by the type of munitions Trump maneuvered to sell to Saudi leaders — of contributing to a crisis that has put 20 million Yemenis at risk of starvation and exposed hundreds of thousands to cholera. </w:t>
      </w:r>
      <w:r w:rsidRPr="00DE62F5">
        <w:rPr>
          <w:rStyle w:val="StyleUnderline"/>
        </w:rPr>
        <w:t xml:space="preserve">“The United States is very concerned about the conflict’s toll on innocent civilians and is working to bring the conflict in Yemen to an end,” Trump said in the veto statement. “But we cannot end it through ill-conceived and time-consuming resolutions that fail to address its root </w:t>
      </w:r>
      <w:r w:rsidRPr="00DE62F5">
        <w:rPr>
          <w:rStyle w:val="StyleUnderline"/>
        </w:rPr>
        <w:lastRenderedPageBreak/>
        <w:t>causes.”</w:t>
      </w:r>
      <w:r w:rsidRPr="00DE62F5">
        <w:rPr>
          <w:sz w:val="16"/>
        </w:rPr>
        <w:t xml:space="preserve"> </w:t>
      </w:r>
      <w:r w:rsidRPr="00335A4A">
        <w:rPr>
          <w:rStyle w:val="Emphasis"/>
        </w:rPr>
        <w:t>Congress is unlikely to have the votes to override the veto</w:t>
      </w:r>
      <w:r w:rsidRPr="00DE62F5">
        <w:rPr>
          <w:sz w:val="16"/>
        </w:rPr>
        <w:t xml:space="preserve"> </w:t>
      </w:r>
      <w:r w:rsidRPr="00335A4A">
        <w:rPr>
          <w:rStyle w:val="StyleUnderline"/>
        </w:rPr>
        <w:t>and does not have a consensus on how to proceed.</w:t>
      </w:r>
    </w:p>
    <w:p w:rsidRPr="00A2061D" w:rsidR="00FF1CB6" w:rsidP="00FF1CB6" w:rsidRDefault="00FF1CB6" w14:paraId="7A58D2E3" w14:textId="77777777">
      <w:pPr>
        <w:pStyle w:val="Heading4"/>
      </w:pPr>
      <w:r>
        <w:t>Trump can circumvent: SAFE Act proves the legislature is trying to wrestle away executive monopoly on all arms sales – if the Aff fiats Congressional oversights on AUMF/ACEA/executive privilege it proves the plan is not limited to Saudi Arabia and is extra-topical</w:t>
      </w:r>
    </w:p>
    <w:p w:rsidR="00FF1CB6" w:rsidP="00FF1CB6" w:rsidRDefault="00FF1CB6" w14:paraId="3C9F4BE5" w14:textId="77777777">
      <w:r w:rsidRPr="0032666A">
        <w:rPr>
          <w:rStyle w:val="Style13ptBold"/>
        </w:rPr>
        <w:t>Senate Foreign Relations Committee, 6-25</w:t>
      </w:r>
      <w:r w:rsidRPr="0032666A">
        <w:t>-2019; [Senate Foreign, "Saudi Arabia False Emergencies Act Approved by Senate Foreign Relations Committee,", No Publication, 6-25-2019, https://www.foreign.senate.gov/press/ranking/release/saudi-arabia-false-emergencies-act-approved-by-senate-foreign-relations-committee, shark]</w:t>
      </w:r>
    </w:p>
    <w:p w:rsidRPr="00A2061D" w:rsidR="00FF1CB6" w:rsidP="00FF1CB6" w:rsidRDefault="00FF1CB6" w14:paraId="462F6CBA" w14:textId="77777777">
      <w:pPr>
        <w:rPr>
          <w:sz w:val="16"/>
        </w:rPr>
      </w:pPr>
      <w:r w:rsidRPr="00A2061D">
        <w:rPr>
          <w:sz w:val="16"/>
        </w:rPr>
        <w:t xml:space="preserve">SAUDI ARABIA FALSE EMERGENCIES ACT APPROVED BY SENATE FOREIGN RELATIONS COMMITTEE WASHINGTON – U.S. Senators Bob Menendez (D-N.J.), Ranking Member of the Senate Foreign Relations Committee, Lindsey Graham (R-S.C.), Patrick Leahy (D-Vt.), Rand Paul (R-Ky.), and Chris Murphy (D-Conn.) issued the following statement after the Senate Foreign Relations Committee approved their bipartisan legislation limiting the ability of the President to skip Congressional approval of proposed arms sales by invoking an “emergency.” </w:t>
      </w:r>
      <w:r w:rsidRPr="00A2061D">
        <w:rPr>
          <w:rStyle w:val="Emphasis"/>
        </w:rPr>
        <w:t>The Saudi Arabia False Emergencies (SAFE) Act restricts the circumstances under which the existing emergency authorities in the Arms Export Control Act (AECA) can be used to waive the requirement of Congressional review and possible disapproval before export licenses and authorizations can be issued by the State Department.</w:t>
      </w:r>
      <w:r w:rsidRPr="00A2061D">
        <w:rPr>
          <w:sz w:val="16"/>
        </w:rPr>
        <w:t xml:space="preserve"> Secretary of State Pompeo recently abused these authorities to enable 22 arms sales to Saudi Arabia and the United Arab Emirates (UAE) by claiming a generic emergency threat from Iran. Today’s approval comes after the Senate in response passed 22 separate joint resolutions of disapproval last week, blocking the Trump Administration from moving forward with any of those proposed sales. </w:t>
      </w:r>
      <w:r w:rsidRPr="00A2061D">
        <w:rPr>
          <w:rStyle w:val="Emphasis"/>
        </w:rPr>
        <w:t>“</w:t>
      </w:r>
      <w:r w:rsidRPr="00A2061D">
        <w:rPr>
          <w:rStyle w:val="StyleUnderline"/>
        </w:rPr>
        <w:t>As the Senate already confirmed</w:t>
      </w:r>
      <w:r w:rsidRPr="00A2061D">
        <w:rPr>
          <w:sz w:val="16"/>
        </w:rPr>
        <w:t xml:space="preserve"> on a bipartisan basis, </w:t>
      </w:r>
      <w:r w:rsidRPr="00A2061D">
        <w:rPr>
          <w:rStyle w:val="StyleUnderline"/>
        </w:rPr>
        <w:t>the Administration’s ‘emergency’ argument to jam through eight billion dollars’ worth of arms sales to Saudi Arabia and the United Arab Emirates without Congressional approval simply does not pass muster.</w:t>
      </w:r>
      <w:r w:rsidRPr="00A2061D">
        <w:rPr>
          <w:sz w:val="16"/>
        </w:rPr>
        <w:t xml:space="preserve"> </w:t>
      </w:r>
      <w:r w:rsidRPr="00A2061D">
        <w:rPr>
          <w:rStyle w:val="Emphasis"/>
        </w:rPr>
        <w:t>In approving this legislation, the Committee is taking another leap forward in creating further accountability against any abuses of this nature and standing up for congressional oversight</w:t>
      </w:r>
      <w:r w:rsidRPr="00A2061D">
        <w:rPr>
          <w:sz w:val="16"/>
        </w:rPr>
        <w:t xml:space="preserve">,” </w:t>
      </w:r>
      <w:r w:rsidRPr="00A2061D">
        <w:rPr>
          <w:rStyle w:val="StyleUnderline"/>
        </w:rPr>
        <w:t>said Senator Menendez.</w:t>
      </w:r>
      <w:r w:rsidRPr="00A2061D">
        <w:rPr>
          <w:sz w:val="16"/>
        </w:rPr>
        <w:t xml:space="preserve"> </w:t>
      </w:r>
      <w:r w:rsidRPr="00A2061D">
        <w:rPr>
          <w:rStyle w:val="Emphasis"/>
        </w:rPr>
        <w:t>“The emergency provisions in the Arms Export Control Act should be used only for real emergencies and as rare exceptions for our closest allies for whom we can vouch for.</w:t>
      </w:r>
      <w:r w:rsidRPr="00A2061D">
        <w:rPr>
          <w:sz w:val="16"/>
        </w:rPr>
        <w:t xml:space="preserve"> Congress is a co-equal branch of government and I am proud to be joined by my colleagues in once again asserting our institutional prerogative.” “This bill is a prudent and timely response to Secretary Pompeo’s flagrant misuse of the emergency exception in order to circumvent congressional review of arms sales to Saudi Arabia,” said Senator Leahy. “</w:t>
      </w:r>
      <w:r w:rsidRPr="00A2061D">
        <w:rPr>
          <w:rStyle w:val="StyleUnderline"/>
        </w:rPr>
        <w:t>If the State Department cannot be trusted to apply the law as intended and that previous administrations respected, we have no choice but to take action to reaffirm the balance between the legislative and executive branches of government on such a critical issue as this.”</w:t>
      </w:r>
      <w:r>
        <w:rPr>
          <w:rStyle w:val="StyleUnderline"/>
        </w:rPr>
        <w:t xml:space="preserve"> </w:t>
      </w:r>
      <w:r w:rsidRPr="00A2061D">
        <w:rPr>
          <w:rStyle w:val="StyleUnderline"/>
        </w:rPr>
        <w:t>“Manufacturing emergencies to bypass Congress is the president’s tool du jour to achieve his policy goals without oversight,” said Senator Murphy. “</w:t>
      </w:r>
      <w:r w:rsidRPr="00A2061D">
        <w:rPr>
          <w:sz w:val="16"/>
        </w:rPr>
        <w:t xml:space="preserve">We saw him do it when he went to build his border wall and we saw him do it with the recent arms sale to Saudi Arabia. </w:t>
      </w:r>
      <w:r w:rsidRPr="00A2061D">
        <w:rPr>
          <w:rStyle w:val="StyleUnderline"/>
        </w:rPr>
        <w:t>Congress needs to reassert our constitutional authority by preventing this administration from bypassing Congress to sell weapons to partners that act contrary to our values and interests.</w:t>
      </w:r>
      <w:r w:rsidRPr="00A2061D">
        <w:rPr>
          <w:sz w:val="16"/>
        </w:rPr>
        <w:t xml:space="preserve"> Chopping up U.S. residents and torturing others should not be rewarded. What the president is doing runs contrary to our Founding Fathers’ vision and we must exercise congressional oversight to ensure our actions abroad align with values at home—full stop.</w:t>
      </w:r>
      <w:r w:rsidRPr="00A2061D">
        <w:rPr>
          <w:rStyle w:val="StyleUnderline"/>
        </w:rPr>
        <w:t>”</w:t>
      </w:r>
      <w:r w:rsidRPr="00A2061D">
        <w:rPr>
          <w:sz w:val="16"/>
        </w:rPr>
        <w:t xml:space="preserve"> </w:t>
      </w:r>
      <w:r w:rsidRPr="00A2061D">
        <w:rPr>
          <w:rStyle w:val="Emphasis"/>
        </w:rPr>
        <w:t>The SAFE Act restricts the existing emergency authorities in the Arms Export Control Act (AECA) to be available only for our closest security treaty allies and security partner countries - NATO countries and Australia, Israel, Japan, South Korea and New Zealand (“NATO+5”).</w:t>
      </w:r>
      <w:r w:rsidRPr="00A2061D">
        <w:rPr>
          <w:sz w:val="16"/>
        </w:rPr>
        <w:t xml:space="preserve"> Further, such authorities will only be available for arms and services that directly respond to or counter a physical threat, and three-quarter’s of which can be delivered within 2 months. The legislation also requires the President to issue an individual determination and detailed justification for each arms sale involved, which is already implicit in the AECA.</w:t>
      </w:r>
    </w:p>
    <w:p w:rsidR="00FF1CB6" w:rsidP="00FF1CB6" w:rsidRDefault="00FF1CB6" w14:paraId="246B01ED" w14:textId="77777777"/>
    <w:p w:rsidR="00FF1CB6" w:rsidP="00FF1CB6" w:rsidRDefault="00FF1CB6" w14:paraId="38359938" w14:textId="50DF9EC4">
      <w:pPr>
        <w:pStyle w:val="Heading2"/>
      </w:pPr>
      <w:r>
        <w:lastRenderedPageBreak/>
        <w:t>Circumvention – Private Companies</w:t>
      </w:r>
    </w:p>
    <w:p w:rsidR="00FF1CB6" w:rsidP="00FF1CB6" w:rsidRDefault="00FF1CB6" w14:paraId="7B43D50D" w14:textId="77777777">
      <w:pPr>
        <w:pStyle w:val="Heading4"/>
      </w:pPr>
      <w:r>
        <w:t>No solvency - Front companies have been proven to bypass US sanctions to acquire illicit material and weapons.</w:t>
      </w:r>
    </w:p>
    <w:p w:rsidRPr="007658A7" w:rsidR="00FF1CB6" w:rsidP="00FF1CB6" w:rsidRDefault="00FF1CB6" w14:paraId="74516083" w14:textId="77777777">
      <w:pPr>
        <w:rPr>
          <w:rStyle w:val="Style13ptBold"/>
        </w:rPr>
      </w:pPr>
      <w:r w:rsidRPr="007658A7">
        <w:rPr>
          <w:rStyle w:val="Style13ptBold"/>
        </w:rPr>
        <w:t>USDT 7/18</w:t>
      </w:r>
    </w:p>
    <w:p w:rsidRPr="00196B09" w:rsidR="00FF1CB6" w:rsidP="00FF1CB6" w:rsidRDefault="00FF1CB6" w14:paraId="70F0671D" w14:textId="77777777">
      <w:pPr>
        <w:rPr>
          <w:sz w:val="16"/>
        </w:rPr>
      </w:pPr>
      <w:r w:rsidRPr="00196B09">
        <w:rPr>
          <w:sz w:val="16"/>
        </w:rPr>
        <w:t xml:space="preserve">US </w:t>
      </w:r>
      <w:r>
        <w:rPr>
          <w:sz w:val="16"/>
        </w:rPr>
        <w:t xml:space="preserve">Department of </w:t>
      </w:r>
      <w:r w:rsidRPr="00196B09">
        <w:rPr>
          <w:sz w:val="16"/>
        </w:rPr>
        <w:t>Treasury, 7-18-2019, "Treasury Sanctions Global Iranian Nuclear Enrichment Network," No Publication, https://home.treasury.gov/news/press-releases/sm736</w:t>
      </w:r>
    </w:p>
    <w:p w:rsidR="00FF1CB6" w:rsidP="00FF1CB6" w:rsidRDefault="00FF1CB6" w14:paraId="51B0C888" w14:textId="77777777">
      <w:pPr>
        <w:rPr>
          <w:sz w:val="16"/>
        </w:rPr>
      </w:pPr>
      <w:r w:rsidRPr="00196B09">
        <w:rPr>
          <w:sz w:val="16"/>
        </w:rPr>
        <w:t xml:space="preserve">Today </w:t>
      </w:r>
      <w:r w:rsidRPr="00227BC9">
        <w:rPr>
          <w:u w:val="single"/>
        </w:rPr>
        <w:t xml:space="preserve">the U.S. </w:t>
      </w:r>
      <w:r w:rsidRPr="00196B09">
        <w:rPr>
          <w:sz w:val="16"/>
        </w:rPr>
        <w:t>Department of the Treasury’s Office of Foreign Assets Control (</w:t>
      </w:r>
      <w:r w:rsidRPr="00227BC9">
        <w:rPr>
          <w:u w:val="single"/>
        </w:rPr>
        <w:t>OFAC</w:t>
      </w:r>
      <w:r w:rsidRPr="00196B09">
        <w:rPr>
          <w:sz w:val="16"/>
        </w:rPr>
        <w:t xml:space="preserve">) </w:t>
      </w:r>
      <w:r w:rsidRPr="00227BC9">
        <w:rPr>
          <w:u w:val="single"/>
        </w:rPr>
        <w:t>took action against a network of front companies</w:t>
      </w:r>
      <w:r w:rsidRPr="00196B09">
        <w:rPr>
          <w:sz w:val="16"/>
        </w:rPr>
        <w:t xml:space="preserve"> and agents </w:t>
      </w:r>
      <w:r w:rsidRPr="00227BC9">
        <w:rPr>
          <w:u w:val="single"/>
        </w:rPr>
        <w:t>involved in the procurement of sensitive materials for sanctioned elements of Iran’s nuclear program. The</w:t>
      </w:r>
      <w:r w:rsidRPr="00196B09">
        <w:rPr>
          <w:sz w:val="16"/>
        </w:rPr>
        <w:t xml:space="preserve"> individuals and </w:t>
      </w:r>
      <w:r w:rsidRPr="00227BC9">
        <w:rPr>
          <w:u w:val="single"/>
        </w:rPr>
        <w:t>entities</w:t>
      </w:r>
      <w:r w:rsidRPr="00196B09">
        <w:rPr>
          <w:sz w:val="16"/>
        </w:rPr>
        <w:t xml:space="preserve"> targeted today </w:t>
      </w:r>
      <w:r w:rsidRPr="00227BC9">
        <w:rPr>
          <w:u w:val="single"/>
        </w:rPr>
        <w:t xml:space="preserve">are based in Iran, China, and Belgium and </w:t>
      </w:r>
      <w:r w:rsidRPr="00196B09">
        <w:rPr>
          <w:sz w:val="16"/>
        </w:rPr>
        <w:t xml:space="preserve">have </w:t>
      </w:r>
      <w:r w:rsidRPr="00227BC9">
        <w:rPr>
          <w:u w:val="single"/>
        </w:rPr>
        <w:t>acted as a procurement network for</w:t>
      </w:r>
      <w:r w:rsidRPr="00196B09">
        <w:rPr>
          <w:sz w:val="16"/>
        </w:rPr>
        <w:t xml:space="preserve"> Iran’s Centrifuge Technology Company (</w:t>
      </w:r>
      <w:r w:rsidRPr="00227BC9">
        <w:rPr>
          <w:u w:val="single"/>
        </w:rPr>
        <w:t>TESA</w:t>
      </w:r>
      <w:r w:rsidRPr="00196B09">
        <w:rPr>
          <w:sz w:val="16"/>
        </w:rPr>
        <w:t xml:space="preserve">), </w:t>
      </w:r>
      <w:r w:rsidRPr="00227BC9">
        <w:rPr>
          <w:u w:val="single"/>
        </w:rPr>
        <w:t xml:space="preserve">which plays a crucial role in Iran’s uranium enrichment nuclear program </w:t>
      </w:r>
      <w:r w:rsidRPr="00196B09">
        <w:rPr>
          <w:sz w:val="16"/>
        </w:rPr>
        <w:t xml:space="preserve">through the production of centrifuges used in facilities belonging to the Atomic Energy Organization of Iran (AEOI). Treasury sanctioned TESA on November 21, 2011 pursuant to Executive Order (E.O.) 13382, which provides the authority to impose sanctions on proliferators of weapons of mass destruction. “Treasury is taking action to shut down </w:t>
      </w:r>
      <w:r w:rsidRPr="00196B09">
        <w:rPr>
          <w:u w:val="single"/>
        </w:rPr>
        <w:t xml:space="preserve">an Iranian nuclear procurement network </w:t>
      </w:r>
      <w:r w:rsidRPr="00196B09">
        <w:rPr>
          <w:sz w:val="16"/>
        </w:rPr>
        <w:t xml:space="preserve">that </w:t>
      </w:r>
      <w:r w:rsidRPr="00196B09">
        <w:rPr>
          <w:u w:val="single"/>
        </w:rPr>
        <w:t>leverages Chinese- and Belgium-based front companies to acquire</w:t>
      </w:r>
      <w:r w:rsidRPr="00196B09">
        <w:rPr>
          <w:sz w:val="16"/>
        </w:rPr>
        <w:t xml:space="preserve"> critical </w:t>
      </w:r>
      <w:r w:rsidRPr="00196B09">
        <w:rPr>
          <w:u w:val="single"/>
        </w:rPr>
        <w:t>nuclear materials and benefit the regime’s</w:t>
      </w:r>
      <w:r w:rsidRPr="00196B09">
        <w:rPr>
          <w:sz w:val="16"/>
        </w:rPr>
        <w:t xml:space="preserve"> malign </w:t>
      </w:r>
      <w:r w:rsidRPr="00196B09">
        <w:rPr>
          <w:u w:val="single"/>
        </w:rPr>
        <w:t>ambitions.</w:t>
      </w:r>
      <w:r w:rsidRPr="00196B09">
        <w:rPr>
          <w:sz w:val="16"/>
        </w:rPr>
        <w:t xml:space="preserve"> Iran cannot claim benign intent on the world stage while it purchases and stockpiles products for centrifuges,” said Treasury Secretary Steven T. Mnuchin. “The U.S. government is deeply concerned by the Iranian regime’s uranium enrichment and other provocative behaviors, and will continue to target all who provide support to Iran’s nuclear program.” </w:t>
      </w:r>
      <w:r w:rsidRPr="00196B09">
        <w:rPr>
          <w:u w:val="single"/>
        </w:rPr>
        <w:t>Among the materials sought by this</w:t>
      </w:r>
      <w:r w:rsidRPr="00196B09">
        <w:rPr>
          <w:sz w:val="16"/>
        </w:rPr>
        <w:t xml:space="preserve"> global </w:t>
      </w:r>
      <w:r w:rsidRPr="00196B09">
        <w:rPr>
          <w:u w:val="single"/>
        </w:rPr>
        <w:t>network</w:t>
      </w:r>
      <w:r w:rsidRPr="00196B09">
        <w:rPr>
          <w:sz w:val="16"/>
        </w:rPr>
        <w:t xml:space="preserve">, comprised of seven entities and five individuals, </w:t>
      </w:r>
      <w:r w:rsidRPr="00196B09">
        <w:rPr>
          <w:u w:val="single"/>
        </w:rPr>
        <w:t>were items controlled by the</w:t>
      </w:r>
      <w:r w:rsidRPr="00196B09">
        <w:rPr>
          <w:sz w:val="16"/>
        </w:rPr>
        <w:t xml:space="preserve"> Nuclear Suppliers Group (</w:t>
      </w:r>
      <w:r w:rsidRPr="00196B09">
        <w:rPr>
          <w:u w:val="single"/>
        </w:rPr>
        <w:t>NSG</w:t>
      </w:r>
      <w:r w:rsidRPr="00196B09">
        <w:rPr>
          <w:sz w:val="16"/>
        </w:rPr>
        <w:t xml:space="preserve">), a multinational export control regime. </w:t>
      </w:r>
      <w:r w:rsidRPr="00196B09">
        <w:rPr>
          <w:u w:val="single"/>
        </w:rPr>
        <w:t>Under U</w:t>
      </w:r>
      <w:r w:rsidRPr="00196B09">
        <w:rPr>
          <w:sz w:val="16"/>
        </w:rPr>
        <w:t xml:space="preserve">nited </w:t>
      </w:r>
      <w:r w:rsidRPr="00196B09">
        <w:rPr>
          <w:u w:val="single"/>
        </w:rPr>
        <w:t>N</w:t>
      </w:r>
      <w:r w:rsidRPr="00196B09">
        <w:rPr>
          <w:sz w:val="16"/>
        </w:rPr>
        <w:t xml:space="preserve">ations Security Council Resolution 2231 (2015), which endorsed the JCPOA, the sale, supply, or transfer to Iran of NSG-controlled items </w:t>
      </w:r>
      <w:r w:rsidRPr="00196B09">
        <w:rPr>
          <w:u w:val="single"/>
        </w:rPr>
        <w:t>requires advance</w:t>
      </w:r>
      <w:r w:rsidRPr="00196B09">
        <w:rPr>
          <w:sz w:val="16"/>
        </w:rPr>
        <w:t xml:space="preserve">, case-by-case </w:t>
      </w:r>
      <w:r w:rsidRPr="00196B09">
        <w:rPr>
          <w:u w:val="single"/>
        </w:rPr>
        <w:t>approval from the UN Security Counci</w:t>
      </w:r>
      <w:r w:rsidRPr="00196B09">
        <w:rPr>
          <w:sz w:val="16"/>
        </w:rPr>
        <w:t xml:space="preserve">l, with very narrow exceptions that do not apply in this case. BAKHTAR RAAD SEPAHAN: IRAN, BELGIUM, AND CHINA SUPPLIER SUPPORT NETWORK Iranian firm Bakhtar Raad Sepahan, in coordination with its Belgium-based office, facilitated deals for the purchase of hundreds of thousands of dollars’ worth of Chinese-origin aluminum products and their shipment from China to Iran on behalf of TESA. The aluminum goods are required for use in Iranian centrifuges, which are manufactured by TESA, and includes some items controlled by the NSG. Afsaneh Karimi-Adegani is an employee of Baktaar Raad Sepahan with a background specializing in aspects associated with nuclear engineering. Karimi engaged China-based aluminum suppliers in order to fulfill procurement contracts with TESA. Karimi coordinated with Bakhtar Raad Sepahan’s Belgium-based office, TAWU Mechanical Engineering and Trading Company (TAWU BVBA), and TAWU BVBA’s managing director to procure the aluminum goods. TAWU BVBA is Bakhtaar Raad Sepahan’s Belgium-based office. In coordination with Bakhtar Raad Sepahan, TAWU BVBA brokered deals for the aluminum goods required for use in Iranian centrifuges. Sohayl Talebi is the managing director of TAWU BVBA, with an extensive background in metallurgical engineering. He coordinated with Karimi to procure aluminum goods on behalf of TESA. Talebi established China-based Sanming Sino-Euro Import and Export Co., Ltd to facilitate the acquisition of, and payments for, Chinese-origin aluminum goods. Talebi used Sanming Sino-Euro to arrange shipments of aluminum goods to Iran. </w:t>
      </w:r>
    </w:p>
    <w:p w:rsidR="00FF1CB6" w:rsidP="00FF1CB6" w:rsidRDefault="00FF1CB6" w14:paraId="0609F322" w14:textId="77777777">
      <w:pPr>
        <w:pStyle w:val="Heading4"/>
      </w:pPr>
      <w:r>
        <w:t>Missile systems and other large weapons are subjects to being trafficked out of the US to illegal states.</w:t>
      </w:r>
    </w:p>
    <w:p w:rsidRPr="007658A7" w:rsidR="00FF1CB6" w:rsidP="00FF1CB6" w:rsidRDefault="00FF1CB6" w14:paraId="46C11E24" w14:textId="77777777">
      <w:pPr>
        <w:rPr>
          <w:rStyle w:val="Style13ptBold"/>
        </w:rPr>
      </w:pPr>
      <w:r w:rsidRPr="007658A7">
        <w:rPr>
          <w:rStyle w:val="Style13ptBold"/>
        </w:rPr>
        <w:t>Department of Justice 2018</w:t>
      </w:r>
    </w:p>
    <w:p w:rsidRPr="0078399D" w:rsidR="00FF1CB6" w:rsidP="00FF1CB6" w:rsidRDefault="00FF1CB6" w14:paraId="79AE2D28" w14:textId="77777777">
      <w:pPr>
        <w:rPr>
          <w:sz w:val="16"/>
          <w:szCs w:val="16"/>
        </w:rPr>
      </w:pPr>
      <w:r w:rsidRPr="0078399D">
        <w:rPr>
          <w:sz w:val="16"/>
          <w:szCs w:val="16"/>
        </w:rPr>
        <w:t>Department of Justice U.S. Attorney's Office Central District of California, Friday, November 16, 2018, Arms Trafficker Found Guilty of Conspiring to Supply and Use Anti-Aircraft Missiles after Pleading Guilty to other Arms Offenses, https://media.defense.gov/2018/Nov/20/2002064891/-1/-1/1/181116_ARMS-TRAFFICKER-FOUND-GUILTY.PDF</w:t>
      </w:r>
    </w:p>
    <w:p w:rsidRPr="007658A7" w:rsidR="00FF1CB6" w:rsidP="00FF1CB6" w:rsidRDefault="00FF1CB6" w14:paraId="2A074ED2" w14:textId="77777777">
      <w:pPr>
        <w:rPr>
          <w:sz w:val="16"/>
        </w:rPr>
      </w:pPr>
      <w:r w:rsidRPr="0078399D">
        <w:rPr>
          <w:sz w:val="16"/>
        </w:rPr>
        <w:t xml:space="preserve">The evidence at trial showed that </w:t>
      </w:r>
      <w:r w:rsidRPr="00017D3F">
        <w:rPr>
          <w:u w:val="single"/>
        </w:rPr>
        <w:t>Ghanem conspired to transfer a</w:t>
      </w:r>
      <w:r w:rsidRPr="0078399D">
        <w:rPr>
          <w:sz w:val="16"/>
        </w:rPr>
        <w:t xml:space="preserve"> wide </w:t>
      </w:r>
      <w:r w:rsidRPr="00017D3F">
        <w:rPr>
          <w:u w:val="single"/>
        </w:rPr>
        <w:t>array of different surface-to-air missile systems to customers around the world</w:t>
      </w:r>
      <w:r w:rsidRPr="0078399D">
        <w:rPr>
          <w:sz w:val="16"/>
        </w:rPr>
        <w:t xml:space="preserve">, </w:t>
      </w:r>
      <w:r w:rsidRPr="00017D3F">
        <w:rPr>
          <w:u w:val="single"/>
        </w:rPr>
        <w:t>including</w:t>
      </w:r>
      <w:r w:rsidRPr="0078399D">
        <w:rPr>
          <w:sz w:val="16"/>
        </w:rPr>
        <w:t xml:space="preserve"> clients in Libya, the United Arab Emirates, </w:t>
      </w:r>
      <w:r w:rsidRPr="00017D3F">
        <w:rPr>
          <w:u w:val="single"/>
        </w:rPr>
        <w:t xml:space="preserve">Iraq </w:t>
      </w:r>
      <w:r w:rsidRPr="0078399D">
        <w:rPr>
          <w:sz w:val="16"/>
        </w:rPr>
        <w:t xml:space="preserve">and other countries. During the trial, prosecutors presented evidence - which included </w:t>
      </w:r>
      <w:r w:rsidRPr="00017D3F">
        <w:rPr>
          <w:u w:val="single"/>
        </w:rPr>
        <w:t>Ghanem</w:t>
      </w:r>
      <w:r w:rsidRPr="0078399D">
        <w:rPr>
          <w:sz w:val="16"/>
        </w:rPr>
        <w:t xml:space="preserve">'s electronic communications, his recorded statements, and the corroborating testimony of co-conspirators taken abroad - that demonstrated he </w:t>
      </w:r>
      <w:r w:rsidRPr="00017D3F">
        <w:rPr>
          <w:u w:val="single"/>
        </w:rPr>
        <w:t>conspired to use Russian-made</w:t>
      </w:r>
      <w:r w:rsidRPr="0078399D">
        <w:rPr>
          <w:sz w:val="16"/>
        </w:rPr>
        <w:t xml:space="preserve"> lgla and Strela </w:t>
      </w:r>
      <w:r w:rsidRPr="00017D3F">
        <w:rPr>
          <w:u w:val="single"/>
        </w:rPr>
        <w:t>surface-to-air missile systems by brokering the services of mercenary missile operators to a militant faction in Libya in 2015.</w:t>
      </w:r>
      <w:r w:rsidRPr="0078399D">
        <w:rPr>
          <w:sz w:val="16"/>
        </w:rPr>
        <w:t xml:space="preserve"> Among other actions, </w:t>
      </w:r>
      <w:r w:rsidRPr="00017D3F">
        <w:rPr>
          <w:u w:val="single"/>
        </w:rPr>
        <w:t>Ghanem negotiated the salaries and</w:t>
      </w:r>
      <w:r w:rsidRPr="0078399D">
        <w:rPr>
          <w:sz w:val="16"/>
        </w:rPr>
        <w:t xml:space="preserve"> </w:t>
      </w:r>
      <w:r w:rsidRPr="00017D3F">
        <w:rPr>
          <w:u w:val="single"/>
        </w:rPr>
        <w:t>terms</w:t>
      </w:r>
      <w:r w:rsidRPr="0078399D">
        <w:rPr>
          <w:sz w:val="16"/>
        </w:rPr>
        <w:t xml:space="preserve"> of service </w:t>
      </w:r>
      <w:r w:rsidRPr="00017D3F">
        <w:rPr>
          <w:u w:val="single"/>
        </w:rPr>
        <w:t>of the</w:t>
      </w:r>
      <w:r w:rsidRPr="0078399D">
        <w:rPr>
          <w:sz w:val="16"/>
        </w:rPr>
        <w:t xml:space="preserve"> mercenary </w:t>
      </w:r>
      <w:r w:rsidRPr="00017D3F">
        <w:rPr>
          <w:u w:val="single"/>
        </w:rPr>
        <w:t>missile operators, coordinated their payment, facilitated their travel to Libya, and offered them a</w:t>
      </w:r>
      <w:r w:rsidRPr="0078399D">
        <w:rPr>
          <w:sz w:val="16"/>
        </w:rPr>
        <w:t xml:space="preserve"> $50,000 </w:t>
      </w:r>
      <w:r w:rsidRPr="00017D3F">
        <w:rPr>
          <w:u w:val="single"/>
        </w:rPr>
        <w:t>bonus if they were successful in their mission of shooting down airplanes flown by the</w:t>
      </w:r>
      <w:r w:rsidRPr="0078399D">
        <w:rPr>
          <w:sz w:val="16"/>
        </w:rPr>
        <w:t xml:space="preserve"> internationally recognized </w:t>
      </w:r>
      <w:r w:rsidRPr="00017D3F">
        <w:rPr>
          <w:u w:val="single"/>
        </w:rPr>
        <w:lastRenderedPageBreak/>
        <w:t>government of Libya.</w:t>
      </w:r>
      <w:r w:rsidRPr="0078399D">
        <w:rPr>
          <w:sz w:val="16"/>
        </w:rPr>
        <w:t xml:space="preserve"> "</w:t>
      </w:r>
      <w:r w:rsidRPr="00017D3F">
        <w:rPr>
          <w:u w:val="single"/>
        </w:rPr>
        <w:t xml:space="preserve">With the </w:t>
      </w:r>
      <w:r w:rsidRPr="0078399D">
        <w:rPr>
          <w:sz w:val="16"/>
        </w:rPr>
        <w:t xml:space="preserve">wide </w:t>
      </w:r>
      <w:r w:rsidRPr="00017D3F">
        <w:rPr>
          <w:u w:val="single"/>
        </w:rPr>
        <w:t>range of weapons being offered</w:t>
      </w:r>
      <w:r w:rsidRPr="0078399D">
        <w:rPr>
          <w:sz w:val="16"/>
        </w:rPr>
        <w:t xml:space="preserve"> for sale, </w:t>
      </w:r>
      <w:r w:rsidRPr="00017D3F">
        <w:rPr>
          <w:u w:val="single"/>
        </w:rPr>
        <w:t xml:space="preserve">this case demonstrates the dangers of </w:t>
      </w:r>
      <w:r w:rsidRPr="0078399D">
        <w:rPr>
          <w:sz w:val="16"/>
        </w:rPr>
        <w:t xml:space="preserve">underground </w:t>
      </w:r>
      <w:r w:rsidRPr="00017D3F">
        <w:rPr>
          <w:u w:val="single"/>
        </w:rPr>
        <w:t>arms trafficking to the international community and to the security of U.S. forces operating abroad</w:t>
      </w:r>
      <w:r w:rsidRPr="0078399D">
        <w:rPr>
          <w:sz w:val="16"/>
        </w:rPr>
        <w:t>," said United States Attorney Nick Hanna. "This complicated case was successfully prosecuted as a result of the diligent efforts of federal law enforcement authorities conducting international operations, obtaining evidence from foreign nations and piecing together illicit arms deals in several nations. The</w:t>
      </w:r>
      <w:r w:rsidRPr="0078399D">
        <w:rPr>
          <w:u w:val="single"/>
        </w:rPr>
        <w:t xml:space="preserve"> </w:t>
      </w:r>
      <w:r w:rsidRPr="0078399D">
        <w:rPr>
          <w:sz w:val="16"/>
        </w:rPr>
        <w:t>successful conclusion of this case is a clear message to arms dealers that there will be severe consequences for providing weapons of war through the black market." "</w:t>
      </w:r>
      <w:r w:rsidRPr="0078399D">
        <w:rPr>
          <w:u w:val="single"/>
        </w:rPr>
        <w:t>Safeguarding our military equipment</w:t>
      </w:r>
      <w:r w:rsidRPr="0078399D">
        <w:rPr>
          <w:sz w:val="16"/>
        </w:rPr>
        <w:t xml:space="preserve"> and technology </w:t>
      </w:r>
      <w:r w:rsidRPr="0078399D">
        <w:rPr>
          <w:u w:val="single"/>
        </w:rPr>
        <w:t>is vital to our nation's defense, the protection of our war fighters and a top enforcement priority for HSI</w:t>
      </w:r>
      <w:r w:rsidRPr="0078399D">
        <w:rPr>
          <w:sz w:val="16"/>
        </w:rPr>
        <w:t>," said Joseph Macias, Special Agent in Charge for Homeland Security Investigations (HSI) Los Angeles. 'The successful outcome of this case is a direct result Page 1 of 3 of the steadfast efforts of our domestic and international law enforcement partners to keep dangerous weapons out of the hands of transnational criminal organizations and foreign enemies that would do us harm. HSI will continue to aggressively target individuals who seek to illegally procure and sell items aimed at causing serious harm to the security of our nation." On October 29, Ghanem pleaded guilty to six other federal crimes arising from a variety of anns</w:t>
      </w:r>
      <w:r w:rsidRPr="0078399D">
        <w:rPr>
          <w:sz w:val="16"/>
        </w:rPr>
        <w:softHyphen/>
        <w:t xml:space="preserve">trafficking activities, including the unlicensed export of weapons and ammunition, smuggling, money laundering and unlicensed arms brokering. </w:t>
      </w:r>
      <w:r w:rsidRPr="0078399D">
        <w:rPr>
          <w:u w:val="single"/>
        </w:rPr>
        <w:t>The investigation</w:t>
      </w:r>
      <w:r w:rsidRPr="0078399D">
        <w:rPr>
          <w:sz w:val="16"/>
        </w:rPr>
        <w:t xml:space="preserve"> into Ghanem </w:t>
      </w:r>
      <w:r w:rsidRPr="0078399D">
        <w:rPr>
          <w:u w:val="single"/>
        </w:rPr>
        <w:t>started</w:t>
      </w:r>
      <w:r w:rsidRPr="0078399D">
        <w:rPr>
          <w:sz w:val="16"/>
        </w:rPr>
        <w:t xml:space="preserve"> in mk</w:t>
      </w:r>
      <w:proofErr w:type="gramStart"/>
      <w:r w:rsidRPr="0078399D">
        <w:rPr>
          <w:sz w:val="16"/>
        </w:rPr>
        <w:t>:l</w:t>
      </w:r>
      <w:proofErr w:type="gramEnd"/>
      <w:r w:rsidRPr="0078399D">
        <w:rPr>
          <w:sz w:val="16"/>
        </w:rPr>
        <w:t xml:space="preserve">-2014, </w:t>
      </w:r>
      <w:r w:rsidRPr="0078399D">
        <w:rPr>
          <w:u w:val="single"/>
        </w:rPr>
        <w:t>when a Los Angeles-based supplier of military supplies alerted the</w:t>
      </w:r>
      <w:r w:rsidRPr="0078399D">
        <w:rPr>
          <w:sz w:val="16"/>
        </w:rPr>
        <w:t xml:space="preserve"> U.S. </w:t>
      </w:r>
      <w:r w:rsidRPr="0078399D">
        <w:rPr>
          <w:u w:val="single"/>
        </w:rPr>
        <w:t>government that it had been solicited to provide equipment to Ghanem.</w:t>
      </w:r>
      <w:r w:rsidRPr="0078399D">
        <w:rPr>
          <w:sz w:val="16"/>
        </w:rPr>
        <w:t xml:space="preserve"> During an undercover operation, an HSI agent developed a relationship with Ghanem, who was seeking to procure a number of armaments - including sniper rifles and night-vision optics - but Ghanem affirmed that the transactions had to be "under the table." During subsequent meetings with the undercover operative in Athens, </w:t>
      </w:r>
      <w:r w:rsidRPr="0078399D">
        <w:rPr>
          <w:u w:val="single"/>
        </w:rPr>
        <w:t>Ghanem expressed an interest in purchasing helicopters and fighter jets on behalf of Iranian clients, and</w:t>
      </w:r>
      <w:r w:rsidRPr="0078399D">
        <w:rPr>
          <w:sz w:val="16"/>
        </w:rPr>
        <w:t xml:space="preserve"> Ghanem </w:t>
      </w:r>
      <w:r w:rsidRPr="0078399D">
        <w:rPr>
          <w:u w:val="single"/>
        </w:rPr>
        <w:t>said he had relationships with Hezbollah in Iraq. Over the course of</w:t>
      </w:r>
      <w:r w:rsidRPr="0078399D">
        <w:rPr>
          <w:sz w:val="16"/>
        </w:rPr>
        <w:t xml:space="preserve"> several months in </w:t>
      </w:r>
      <w:r w:rsidRPr="0078399D">
        <w:rPr>
          <w:u w:val="single"/>
        </w:rPr>
        <w:t>2015, Ghanem discussed</w:t>
      </w:r>
      <w:r w:rsidRPr="0078399D">
        <w:rPr>
          <w:sz w:val="16"/>
        </w:rPr>
        <w:t xml:space="preserve"> his </w:t>
      </w:r>
      <w:r w:rsidRPr="0078399D">
        <w:rPr>
          <w:u w:val="single"/>
        </w:rPr>
        <w:t>interest in purchasing numerous weapons</w:t>
      </w:r>
      <w:r w:rsidRPr="0078399D">
        <w:rPr>
          <w:sz w:val="16"/>
        </w:rPr>
        <w:t>, and in August 2015 placed an order for $220,000 worth of sniper rifles, pistols, silencers, laser sights, ammunition, night-vision goggles and other items that were to be shipped to Libya. After making two down payments, Ghanem was arrested on December 8, 2015, in Athens. He was extradited to the United States in April 2016 to face prosecution in this case and has remained in custody without bond since the time of his arrest. After his arrests, authorities seized numerous digital devices that Ghanem had in his possession. Searches of those devices revealed evidence of other large-scale arms brokering activities, including millions of rounds of ammunition, anti-tank missiles, and the scheme to transfer and use anti-aircraft missiles. "The guilty verdict in the trial of Ghanem demonstrates the Defense Criminal Investigative Service's unwavering commitment to protect our country from those who seek to inflict harm on it," said Chris Hendrickson, Special Agent in Charge, DCIS Western Field Office. "DCIS, along with our federal law enforcement partners, will relentlessly pursue those who put our military and our foreign military partners at risk by illegally obtaining and exporting protected U.S. military assets for use against our military and our foreign military partners."</w:t>
      </w:r>
    </w:p>
    <w:p w:rsidR="00FF1CB6" w:rsidP="00FF1CB6" w:rsidRDefault="00FF1CB6" w14:paraId="7567885B" w14:textId="77777777">
      <w:pPr>
        <w:pStyle w:val="Heading4"/>
      </w:pPr>
      <w:r>
        <w:t>Middle Eastern front companies and freight forwarders allows sanctioned countries access to US supply and weapons – Iran proves</w:t>
      </w:r>
    </w:p>
    <w:p w:rsidRPr="007658A7" w:rsidR="00FF1CB6" w:rsidP="00FF1CB6" w:rsidRDefault="00FF1CB6" w14:paraId="1FE7027F" w14:textId="77777777">
      <w:pPr>
        <w:rPr>
          <w:rStyle w:val="Style13ptBold"/>
        </w:rPr>
      </w:pPr>
      <w:r w:rsidRPr="007658A7">
        <w:rPr>
          <w:rStyle w:val="Style13ptBold"/>
        </w:rPr>
        <w:t>Iran Watch 6/21</w:t>
      </w:r>
    </w:p>
    <w:p w:rsidRPr="00A428FA" w:rsidR="00FF1CB6" w:rsidP="00FF1CB6" w:rsidRDefault="00FF1CB6" w14:paraId="7C578A4A" w14:textId="77777777">
      <w:pPr>
        <w:rPr>
          <w:sz w:val="16"/>
          <w:szCs w:val="16"/>
        </w:rPr>
      </w:pPr>
      <w:r w:rsidRPr="00A428FA">
        <w:rPr>
          <w:sz w:val="16"/>
          <w:szCs w:val="16"/>
        </w:rPr>
        <w:t>Wisconsin, 6-21-2019, "How Freight Forwarders and Front Companies Help Iran Obtain American Technology," No Publication, https://www.iranwatch.org/our-publications/international-enforcement-actions/how-freight-forwarders-front-companies-help-iran-obtain-american-technology</w:t>
      </w:r>
    </w:p>
    <w:p w:rsidR="00FF1CB6" w:rsidP="00FF1CB6" w:rsidRDefault="00FF1CB6" w14:paraId="45613603" w14:textId="2DDA936E">
      <w:pPr>
        <w:pStyle w:val="NormalWeb"/>
        <w:shd w:val="clear" w:color="auto" w:fill="FFFFFF"/>
        <w:spacing w:before="0" w:beforeAutospacing="0" w:after="240" w:afterAutospacing="0"/>
        <w:rPr>
          <w:rFonts w:ascii="source-sans-pro" w:hAnsi="source-sans-pro"/>
          <w:color w:val="000000"/>
          <w:sz w:val="16"/>
          <w:szCs w:val="23"/>
        </w:rPr>
      </w:pPr>
      <w:r w:rsidRPr="00A428FA">
        <w:rPr>
          <w:rFonts w:asciiTheme="minorHAnsi" w:hAnsiTheme="minorHAnsi" w:cstheme="minorHAnsi"/>
          <w:color w:val="000000"/>
          <w:sz w:val="23"/>
          <w:szCs w:val="23"/>
          <w:u w:val="single"/>
        </w:rPr>
        <w:t>In the face of tightening U.S. sanctions, Iranian smugglers will</w:t>
      </w:r>
      <w:r w:rsidRPr="00A428FA">
        <w:rPr>
          <w:rFonts w:asciiTheme="minorHAnsi" w:hAnsiTheme="minorHAnsi" w:cstheme="minorHAnsi"/>
          <w:color w:val="000000"/>
          <w:sz w:val="16"/>
          <w:szCs w:val="23"/>
        </w:rPr>
        <w:t xml:space="preserve"> likely </w:t>
      </w:r>
      <w:r w:rsidRPr="00A428FA">
        <w:rPr>
          <w:rFonts w:asciiTheme="minorHAnsi" w:hAnsiTheme="minorHAnsi" w:cstheme="minorHAnsi"/>
          <w:color w:val="000000"/>
          <w:sz w:val="23"/>
          <w:szCs w:val="23"/>
          <w:u w:val="single"/>
        </w:rPr>
        <w:t>increase</w:t>
      </w:r>
      <w:r w:rsidRPr="00A428FA">
        <w:rPr>
          <w:rFonts w:asciiTheme="minorHAnsi" w:hAnsiTheme="minorHAnsi" w:cstheme="minorHAnsi"/>
          <w:color w:val="000000"/>
          <w:sz w:val="16"/>
          <w:szCs w:val="23"/>
        </w:rPr>
        <w:t xml:space="preserve"> their </w:t>
      </w:r>
      <w:r w:rsidRPr="00A428FA">
        <w:rPr>
          <w:rFonts w:asciiTheme="minorHAnsi" w:hAnsiTheme="minorHAnsi" w:cstheme="minorHAnsi"/>
          <w:color w:val="000000"/>
          <w:sz w:val="23"/>
          <w:szCs w:val="23"/>
          <w:u w:val="single"/>
        </w:rPr>
        <w:t>reliance on</w:t>
      </w:r>
      <w:r w:rsidRPr="00A428FA">
        <w:rPr>
          <w:rFonts w:asciiTheme="minorHAnsi" w:hAnsiTheme="minorHAnsi" w:cstheme="minorHAnsi"/>
          <w:color w:val="000000"/>
          <w:sz w:val="16"/>
          <w:szCs w:val="23"/>
        </w:rPr>
        <w:t xml:space="preserve"> several well-worn </w:t>
      </w:r>
      <w:r w:rsidRPr="00A428FA">
        <w:rPr>
          <w:rFonts w:asciiTheme="minorHAnsi" w:hAnsiTheme="minorHAnsi" w:cstheme="minorHAnsi"/>
          <w:color w:val="000000"/>
          <w:sz w:val="23"/>
          <w:szCs w:val="23"/>
          <w:u w:val="single"/>
        </w:rPr>
        <w:t>tactics to acquire American</w:t>
      </w:r>
      <w:r w:rsidRPr="00A428FA">
        <w:rPr>
          <w:rFonts w:asciiTheme="minorHAnsi" w:hAnsiTheme="minorHAnsi" w:cstheme="minorHAnsi"/>
          <w:color w:val="000000"/>
          <w:sz w:val="16"/>
          <w:szCs w:val="23"/>
        </w:rPr>
        <w:t xml:space="preserve">-manufactured </w:t>
      </w:r>
      <w:r w:rsidRPr="00A428FA">
        <w:rPr>
          <w:rFonts w:asciiTheme="minorHAnsi" w:hAnsiTheme="minorHAnsi" w:cstheme="minorHAnsi"/>
          <w:color w:val="000000"/>
          <w:sz w:val="23"/>
          <w:szCs w:val="23"/>
          <w:u w:val="single"/>
        </w:rPr>
        <w:t xml:space="preserve">products and circumvent trade barriers. Two </w:t>
      </w:r>
      <w:r w:rsidRPr="00A428FA">
        <w:rPr>
          <w:rFonts w:asciiTheme="minorHAnsi" w:hAnsiTheme="minorHAnsi" w:cstheme="minorHAnsi"/>
          <w:color w:val="000000"/>
          <w:sz w:val="16"/>
          <w:szCs w:val="23"/>
        </w:rPr>
        <w:t xml:space="preserve">recent </w:t>
      </w:r>
      <w:r w:rsidRPr="00A428FA">
        <w:rPr>
          <w:rFonts w:asciiTheme="minorHAnsi" w:hAnsiTheme="minorHAnsi" w:cstheme="minorHAnsi"/>
          <w:color w:val="000000"/>
          <w:sz w:val="23"/>
          <w:szCs w:val="23"/>
          <w:u w:val="single"/>
        </w:rPr>
        <w:t>cases</w:t>
      </w:r>
      <w:r w:rsidRPr="00A428FA">
        <w:rPr>
          <w:rFonts w:asciiTheme="minorHAnsi" w:hAnsiTheme="minorHAnsi" w:cstheme="minorHAnsi"/>
          <w:color w:val="000000"/>
          <w:sz w:val="16"/>
          <w:szCs w:val="23"/>
        </w:rPr>
        <w:t xml:space="preserve"> pursued by the U.S. Department of Justice against American citizens and their accomplices in Iran </w:t>
      </w:r>
      <w:r w:rsidRPr="00A428FA">
        <w:rPr>
          <w:rFonts w:asciiTheme="minorHAnsi" w:hAnsiTheme="minorHAnsi" w:cstheme="minorHAnsi"/>
          <w:color w:val="000000"/>
          <w:sz w:val="23"/>
          <w:szCs w:val="23"/>
          <w:u w:val="single"/>
        </w:rPr>
        <w:t>demonstrate how Iranian companies employ a</w:t>
      </w:r>
      <w:r w:rsidRPr="00A428FA">
        <w:rPr>
          <w:rFonts w:asciiTheme="minorHAnsi" w:hAnsiTheme="minorHAnsi" w:cstheme="minorHAnsi"/>
          <w:color w:val="000000"/>
          <w:sz w:val="16"/>
          <w:szCs w:val="23"/>
        </w:rPr>
        <w:t xml:space="preserve">n effective </w:t>
      </w:r>
      <w:r w:rsidRPr="00A428FA">
        <w:rPr>
          <w:rFonts w:asciiTheme="minorHAnsi" w:hAnsiTheme="minorHAnsi" w:cstheme="minorHAnsi"/>
          <w:color w:val="000000"/>
          <w:sz w:val="23"/>
          <w:szCs w:val="23"/>
          <w:u w:val="single"/>
        </w:rPr>
        <w:t>combination of American brokers, Middle Eastern front companies and freight forwarders, and bank accounts</w:t>
      </w:r>
      <w:r w:rsidRPr="00A428FA">
        <w:rPr>
          <w:rFonts w:asciiTheme="minorHAnsi" w:hAnsiTheme="minorHAnsi" w:cstheme="minorHAnsi"/>
          <w:color w:val="000000"/>
          <w:sz w:val="16"/>
          <w:szCs w:val="23"/>
        </w:rPr>
        <w:t xml:space="preserve"> worldwide </w:t>
      </w:r>
      <w:r w:rsidRPr="00A428FA">
        <w:rPr>
          <w:rFonts w:asciiTheme="minorHAnsi" w:hAnsiTheme="minorHAnsi" w:cstheme="minorHAnsi"/>
          <w:color w:val="000000"/>
          <w:sz w:val="23"/>
          <w:szCs w:val="23"/>
          <w:u w:val="single"/>
        </w:rPr>
        <w:t>to obtain goods from the U</w:t>
      </w:r>
      <w:r w:rsidRPr="00A428FA">
        <w:rPr>
          <w:rFonts w:asciiTheme="minorHAnsi" w:hAnsiTheme="minorHAnsi" w:cstheme="minorHAnsi"/>
          <w:color w:val="000000"/>
          <w:sz w:val="16"/>
          <w:szCs w:val="23"/>
        </w:rPr>
        <w:t xml:space="preserve">nited </w:t>
      </w:r>
      <w:r w:rsidRPr="00A428FA">
        <w:rPr>
          <w:rFonts w:asciiTheme="minorHAnsi" w:hAnsiTheme="minorHAnsi" w:cstheme="minorHAnsi"/>
          <w:color w:val="000000"/>
          <w:sz w:val="23"/>
          <w:szCs w:val="23"/>
          <w:u w:val="single"/>
        </w:rPr>
        <w:t>S</w:t>
      </w:r>
      <w:r w:rsidRPr="00A428FA">
        <w:rPr>
          <w:rFonts w:asciiTheme="minorHAnsi" w:hAnsiTheme="minorHAnsi" w:cstheme="minorHAnsi"/>
          <w:color w:val="000000"/>
          <w:sz w:val="16"/>
          <w:szCs w:val="23"/>
        </w:rPr>
        <w:t xml:space="preserve">tates. </w:t>
      </w:r>
      <w:r w:rsidRPr="00A428FA">
        <w:rPr>
          <w:rFonts w:asciiTheme="minorHAnsi" w:hAnsiTheme="minorHAnsi" w:cstheme="minorHAnsi"/>
          <w:color w:val="000000"/>
          <w:sz w:val="23"/>
          <w:szCs w:val="23"/>
          <w:u w:val="single"/>
        </w:rPr>
        <w:t>In one</w:t>
      </w:r>
      <w:r w:rsidRPr="00A428FA">
        <w:rPr>
          <w:rFonts w:asciiTheme="minorHAnsi" w:hAnsiTheme="minorHAnsi" w:cstheme="minorHAnsi"/>
          <w:color w:val="000000"/>
          <w:sz w:val="16"/>
          <w:szCs w:val="23"/>
        </w:rPr>
        <w:t xml:space="preserve"> plot, </w:t>
      </w:r>
      <w:r w:rsidRPr="00A428FA">
        <w:rPr>
          <w:rFonts w:asciiTheme="minorHAnsi" w:hAnsiTheme="minorHAnsi" w:cstheme="minorHAnsi"/>
          <w:color w:val="000000"/>
          <w:sz w:val="23"/>
          <w:szCs w:val="23"/>
          <w:u w:val="single"/>
        </w:rPr>
        <w:t xml:space="preserve">a company in New Hampshire shipped military surplus from a contractor for the U.S. Department of Defense to an Iranian customer by funneling </w:t>
      </w:r>
      <w:r w:rsidRPr="00A428FA">
        <w:rPr>
          <w:rFonts w:asciiTheme="minorHAnsi" w:hAnsiTheme="minorHAnsi" w:cstheme="minorHAnsi"/>
          <w:color w:val="000000"/>
          <w:sz w:val="16"/>
          <w:szCs w:val="23"/>
        </w:rPr>
        <w:t xml:space="preserve">the goods </w:t>
      </w:r>
      <w:r w:rsidRPr="00A428FA">
        <w:rPr>
          <w:rFonts w:asciiTheme="minorHAnsi" w:hAnsiTheme="minorHAnsi" w:cstheme="minorHAnsi"/>
          <w:color w:val="000000"/>
          <w:sz w:val="23"/>
          <w:szCs w:val="23"/>
          <w:u w:val="single"/>
        </w:rPr>
        <w:t>through a Turkish freight forwarder, then</w:t>
      </w:r>
      <w:r w:rsidRPr="00A428FA">
        <w:rPr>
          <w:rFonts w:asciiTheme="minorHAnsi" w:hAnsiTheme="minorHAnsi" w:cstheme="minorHAnsi"/>
          <w:color w:val="000000"/>
          <w:sz w:val="16"/>
          <w:szCs w:val="23"/>
        </w:rPr>
        <w:t xml:space="preserve"> taking </w:t>
      </w:r>
      <w:r w:rsidRPr="00A428FA">
        <w:rPr>
          <w:rFonts w:asciiTheme="minorHAnsi" w:hAnsiTheme="minorHAnsi" w:cstheme="minorHAnsi"/>
          <w:color w:val="000000"/>
          <w:sz w:val="23"/>
          <w:szCs w:val="23"/>
          <w:u w:val="single"/>
        </w:rPr>
        <w:t>payments through</w:t>
      </w:r>
      <w:r w:rsidRPr="00A428FA">
        <w:rPr>
          <w:rFonts w:asciiTheme="minorHAnsi" w:hAnsiTheme="minorHAnsi" w:cstheme="minorHAnsi"/>
          <w:color w:val="000000"/>
          <w:sz w:val="16"/>
          <w:szCs w:val="23"/>
        </w:rPr>
        <w:t xml:space="preserve"> bank </w:t>
      </w:r>
      <w:r w:rsidRPr="00A428FA">
        <w:rPr>
          <w:rFonts w:asciiTheme="minorHAnsi" w:hAnsiTheme="minorHAnsi" w:cstheme="minorHAnsi"/>
          <w:color w:val="000000"/>
          <w:sz w:val="23"/>
          <w:szCs w:val="23"/>
          <w:u w:val="single"/>
        </w:rPr>
        <w:t>accounts registered in Asian and European tax havens.</w:t>
      </w:r>
      <w:r w:rsidRPr="00A428FA">
        <w:rPr>
          <w:rFonts w:asciiTheme="minorHAnsi" w:hAnsiTheme="minorHAnsi" w:cstheme="minorHAnsi"/>
          <w:color w:val="000000"/>
          <w:sz w:val="16"/>
          <w:szCs w:val="23"/>
        </w:rPr>
        <w:t xml:space="preserve"> In the other scheme, a wholesaler in New Jersey sent American-made components for airplanes to freight forwarders in locations throughout the Middle East, enabling a network of Iranian and Turkish front companies to move the items to Iran. Both transactions involved the flow of millions in dollars and merchandise between Iran and the United States.</w:t>
      </w:r>
      <w:r w:rsidRPr="00A428FA">
        <w:rPr>
          <w:rFonts w:ascii="source-sans-pro" w:hAnsi="source-sans-pro"/>
          <w:color w:val="000000"/>
          <w:sz w:val="16"/>
          <w:szCs w:val="23"/>
        </w:rPr>
        <w:t xml:space="preserve"> </w:t>
      </w:r>
    </w:p>
    <w:p w:rsidR="00471281" w:rsidP="004A6C1B" w:rsidRDefault="00471281" w14:paraId="6D99F521" w14:textId="55623651">
      <w:pPr>
        <w:pStyle w:val="Heading2"/>
      </w:pPr>
      <w:r>
        <w:lastRenderedPageBreak/>
        <w:t>Fill-In</w:t>
      </w:r>
    </w:p>
    <w:p w:rsidR="00471281" w:rsidP="00471281" w:rsidRDefault="00471281" w14:paraId="43220D48" w14:textId="77777777">
      <w:pPr>
        <w:pStyle w:val="Heading3"/>
      </w:pPr>
      <w:r>
        <w:lastRenderedPageBreak/>
        <w:t>General</w:t>
      </w:r>
    </w:p>
    <w:p w:rsidR="00471281" w:rsidP="00471281" w:rsidRDefault="00471281" w14:paraId="0C646252" w14:textId="77777777">
      <w:pPr>
        <w:pStyle w:val="Heading4"/>
      </w:pPr>
      <w:r>
        <w:t xml:space="preserve">Arms embargos have </w:t>
      </w:r>
      <w:r w:rsidRPr="00F768B8">
        <w:rPr>
          <w:u w:val="single"/>
        </w:rPr>
        <w:t>empirically failed</w:t>
      </w:r>
      <w:r>
        <w:t xml:space="preserve"> – countries will just look for weapons elsewhere</w:t>
      </w:r>
    </w:p>
    <w:p w:rsidR="00471281" w:rsidP="00471281" w:rsidRDefault="00471281" w14:paraId="021C8B21" w14:textId="77777777">
      <w:pPr>
        <w:spacing w:after="0" w:line="240" w:lineRule="auto"/>
        <w:rPr>
          <w:sz w:val="24"/>
        </w:rPr>
      </w:pPr>
      <w:r>
        <w:rPr>
          <w:rStyle w:val="Style13ptBold"/>
        </w:rPr>
        <w:t xml:space="preserve">Rounds 4/6 </w:t>
      </w:r>
      <w:r w:rsidRPr="00101223">
        <w:t xml:space="preserve">(Ray – Ph.D. candidate at Georgetown University in International Relations, “The Case Against Arms Embargos, Even for Saudi Arabia,” War On The Rocks, 4/6/19, </w:t>
      </w:r>
      <w:hyperlink w:history="1" r:id="rId457">
        <w:r w:rsidRPr="00101223">
          <w:rPr>
            <w:rStyle w:val="Hyperlink"/>
          </w:rPr>
          <w:t>https://warontherocks.com/2019/04/the-case-against-arms-embargos-even-for-saudi-arabia/</w:t>
        </w:r>
      </w:hyperlink>
      <w:r w:rsidRPr="00101223">
        <w:t>, DOA 7/27/19) A.N</w:t>
      </w:r>
    </w:p>
    <w:p w:rsidRPr="00101223" w:rsidR="00471281" w:rsidP="00471281" w:rsidRDefault="00471281" w14:paraId="1C123254" w14:textId="77777777">
      <w:pPr>
        <w:spacing w:after="0" w:line="240" w:lineRule="auto"/>
        <w:rPr>
          <w:rStyle w:val="Style13ptBold"/>
          <w:b w:val="0"/>
          <w:sz w:val="24"/>
        </w:rPr>
      </w:pPr>
    </w:p>
    <w:p w:rsidRPr="00F768B8" w:rsidR="00471281" w:rsidP="00471281" w:rsidRDefault="00471281" w14:paraId="012182FC" w14:textId="77777777">
      <w:pPr>
        <w:rPr>
          <w:sz w:val="16"/>
        </w:rPr>
      </w:pPr>
      <w:r w:rsidRPr="00F768B8">
        <w:rPr>
          <w:sz w:val="16"/>
        </w:rPr>
        <w:t xml:space="preserve">One area in which U.S. President Donald Trump does not need to worry about making America great again is international arms sales. The United States accounts for </w:t>
      </w:r>
      <w:hyperlink w:history="1" r:id="rId458">
        <w:r w:rsidRPr="00F768B8">
          <w:rPr>
            <w:rStyle w:val="Hyperlink"/>
            <w:sz w:val="16"/>
          </w:rPr>
          <w:t>34 percent of all global arms sales</w:t>
        </w:r>
      </w:hyperlink>
      <w:r w:rsidRPr="00F768B8">
        <w:rPr>
          <w:sz w:val="16"/>
        </w:rPr>
        <w:t xml:space="preserve">(second place Russia remains a distant 23 percent), and has more than </w:t>
      </w:r>
      <w:hyperlink w:history="1" r:id="rId459">
        <w:r w:rsidRPr="00F768B8">
          <w:rPr>
            <w:rStyle w:val="Hyperlink"/>
            <w:sz w:val="16"/>
          </w:rPr>
          <w:t>40 defense companies in the top 100 globally</w:t>
        </w:r>
      </w:hyperlink>
      <w:r w:rsidRPr="00F768B8">
        <w:rPr>
          <w:sz w:val="16"/>
        </w:rPr>
        <w:t xml:space="preserve">. However, with civilian deaths caused by the Saudi-led war in Yemen estimated at </w:t>
      </w:r>
      <w:hyperlink w:history="1" r:id="rId460">
        <w:r w:rsidRPr="00F768B8">
          <w:rPr>
            <w:rStyle w:val="Hyperlink"/>
            <w:sz w:val="16"/>
          </w:rPr>
          <w:t>between 16,000 and 50,000</w:t>
        </w:r>
      </w:hyperlink>
      <w:r w:rsidRPr="00F768B8">
        <w:rPr>
          <w:sz w:val="16"/>
        </w:rPr>
        <w:t xml:space="preserve"> by the end of 2018, calls for the United States to suspend arms sales to its largest client — Saudi Arabia — have understandably gained traction </w:t>
      </w:r>
      <w:hyperlink w:history="1" r:id="rId461">
        <w:r w:rsidRPr="00F768B8">
          <w:rPr>
            <w:rStyle w:val="Hyperlink"/>
            <w:sz w:val="16"/>
          </w:rPr>
          <w:t xml:space="preserve">in both Congress </w:t>
        </w:r>
      </w:hyperlink>
      <w:r w:rsidRPr="00F768B8">
        <w:rPr>
          <w:sz w:val="16"/>
        </w:rPr>
        <w:t xml:space="preserve">and the </w:t>
      </w:r>
      <w:hyperlink w:history="1" r:id="rId462">
        <w:r w:rsidRPr="00F768B8">
          <w:rPr>
            <w:rStyle w:val="Hyperlink"/>
            <w:sz w:val="16"/>
          </w:rPr>
          <w:t>public</w:t>
        </w:r>
      </w:hyperlink>
      <w:r w:rsidRPr="00F768B8">
        <w:rPr>
          <w:sz w:val="16"/>
        </w:rPr>
        <w:t xml:space="preserve">. More generally, several authors have penned articles in these virtual pages calling for </w:t>
      </w:r>
      <w:hyperlink w:history="1" r:id="rId463">
        <w:r w:rsidRPr="00F768B8">
          <w:rPr>
            <w:rStyle w:val="Hyperlink"/>
            <w:sz w:val="16"/>
          </w:rPr>
          <w:t>more selective U.S. arms export</w:t>
        </w:r>
      </w:hyperlink>
      <w:r w:rsidRPr="00F768B8">
        <w:rPr>
          <w:sz w:val="16"/>
        </w:rPr>
        <w:t xml:space="preserve"> decisions or outright embargos, governed </w:t>
      </w:r>
      <w:hyperlink w:history="1" r:id="rId464">
        <w:r w:rsidRPr="00F768B8">
          <w:rPr>
            <w:rStyle w:val="Hyperlink"/>
            <w:sz w:val="16"/>
          </w:rPr>
          <w:t>less by economic motivations</w:t>
        </w:r>
      </w:hyperlink>
      <w:r w:rsidRPr="00F768B8">
        <w:rPr>
          <w:sz w:val="16"/>
        </w:rPr>
        <w:t xml:space="preserve"> and more by concern about </w:t>
      </w:r>
      <w:hyperlink w:history="1" r:id="rId465">
        <w:r w:rsidRPr="00F768B8">
          <w:rPr>
            <w:rStyle w:val="Hyperlink"/>
            <w:sz w:val="16"/>
          </w:rPr>
          <w:t>blowback, human rights, dispersion</w:t>
        </w:r>
      </w:hyperlink>
      <w:r w:rsidRPr="00F768B8">
        <w:rPr>
          <w:sz w:val="16"/>
        </w:rPr>
        <w:t xml:space="preserve">, and reducing </w:t>
      </w:r>
      <w:hyperlink w:history="1" r:id="rId466">
        <w:r w:rsidRPr="00F768B8">
          <w:rPr>
            <w:rStyle w:val="Hyperlink"/>
            <w:sz w:val="16"/>
          </w:rPr>
          <w:t>technology transfer</w:t>
        </w:r>
      </w:hyperlink>
      <w:r w:rsidRPr="00F768B8">
        <w:rPr>
          <w:sz w:val="16"/>
        </w:rPr>
        <w:t xml:space="preserve">. I respectfully disagree with all of these recommendations. Whether it is delayed approval, as in the recent </w:t>
      </w:r>
      <w:hyperlink w:history="1" r:id="rId467">
        <w:r w:rsidRPr="00F768B8">
          <w:rPr>
            <w:rStyle w:val="Hyperlink"/>
            <w:sz w:val="16"/>
          </w:rPr>
          <w:t>Kuwaiti F-18 purchase</w:t>
        </w:r>
      </w:hyperlink>
      <w:r w:rsidRPr="00F768B8">
        <w:rPr>
          <w:sz w:val="16"/>
        </w:rPr>
        <w:t xml:space="preserve">, an outright embargo, like </w:t>
      </w:r>
      <w:hyperlink w:history="1" r:id="rId468">
        <w:r w:rsidRPr="00F768B8">
          <w:rPr>
            <w:rStyle w:val="Hyperlink"/>
            <w:sz w:val="16"/>
          </w:rPr>
          <w:t>Egyptian F-16s</w:t>
        </w:r>
      </w:hyperlink>
      <w:r w:rsidRPr="00F768B8">
        <w:rPr>
          <w:sz w:val="16"/>
        </w:rPr>
        <w:t xml:space="preserve"> in 2013, or denial of technology transfer, as in the 2016 </w:t>
      </w:r>
      <w:hyperlink w:history="1" r:id="rId469">
        <w:r w:rsidRPr="00F768B8">
          <w:rPr>
            <w:rStyle w:val="Hyperlink"/>
            <w:sz w:val="16"/>
          </w:rPr>
          <w:t>Turkish Patriot missile request</w:t>
        </w:r>
      </w:hyperlink>
      <w:r w:rsidRPr="00F768B8">
        <w:rPr>
          <w:sz w:val="16"/>
        </w:rPr>
        <w:t xml:space="preserve">, </w:t>
      </w:r>
      <w:r w:rsidRPr="00641A1F">
        <w:rPr>
          <w:rStyle w:val="Emphasis"/>
        </w:rPr>
        <w:t>using the withholding of arms sales as a blunt force instrument of coercion is unlikely to produce desired strategic benefits and often backfires.</w:t>
      </w:r>
      <w:r>
        <w:rPr>
          <w:rStyle w:val="Emphasis"/>
        </w:rPr>
        <w:t xml:space="preserve"> </w:t>
      </w:r>
      <w:r w:rsidRPr="008E0779">
        <w:rPr>
          <w:rStyle w:val="StyleUnderline"/>
        </w:rPr>
        <w:t>Arms exports are best used for maintaining or strengthening relationships while limiting adversary access to client states; a tool of nuanced influence, not outright coercion</w:t>
      </w:r>
      <w:r w:rsidRPr="00F768B8">
        <w:rPr>
          <w:sz w:val="16"/>
        </w:rPr>
        <w:t xml:space="preserve">. In fact, </w:t>
      </w:r>
      <w:r w:rsidRPr="008E0779">
        <w:rPr>
          <w:rStyle w:val="StyleUnderline"/>
        </w:rPr>
        <w:t>threatening to withhold arms sales to coerce a state into changing its behavior often has the opposite effect, leading clients to diversify their arms sourcing instead of shifting course.</w:t>
      </w:r>
      <w:r w:rsidRPr="00F768B8">
        <w:rPr>
          <w:sz w:val="16"/>
        </w:rPr>
        <w:t xml:space="preserve"> Similarly, calls to restrict technology transfer and worries about demands for direct offsets mistake what is known as “design technology transfer” for the much more difficult “capacity” level of transfer. Both are explained in more detail below, but for now it is worth noting that </w:t>
      </w:r>
      <w:r w:rsidRPr="00641A1F">
        <w:rPr>
          <w:rStyle w:val="StyleUnderline"/>
        </w:rPr>
        <w:t>design transfer, the level at which most of these offsets occur, does not lead to the creation of an independent defense industry, but instead provides the</w:t>
      </w:r>
      <w:r>
        <w:rPr>
          <w:rStyle w:val="StyleUnderline"/>
        </w:rPr>
        <w:t xml:space="preserve"> </w:t>
      </w:r>
      <w:hyperlink w:history="1" r:id="rId470">
        <w:r w:rsidRPr="00641A1F">
          <w:rPr>
            <w:rStyle w:val="StyleUnderline"/>
          </w:rPr>
          <w:t>United States with a source of political power</w:t>
        </w:r>
      </w:hyperlink>
      <w:r w:rsidRPr="00641A1F">
        <w:rPr>
          <w:rStyle w:val="Emphasis"/>
        </w:rPr>
        <w:t>. The United States should not fear technology transfer, but with the appropriate end-user controls, encourage it.</w:t>
      </w:r>
      <w:r w:rsidRPr="00F768B8">
        <w:rPr>
          <w:sz w:val="16"/>
        </w:rPr>
        <w:t xml:space="preserve"> Additionally, </w:t>
      </w:r>
      <w:r w:rsidRPr="00641A1F">
        <w:rPr>
          <w:rStyle w:val="StyleUnderline"/>
        </w:rPr>
        <w:t>while a large domestic market provides the United States the luxury of sacrificing financial gains for political influence, sometimes economics do matter; especially when it comes to preserving complex production lines for future flexibility.</w:t>
      </w:r>
      <w:r w:rsidRPr="00F768B8">
        <w:rPr>
          <w:sz w:val="16"/>
        </w:rPr>
        <w:t xml:space="preserve"> Finally, </w:t>
      </w:r>
      <w:r w:rsidRPr="00641A1F">
        <w:rPr>
          <w:rStyle w:val="StyleUnderline"/>
        </w:rPr>
        <w:t xml:space="preserve">the United States should not look to use an arms embargo to coerce Saudi policy change, not for economic reasons, but simply because </w:t>
      </w:r>
      <w:r w:rsidRPr="00641A1F">
        <w:rPr>
          <w:rStyle w:val="Emphasis"/>
        </w:rPr>
        <w:t>it is unlikely to work.</w:t>
      </w:r>
      <w:r>
        <w:rPr>
          <w:rStyle w:val="Emphasis"/>
        </w:rPr>
        <w:t xml:space="preserve"> </w:t>
      </w:r>
      <w:r w:rsidRPr="00F768B8">
        <w:rPr>
          <w:sz w:val="16"/>
        </w:rPr>
        <w:t xml:space="preserve">Greasing the Skids, Not Twisting Arms </w:t>
      </w:r>
      <w:r w:rsidRPr="00641A1F">
        <w:rPr>
          <w:rStyle w:val="StyleUnderline"/>
        </w:rPr>
        <w:t>Arms sales are</w:t>
      </w:r>
      <w:r>
        <w:rPr>
          <w:rStyle w:val="StyleUnderline"/>
        </w:rPr>
        <w:t xml:space="preserve"> </w:t>
      </w:r>
      <w:hyperlink w:history="1" r:id="rId471">
        <w:r w:rsidRPr="00641A1F">
          <w:rPr>
            <w:rStyle w:val="StyleUnderline"/>
          </w:rPr>
          <w:t>useful tools for maintaining communication, strengthening relationships</w:t>
        </w:r>
      </w:hyperlink>
      <w:r w:rsidRPr="00641A1F">
        <w:rPr>
          <w:rStyle w:val="StyleUnderline"/>
        </w:rPr>
        <w:t>, and keeping potential adversary states at bay.</w:t>
      </w:r>
      <w:r w:rsidRPr="00F768B8">
        <w:rPr>
          <w:sz w:val="16"/>
        </w:rPr>
        <w:t xml:space="preserve"> Conversely, as a blunt instrument of coercion (i.e. if you do not do X, we will suspend Y), they are likely losers. Senior U.S. government officials involved in the arms transfer process that I interviewed over the past year during the course of my research have echoed similar sentiments. This is also </w:t>
      </w:r>
      <w:hyperlink w:history="1" r:id="rId472">
        <w:r w:rsidRPr="00F768B8">
          <w:rPr>
            <w:rStyle w:val="Hyperlink"/>
            <w:sz w:val="16"/>
          </w:rPr>
          <w:t>borne out by previous research</w:t>
        </w:r>
      </w:hyperlink>
      <w:r w:rsidRPr="00F768B8">
        <w:rPr>
          <w:sz w:val="16"/>
        </w:rPr>
        <w:t xml:space="preserve"> providing evidence that using </w:t>
      </w:r>
      <w:hyperlink w:history="1" r:id="rId473">
        <w:r w:rsidRPr="00F768B8">
          <w:rPr>
            <w:rStyle w:val="Hyperlink"/>
            <w:sz w:val="16"/>
          </w:rPr>
          <w:t>arms transfers as situationally coercive tools is rarely successful</w:t>
        </w:r>
      </w:hyperlink>
      <w:r w:rsidRPr="00F768B8">
        <w:rPr>
          <w:sz w:val="16"/>
        </w:rPr>
        <w:t>. Interestingly</w:t>
      </w:r>
      <w:r w:rsidRPr="00641A1F">
        <w:rPr>
          <w:rStyle w:val="Emphasis"/>
        </w:rPr>
        <w:t>,</w:t>
      </w:r>
      <w:r>
        <w:rPr>
          <w:rStyle w:val="Emphasis"/>
        </w:rPr>
        <w:t xml:space="preserve"> </w:t>
      </w:r>
      <w:hyperlink w:history="1" r:id="rId474">
        <w:r w:rsidRPr="00641A1F">
          <w:rPr>
            <w:rStyle w:val="Emphasis"/>
          </w:rPr>
          <w:t>coercion attempts using arms transfers are least likely to be successful</w:t>
        </w:r>
      </w:hyperlink>
      <w:r>
        <w:rPr>
          <w:rStyle w:val="Emphasis"/>
        </w:rPr>
        <w:t xml:space="preserve"> </w:t>
      </w:r>
      <w:r w:rsidRPr="00641A1F">
        <w:rPr>
          <w:rStyle w:val="Emphasis"/>
        </w:rPr>
        <w:t>when used as a punishment or threat against an autocratic regime, such as Saudi Arabia.</w:t>
      </w:r>
      <w:r w:rsidRPr="00F768B8">
        <w:rPr>
          <w:sz w:val="16"/>
        </w:rPr>
        <w:t xml:space="preserve"> </w:t>
      </w:r>
      <w:r w:rsidRPr="00641A1F">
        <w:rPr>
          <w:rStyle w:val="StyleUnderline"/>
        </w:rPr>
        <w:t>Instead, punishments in the form of an embargo can often push a client to diversify sourcing rather than to change behavior.</w:t>
      </w:r>
      <w:r>
        <w:rPr>
          <w:rStyle w:val="StyleUnderline"/>
        </w:rPr>
        <w:t xml:space="preserve"> </w:t>
      </w:r>
      <w:r w:rsidRPr="00F768B8">
        <w:rPr>
          <w:sz w:val="16"/>
        </w:rPr>
        <w:t xml:space="preserve">Consider Indonesia and Egypt. In 2015, </w:t>
      </w:r>
      <w:r w:rsidRPr="00641A1F">
        <w:rPr>
          <w:rStyle w:val="StyleUnderline"/>
        </w:rPr>
        <w:t xml:space="preserve">Egypt agreed to purchase nearly 50 Russian MiG-29M/M2s and more than two-dozen French Rafales. </w:t>
      </w:r>
      <w:r w:rsidRPr="00F768B8">
        <w:rPr>
          <w:sz w:val="16"/>
        </w:rPr>
        <w:t xml:space="preserve">This represented a shocking turn of events after more than three decades of purchasing only American-made fighter jets. </w:t>
      </w:r>
      <w:r w:rsidRPr="00641A1F">
        <w:rPr>
          <w:rStyle w:val="Emphasis"/>
        </w:rPr>
        <w:t>It was</w:t>
      </w:r>
      <w:r w:rsidRPr="00F768B8">
        <w:rPr>
          <w:sz w:val="16"/>
        </w:rPr>
        <w:t xml:space="preserve"> also </w:t>
      </w:r>
      <w:hyperlink w:history="1" r:id="rId475">
        <w:r w:rsidRPr="00641A1F">
          <w:rPr>
            <w:rStyle w:val="Emphasis"/>
          </w:rPr>
          <w:t>driven largely</w:t>
        </w:r>
      </w:hyperlink>
      <w:r>
        <w:rPr>
          <w:rStyle w:val="Emphasis"/>
        </w:rPr>
        <w:t xml:space="preserve"> </w:t>
      </w:r>
      <w:r w:rsidRPr="00641A1F">
        <w:rPr>
          <w:rStyle w:val="Emphasis"/>
        </w:rPr>
        <w:t>by the</w:t>
      </w:r>
      <w:r>
        <w:rPr>
          <w:rStyle w:val="Emphasis"/>
        </w:rPr>
        <w:t xml:space="preserve"> </w:t>
      </w:r>
      <w:hyperlink w:history="1" w:anchor="ifn43" r:id="rId476">
        <w:r w:rsidRPr="00641A1F">
          <w:rPr>
            <w:rStyle w:val="Emphasis"/>
          </w:rPr>
          <w:t>U.S. embargo</w:t>
        </w:r>
      </w:hyperlink>
      <w:r>
        <w:rPr>
          <w:rStyle w:val="Emphasis"/>
        </w:rPr>
        <w:t xml:space="preserve"> </w:t>
      </w:r>
      <w:r w:rsidRPr="00641A1F">
        <w:rPr>
          <w:rStyle w:val="Emphasis"/>
        </w:rPr>
        <w:t>put in place in 2013,</w:t>
      </w:r>
      <w:r w:rsidRPr="00F768B8">
        <w:rPr>
          <w:sz w:val="16"/>
        </w:rPr>
        <w:t xml:space="preserve"> after the Egyptian army’s removal of then-President Mohamed Morsi, who had won the presidency in a 2012 election. </w:t>
      </w:r>
      <w:r w:rsidRPr="00641A1F">
        <w:rPr>
          <w:rStyle w:val="StyleUnderline"/>
        </w:rPr>
        <w:t>The embargo caused</w:t>
      </w:r>
      <w:r>
        <w:rPr>
          <w:rStyle w:val="StyleUnderline"/>
        </w:rPr>
        <w:t xml:space="preserve"> </w:t>
      </w:r>
      <w:hyperlink w:history="1" r:id="rId477">
        <w:r w:rsidRPr="00641A1F">
          <w:rPr>
            <w:rStyle w:val="StyleUnderline"/>
          </w:rPr>
          <w:t>significant tension between the two states</w:t>
        </w:r>
      </w:hyperlink>
      <w:r>
        <w:rPr>
          <w:rStyle w:val="StyleUnderline"/>
        </w:rPr>
        <w:t xml:space="preserve"> </w:t>
      </w:r>
      <w:r w:rsidRPr="00641A1F">
        <w:rPr>
          <w:rStyle w:val="StyleUnderline"/>
        </w:rPr>
        <w:t>driven by “an Egyptian sense that they were at a point of mortal peril” while the United States was moralizing about democratic reforms</w:t>
      </w:r>
      <w:r w:rsidRPr="00F768B8">
        <w:rPr>
          <w:sz w:val="16"/>
        </w:rPr>
        <w:t xml:space="preserve">. Remarkably, </w:t>
      </w:r>
      <w:r w:rsidRPr="00641A1F">
        <w:rPr>
          <w:rStyle w:val="StyleUnderline"/>
        </w:rPr>
        <w:t>the</w:t>
      </w:r>
      <w:r>
        <w:rPr>
          <w:rStyle w:val="StyleUnderline"/>
        </w:rPr>
        <w:t xml:space="preserve"> </w:t>
      </w:r>
      <w:hyperlink w:history="1" r:id="rId478">
        <w:r w:rsidRPr="00641A1F">
          <w:rPr>
            <w:rStyle w:val="StyleUnderline"/>
          </w:rPr>
          <w:t>United States lifted the embargo</w:t>
        </w:r>
      </w:hyperlink>
      <w:r>
        <w:rPr>
          <w:rStyle w:val="StyleUnderline"/>
        </w:rPr>
        <w:t xml:space="preserve"> </w:t>
      </w:r>
      <w:r w:rsidRPr="00641A1F">
        <w:rPr>
          <w:rStyle w:val="StyleUnderline"/>
        </w:rPr>
        <w:t>in 2015 with virtually no change in Egyptian policies,</w:t>
      </w:r>
      <w:r>
        <w:rPr>
          <w:rStyle w:val="StyleUnderline"/>
        </w:rPr>
        <w:t xml:space="preserve"> </w:t>
      </w:r>
      <w:hyperlink w:history="1" r:id="rId479">
        <w:r w:rsidRPr="00F768B8">
          <w:rPr>
            <w:rStyle w:val="Hyperlink"/>
            <w:sz w:val="16"/>
          </w:rPr>
          <w:t>no official U.S. “democracy certification”</w:t>
        </w:r>
      </w:hyperlink>
      <w:r w:rsidRPr="00F768B8">
        <w:rPr>
          <w:sz w:val="16"/>
        </w:rPr>
        <w:t xml:space="preserve">, and </w:t>
      </w:r>
      <w:hyperlink w:history="1" w:anchor="egypt-4" r:id="rId480">
        <w:r w:rsidRPr="00F768B8">
          <w:rPr>
            <w:rStyle w:val="Hyperlink"/>
            <w:sz w:val="16"/>
          </w:rPr>
          <w:t>Egyptian military support for the Saudi-led war in Yemen</w:t>
        </w:r>
      </w:hyperlink>
      <w:r w:rsidRPr="00F768B8">
        <w:rPr>
          <w:sz w:val="16"/>
        </w:rPr>
        <w:t xml:space="preserve">. </w:t>
      </w:r>
      <w:r w:rsidRPr="00641A1F">
        <w:rPr>
          <w:rStyle w:val="Emphasis"/>
        </w:rPr>
        <w:t>The U.S. arms embargo as a tool of coercive change was an abject failure.</w:t>
      </w:r>
      <w:r>
        <w:rPr>
          <w:rStyle w:val="Emphasis"/>
        </w:rPr>
        <w:t xml:space="preserve"> </w:t>
      </w:r>
      <w:r w:rsidRPr="00F768B8">
        <w:rPr>
          <w:sz w:val="16"/>
        </w:rPr>
        <w:t xml:space="preserve">A similar story played out in Indonesia more than a decade prior. A </w:t>
      </w:r>
      <w:hyperlink w:history="1" w:anchor="important" r:id="rId481">
        <w:r w:rsidRPr="00F768B8">
          <w:rPr>
            <w:rStyle w:val="Hyperlink"/>
            <w:sz w:val="16"/>
          </w:rPr>
          <w:t>long-time arms client of the United States</w:t>
        </w:r>
      </w:hyperlink>
      <w:r w:rsidRPr="00F768B8">
        <w:rPr>
          <w:sz w:val="16"/>
        </w:rPr>
        <w:t xml:space="preserve"> with no </w:t>
      </w:r>
      <w:hyperlink w:history="1" r:id="rId482">
        <w:r w:rsidRPr="00F768B8">
          <w:rPr>
            <w:rStyle w:val="Hyperlink"/>
            <w:sz w:val="16"/>
          </w:rPr>
          <w:t>history of Russian imports</w:t>
        </w:r>
      </w:hyperlink>
      <w:r w:rsidRPr="00641A1F">
        <w:rPr>
          <w:rStyle w:val="StyleUnderline"/>
        </w:rPr>
        <w:t>,</w:t>
      </w:r>
      <w:r>
        <w:rPr>
          <w:rStyle w:val="StyleUnderline"/>
        </w:rPr>
        <w:t xml:space="preserve"> </w:t>
      </w:r>
      <w:hyperlink w:history="1" r:id="rId483">
        <w:r w:rsidRPr="00641A1F">
          <w:rPr>
            <w:rStyle w:val="StyleUnderline"/>
          </w:rPr>
          <w:t>Indonesia announced a deal with Russia</w:t>
        </w:r>
      </w:hyperlink>
      <w:r>
        <w:rPr>
          <w:rStyle w:val="StyleUnderline"/>
        </w:rPr>
        <w:t xml:space="preserve"> </w:t>
      </w:r>
      <w:r w:rsidRPr="00641A1F">
        <w:rPr>
          <w:rStyle w:val="StyleUnderline"/>
        </w:rPr>
        <w:t xml:space="preserve">in 2003 to purchase Russian Su-27/30s. </w:t>
      </w:r>
      <w:r w:rsidRPr="00F768B8">
        <w:rPr>
          <w:sz w:val="16"/>
        </w:rPr>
        <w:t xml:space="preserve">While Indonesia was always far more politically neutral than Egypt, </w:t>
      </w:r>
      <w:r w:rsidRPr="00641A1F">
        <w:rPr>
          <w:rStyle w:val="Emphasis"/>
        </w:rPr>
        <w:t xml:space="preserve">this remarkable turnaround in arms sourcing diversification appears to be the result of a U.S. arms </w:t>
      </w:r>
      <w:r w:rsidRPr="00641A1F">
        <w:rPr>
          <w:rStyle w:val="Emphasis"/>
        </w:rPr>
        <w:lastRenderedPageBreak/>
        <w:t xml:space="preserve">embargo implemented in 1999 </w:t>
      </w:r>
      <w:r w:rsidRPr="00F768B8">
        <w:rPr>
          <w:sz w:val="16"/>
        </w:rPr>
        <w:t xml:space="preserve">in response to </w:t>
      </w:r>
      <w:hyperlink w:history="1" r:id="rId484">
        <w:r w:rsidRPr="00F768B8">
          <w:rPr>
            <w:rStyle w:val="Hyperlink"/>
            <w:sz w:val="16"/>
          </w:rPr>
          <w:t>Indonesia’s apparent human rights violations</w:t>
        </w:r>
      </w:hyperlink>
      <w:r w:rsidRPr="00F768B8">
        <w:rPr>
          <w:sz w:val="16"/>
        </w:rPr>
        <w:t xml:space="preserve"> carrying out heavy-handed military actions in East Timor. Furious at U.S. meddling in something the government considered a domestic issue, </w:t>
      </w:r>
      <w:r w:rsidRPr="00641A1F">
        <w:rPr>
          <w:rStyle w:val="StyleUnderline"/>
        </w:rPr>
        <w:t>Indonesia looked instead to Russia with the specific intent to</w:t>
      </w:r>
      <w:r>
        <w:rPr>
          <w:rStyle w:val="StyleUnderline"/>
        </w:rPr>
        <w:t xml:space="preserve"> </w:t>
      </w:r>
      <w:hyperlink w:history="1" r:id="rId485">
        <w:r w:rsidRPr="00641A1F">
          <w:rPr>
            <w:rStyle w:val="StyleUnderline"/>
          </w:rPr>
          <w:t>“overcome the effects of [U.S.] arms sales restrictions.”</w:t>
        </w:r>
      </w:hyperlink>
      <w:r w:rsidRPr="00F768B8">
        <w:rPr>
          <w:sz w:val="16"/>
        </w:rPr>
        <w:t xml:space="preserve"> In other words, Indonesia looked to diversify, not capitulate. Indonesia continued sourcing Russian arms even after the United States lifted the embargo in 2005. Perhaps most remarkably, even after the United States agreed to give </w:t>
      </w:r>
      <w:hyperlink w:history="1" r:id="rId486">
        <w:r w:rsidRPr="00F768B8">
          <w:rPr>
            <w:rStyle w:val="Hyperlink"/>
            <w:sz w:val="16"/>
          </w:rPr>
          <w:t>Indonesia 24 F-16s in 2012</w:t>
        </w:r>
      </w:hyperlink>
      <w:r w:rsidRPr="00F768B8">
        <w:rPr>
          <w:sz w:val="16"/>
        </w:rPr>
        <w:t xml:space="preserve">, the archipelago state still </w:t>
      </w:r>
      <w:hyperlink w:history="1" r:id="rId487">
        <w:r w:rsidRPr="00F768B8">
          <w:rPr>
            <w:rStyle w:val="Hyperlink"/>
            <w:sz w:val="16"/>
          </w:rPr>
          <w:t>agreed to purchase 11 Russian Su-35s</w:t>
        </w:r>
      </w:hyperlink>
      <w:r w:rsidRPr="00F768B8">
        <w:rPr>
          <w:sz w:val="16"/>
        </w:rPr>
        <w:t>. The U.S. attempt at coercion not only failed but continues to perpetuate negative strategic effects today.</w:t>
      </w:r>
    </w:p>
    <w:p w:rsidR="00471281" w:rsidP="00471281" w:rsidRDefault="00471281" w14:paraId="7DAAA614" w14:textId="77777777">
      <w:pPr>
        <w:pStyle w:val="Heading4"/>
      </w:pPr>
      <w:r>
        <w:t>Turn – embargos won’t alter Saudi policies, they’ll only damage U.S. relations in the region</w:t>
      </w:r>
    </w:p>
    <w:p w:rsidR="00471281" w:rsidP="00471281" w:rsidRDefault="00471281" w14:paraId="16B257BD" w14:textId="77777777">
      <w:pPr>
        <w:spacing w:after="0" w:line="240" w:lineRule="auto"/>
        <w:rPr>
          <w:sz w:val="24"/>
        </w:rPr>
      </w:pPr>
      <w:r>
        <w:rPr>
          <w:rStyle w:val="Style13ptBold"/>
        </w:rPr>
        <w:t xml:space="preserve">Rounds 4/6 </w:t>
      </w:r>
      <w:r w:rsidRPr="00101223">
        <w:t xml:space="preserve">(Ray – Ph.D. candidate at Georgetown University in International Relations, “The Case Against Arms Embargos, Even for Saudi Arabia,” War On The Rocks, 4/6/19, </w:t>
      </w:r>
      <w:hyperlink w:history="1" r:id="rId488">
        <w:r w:rsidRPr="00101223">
          <w:rPr>
            <w:rStyle w:val="Hyperlink"/>
          </w:rPr>
          <w:t>https://warontherocks.com/2019/04/the-case-against-arms-embargos-even-for-saudi-arabia/</w:t>
        </w:r>
      </w:hyperlink>
      <w:r w:rsidRPr="00101223">
        <w:t>, DOA 7/27/19) A.N</w:t>
      </w:r>
    </w:p>
    <w:p w:rsidRPr="00475846" w:rsidR="00471281" w:rsidP="00471281" w:rsidRDefault="00471281" w14:paraId="52DCA016" w14:textId="77777777">
      <w:pPr>
        <w:spacing w:after="0" w:line="240" w:lineRule="auto"/>
        <w:rPr>
          <w:sz w:val="24"/>
        </w:rPr>
      </w:pPr>
    </w:p>
    <w:p w:rsidR="00471281" w:rsidP="00471281" w:rsidRDefault="00471281" w14:paraId="74F64F32" w14:textId="77777777">
      <w:pPr>
        <w:rPr>
          <w:rStyle w:val="StyleUnderline"/>
        </w:rPr>
      </w:pPr>
      <w:r w:rsidRPr="00AC11FF">
        <w:rPr>
          <w:sz w:val="16"/>
        </w:rPr>
        <w:t xml:space="preserve">As </w:t>
      </w:r>
      <w:hyperlink w:history="1" r:id="rId489">
        <w:r w:rsidRPr="00AC11FF">
          <w:rPr>
            <w:rStyle w:val="Hyperlink"/>
            <w:sz w:val="16"/>
          </w:rPr>
          <w:t>others have pointed out</w:t>
        </w:r>
      </w:hyperlink>
      <w:r w:rsidRPr="00AC11FF">
        <w:rPr>
          <w:sz w:val="16"/>
        </w:rPr>
        <w:t xml:space="preserve">, the United States can afford to “make economic […] sacrifices” in order to privilege politico-security benefits in arms export decisions. As one </w:t>
      </w:r>
      <w:hyperlink w:history="1" r:id="rId490">
        <w:r w:rsidRPr="00AC11FF">
          <w:rPr>
            <w:rStyle w:val="Hyperlink"/>
            <w:sz w:val="16"/>
          </w:rPr>
          <w:t>author recently explained in War on the Rocks</w:t>
        </w:r>
      </w:hyperlink>
      <w:r w:rsidRPr="00AC11FF">
        <w:rPr>
          <w:sz w:val="16"/>
        </w:rPr>
        <w:t xml:space="preserve">: </w:t>
      </w:r>
      <w:r w:rsidRPr="00F768B8">
        <w:rPr>
          <w:rStyle w:val="StyleUnderline"/>
        </w:rPr>
        <w:t>The United States is so economically advantaged in making and selling weapons that it can limit conventional-weapons proliferation [and] … technology diffusion, (and maintain a robust defense industrial base) while retaining its commanding market position.</w:t>
      </w:r>
      <w:r>
        <w:rPr>
          <w:rStyle w:val="StyleUnderline"/>
        </w:rPr>
        <w:t xml:space="preserve"> </w:t>
      </w:r>
      <w:r w:rsidRPr="00AC11FF">
        <w:rPr>
          <w:sz w:val="16"/>
        </w:rPr>
        <w:t xml:space="preserve">This is undoubtedly true. However, on rare occasions economics do matter. Specifically, maintaining strategic flexibility by keeping a production line open which would otherwise shutter might sometimes need to be prioritized. Consider the two recent examples of the F-22 and F-15. In December 2011, the </w:t>
      </w:r>
      <w:hyperlink w:history="1" r:id="rId491">
        <w:r w:rsidRPr="00AC11FF">
          <w:rPr>
            <w:rStyle w:val="Hyperlink"/>
            <w:sz w:val="16"/>
          </w:rPr>
          <w:t>final F-22 fighter jet</w:t>
        </w:r>
      </w:hyperlink>
      <w:r w:rsidRPr="00AC11FF">
        <w:rPr>
          <w:sz w:val="16"/>
        </w:rPr>
        <w:t xml:space="preserve"> rolled off the assembly line, 554 short of the original program requirement. At the same time, close </w:t>
      </w:r>
      <w:hyperlink w:history="1" r:id="rId492">
        <w:r w:rsidRPr="00AC11FF">
          <w:rPr>
            <w:rStyle w:val="Hyperlink"/>
            <w:sz w:val="16"/>
          </w:rPr>
          <w:t>U.S. allies such as Japan</w:t>
        </w:r>
      </w:hyperlink>
      <w:r w:rsidRPr="00AC11FF">
        <w:rPr>
          <w:sz w:val="16"/>
        </w:rPr>
        <w:t xml:space="preserve"> and </w:t>
      </w:r>
      <w:hyperlink w:history="1" r:id="rId493">
        <w:r w:rsidRPr="00AC11FF">
          <w:rPr>
            <w:rStyle w:val="Hyperlink"/>
            <w:sz w:val="16"/>
          </w:rPr>
          <w:t>Australia made inquiries</w:t>
        </w:r>
      </w:hyperlink>
      <w:r w:rsidRPr="00AC11FF">
        <w:rPr>
          <w:sz w:val="16"/>
        </w:rPr>
        <w:t xml:space="preserve"> about purchasing further increments of the fifth-generation fighter, which would have kept production going for at least several more years. The United States rejected the inquiries, shuttering the production line instead. </w:t>
      </w:r>
      <w:hyperlink w:history="1" r:id="rId494">
        <w:r w:rsidRPr="00AC11FF">
          <w:rPr>
            <w:rStyle w:val="Hyperlink"/>
            <w:sz w:val="16"/>
          </w:rPr>
          <w:t>A 2011 RAND Corporation study</w:t>
        </w:r>
      </w:hyperlink>
      <w:r w:rsidRPr="00AC11FF">
        <w:rPr>
          <w:sz w:val="16"/>
        </w:rPr>
        <w:t xml:space="preserve"> estimates the cost of restarting production and fabricating 75 additional F-22s to be $17 billion — nearly $227 million per jet. Despite this cost and because of an evolving international security environment, the </w:t>
      </w:r>
      <w:hyperlink w:history="1" r:id="rId495">
        <w:r w:rsidRPr="00AC11FF">
          <w:rPr>
            <w:rStyle w:val="Hyperlink"/>
            <w:sz w:val="16"/>
          </w:rPr>
          <w:t>US Congress inserted language into the 2017 defense budget</w:t>
        </w:r>
      </w:hyperlink>
      <w:r w:rsidRPr="00AC11FF">
        <w:rPr>
          <w:sz w:val="16"/>
        </w:rPr>
        <w:t xml:space="preserve"> directing the U.S. Air Force to conduct a “production restart assessment,” though the likelihood of a </w:t>
      </w:r>
      <w:hyperlink w:history="1" r:id="rId496">
        <w:r w:rsidRPr="00AC11FF">
          <w:rPr>
            <w:rStyle w:val="Hyperlink"/>
            <w:sz w:val="16"/>
          </w:rPr>
          <w:t>production restart remains infinitesimally small</w:t>
        </w:r>
      </w:hyperlink>
      <w:r w:rsidRPr="00AC11FF">
        <w:rPr>
          <w:sz w:val="16"/>
        </w:rPr>
        <w:t xml:space="preserve">. Fortunately, the outcome is different for the F-15. In 2013, </w:t>
      </w:r>
      <w:hyperlink w:history="1" r:id="rId497">
        <w:r w:rsidRPr="00AC11FF">
          <w:rPr>
            <w:rStyle w:val="Hyperlink"/>
            <w:sz w:val="16"/>
          </w:rPr>
          <w:t>Qatar made a request for the purchase of 70 F-15QAs</w:t>
        </w:r>
      </w:hyperlink>
      <w:r w:rsidRPr="00AC11FF">
        <w:rPr>
          <w:sz w:val="16"/>
        </w:rPr>
        <w:t xml:space="preserve">, worth $4 billion. At the time, without another export order the 40-year old F-15 production line was </w:t>
      </w:r>
      <w:hyperlink w:history="1" r:id="rId498">
        <w:r w:rsidRPr="00AC11FF">
          <w:rPr>
            <w:rStyle w:val="Hyperlink"/>
            <w:sz w:val="16"/>
          </w:rPr>
          <w:t>slated to close by 2019</w:t>
        </w:r>
      </w:hyperlink>
      <w:r w:rsidRPr="00AC11FF">
        <w:rPr>
          <w:sz w:val="16"/>
        </w:rPr>
        <w:t xml:space="preserve">, eliminating any future purchases. After delaying approval for nearly three years, the U.S. administration finally </w:t>
      </w:r>
      <w:hyperlink w:history="1" r:id="rId499">
        <w:r w:rsidRPr="00AC11FF">
          <w:rPr>
            <w:rStyle w:val="Hyperlink"/>
            <w:sz w:val="16"/>
          </w:rPr>
          <w:t>approved the deal in late 2016</w:t>
        </w:r>
      </w:hyperlink>
      <w:r w:rsidRPr="00AC11FF">
        <w:rPr>
          <w:sz w:val="16"/>
        </w:rPr>
        <w:t xml:space="preserve">, guaranteeing F-15 production into the mid-2020s. Unlike the F-22, the United States maintains strategic flexibility in F-15 (and F-18 and F-16) production, largely because of exports. This appears to be an especially prescient decision, as the </w:t>
      </w:r>
      <w:hyperlink w:history="1" r:id="rId500">
        <w:r w:rsidRPr="00AC11FF">
          <w:rPr>
            <w:rStyle w:val="Hyperlink"/>
            <w:sz w:val="16"/>
          </w:rPr>
          <w:t>FY2020 U.S. Air Force budget proposal</w:t>
        </w:r>
      </w:hyperlink>
      <w:r w:rsidRPr="00AC11FF">
        <w:rPr>
          <w:sz w:val="16"/>
        </w:rPr>
        <w:t xml:space="preserve"> requests money to purchase at least eight (and up to 100) F-15EX air superiority platforms; a platform </w:t>
      </w:r>
      <w:hyperlink w:history="1" r:id="rId501">
        <w:r w:rsidRPr="00AC11FF">
          <w:rPr>
            <w:rStyle w:val="Hyperlink"/>
            <w:sz w:val="16"/>
          </w:rPr>
          <w:t>one industry reporter highlighted</w:t>
        </w:r>
      </w:hyperlink>
      <w:r w:rsidRPr="00AC11FF">
        <w:rPr>
          <w:sz w:val="16"/>
        </w:rPr>
        <w:t xml:space="preserve"> “is only possible because other countries have spent roughly $5B over the last couple of decades to continuously evolve the F-15 into what it is today […] basically, the [Air Force] is getting [these upgrades] for free.” What About Saudi Arabia? In sum, </w:t>
      </w:r>
      <w:r w:rsidRPr="00F768B8">
        <w:rPr>
          <w:rStyle w:val="Emphasis"/>
        </w:rPr>
        <w:t xml:space="preserve">more restrictive arms sales, delivery suspensions, or outright embargos are unlikely to succeed in policy coercion. While arms transfers provide an avenue of influence, embargos often lead to diversification, not desired policy changes. </w:t>
      </w:r>
      <w:r w:rsidRPr="00AC11FF">
        <w:rPr>
          <w:sz w:val="16"/>
        </w:rPr>
        <w:t xml:space="preserve">Additionally, fears of technology transfer and direct offsets creating a competitor out of every client are generally unfounded in the high-end market in which the United States generally deals. Finally, while the large domestic market provides the United States the luxury of sacrificing financial gains for political influence, sometimes economics do matter, particularly when it comes to saving a production line for future flexibility. These conclusions should therefore inform U.S. policy on Saudi Arabia. </w:t>
      </w:r>
      <w:r w:rsidRPr="00F768B8">
        <w:rPr>
          <w:rStyle w:val="StyleUnderline"/>
        </w:rPr>
        <w:t xml:space="preserve">The intent here is not to argue the moral or ethical responsibility of U.S. leaders in responding to Saudi Arabia’s execution of journalists or tactics in the war in Yemen. </w:t>
      </w:r>
      <w:r w:rsidRPr="00AC11FF">
        <w:rPr>
          <w:sz w:val="16"/>
        </w:rPr>
        <w:t xml:space="preserve">It is natural to see the horror wrought in Yemen and want to take any actions necessary to stop it. However, I ultimately argue against a Saudi embargo. This is not because, as the </w:t>
      </w:r>
      <w:hyperlink w:history="1" r:id="rId502">
        <w:r w:rsidRPr="00AC11FF">
          <w:rPr>
            <w:rStyle w:val="Hyperlink"/>
            <w:sz w:val="16"/>
          </w:rPr>
          <w:t>president has argued</w:t>
        </w:r>
      </w:hyperlink>
      <w:r w:rsidRPr="00AC11FF">
        <w:rPr>
          <w:sz w:val="16"/>
        </w:rPr>
        <w:t xml:space="preserve">, it might cost a few billion dollars and some hundreds of defense industry jobs. As others have pointed out, the </w:t>
      </w:r>
      <w:hyperlink w:history="1" r:id="rId503">
        <w:r w:rsidRPr="00AC11FF">
          <w:rPr>
            <w:rStyle w:val="Hyperlink"/>
            <w:sz w:val="16"/>
          </w:rPr>
          <w:t>economic impact of Saudi arms purchases</w:t>
        </w:r>
      </w:hyperlink>
      <w:r w:rsidRPr="00AC11FF">
        <w:rPr>
          <w:sz w:val="16"/>
        </w:rPr>
        <w:t xml:space="preserve"> on the U.S. defense industry is relatively small. Rather</w:t>
      </w:r>
      <w:r w:rsidRPr="00F768B8">
        <w:rPr>
          <w:rStyle w:val="Emphasis"/>
        </w:rPr>
        <w:t>, embargoing Saudi Arabia is unlikely to fundamentally alter Saudi policies, but likely to further damage U.S. ties with Riyadh.</w:t>
      </w:r>
      <w:r>
        <w:rPr>
          <w:rStyle w:val="Emphasis"/>
        </w:rPr>
        <w:t xml:space="preserve"> </w:t>
      </w:r>
      <w:r w:rsidRPr="00AC11FF">
        <w:rPr>
          <w:sz w:val="16"/>
        </w:rPr>
        <w:t xml:space="preserve">In the near-term, </w:t>
      </w:r>
      <w:r w:rsidRPr="00F768B8">
        <w:rPr>
          <w:rStyle w:val="StyleUnderline"/>
        </w:rPr>
        <w:t>Saudi Arabia can substitute other weapons, such as</w:t>
      </w:r>
      <w:r>
        <w:rPr>
          <w:rStyle w:val="StyleUnderline"/>
        </w:rPr>
        <w:t xml:space="preserve"> </w:t>
      </w:r>
      <w:hyperlink w:history="1" r:id="rId504">
        <w:r w:rsidRPr="00F768B8">
          <w:rPr>
            <w:rStyle w:val="StyleUnderline"/>
          </w:rPr>
          <w:t>the Eurofighter and Tornado</w:t>
        </w:r>
      </w:hyperlink>
      <w:r w:rsidRPr="00F768B8">
        <w:rPr>
          <w:rStyle w:val="StyleUnderline"/>
        </w:rPr>
        <w:t>, and “dumb bombs” instead of U.S.-built “smart weapons.” The Saudis can also rely more heavily on their Emirati and Egyptian partners using non-U.S. produced arms. I</w:t>
      </w:r>
      <w:r w:rsidRPr="00AC11FF">
        <w:rPr>
          <w:sz w:val="16"/>
        </w:rPr>
        <w:t xml:space="preserve">n the medium to long term, </w:t>
      </w:r>
      <w:r w:rsidRPr="00AC11FF">
        <w:rPr>
          <w:rStyle w:val="StyleUnderline"/>
        </w:rPr>
        <w:t xml:space="preserve">such an embargo is likely to push the Kingdom to greater arms diversification. If history is any guide, the United States will eventually lift any potential arms embargo with little change in Saudi behavior, but </w:t>
      </w:r>
      <w:r w:rsidRPr="00AC11FF">
        <w:rPr>
          <w:rStyle w:val="Emphasis"/>
        </w:rPr>
        <w:t>only after having provided an opportunity for adversary states such as Russia and China to gain a strategic foothold in Riyadh.</w:t>
      </w:r>
      <w:r>
        <w:rPr>
          <w:rStyle w:val="Emphasis"/>
        </w:rPr>
        <w:t xml:space="preserve"> </w:t>
      </w:r>
      <w:hyperlink w:history="1" r:id="rId505">
        <w:r w:rsidRPr="00AC11FF">
          <w:rPr>
            <w:rStyle w:val="Hyperlink"/>
            <w:sz w:val="16"/>
          </w:rPr>
          <w:t>Some might counter</w:t>
        </w:r>
      </w:hyperlink>
      <w:r w:rsidRPr="00AC11FF">
        <w:rPr>
          <w:sz w:val="16"/>
        </w:rPr>
        <w:t xml:space="preserve"> that it would be extremely difficult and costly, in both time and money, for the Saudis to significantly diversify their arms acquisitions away from the United States. This is absolutely the case. However, </w:t>
      </w:r>
      <w:r w:rsidRPr="00AC11FF">
        <w:rPr>
          <w:rStyle w:val="Emphasis"/>
        </w:rPr>
        <w:t xml:space="preserve">costly does not mean impossible. Less wealthy states have already done it. Egypt is one example above; but others </w:t>
      </w:r>
      <w:hyperlink w:history="1" r:id="rId506">
        <w:r w:rsidRPr="00AC11FF">
          <w:rPr>
            <w:rStyle w:val="Emphasis"/>
          </w:rPr>
          <w:t>such as Venezuela</w:t>
        </w:r>
      </w:hyperlink>
      <w:r w:rsidRPr="00AC11FF">
        <w:rPr>
          <w:rStyle w:val="Emphasis"/>
        </w:rPr>
        <w:t xml:space="preserve"> and </w:t>
      </w:r>
      <w:r w:rsidRPr="00AC11FF">
        <w:rPr>
          <w:rStyle w:val="Emphasis"/>
        </w:rPr>
        <w:lastRenderedPageBreak/>
        <w:t xml:space="preserve">even tiny Kuwait — </w:t>
      </w:r>
      <w:hyperlink w:history="1" r:id="rId507">
        <w:r w:rsidRPr="00AC11FF">
          <w:rPr>
            <w:rStyle w:val="Emphasis"/>
          </w:rPr>
          <w:t>frustrated at years of U.S. approval delays</w:t>
        </w:r>
      </w:hyperlink>
      <w:r w:rsidRPr="00AC11FF">
        <w:rPr>
          <w:rStyle w:val="Emphasis"/>
        </w:rPr>
        <w:t xml:space="preserve"> — have significantly diversified their arms acquisitions. </w:t>
      </w:r>
      <w:r w:rsidRPr="00AC11FF">
        <w:rPr>
          <w:sz w:val="16"/>
        </w:rPr>
        <w:t xml:space="preserve">In other words, with the money and options available to Saudi Arabia, and </w:t>
      </w:r>
      <w:hyperlink w:history="1" r:id="rId508">
        <w:r w:rsidRPr="00AC11FF">
          <w:rPr>
            <w:rStyle w:val="Hyperlink"/>
            <w:sz w:val="16"/>
          </w:rPr>
          <w:t>few other producers</w:t>
        </w:r>
      </w:hyperlink>
      <w:r w:rsidRPr="00AC11FF">
        <w:rPr>
          <w:sz w:val="16"/>
        </w:rPr>
        <w:t xml:space="preserve"> showing a stomach for a full embargo, it is not unreasonable to believe that the Saudis might significantly diversify their arms acquisitions over time in response to a U.S. embargo. </w:t>
      </w:r>
      <w:r w:rsidRPr="00F768B8">
        <w:rPr>
          <w:rStyle w:val="StyleUnderline"/>
        </w:rPr>
        <w:t>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r>
        <w:rPr>
          <w:rStyle w:val="StyleUnderline"/>
        </w:rPr>
        <w:t xml:space="preserve"> </w:t>
      </w:r>
    </w:p>
    <w:p w:rsidRPr="00BC23E7" w:rsidR="00471281" w:rsidP="00471281" w:rsidRDefault="00471281" w14:paraId="28491DE3" w14:textId="77777777"/>
    <w:p w:rsidR="00471281" w:rsidP="00471281" w:rsidRDefault="00471281" w14:paraId="180C5686" w14:textId="77777777">
      <w:pPr>
        <w:pStyle w:val="Heading3"/>
      </w:pPr>
      <w:r>
        <w:lastRenderedPageBreak/>
        <w:t>Russia</w:t>
      </w:r>
    </w:p>
    <w:p w:rsidR="00471281" w:rsidP="00471281" w:rsidRDefault="00471281" w14:paraId="2C6009FA" w14:textId="77777777">
      <w:pPr>
        <w:pStyle w:val="Heading4"/>
      </w:pPr>
      <w:r>
        <w:t>Middle Eastern countries are already beginning to prefer Russian weaponry – Saudi Arabia is dabbling, the plan forces them to shift entirely to Moscow</w:t>
      </w:r>
    </w:p>
    <w:p w:rsidRPr="00DE11DE" w:rsidR="00471281" w:rsidP="00471281" w:rsidRDefault="00471281" w14:paraId="7B6B979B" w14:textId="77777777">
      <w:r w:rsidRPr="003578A4">
        <w:rPr>
          <w:rStyle w:val="Style13ptBold"/>
        </w:rPr>
        <w:t>TRT World, 19</w:t>
      </w:r>
      <w:r w:rsidRPr="003578A4">
        <w:t xml:space="preserve"> (TRT World—Turkish international news site, “Russia Is Selling More Weapons to Saudi Arabia and the UA”; 22 February 2019 </w:t>
      </w:r>
      <w:hyperlink w:history="1" r:id="rId509">
        <w:r w:rsidRPr="003578A4">
          <w:rPr>
            <w:rStyle w:val="Hyperlink"/>
          </w:rPr>
          <w:t>https://www.trtworld.com/middle-east/russia-is-selling-more-weapons-to-saudi-arabia-and-the-uae-24431</w:t>
        </w:r>
      </w:hyperlink>
      <w:r w:rsidRPr="003578A4">
        <w:t>. Accessed 26 July 2019)//MX</w:t>
      </w:r>
    </w:p>
    <w:p w:rsidR="00471281" w:rsidP="00471281" w:rsidRDefault="00471281" w14:paraId="69A402B4" w14:textId="77777777">
      <w:pPr>
        <w:rPr>
          <w:rStyle w:val="StyleUnderline"/>
        </w:rPr>
      </w:pPr>
      <w:r w:rsidRPr="006D545A">
        <w:rPr>
          <w:rStyle w:val="StyleUnderline"/>
        </w:rPr>
        <w:t>Ever since the beginning of its intervention in Syria, Russia’s engagement with the Middle East has been steadily on the rise.</w:t>
      </w:r>
      <w:r w:rsidRPr="00572CC1">
        <w:rPr>
          <w:rStyle w:val="StyleUnderline"/>
          <w:sz w:val="16"/>
        </w:rPr>
        <w:t xml:space="preserve"> </w:t>
      </w:r>
      <w:r w:rsidRPr="00572CC1">
        <w:rPr>
          <w:sz w:val="16"/>
        </w:rPr>
        <w:t xml:space="preserve">Syria offered the Russian military a priceless opportunity: a conventional testing ground for its defence industry. </w:t>
      </w:r>
      <w:r w:rsidRPr="00D77798">
        <w:rPr>
          <w:rStyle w:val="StyleUnderline"/>
        </w:rPr>
        <w:t>Since then, interest in Russian defence offerings has only grown.</w:t>
      </w:r>
      <w:r w:rsidRPr="00572CC1">
        <w:rPr>
          <w:sz w:val="16"/>
        </w:rPr>
        <w:t xml:space="preserve"> Alexander Mikheyev, CEO of Russian defence firm Rosoboronexport admitted as much, while speaking to TASS, the Russian state-owned news agency. "The demand is rather significant after Syria’s events," he said. Russian President Vladimir Putin has also taken the same line. “Syria is not a shooting range for Russian weapons, but we are still using them there, our new weapons,” Putin said. “This has led to the improvement of modern strike systems, including missile systems. It is one thing to have them, and quite another thing to see how they fare in combat conditions,” clarified the Russian president. But </w:t>
      </w:r>
      <w:r w:rsidRPr="00D77798">
        <w:rPr>
          <w:rStyle w:val="StyleUnderline"/>
        </w:rPr>
        <w:t xml:space="preserve">this year, Russian defence exports have reached new heights of exposure, </w:t>
      </w:r>
      <w:r w:rsidRPr="00572CC1">
        <w:rPr>
          <w:sz w:val="16"/>
        </w:rPr>
        <w:t xml:space="preserve">making a splash at the International Defence Exhibition and Conference </w:t>
      </w:r>
      <w:r w:rsidRPr="00D77798">
        <w:rPr>
          <w:rStyle w:val="StyleUnderline"/>
        </w:rPr>
        <w:t xml:space="preserve">(IDEX), the Middle East’s largest defence summit, held annually in the United Arab Emirates. IDEX has always been a key event for defence companies around the world, but is increasingly vital to Russian weapons manufacturers in recent years, as sanctions slowly restrict their access to American and European markets. </w:t>
      </w:r>
      <w:r w:rsidRPr="00572CC1">
        <w:rPr>
          <w:sz w:val="16"/>
        </w:rPr>
        <w:t>Where can</w:t>
      </w:r>
      <w:r w:rsidRPr="00D77798">
        <w:rPr>
          <w:rStyle w:val="StyleUnderline"/>
        </w:rPr>
        <w:t xml:space="preserve"> they make up for lost business</w:t>
      </w:r>
      <w:r w:rsidRPr="00572CC1">
        <w:rPr>
          <w:sz w:val="16"/>
        </w:rPr>
        <w:t>?</w:t>
      </w:r>
      <w:r w:rsidRPr="00D77798">
        <w:rPr>
          <w:rStyle w:val="StyleUnderline"/>
        </w:rPr>
        <w:t xml:space="preserve"> Among the oil-rich deserts of the Middle East. More than 50 Russian companies are presenting their wares at IDEX this year. </w:t>
      </w:r>
      <w:r w:rsidRPr="00572CC1">
        <w:rPr>
          <w:sz w:val="16"/>
        </w:rPr>
        <w:t xml:space="preserve">Sergey Chemezov, CEO of Rostec Corporation told the Russian Tass news agency: “For us, Middle Eastern and North African countries are extremely important markets where we implement numerous projects both in the civilian sector and in defence.” “In total, about 1,000 exhibits will be on display,” he confirmed. </w:t>
      </w:r>
      <w:r w:rsidRPr="00D77798">
        <w:rPr>
          <w:rStyle w:val="StyleUnderline"/>
        </w:rPr>
        <w:t>Last year, Russian companies took up nearly 1,400 square meters of space to showcase their products. The Middle East</w:t>
      </w:r>
      <w:r w:rsidRPr="00572CC1">
        <w:rPr>
          <w:sz w:val="16"/>
        </w:rPr>
        <w:t xml:space="preserve"> isn’t the only place where there’s money to be made </w:t>
      </w:r>
      <w:r w:rsidRPr="00D77798">
        <w:rPr>
          <w:rStyle w:val="StyleUnderline"/>
        </w:rPr>
        <w:t>for Russia,</w:t>
      </w:r>
      <w:r w:rsidRPr="00572CC1">
        <w:rPr>
          <w:sz w:val="16"/>
        </w:rPr>
        <w:t xml:space="preserve"> although it </w:t>
      </w:r>
      <w:r w:rsidRPr="00D77798">
        <w:rPr>
          <w:rStyle w:val="StyleUnderline"/>
        </w:rPr>
        <w:t>may be the most profitable</w:t>
      </w:r>
      <w:r w:rsidRPr="00572CC1">
        <w:rPr>
          <w:sz w:val="16"/>
        </w:rPr>
        <w:t xml:space="preserve">. Other notable </w:t>
      </w:r>
      <w:r w:rsidRPr="00D77798">
        <w:rPr>
          <w:rStyle w:val="StyleUnderline"/>
        </w:rPr>
        <w:t>market</w:t>
      </w:r>
      <w:r w:rsidRPr="00572CC1">
        <w:rPr>
          <w:sz w:val="16"/>
        </w:rPr>
        <w:t xml:space="preserve">s include China, India, Vietnam and Indonesia. This year, the Middle East’s leaders and generals will see new defence offerings, beyond the usual Su-35 and MiG-29 fighter jets, small arms and tanks usually pushed by Russia. Foremost amongst them is </w:t>
      </w:r>
      <w:r w:rsidRPr="00572CC1">
        <w:rPr>
          <w:rStyle w:val="StyleUnderline"/>
        </w:rPr>
        <w:t>the Pantsir-ME shipborne air defence missile and artillery system</w:t>
      </w:r>
      <w:r w:rsidRPr="00572CC1">
        <w:rPr>
          <w:sz w:val="16"/>
        </w:rPr>
        <w:t xml:space="preserve">, which was demonstrated during IDEX 2019. Its specifications, if accurate, are impressive. The Pantsir-ME can be mounted on any ship displacing more than 300 tonnes, featuring agile missile complements and two high-velocity machine guns. The system </w:t>
      </w:r>
      <w:r w:rsidRPr="00572CC1">
        <w:rPr>
          <w:rStyle w:val="StyleUnderline"/>
        </w:rPr>
        <w:t>is unique in that it can be used to cheaply upgrade any fleet, offering an all-in-one offensive and defensive fire package.</w:t>
      </w:r>
      <w:r w:rsidRPr="00572CC1">
        <w:rPr>
          <w:sz w:val="16"/>
        </w:rPr>
        <w:t xml:space="preserve"> The system can be used autonomously, or as part of a network throughout a vessel. It can also be installed on smaller corvettes, frigates, or destroyers. A Russian statement claims that the system missile complement can simultaneously fire at four targets with a distance of 20 kilometres and a ceiling of 15 kilometres. If they miss the first time, Russia claims “the target will be hit by artillery fire with a 100 percent guarantee”. How? With a “completely automated” learning process that includes target acquisition, aiming, and firing. The advertised fire-and-forget features are undoubtedly attractive to third-world militaries who already face the high-bar of difficulty that comes with creating a navy without the naval traditions and experiences established navies benefit from. Other Russian offerings include the AK-47, a common sight in Middle Eastern conflicts due to its low cost and ruggedness, since updated with the new AK200, a sleeker, modern variant. </w:t>
      </w:r>
      <w:r w:rsidRPr="00572CC1">
        <w:rPr>
          <w:rStyle w:val="StyleUnderline"/>
        </w:rPr>
        <w:t>Russia is currently the second-largest arms supplier worldwide. In 2018, Rostec and its subsidiary, Rosoboronexport, supplied arms and military equipment to over 40 countries worldwide, amounting to a total of $20 billion in trade.</w:t>
      </w:r>
      <w:r w:rsidRPr="00572CC1">
        <w:rPr>
          <w:sz w:val="16"/>
        </w:rPr>
        <w:t xml:space="preserve"> </w:t>
      </w:r>
      <w:r w:rsidRPr="00572CC1">
        <w:rPr>
          <w:rStyle w:val="StyleUnderline"/>
        </w:rPr>
        <w:t>The Middle East and North Africa alone were responsible for more than 40 percent of Rosoboronexport’s business. This is up from 20 percent only two years prior.</w:t>
      </w:r>
      <w:r w:rsidRPr="00572CC1">
        <w:rPr>
          <w:sz w:val="16"/>
        </w:rPr>
        <w:t xml:space="preserve"> The Middle East’s appetite for arms has definitely increased. </w:t>
      </w:r>
      <w:r w:rsidRPr="00572CC1">
        <w:rPr>
          <w:rStyle w:val="StyleUnderline"/>
        </w:rPr>
        <w:t>Currently, the region leads the world by purchased volume of weapons, making up nearly one-third of the global market</w:t>
      </w:r>
      <w:r w:rsidRPr="00572CC1">
        <w:rPr>
          <w:sz w:val="16"/>
        </w:rPr>
        <w:t xml:space="preserve">. Saudi Arabia, Israel, Egypt, the UAE and Qatar are on the top of the list major defence buyers. </w:t>
      </w:r>
      <w:r w:rsidRPr="00572CC1">
        <w:rPr>
          <w:rStyle w:val="StyleUnderline"/>
        </w:rPr>
        <w:t xml:space="preserve">Saudi Arabia remains the top importer, responsible for a growing share of business with Russia. </w:t>
      </w:r>
      <w:r w:rsidRPr="00572CC1">
        <w:rPr>
          <w:sz w:val="16"/>
        </w:rPr>
        <w:t xml:space="preserve">According to Rostec’s CEO, </w:t>
      </w:r>
      <w:r w:rsidRPr="00572CC1">
        <w:rPr>
          <w:rStyle w:val="StyleUnderline"/>
        </w:rPr>
        <w:t xml:space="preserve">Saudi Arabia is currently in talks with Russia to purchase the S400 missile systems. </w:t>
      </w:r>
      <w:r w:rsidRPr="00572CC1">
        <w:rPr>
          <w:sz w:val="16"/>
        </w:rPr>
        <w:t>This came following a bilateral agreement reached during a visit by Saudi King Salman bin Abdulaziz to Moscow in October 2017, marking the first visit by a Saudi monarch to Russia. Russia’s Sputnik also reported that Saudi Arabia would finalise a deal to domestically produce Russian Kalashnikov rifles by the end of February 2019</w:t>
      </w:r>
      <w:r w:rsidRPr="00572CC1">
        <w:rPr>
          <w:rStyle w:val="StyleUnderline"/>
        </w:rPr>
        <w:t xml:space="preserve">. Russia’s biggest client this year was none other than the UAE. It signed defence deals to acquire more than $5.4 billion in arms and military equipment during the IDEX conference, in spite of ongoing calls to end the war in Yemen, in which the UAE plays a leading role. </w:t>
      </w:r>
      <w:r w:rsidRPr="00572CC1">
        <w:rPr>
          <w:sz w:val="16"/>
        </w:rPr>
        <w:t xml:space="preserve">At least $1.9 billion was allocated to deals with US firms Lockheed Martin and Raytheon to purchase air defence missiles, according to a Reuters report. Rosoboronexport Director </w:t>
      </w:r>
      <w:r w:rsidRPr="00572CC1">
        <w:rPr>
          <w:sz w:val="16"/>
        </w:rPr>
        <w:lastRenderedPageBreak/>
        <w:t xml:space="preserve">General Alexander Mikheev told reporters that Russia had received a request from the UAE to modernise its Pantsir-S1 systems. This is in addition to a separate purchase of Russian Kornet-E anti-tank missile systems worth $40 million, according to a statement by UAE Brigadier General Mohammed Al Hassani. The Kornet was a favourite of armed militias and insurgents as far back as the 1990s, seeing heavy use in Afghanistan, Syria, Iraq and most notably Yemen. The rockets are prized for their ease of use, and for giving light infantry the ability to stand up to heavy armour and conventional armies. “Emirati forces receive billions of dollars’ worth of arms from Western states and others, only to siphon them off to militias in Yemen that answer to no-one and are known to be committing war crimes," noted Patrick Wilcken, arms control researcher at Amnesty International. Bilateral ties between the two countries however, have only seen steady improvement in recent years. On the same day the deals were declared, Russia announced visas on arrival for Emirati passport holders, and further announced through Tass, Russia’s state media agency, that the Russian Direct Investment Fund (RDIF) had reached $2 billion in 2019 from Saudi Arabian and Emirati investments, with the number only expected to rise. </w:t>
      </w:r>
      <w:r w:rsidRPr="00572CC1">
        <w:rPr>
          <w:rStyle w:val="StyleUnderline"/>
        </w:rPr>
        <w:t>This is in addition to bilateral cooperation agreements from late 2018 between Russia and the UAE on areas of cybersecurity, artificial intelligence, and the creation of a Russian industrial zone in Egypt</w:t>
      </w:r>
      <w:r w:rsidRPr="00572CC1">
        <w:rPr>
          <w:sz w:val="16"/>
        </w:rPr>
        <w:t xml:space="preserve">, based on an agreement dating to 2014. Only six months earlier, the UAE reached an agreement with Russia to send its first astronaut into space, as part of a bid to kickstart its envisioned space industry. The US Patriot Missile system, a defensive platform, has come under fire for an overstated effectiveness record. The US Patriot missile is often touted as the US equivalent to the Russian S400 and S500 missile platforms. During the 1991 Gulf War, defence officials stated that the Patriot Missile had a near-perfect record, intercepting 45 out of 47 incoming Scud missiles. This was later revised to about 50 percent, and even then noting ‘higher’ confidence in only about 25 percent of cases. Investigations conducted by the congressional research service found that if the US army had consistently and accurately applied its assessment method, the number would be far lower. Reportedly, this number was one Scud missile shot down. Following a House Committee on Government Operations investigation, not enough evidence was available to support any interceptions at all. “There is little evidence to prove that the Patriot hit more than a few Scud missiles launched by Iraq during the Gulf War," the investigations concluded. "There are some doubts about even these engagements," it added. </w:t>
      </w:r>
      <w:r w:rsidRPr="00572CC1">
        <w:rPr>
          <w:rStyle w:val="StyleUnderline"/>
        </w:rPr>
        <w:t>Middle Eastern countries are coming to view Russian missile platforms as alternatives to their more expensive, and often less effective American counterparts</w:t>
      </w:r>
      <w:r w:rsidRPr="00572CC1">
        <w:rPr>
          <w:sz w:val="16"/>
        </w:rPr>
        <w:t>, according to Egyptian Brigadier General Samir Ragheb, President of the Arab Foundation for Development and Strategic Studies, speaking to German broadcaster DW. "</w:t>
      </w:r>
      <w:r w:rsidRPr="00572CC1">
        <w:rPr>
          <w:rStyle w:val="StyleUnderline"/>
        </w:rPr>
        <w:t>There is no doubt that this Russian system outperforms the Patriot system in range and ability to deal with targets in a small orbit, and its ability to launch multiple missiles</w:t>
      </w:r>
      <w:r w:rsidRPr="00572CC1">
        <w:rPr>
          <w:sz w:val="16"/>
        </w:rPr>
        <w:t xml:space="preserve">," Ragheb said. In this respect, </w:t>
      </w:r>
      <w:r w:rsidRPr="00572CC1">
        <w:rPr>
          <w:rStyle w:val="StyleUnderline"/>
        </w:rPr>
        <w:t>the S400 may present a challenge to the US Patriot Missile system which is widely used by NATO, given its greater range and ability to double as both an offensive and defensive platform. This comes at a deep cost to the US, given that Russian defence platforms are not interoperable with US military hardware, putting barriers between effective military cooperation with countries in the region, proportionate to the amount of Russian technology products they acquire. As Russian defence offerings gain new traction in the Middle East, the struggle between Russia and the US for Middle Eastern defence market shares amounts to, once more, a stand-off over influence in the region as old as the Cold War itself.</w:t>
      </w:r>
    </w:p>
    <w:p w:rsidR="00471281" w:rsidP="00471281" w:rsidRDefault="00471281" w14:paraId="540894B9" w14:textId="77777777">
      <w:pPr>
        <w:pStyle w:val="Heading4"/>
        <w:rPr>
          <w:rStyle w:val="Style13ptBold"/>
          <w:b/>
        </w:rPr>
      </w:pPr>
      <w:r>
        <w:rPr>
          <w:rStyle w:val="Style13ptBold"/>
          <w:b/>
        </w:rPr>
        <w:t>Russia is eager to sell the Saudis manufacturing plans to make their own weapons</w:t>
      </w:r>
    </w:p>
    <w:p w:rsidRPr="003578A4" w:rsidR="00471281" w:rsidP="00471281" w:rsidRDefault="00471281" w14:paraId="683E552C" w14:textId="77777777">
      <w:r>
        <w:rPr>
          <w:b/>
          <w:sz w:val="26"/>
          <w:szCs w:val="26"/>
        </w:rPr>
        <w:t xml:space="preserve">Carey, 18 </w:t>
      </w:r>
      <w:r w:rsidRPr="003578A4">
        <w:t xml:space="preserve">(Glen Carey—international government reporter, “Saudis Want to Make Their Own Weapons. Russia Is Eager to Help”; Bloomberg News, 2 March 2018, </w:t>
      </w:r>
      <w:hyperlink w:history="1" r:id="rId510">
        <w:r w:rsidRPr="003578A4">
          <w:rPr>
            <w:rStyle w:val="Hyperlink"/>
          </w:rPr>
          <w:t>https://www.bloomberg.com/news/articles/2018-03-02/saudis-want-to-make-their-own-weapons-russia-is-eager-to-help</w:t>
        </w:r>
      </w:hyperlink>
      <w:r w:rsidRPr="003578A4">
        <w:t>. Accessed 26 July 2019)//MX</w:t>
      </w:r>
    </w:p>
    <w:p w:rsidR="00471281" w:rsidP="00471281" w:rsidRDefault="00471281" w14:paraId="3A565C44" w14:textId="77777777">
      <w:pPr>
        <w:rPr>
          <w:sz w:val="16"/>
        </w:rPr>
      </w:pPr>
      <w:r w:rsidRPr="000D5ABA">
        <w:rPr>
          <w:rStyle w:val="StyleUnderline"/>
        </w:rPr>
        <w:t>Saudi Arabia aims to build a defense industry at breakneck speed, and it’s ready to look beyond its traditional Western allies for help. The oil-rich kingdom has long been a favorite customer of arms sellers, especially American ones.</w:t>
      </w:r>
      <w:r w:rsidRPr="000D5ABA">
        <w:rPr>
          <w:sz w:val="16"/>
        </w:rPr>
        <w:t xml:space="preserve"> President Donald Trump announced $110 billion in deals during his trip there last year. Now, </w:t>
      </w:r>
      <w:r w:rsidRPr="000D5ABA">
        <w:rPr>
          <w:rStyle w:val="StyleUnderline"/>
        </w:rPr>
        <w:t>32 year-old Crown Prince Mohammed bin Salman wants to make weapons at home, and he’s set an ambitious goal: Half of Saudi procurement is supposed to be done locally by 2030, from about 2 percent today</w:t>
      </w:r>
      <w:r w:rsidRPr="000D5ABA">
        <w:rPr>
          <w:sz w:val="16"/>
        </w:rPr>
        <w:t xml:space="preserve">. The Saudis will need partners -- which means opportunities for Western companies, who were energetically exploring them at an arms fair in Riyadh this week. But there’s a potential catch. For joint ventures to work, U.S. and European governments may have to sign off on transfers of technology. In case they’re reluctant to do so, </w:t>
      </w:r>
      <w:r w:rsidRPr="000D5ABA">
        <w:rPr>
          <w:rStyle w:val="StyleUnderline"/>
        </w:rPr>
        <w:t>the Saudis are making it clear that they have other options. They’re already planning to buy the Russian S-400 air-defense system, under a deal that would let them manufacture related products at home. The prospect of more such agreements is likely to alarm American policy makers, who worry about losing ground to Russia and China in the Middle East.</w:t>
      </w:r>
      <w:r w:rsidRPr="000D5ABA">
        <w:rPr>
          <w:sz w:val="16"/>
        </w:rPr>
        <w:t xml:space="preserve"> “We will very carefully evaluate what our partners can bring to the table,” </w:t>
      </w:r>
      <w:r w:rsidRPr="000D5ABA">
        <w:rPr>
          <w:rStyle w:val="StyleUnderline"/>
        </w:rPr>
        <w:t>Andreas Schwer, head of Saudi Arabian Military Industries or SAMI, said in an interview Tuesday at the Riyadh fair. “We won’t hesitate to go to second-tier suppliers or other potential partners, if they have full governmental support and no restrictions</w:t>
      </w:r>
      <w:r w:rsidRPr="000D5ABA">
        <w:rPr>
          <w:sz w:val="16"/>
        </w:rPr>
        <w:t xml:space="preserve">,” said Schwer, previously an </w:t>
      </w:r>
      <w:r w:rsidRPr="000D5ABA">
        <w:rPr>
          <w:sz w:val="16"/>
        </w:rPr>
        <w:lastRenderedPageBreak/>
        <w:t xml:space="preserve">executive at German defense group Rheinmetall AG. </w:t>
      </w:r>
      <w:r w:rsidRPr="000D5ABA">
        <w:rPr>
          <w:rStyle w:val="StyleUnderline"/>
        </w:rPr>
        <w:t>Saudi Arabia “could end up with other partners,” and with less U.S. involvement than some people would like</w:t>
      </w:r>
      <w:r w:rsidRPr="000D5ABA">
        <w:rPr>
          <w:sz w:val="16"/>
        </w:rPr>
        <w:t xml:space="preserve">, he said. One of those people just delivered a warning to Congress on precisely this issue. </w:t>
      </w:r>
      <w:r w:rsidRPr="000D5ABA">
        <w:rPr>
          <w:rStyle w:val="StyleUnderline"/>
        </w:rPr>
        <w:t>Russia and China are seeking “to fill in perceived gaps in U.S. interest by increasing defense cooperation and sales of their equipment to</w:t>
      </w:r>
      <w:r w:rsidRPr="000D5ABA">
        <w:rPr>
          <w:sz w:val="16"/>
        </w:rPr>
        <w:t xml:space="preserve"> our </w:t>
      </w:r>
      <w:r w:rsidRPr="000D5ABA">
        <w:rPr>
          <w:rStyle w:val="StyleUnderline"/>
        </w:rPr>
        <w:t>regional partn</w:t>
      </w:r>
      <w:r w:rsidRPr="000D5ABA">
        <w:rPr>
          <w:u w:val="single"/>
        </w:rPr>
        <w:t>ers</w:t>
      </w:r>
      <w:r w:rsidRPr="000D5ABA">
        <w:rPr>
          <w:sz w:val="16"/>
        </w:rPr>
        <w:t>,” General Joseph Votel, the head of U.S. Central Command, told the House Armed Services Committee on Feb. 27</w:t>
      </w:r>
      <w:r w:rsidRPr="000D5ABA">
        <w:rPr>
          <w:rStyle w:val="StyleUnderline"/>
        </w:rPr>
        <w:t>. Russia’s influence in the Middle East has soared since 2015</w:t>
      </w:r>
      <w:r w:rsidRPr="000D5ABA">
        <w:rPr>
          <w:sz w:val="16"/>
        </w:rPr>
        <w:t xml:space="preserve">, when its military intervention in Syria swung the civil war in President Bashar al-Assad’s favor. China’s economic role in the region is expanding, as it signs deals with Iran and seeks to get involved in rebuilding Syria. Unlike America, the Saudis have cordial ties with China and Russia. The former is one of its best oil customers, and the latter increasingly its partner in regulating world oil output. Both countries are competing with a U.S.-backed group, headed by Westinghouse Electric Co., to win nuclear-power contracts in the kingdom. And both have expressed interest in getting a piece of the action when the Saudis put a stake in Aramco up for sale. (So has Trump, who tweeted that the oil giant’s IPO should be in New York.) To be sure, Saudi-U.S. ties have deeper roots. They stretch back to before World War II. And Trump has assured Saudi leaders that he’s keen to sign more defense deals. But close relations have been accompanied by skepticism on the American side about Saudi military capabilities. Doubts have been fueled by the kingdom’s struggle to defeat poorly equipped rebels in Yemen, over three years of war that have taken a heavy civilian toll. Some members of Congress have opposed weapons deals with the Saudis, and transfers of nuclear technology. </w:t>
      </w:r>
      <w:r w:rsidRPr="000D5ABA">
        <w:rPr>
          <w:rStyle w:val="StyleUnderline"/>
        </w:rPr>
        <w:t xml:space="preserve">One longtime U.S. ally in the neighborhood has already angered Washington by switching arms suppliers. NATO member Turkey is buying the S-400 from Russia. </w:t>
      </w:r>
      <w:r w:rsidRPr="000D5ABA">
        <w:rPr>
          <w:sz w:val="16"/>
        </w:rPr>
        <w:t xml:space="preserve">During a visit last month, Secretary of State Rex Tillerson made his opposition clear. America has been “advising countries around the world” that they could fall afoul of U.S. sanctions by going ahead with arms purchases from Russia, Tillerson said. “Many have reconsidered.” For now, American companies are in pole position in a lucrative market. Saudi Arabia has earmarked 210 billion riyals ($56 billion) for military spending in 2018, the biggest budget item. Raytheon Co. is among the firms set to help build the domestic industry, and estimates it will earn $7 billion of revenue from localization of Saudi defense projects over five to seven years. SAMI will let its joint-venture partners retain “operational leadership” and the top executive jobs, Schwer said. Still, export controls could be a hurdle for some American companies, and they may have to win over their own country’s politicians, according to John Bottimore, an executive at the U.S. unit of BAE Systems Plc. “We’ve got to work with our government to understand what can and can’t be transferred, or what can be transferred under certain types of special arrangements,” said Bottimore, who’s vice president of international business development. “That is probably the biggest challenge from the U.S. side.” </w:t>
      </w:r>
    </w:p>
    <w:p w:rsidR="00471281" w:rsidP="00471281" w:rsidRDefault="00471281" w14:paraId="1E1E6A08" w14:textId="77777777">
      <w:pPr>
        <w:pStyle w:val="Heading4"/>
      </w:pPr>
      <w:r>
        <w:t xml:space="preserve">No solvency—US arms embargo to Saudi Arabia would cause Russia to fill in </w:t>
      </w:r>
    </w:p>
    <w:p w:rsidRPr="00FC7A66" w:rsidR="00471281" w:rsidP="00471281" w:rsidRDefault="00471281" w14:paraId="0FD679C5" w14:textId="77777777">
      <w:r>
        <w:rPr>
          <w:rStyle w:val="Style13ptBold"/>
        </w:rPr>
        <w:t xml:space="preserve">Daniels, 17 </w:t>
      </w:r>
      <w:r w:rsidRPr="00530A61">
        <w:t>(</w:t>
      </w:r>
      <w:r>
        <w:t>Jeff Daniels—CNBC reporter, “</w:t>
      </w:r>
      <w:r w:rsidRPr="0015636A">
        <w:t xml:space="preserve">Russia </w:t>
      </w:r>
      <w:r>
        <w:t>T</w:t>
      </w:r>
      <w:r w:rsidRPr="0015636A">
        <w:t xml:space="preserve">ries </w:t>
      </w:r>
      <w:r>
        <w:t>T</w:t>
      </w:r>
      <w:r w:rsidRPr="0015636A">
        <w:t xml:space="preserve">o </w:t>
      </w:r>
      <w:r>
        <w:t>E</w:t>
      </w:r>
      <w:r w:rsidRPr="0015636A">
        <w:t xml:space="preserve">lbow </w:t>
      </w:r>
      <w:r>
        <w:t>I</w:t>
      </w:r>
      <w:r w:rsidRPr="0015636A">
        <w:t xml:space="preserve">ts </w:t>
      </w:r>
      <w:r>
        <w:t>W</w:t>
      </w:r>
      <w:r w:rsidRPr="0015636A">
        <w:t xml:space="preserve">ay </w:t>
      </w:r>
      <w:r>
        <w:t>I</w:t>
      </w:r>
      <w:r w:rsidRPr="0015636A">
        <w:t xml:space="preserve">nto Saudi Arabia </w:t>
      </w:r>
      <w:r>
        <w:t>A</w:t>
      </w:r>
      <w:r w:rsidRPr="0015636A">
        <w:t xml:space="preserve">rms </w:t>
      </w:r>
      <w:r>
        <w:t>C</w:t>
      </w:r>
      <w:r w:rsidRPr="0015636A">
        <w:t>lub</w:t>
      </w:r>
      <w:r>
        <w:t xml:space="preserve">”; CNBC, 6 May 2017, </w:t>
      </w:r>
      <w:hyperlink w:history="1" r:id="rId511">
        <w:r w:rsidRPr="008C3912">
          <w:rPr>
            <w:rStyle w:val="Hyperlink"/>
          </w:rPr>
          <w:t>https://www.cnbc.com/2017/05/06/russia-tries-to-elbow-its-way-into-saudi-arabia-arms-club.html</w:t>
        </w:r>
      </w:hyperlink>
      <w:r>
        <w:t>. Accessed 27 July 2019)//MX</w:t>
      </w:r>
    </w:p>
    <w:p w:rsidR="00471281" w:rsidP="00471281" w:rsidRDefault="00471281" w14:paraId="320A2B45" w14:textId="77777777">
      <w:pPr>
        <w:rPr>
          <w:rStyle w:val="StyleUnderline"/>
        </w:rPr>
      </w:pPr>
      <w:r w:rsidRPr="008A75B7">
        <w:rPr>
          <w:rStyle w:val="StyleUnderline"/>
        </w:rPr>
        <w:t>Long-time U.S. ally Saudi Arabia is pushing to diversify its source of arms suppliers and the Russians are more than happy to help. Up to now, American defense companies have been the top beneficiaries of foreign arms sales to Saudi Arabia and stand to reap billions of dollars more with upcoming trip to the kingdom</w:t>
      </w:r>
      <w:r w:rsidRPr="00C87F07">
        <w:rPr>
          <w:sz w:val="16"/>
        </w:rPr>
        <w:t xml:space="preserve">. Yet </w:t>
      </w:r>
      <w:r w:rsidRPr="008A75B7">
        <w:rPr>
          <w:rStyle w:val="StyleUnderline"/>
        </w:rPr>
        <w:t>Moscow is intensifying efforts to capture business from the Saudis, even as it continues to sell to long-time customers such as India and China.</w:t>
      </w:r>
      <w:r w:rsidRPr="00C87F07">
        <w:rPr>
          <w:sz w:val="16"/>
        </w:rPr>
        <w:t xml:space="preserve"> “The global arms market has changed where Saudi Arabia has explored other arms deals with U.S. competitors in Russia, China as well as Europe,” said Melissa Dalton, senior fellow and deputy director of the International Security Program at the Center for Strategic and International Studies. Last week, the Russian news agency TASS reported that Russia’s deputy defense minister had a meeting with a top Saudi military official in Moscow. The Russian defense ministry played up the meeting afterward on the government’s website with the headline: “Saudi Arabia wants to buy modern Russian armament.” “It often conveys a very strong political message when certain meetings are announced,” said Dalton, a former Pentagon official who served as a senior adviser for force planning. Also, Dalton said </w:t>
      </w:r>
      <w:r w:rsidRPr="008A75B7">
        <w:rPr>
          <w:rStyle w:val="StyleUnderline"/>
        </w:rPr>
        <w:t>the disclosure of Saudi-Russia arms talks follows a strategy sometimes used by Riyadh: highlight alternative suppliers of weapons as a means of getting a better U.S. deal or even approval. The Saudis plan to increase military spending by nearly 7 percent this year, partly reflecting the war in Yemen and the rising military threat from Iran. The spending, almost 10 percent of the kingdom’s gross domestic product, was disclosed in its 2017 budget released in December. U.S. foreign military sales to the Saudis accounted for just over half of all arms sales to the Near East/South Asia region from 2012 to 2015, representing a whopping $48.5 billion and exceeding the amount sold to Israel during the same period, according to Pentagon figures.</w:t>
      </w:r>
      <w:r w:rsidRPr="00C87F07">
        <w:rPr>
          <w:sz w:val="16"/>
        </w:rPr>
        <w:t xml:space="preserve"> Internationally, the Saudis were the second-largest foreign buyers of U.S. weapons in 2015 after South Korea. “I have to believe that those defense companies are going to be calling on the procurement office in Riyadh to make sure they don’t lose business,” said Moody’s analyst Jonathan Root, who notes that the five top U.S. defense contractors do business with the Saudis. </w:t>
      </w:r>
      <w:r w:rsidRPr="008A75B7">
        <w:rPr>
          <w:rStyle w:val="StyleUnderline"/>
        </w:rPr>
        <w:t xml:space="preserve">Washington’s relationship with Riyadh became strained when the Obama administration put a halt to weapon sales and some military support to the desert kingdom due to concerns about possible Saudi war crimes in Yemen. That move led the Saudis to start looking elsewhere for weapons technology, </w:t>
      </w:r>
      <w:r w:rsidRPr="008A75B7">
        <w:rPr>
          <w:rStyle w:val="StyleUnderline"/>
        </w:rPr>
        <w:lastRenderedPageBreak/>
        <w:t>including Russia.</w:t>
      </w:r>
      <w:r w:rsidRPr="00C87F07">
        <w:rPr>
          <w:sz w:val="16"/>
        </w:rPr>
        <w:t xml:space="preserve"> The Trump administration, though, is looking to reset ties with Riyadh. To underscore his support for the Saudis, Trump’s first foreign trip abroad as president will include a visit to the kingdom later this month. He also is expected to visit Israel and the Vatican. According to Reuters, “tens of billions of dollars” in U.S. arms sales for land, air and sea use could be sold to the Saudis or announced ahead of Trump’s trip to the kingdom. It also reported Friday some of the military sales are new while others have been “in the pipeline.” Clearly, Moscow is unlikely to replace Washington as the kingdom’s chief arms supplier. American defense firms still dominate when it comes to big-ticket arms sales to the Saudis. Even so, </w:t>
      </w:r>
      <w:r w:rsidRPr="008A75B7">
        <w:rPr>
          <w:rStyle w:val="StyleUnderline"/>
        </w:rPr>
        <w:t>the Russians appear willing to sell advanced weapons systems that probably wouldn’t get approved by the United States due to opposition from Israel and members in Congress</w:t>
      </w:r>
      <w:r w:rsidRPr="00C87F07">
        <w:rPr>
          <w:sz w:val="16"/>
        </w:rPr>
        <w:t>. Indeed</w:t>
      </w:r>
      <w:r w:rsidRPr="002B738C">
        <w:rPr>
          <w:rStyle w:val="StyleUnderline"/>
        </w:rPr>
        <w:t>, the Saudis previously expressed interest in ballistic missiles from Russia, particularly the Iskander missile system. Back in the 1980s, the Saudis turned to China for advanced ballistic missiles. “When the Saudis struck that arms deal with China, it was because the United States was not inclined at the time to provide that kind of capability to Saudi Arabia, so they went elsewhere</w:t>
      </w:r>
      <w:r w:rsidRPr="00C87F07">
        <w:rPr>
          <w:sz w:val="16"/>
        </w:rPr>
        <w:t>,” Dalton said. At the same time</w:t>
      </w:r>
      <w:r w:rsidRPr="002B738C">
        <w:rPr>
          <w:rStyle w:val="StyleUnderline"/>
        </w:rPr>
        <w:t>, it’s also possible Russians could one day help the Saudis develop a homegrown ballistic missile capability, which is something Iran demonstrated last year when it tested a Zolfaqar solid-fuel missile</w:t>
      </w:r>
      <w:r w:rsidRPr="00C87F07">
        <w:rPr>
          <w:sz w:val="16"/>
        </w:rPr>
        <w:t xml:space="preserve">. Iran previously threatened to use the tactical missile against its rival Israel. </w:t>
      </w:r>
      <w:r w:rsidRPr="002B738C">
        <w:rPr>
          <w:rStyle w:val="StyleUnderline"/>
        </w:rPr>
        <w:t>Russia helped Iran build its first civilian nuclear power plant in 2011 and have teamed with them on a second plant. Moscow also offered assistance to the Saudis as they embarked on an ambitious $80 billion plan to build more than a dozen nuclear power plants.</w:t>
      </w:r>
      <w:r w:rsidRPr="00C87F07">
        <w:rPr>
          <w:sz w:val="16"/>
        </w:rPr>
        <w:t xml:space="preserve"> Then again, the Saudis still view Russians with great suspicion given Moscow maintains close ties not only to the kingdom’s archrival Iran but another adversary, Saudi Arabia cut off relations with the Damascus regime back in 2012 and has been a major financier of the anti-Assad rebels. However, Russia has been a leading supplier of military arms to both Tehran and Damascus. The Saudis also have learned Russia can’t always be trusted when it comes to defense technology. Earlier this year, the Kuwaiti press reported Iran’s military had learned the Russians essentially threw the Tehran government “under the bus” when selling an air defense system. The Kuwaiti report indicated that the Russians had provided the Israelis with so-called codes that would allow its planes to appear as friendly, possibly on a defense system known as the S-300. Similarly, the Syrians also were apparently sold the same air defense system, which may explain why Israel was able to fly its warplanes for so many years into Syrian space and defeat air defenses. The S-300 is a surface-to-air missile system developed during the Cold War in the late 1970s but updated and now sometimes compared to Raytheon’s Patriot defense system. Tehran and Damascus reportedly fixed the “codes” issue to make the system less vulnerable. When Israeli warplanes attacked a Syrian military site about two months ago, they encountered anti-aircraft missile fire, according to Syria. For the Saudis, they have no need for Russian air defense systems; they have some of most advanced U.S.-made equipment, including at least two kinds of Patriot missile defense systems. In fact, the kingdom used the missile interceptors in March to shoot down rockets fired by Iran-backed Houthi rebels from Yemen. </w:t>
      </w:r>
      <w:r w:rsidRPr="00C87F07">
        <w:rPr>
          <w:rStyle w:val="StyleUnderline"/>
        </w:rPr>
        <w:t>The Saudis are looking to buy the Lockheed Martin-made THAAD (Terminal High Altitude Area Defense) missile defense system</w:t>
      </w:r>
      <w:r w:rsidRPr="00C87F07">
        <w:rPr>
          <w:sz w:val="16"/>
        </w:rPr>
        <w:t>, according to Reuters</w:t>
      </w:r>
      <w:r w:rsidRPr="00C87F07">
        <w:rPr>
          <w:rStyle w:val="StyleUnderline"/>
        </w:rPr>
        <w:t>.</w:t>
      </w:r>
      <w:r w:rsidRPr="00C87F07">
        <w:rPr>
          <w:sz w:val="16"/>
        </w:rPr>
        <w:t xml:space="preserve"> The proposed arms deal also is said to include about $1 billion worth of munitions from Raytheon, including armor-piercing warheads and laser-guided bombs. Also, U.S.-built warships are reportedly being sought by the Saudis. </w:t>
      </w:r>
      <w:r w:rsidRPr="00C87F07">
        <w:rPr>
          <w:rStyle w:val="StyleUnderline"/>
        </w:rPr>
        <w:t>The Saudis, which also have bought warships over the years from France and the U.K., have been beefing up their navy for anti-submarine capability at a time when Iran’s navy is becoming more aggressive in the region and testing new submarine technology.</w:t>
      </w:r>
    </w:p>
    <w:p w:rsidR="00471281" w:rsidP="00471281" w:rsidRDefault="00471281" w14:paraId="4B2AD274" w14:textId="77777777"/>
    <w:p w:rsidR="00471281" w:rsidP="00471281" w:rsidRDefault="00471281" w14:paraId="44D8848E" w14:textId="77777777"/>
    <w:p w:rsidR="00471281" w:rsidP="00471281" w:rsidRDefault="00471281" w14:paraId="41622250" w14:textId="77777777">
      <w:pPr>
        <w:pStyle w:val="Heading3"/>
      </w:pPr>
      <w:r>
        <w:lastRenderedPageBreak/>
        <w:t>China</w:t>
      </w:r>
    </w:p>
    <w:p w:rsidR="00471281" w:rsidP="00471281" w:rsidRDefault="00471281" w14:paraId="6CCB3206" w14:textId="77777777">
      <w:pPr>
        <w:pStyle w:val="Heading4"/>
      </w:pPr>
      <w:r>
        <w:t xml:space="preserve">Saudi Arabia has been developing relations with China and Russia, without US interference, they will turn to either country. </w:t>
      </w:r>
    </w:p>
    <w:p w:rsidRPr="002532EE" w:rsidR="00471281" w:rsidP="00471281" w:rsidRDefault="00471281" w14:paraId="4A4AFDA6" w14:textId="77777777">
      <w:pPr>
        <w:rPr>
          <w:rStyle w:val="Style13ptBold"/>
        </w:rPr>
      </w:pPr>
      <w:r w:rsidRPr="002532EE">
        <w:rPr>
          <w:rStyle w:val="Style13ptBold"/>
        </w:rPr>
        <w:t>Turak 18</w:t>
      </w:r>
    </w:p>
    <w:p w:rsidRPr="00D21DE3" w:rsidR="00471281" w:rsidP="00471281" w:rsidRDefault="00471281" w14:paraId="39F1B1AE" w14:textId="77777777">
      <w:pPr>
        <w:rPr>
          <w:rStyle w:val="Hyperlink"/>
          <w:rFonts w:asciiTheme="minorHAnsi" w:hAnsiTheme="minorHAnsi" w:cstheme="minorHAnsi"/>
          <w:sz w:val="16"/>
          <w:szCs w:val="16"/>
        </w:rPr>
      </w:pPr>
      <w:r w:rsidRPr="00D21DE3">
        <w:rPr>
          <w:rStyle w:val="Hyperlink"/>
          <w:rFonts w:asciiTheme="minorHAnsi" w:hAnsiTheme="minorHAnsi" w:cstheme="minorHAnsi"/>
          <w:sz w:val="16"/>
          <w:szCs w:val="16"/>
        </w:rPr>
        <w:t xml:space="preserve">Natasha Turak, 2018/10/23 </w:t>
      </w:r>
      <w:r w:rsidRPr="00D21DE3">
        <w:rPr>
          <w:rFonts w:asciiTheme="minorHAnsi" w:hAnsiTheme="minorHAnsi" w:cstheme="minorHAnsi"/>
          <w:sz w:val="16"/>
          <w:szCs w:val="16"/>
          <w:shd w:val="clear" w:color="auto" w:fill="FFFFFF"/>
        </w:rPr>
        <w:t>digital correspondent for CNBC International. Formerly global markets reporter for fDi Magazine of the Financial Times</w:t>
      </w:r>
      <w:r w:rsidRPr="00D21DE3">
        <w:rPr>
          <w:rStyle w:val="Hyperlink"/>
          <w:rFonts w:asciiTheme="minorHAnsi" w:hAnsiTheme="minorHAnsi" w:cstheme="minorHAnsi"/>
          <w:sz w:val="16"/>
          <w:szCs w:val="16"/>
        </w:rPr>
        <w:t xml:space="preserve">, “Threats of US sanctions could accelerate a Saudi shift </w:t>
      </w:r>
      <w:proofErr w:type="gramStart"/>
      <w:r w:rsidRPr="00D21DE3">
        <w:rPr>
          <w:rStyle w:val="Hyperlink"/>
          <w:rFonts w:asciiTheme="minorHAnsi" w:hAnsiTheme="minorHAnsi" w:cstheme="minorHAnsi"/>
          <w:sz w:val="16"/>
          <w:szCs w:val="16"/>
        </w:rPr>
        <w:t>eastward ,</w:t>
      </w:r>
      <w:proofErr w:type="gramEnd"/>
      <w:r w:rsidRPr="00D21DE3">
        <w:rPr>
          <w:rStyle w:val="Hyperlink"/>
          <w:rFonts w:asciiTheme="minorHAnsi" w:hAnsiTheme="minorHAnsi" w:cstheme="minorHAnsi"/>
          <w:sz w:val="16"/>
          <w:szCs w:val="16"/>
        </w:rPr>
        <w:t>” CNBC, https://www.cnbc.com/2018/10/23/threats-of-us-sanctions-could-accelerate-a-saudi-shift-eastward.html</w:t>
      </w:r>
    </w:p>
    <w:p w:rsidRPr="002532EE" w:rsidR="00471281" w:rsidP="00471281" w:rsidRDefault="00471281" w14:paraId="083A3B07" w14:textId="77777777">
      <w:pPr>
        <w:spacing w:before="100" w:beforeAutospacing="1" w:after="100" w:afterAutospacing="1" w:line="240" w:lineRule="auto"/>
        <w:rPr>
          <w:rFonts w:ascii="Lyon" w:hAnsi="Lyon" w:eastAsia="Times New Roman"/>
          <w:color w:val="000000"/>
          <w:sz w:val="16"/>
          <w:szCs w:val="27"/>
        </w:rPr>
      </w:pPr>
      <w:r w:rsidRPr="00D21DE3">
        <w:rPr>
          <w:rFonts w:asciiTheme="minorHAnsi" w:hAnsiTheme="minorHAnsi" w:cstheme="minorHAnsi"/>
          <w:sz w:val="16"/>
          <w:szCs w:val="20"/>
        </w:rPr>
        <w:t xml:space="preserve">In contradiction to President </w:t>
      </w:r>
      <w:hyperlink w:history="1" r:id="rId512">
        <w:r w:rsidRPr="00D21DE3">
          <w:rPr>
            <w:rStyle w:val="Hyperlink"/>
            <w:rFonts w:asciiTheme="minorHAnsi" w:hAnsiTheme="minorHAnsi" w:cstheme="minorHAnsi"/>
            <w:sz w:val="16"/>
            <w:szCs w:val="20"/>
          </w:rPr>
          <w:t xml:space="preserve">Donald </w:t>
        </w:r>
        <w:r w:rsidRPr="00D21DE3">
          <w:rPr>
            <w:rStyle w:val="Hyperlink"/>
            <w:rFonts w:asciiTheme="minorHAnsi" w:hAnsiTheme="minorHAnsi" w:cstheme="minorHAnsi"/>
            <w:sz w:val="16"/>
            <w:szCs w:val="20"/>
            <w:u w:val="single"/>
          </w:rPr>
          <w:t>Trump</w:t>
        </w:r>
        <w:r w:rsidRPr="00D21DE3">
          <w:rPr>
            <w:rStyle w:val="Hyperlink"/>
            <w:rFonts w:asciiTheme="minorHAnsi" w:hAnsiTheme="minorHAnsi" w:cstheme="minorHAnsi"/>
            <w:sz w:val="16"/>
            <w:szCs w:val="20"/>
          </w:rPr>
          <w:t>,</w:t>
        </w:r>
      </w:hyperlink>
      <w:r w:rsidRPr="00D21DE3">
        <w:rPr>
          <w:rFonts w:asciiTheme="minorHAnsi" w:hAnsiTheme="minorHAnsi" w:cstheme="minorHAnsi"/>
          <w:sz w:val="16"/>
          <w:szCs w:val="20"/>
        </w:rPr>
        <w:t xml:space="preserve"> who has </w:t>
      </w:r>
      <w:r w:rsidRPr="00D21DE3">
        <w:rPr>
          <w:rFonts w:asciiTheme="minorHAnsi" w:hAnsiTheme="minorHAnsi" w:cstheme="minorHAnsi"/>
          <w:sz w:val="20"/>
          <w:szCs w:val="20"/>
          <w:u w:val="single"/>
        </w:rPr>
        <w:t>voiced opposition to</w:t>
      </w:r>
      <w:r w:rsidRPr="00D21DE3">
        <w:rPr>
          <w:rFonts w:asciiTheme="minorHAnsi" w:hAnsiTheme="minorHAnsi" w:cstheme="minorHAnsi"/>
          <w:sz w:val="16"/>
          <w:szCs w:val="20"/>
        </w:rPr>
        <w:t xml:space="preserve"> any </w:t>
      </w:r>
      <w:r w:rsidRPr="00D21DE3">
        <w:rPr>
          <w:rFonts w:asciiTheme="minorHAnsi" w:hAnsiTheme="minorHAnsi" w:cstheme="minorHAnsi"/>
          <w:sz w:val="20"/>
          <w:szCs w:val="20"/>
          <w:u w:val="single"/>
        </w:rPr>
        <w:t xml:space="preserve">interference in U.S. weapons sales to </w:t>
      </w:r>
      <w:hyperlink w:history="1" r:id="rId513">
        <w:r w:rsidRPr="00D21DE3">
          <w:rPr>
            <w:rStyle w:val="Hyperlink"/>
            <w:rFonts w:asciiTheme="minorHAnsi" w:hAnsiTheme="minorHAnsi" w:cstheme="minorHAnsi"/>
            <w:sz w:val="20"/>
            <w:szCs w:val="20"/>
            <w:u w:val="single"/>
          </w:rPr>
          <w:t>Saudi Arabia,</w:t>
        </w:r>
      </w:hyperlink>
      <w:r w:rsidRPr="00D21DE3">
        <w:rPr>
          <w:rFonts w:asciiTheme="minorHAnsi" w:hAnsiTheme="minorHAnsi" w:cstheme="minorHAnsi"/>
          <w:sz w:val="16"/>
          <w:szCs w:val="20"/>
        </w:rPr>
        <w:t xml:space="preserve"> members of Congress are openly </w:t>
      </w:r>
      <w:hyperlink w:history="1" r:id="rId514">
        <w:r w:rsidRPr="00D21DE3">
          <w:rPr>
            <w:rStyle w:val="Hyperlink"/>
            <w:rFonts w:asciiTheme="minorHAnsi" w:hAnsiTheme="minorHAnsi" w:cstheme="minorHAnsi"/>
            <w:sz w:val="16"/>
            <w:szCs w:val="20"/>
          </w:rPr>
          <w:t>calling for sanctions</w:t>
        </w:r>
      </w:hyperlink>
      <w:r w:rsidRPr="00D21DE3">
        <w:rPr>
          <w:rFonts w:asciiTheme="minorHAnsi" w:hAnsiTheme="minorHAnsi" w:cstheme="minorHAnsi"/>
          <w:sz w:val="16"/>
          <w:szCs w:val="20"/>
        </w:rPr>
        <w:t xml:space="preserve"> on America’s number one arms customer. German Chancellor Angela Merkel on Sunday announced a hold on arms sales to the kingdom for the time being, a move lauded by many in the international community. </w:t>
      </w:r>
      <w:r w:rsidRPr="00D21DE3">
        <w:rPr>
          <w:rFonts w:asciiTheme="minorHAnsi" w:hAnsiTheme="minorHAnsi" w:cstheme="minorHAnsi"/>
          <w:sz w:val="20"/>
          <w:szCs w:val="20"/>
          <w:u w:val="single"/>
        </w:rPr>
        <w:t>But some now fear that severing arms sales to the Saudis will simply push them to turn eastward.</w:t>
      </w:r>
      <w:r w:rsidRPr="00D21DE3">
        <w:rPr>
          <w:rFonts w:asciiTheme="minorHAnsi" w:hAnsiTheme="minorHAnsi" w:cstheme="minorHAnsi"/>
          <w:sz w:val="16"/>
          <w:szCs w:val="20"/>
        </w:rPr>
        <w:t xml:space="preserve"> “If the U.S. and West in general move toward some meaningful sanctions of </w:t>
      </w:r>
      <w:r w:rsidRPr="00D21DE3">
        <w:rPr>
          <w:rFonts w:asciiTheme="minorHAnsi" w:hAnsiTheme="minorHAnsi" w:cstheme="minorHAnsi"/>
          <w:sz w:val="20"/>
          <w:szCs w:val="20"/>
          <w:u w:val="single"/>
        </w:rPr>
        <w:t>Saudi Arabia</w:t>
      </w:r>
      <w:r w:rsidRPr="00D21DE3">
        <w:rPr>
          <w:rFonts w:asciiTheme="minorHAnsi" w:hAnsiTheme="minorHAnsi" w:cstheme="minorHAnsi"/>
          <w:sz w:val="16"/>
          <w:szCs w:val="20"/>
        </w:rPr>
        <w:t xml:space="preserve">, we would be joking to imagine that the Saudis would just sit down and accept it,” Ayham Kamel, head of Eurasia Group’s Middle East and North Africa practice, told CNBC’s “Squawk Box Europe” Monday. “The Saudis I think will begin to tilt — they were already doing that beforehand — they’ll be </w:t>
      </w:r>
      <w:r w:rsidRPr="00D21DE3">
        <w:rPr>
          <w:rFonts w:asciiTheme="minorHAnsi" w:hAnsiTheme="minorHAnsi" w:cstheme="minorHAnsi"/>
          <w:sz w:val="20"/>
          <w:szCs w:val="20"/>
          <w:u w:val="single"/>
        </w:rPr>
        <w:t>doi</w:t>
      </w:r>
      <w:r w:rsidRPr="00D21DE3">
        <w:rPr>
          <w:rFonts w:asciiTheme="minorHAnsi" w:hAnsiTheme="minorHAnsi" w:cstheme="minorHAnsi"/>
          <w:sz w:val="16"/>
          <w:szCs w:val="20"/>
        </w:rPr>
        <w:t xml:space="preserve">ng </w:t>
      </w:r>
      <w:r w:rsidRPr="00D21DE3">
        <w:rPr>
          <w:rFonts w:asciiTheme="minorHAnsi" w:hAnsiTheme="minorHAnsi" w:cstheme="minorHAnsi"/>
          <w:sz w:val="20"/>
          <w:szCs w:val="20"/>
          <w:u w:val="single"/>
        </w:rPr>
        <w:t>more business with China and Russia.</w:t>
      </w:r>
      <w:r w:rsidRPr="00D21DE3">
        <w:rPr>
          <w:rFonts w:asciiTheme="minorHAnsi" w:hAnsiTheme="minorHAnsi" w:cstheme="minorHAnsi"/>
          <w:sz w:val="16"/>
          <w:szCs w:val="20"/>
        </w:rPr>
        <w:t xml:space="preserve"> I doubt Mr. Putin would’ve given the Saudis much trouble with this crisis as Mr. Trump has.” Khashoggi, a columnist for the Washington Post and frequent critic of the Saudi royal family, disappeared after entering the Saudi consulate in Istanbul on October 2. Turkish officials allege he was murdered and dismembered by a Saudi hit squad. After initially insisting that Khashoggi left the consulate unharmed, the Saudi government last week said that he died in a “fistfight” while in the building, but provided few details and no evidence. Multiple investigations are underway. The scandal has prompted </w:t>
      </w:r>
      <w:hyperlink w:history="1" r:id="rId515">
        <w:r w:rsidRPr="00D21DE3">
          <w:rPr>
            <w:rStyle w:val="Hyperlink"/>
            <w:rFonts w:asciiTheme="minorHAnsi" w:hAnsiTheme="minorHAnsi" w:cstheme="minorHAnsi"/>
            <w:sz w:val="16"/>
            <w:szCs w:val="20"/>
          </w:rPr>
          <w:t>scores of ministers and CEOs to withdraw</w:t>
        </w:r>
      </w:hyperlink>
      <w:r w:rsidRPr="00D21DE3">
        <w:rPr>
          <w:rFonts w:asciiTheme="minorHAnsi" w:hAnsiTheme="minorHAnsi" w:cstheme="minorHAnsi"/>
          <w:sz w:val="16"/>
          <w:szCs w:val="20"/>
        </w:rPr>
        <w:t xml:space="preserve"> from a major international summit being held this week in Riyadh, aimed at showcasing Saudi Arabia’s investment opportunities. But while U.S. Treasury Secretary Steven Mnuchin has pulled out along with heavyweight American CEOs like Jamie Dimon and Larry Fink, the heads of Russia’s direct investment fund (RDIF) will still be in attendance. </w:t>
      </w:r>
      <w:r w:rsidRPr="00D21DE3">
        <w:rPr>
          <w:rFonts w:asciiTheme="minorHAnsi" w:hAnsiTheme="minorHAnsi" w:cstheme="minorHAnsi"/>
          <w:sz w:val="20"/>
          <w:szCs w:val="20"/>
          <w:u w:val="single"/>
        </w:rPr>
        <w:t xml:space="preserve">Saudi Arabia has already been increasing business with the Russians and the Chinese. </w:t>
      </w:r>
      <w:r w:rsidRPr="00D21DE3">
        <w:rPr>
          <w:rFonts w:asciiTheme="minorHAnsi" w:hAnsiTheme="minorHAnsi" w:cstheme="minorHAnsi"/>
          <w:sz w:val="16"/>
          <w:szCs w:val="20"/>
        </w:rPr>
        <w:t xml:space="preserve">In June, </w:t>
      </w:r>
      <w:hyperlink w:history="1" r:id="rId516">
        <w:r w:rsidRPr="00D21DE3">
          <w:rPr>
            <w:rStyle w:val="Hyperlink"/>
            <w:rFonts w:asciiTheme="minorHAnsi" w:hAnsiTheme="minorHAnsi" w:cstheme="minorHAnsi"/>
            <w:sz w:val="16"/>
            <w:szCs w:val="20"/>
          </w:rPr>
          <w:t xml:space="preserve">Vladimir </w:t>
        </w:r>
        <w:r w:rsidRPr="00D21DE3">
          <w:rPr>
            <w:rStyle w:val="Hyperlink"/>
            <w:rFonts w:asciiTheme="minorHAnsi" w:hAnsiTheme="minorHAnsi" w:cstheme="minorHAnsi"/>
            <w:sz w:val="16"/>
            <w:szCs w:val="20"/>
            <w:u w:val="single"/>
          </w:rPr>
          <w:t>Putin</w:t>
        </w:r>
      </w:hyperlink>
      <w:r w:rsidRPr="00D21DE3">
        <w:rPr>
          <w:rFonts w:asciiTheme="minorHAnsi" w:hAnsiTheme="minorHAnsi" w:cstheme="minorHAnsi"/>
          <w:sz w:val="16"/>
          <w:szCs w:val="20"/>
        </w:rPr>
        <w:t xml:space="preserve"> </w:t>
      </w:r>
      <w:r w:rsidRPr="00D21DE3">
        <w:rPr>
          <w:rFonts w:asciiTheme="minorHAnsi" w:hAnsiTheme="minorHAnsi" w:cstheme="minorHAnsi"/>
          <w:sz w:val="20"/>
          <w:szCs w:val="20"/>
          <w:u w:val="single"/>
        </w:rPr>
        <w:t>hosted Saudi Crown Prince at the Kremlin, where the two agreed to “expand cooperation in oil and gas matters”</w:t>
      </w:r>
      <w:r w:rsidRPr="00D21DE3">
        <w:rPr>
          <w:rFonts w:asciiTheme="minorHAnsi" w:hAnsiTheme="minorHAnsi" w:cstheme="minorHAnsi"/>
          <w:sz w:val="16"/>
          <w:szCs w:val="20"/>
        </w:rPr>
        <w:t xml:space="preserve"> </w:t>
      </w:r>
      <w:r w:rsidRPr="00D21DE3">
        <w:rPr>
          <w:rFonts w:asciiTheme="minorHAnsi" w:hAnsiTheme="minorHAnsi" w:cstheme="minorHAnsi"/>
          <w:sz w:val="20"/>
          <w:szCs w:val="20"/>
          <w:u w:val="single"/>
        </w:rPr>
        <w:t>after working together on</w:t>
      </w:r>
      <w:r w:rsidRPr="00D21DE3">
        <w:rPr>
          <w:rFonts w:asciiTheme="minorHAnsi" w:hAnsiTheme="minorHAnsi" w:cstheme="minorHAnsi"/>
          <w:sz w:val="16"/>
          <w:szCs w:val="20"/>
        </w:rPr>
        <w:t xml:space="preserve"> output </w:t>
      </w:r>
      <w:r w:rsidRPr="00D21DE3">
        <w:rPr>
          <w:rFonts w:asciiTheme="minorHAnsi" w:hAnsiTheme="minorHAnsi" w:cstheme="minorHAnsi"/>
          <w:sz w:val="20"/>
          <w:szCs w:val="20"/>
          <w:u w:val="single"/>
        </w:rPr>
        <w:t>deals to stabilize markets amid fluctuating global crude prices. And October</w:t>
      </w:r>
      <w:r w:rsidRPr="00D21DE3">
        <w:rPr>
          <w:rFonts w:asciiTheme="minorHAnsi" w:hAnsiTheme="minorHAnsi" w:cstheme="minorHAnsi"/>
          <w:sz w:val="16"/>
          <w:szCs w:val="20"/>
        </w:rPr>
        <w:t xml:space="preserve"> of last year </w:t>
      </w:r>
      <w:r w:rsidRPr="00D21DE3">
        <w:rPr>
          <w:rFonts w:asciiTheme="minorHAnsi" w:hAnsiTheme="minorHAnsi" w:cstheme="minorHAnsi"/>
          <w:sz w:val="20"/>
          <w:szCs w:val="20"/>
          <w:u w:val="single"/>
        </w:rPr>
        <w:t>saw the first-ever visit of a Saudi</w:t>
      </w:r>
      <w:r w:rsidRPr="00D21DE3">
        <w:rPr>
          <w:rFonts w:asciiTheme="minorHAnsi" w:hAnsiTheme="minorHAnsi" w:cstheme="minorHAnsi"/>
          <w:sz w:val="16"/>
          <w:szCs w:val="20"/>
        </w:rPr>
        <w:t xml:space="preserve"> </w:t>
      </w:r>
      <w:r w:rsidRPr="00D21DE3">
        <w:rPr>
          <w:rFonts w:asciiTheme="minorHAnsi" w:hAnsiTheme="minorHAnsi" w:cstheme="minorHAnsi"/>
          <w:sz w:val="20"/>
          <w:szCs w:val="20"/>
          <w:u w:val="single"/>
        </w:rPr>
        <w:t>monarch</w:t>
      </w:r>
      <w:r w:rsidRPr="00D21DE3">
        <w:rPr>
          <w:rFonts w:asciiTheme="minorHAnsi" w:hAnsiTheme="minorHAnsi" w:cstheme="minorHAnsi"/>
          <w:sz w:val="16"/>
          <w:szCs w:val="20"/>
        </w:rPr>
        <w:t xml:space="preserve"> — King Salman — </w:t>
      </w:r>
      <w:r w:rsidRPr="00D21DE3">
        <w:rPr>
          <w:rFonts w:asciiTheme="minorHAnsi" w:hAnsiTheme="minorHAnsi" w:cstheme="minorHAnsi"/>
          <w:sz w:val="20"/>
          <w:szCs w:val="20"/>
          <w:u w:val="single"/>
        </w:rPr>
        <w:t xml:space="preserve">to </w:t>
      </w:r>
      <w:hyperlink w:history="1" r:id="rId517">
        <w:r w:rsidRPr="00D21DE3">
          <w:rPr>
            <w:rStyle w:val="Hyperlink"/>
            <w:rFonts w:asciiTheme="minorHAnsi" w:hAnsiTheme="minorHAnsi" w:cstheme="minorHAnsi"/>
            <w:sz w:val="20"/>
            <w:szCs w:val="20"/>
            <w:u w:val="single"/>
          </w:rPr>
          <w:t>Russia,</w:t>
        </w:r>
      </w:hyperlink>
      <w:r w:rsidRPr="00D21DE3">
        <w:rPr>
          <w:rFonts w:asciiTheme="minorHAnsi" w:hAnsiTheme="minorHAnsi" w:cstheme="minorHAnsi"/>
          <w:sz w:val="20"/>
          <w:szCs w:val="20"/>
          <w:u w:val="single"/>
        </w:rPr>
        <w:t xml:space="preserve"> during </w:t>
      </w:r>
      <w:r w:rsidRPr="00D21DE3">
        <w:rPr>
          <w:rFonts w:asciiTheme="minorHAnsi" w:hAnsiTheme="minorHAnsi" w:cstheme="minorHAnsi"/>
          <w:sz w:val="16"/>
          <w:szCs w:val="20"/>
        </w:rPr>
        <w:t xml:space="preserve">which </w:t>
      </w:r>
      <w:r w:rsidRPr="00D21DE3">
        <w:rPr>
          <w:rFonts w:asciiTheme="minorHAnsi" w:hAnsiTheme="minorHAnsi" w:cstheme="minorHAnsi"/>
          <w:sz w:val="20"/>
          <w:szCs w:val="20"/>
          <w:u w:val="single"/>
        </w:rPr>
        <w:t>a $1 billion joint investment fund was created</w:t>
      </w:r>
      <w:r w:rsidRPr="00D21DE3">
        <w:rPr>
          <w:rFonts w:asciiTheme="minorHAnsi" w:hAnsiTheme="minorHAnsi" w:cstheme="minorHAnsi"/>
          <w:sz w:val="16"/>
          <w:szCs w:val="20"/>
        </w:rPr>
        <w:t xml:space="preserve"> and 15 </w:t>
      </w:r>
      <w:r w:rsidRPr="00D21DE3">
        <w:rPr>
          <w:rFonts w:asciiTheme="minorHAnsi" w:hAnsiTheme="minorHAnsi" w:cstheme="minorHAnsi"/>
          <w:sz w:val="20"/>
          <w:szCs w:val="20"/>
          <w:u w:val="single"/>
        </w:rPr>
        <w:t xml:space="preserve">cooperation agreements were signed in the areas of technology, defense and agriculture, including Moscow’s readiness to sell </w:t>
      </w:r>
      <w:r w:rsidRPr="00D21DE3">
        <w:rPr>
          <w:rFonts w:asciiTheme="minorHAnsi" w:hAnsiTheme="minorHAnsi" w:cstheme="minorHAnsi"/>
          <w:sz w:val="16"/>
          <w:szCs w:val="20"/>
        </w:rPr>
        <w:t xml:space="preserve">Riyadh its </w:t>
      </w:r>
      <w:r w:rsidRPr="00D21DE3">
        <w:rPr>
          <w:rFonts w:asciiTheme="minorHAnsi" w:hAnsiTheme="minorHAnsi" w:cstheme="minorHAnsi"/>
          <w:sz w:val="20"/>
          <w:szCs w:val="20"/>
          <w:u w:val="single"/>
        </w:rPr>
        <w:t xml:space="preserve">S-400 missile defense system. </w:t>
      </w:r>
      <w:hyperlink w:history="1" r:id="rId518">
        <w:r w:rsidRPr="00D21DE3">
          <w:rPr>
            <w:rStyle w:val="Hyperlink"/>
            <w:rFonts w:asciiTheme="minorHAnsi" w:hAnsiTheme="minorHAnsi" w:cstheme="minorHAnsi"/>
            <w:sz w:val="20"/>
            <w:szCs w:val="20"/>
            <w:u w:val="single"/>
          </w:rPr>
          <w:t>China</w:t>
        </w:r>
      </w:hyperlink>
      <w:r w:rsidRPr="00D21DE3">
        <w:rPr>
          <w:rFonts w:asciiTheme="minorHAnsi" w:hAnsiTheme="minorHAnsi" w:cstheme="minorHAnsi"/>
          <w:sz w:val="16"/>
          <w:szCs w:val="20"/>
        </w:rPr>
        <w:t xml:space="preserve">, meanwhile, </w:t>
      </w:r>
      <w:r w:rsidRPr="00D21DE3">
        <w:rPr>
          <w:rFonts w:asciiTheme="minorHAnsi" w:hAnsiTheme="minorHAnsi" w:cstheme="minorHAnsi"/>
          <w:sz w:val="20"/>
          <w:szCs w:val="20"/>
          <w:u w:val="single"/>
        </w:rPr>
        <w:t>is the kingdom’s largest trading partner, with $42 billion in bilateral trade in 2017. Last March, the two signed a</w:t>
      </w:r>
      <w:r w:rsidRPr="00D21DE3">
        <w:rPr>
          <w:rFonts w:asciiTheme="minorHAnsi" w:hAnsiTheme="minorHAnsi" w:cstheme="minorHAnsi"/>
          <w:sz w:val="16"/>
          <w:szCs w:val="20"/>
        </w:rPr>
        <w:t xml:space="preserve"> raft of </w:t>
      </w:r>
      <w:r w:rsidRPr="00D21DE3">
        <w:rPr>
          <w:rFonts w:asciiTheme="minorHAnsi" w:hAnsiTheme="minorHAnsi" w:cstheme="minorHAnsi"/>
          <w:sz w:val="20"/>
          <w:szCs w:val="20"/>
          <w:u w:val="single"/>
        </w:rPr>
        <w:t>deals worth a reported $65 billion in sectors ranging from energy to space technology.</w:t>
      </w:r>
      <w:r w:rsidRPr="00D21DE3">
        <w:rPr>
          <w:rFonts w:asciiTheme="minorHAnsi" w:hAnsiTheme="minorHAnsi" w:cstheme="minorHAnsi"/>
          <w:sz w:val="16"/>
          <w:szCs w:val="20"/>
        </w:rPr>
        <w:t xml:space="preserve"> Some in Riyadh have also talked of trading oil in yuan instead of dollars as retaliation for potential U.S. sanctions. But as </w:t>
      </w:r>
      <w:hyperlink w:history="1" r:id="rId519">
        <w:r w:rsidRPr="00D21DE3">
          <w:rPr>
            <w:rStyle w:val="Hyperlink"/>
            <w:rFonts w:asciiTheme="minorHAnsi" w:hAnsiTheme="minorHAnsi" w:cstheme="minorHAnsi"/>
            <w:sz w:val="16"/>
            <w:szCs w:val="20"/>
          </w:rPr>
          <w:t>trade tensions with the U.S.</w:t>
        </w:r>
      </w:hyperlink>
      <w:r w:rsidRPr="00D21DE3">
        <w:rPr>
          <w:rFonts w:asciiTheme="minorHAnsi" w:hAnsiTheme="minorHAnsi" w:cstheme="minorHAnsi"/>
          <w:sz w:val="16"/>
          <w:szCs w:val="20"/>
        </w:rPr>
        <w:t xml:space="preserve"> continue to put strain on China’s economy, it is likely to lay low at this stage to avoid further conflict with the U.S. administration. Additionally, China is far from able to match U.S. weapons production in terms of sophistication and capabilities, defense experts say. Beijing sold just $20 million in arms to the Saudis last year, compared to $3.4 billion in exports from the U.S., according to the Stockholm International Peace Research Institute. </w:t>
      </w:r>
      <w:r w:rsidRPr="00D21DE3">
        <w:rPr>
          <w:rFonts w:eastAsia="Times New Roman" w:asciiTheme="minorHAnsi" w:hAnsiTheme="minorHAnsi" w:cstheme="minorHAnsi"/>
          <w:sz w:val="20"/>
          <w:szCs w:val="20"/>
          <w:u w:val="single"/>
        </w:rPr>
        <w:t>Riyadh’s increasing engagement with eastern power centers is n</w:t>
      </w:r>
      <w:r w:rsidRPr="00D21DE3">
        <w:rPr>
          <w:rFonts w:eastAsia="Times New Roman" w:asciiTheme="minorHAnsi" w:hAnsiTheme="minorHAnsi" w:cstheme="minorHAnsi"/>
          <w:color w:val="000000"/>
          <w:sz w:val="20"/>
          <w:szCs w:val="20"/>
          <w:u w:val="single"/>
        </w:rPr>
        <w:t>ot</w:t>
      </w:r>
      <w:r w:rsidRPr="00D21DE3">
        <w:rPr>
          <w:rFonts w:eastAsia="Times New Roman" w:asciiTheme="minorHAnsi" w:hAnsiTheme="minorHAnsi" w:cstheme="minorHAnsi"/>
          <w:color w:val="000000"/>
          <w:sz w:val="16"/>
          <w:szCs w:val="20"/>
        </w:rPr>
        <w:t xml:space="preserve"> necessarily </w:t>
      </w:r>
      <w:r w:rsidRPr="00D21DE3">
        <w:rPr>
          <w:rFonts w:eastAsia="Times New Roman" w:asciiTheme="minorHAnsi" w:hAnsiTheme="minorHAnsi" w:cstheme="minorHAnsi"/>
          <w:color w:val="000000"/>
          <w:sz w:val="20"/>
          <w:szCs w:val="20"/>
          <w:u w:val="single"/>
        </w:rPr>
        <w:t>new, but this diplomatic crisis could spur its acceleration</w:t>
      </w:r>
      <w:r w:rsidRPr="00D21DE3">
        <w:rPr>
          <w:rFonts w:eastAsia="Times New Roman" w:asciiTheme="minorHAnsi" w:hAnsiTheme="minorHAnsi" w:cstheme="minorHAnsi"/>
          <w:color w:val="000000"/>
          <w:sz w:val="16"/>
          <w:szCs w:val="20"/>
        </w:rPr>
        <w:t>, according to Saman Vakil, a research fellow at U.K. think tank Chatham House and a professor at Johns Hopkins’ School of Advanced International Studies. “In Riyadh, diversification of relationships and not putting all their eggs in Washington’s basket has been a longstanding policy,” Vakil told CNBC, describing energy deals with China dating back to the 1990s. “And it could be in their continued interest, because if there are forthcoming sanctions from the EU or the U.S. on human rights issues, obviously China’s policy of non-interference would make sense for them, strategically speaking.” Still, the nearly 90-year-old alliance — deemed a “special relationship” when diplomatic ties were first established in 1933 — remains paramount to the kingdom’s stability, something Riyadh knows very well. “A break with the U.S., any obvious rupture in the relationship is also not in their interest,” Vakil added. “So they’re going to try to maintain these three different portfolios.” “The House of Saud would be much weaker without U.S. support,” said Eurasia Group’s Kamel, acknowledging Washington’s decades of military and diplomatic backing. But would it collapse? “Not necessarily immediately,” the analyst said. “But it would certainly be much weaker than it is today.”</w:t>
      </w:r>
    </w:p>
    <w:p w:rsidR="00471281" w:rsidP="00471281" w:rsidRDefault="00471281" w14:paraId="3CF734B7" w14:textId="77777777">
      <w:pPr>
        <w:pStyle w:val="Heading4"/>
      </w:pPr>
      <w:r>
        <w:t xml:space="preserve">Saudi Arabia is currently testing and building missiles with Chinese origin. </w:t>
      </w:r>
    </w:p>
    <w:p w:rsidRPr="007658A7" w:rsidR="00471281" w:rsidP="00471281" w:rsidRDefault="00471281" w14:paraId="72AE1AA8" w14:textId="77777777">
      <w:pPr>
        <w:rPr>
          <w:b/>
          <w:bCs/>
          <w:sz w:val="26"/>
        </w:rPr>
      </w:pPr>
      <w:r w:rsidRPr="007658A7">
        <w:rPr>
          <w:rStyle w:val="Style13ptBold"/>
        </w:rPr>
        <w:t xml:space="preserve">Gambrell 1/26 </w:t>
      </w:r>
      <w:r w:rsidRPr="00017D3F">
        <w:rPr>
          <w:sz w:val="16"/>
          <w:szCs w:val="16"/>
        </w:rPr>
        <w:t>Jon Gambrell director for The Associated Press, 1/26/19, “Experts, images suggest a Saudi ballistic missile program,” https://www.cnbc.com/2018/06/07/experts-images-suggest-a-saudi-ballistic-missile-program.html</w:t>
      </w:r>
    </w:p>
    <w:p w:rsidR="00471281" w:rsidP="00471281" w:rsidRDefault="00471281" w14:paraId="1C41987E" w14:textId="77777777">
      <w:pPr>
        <w:rPr>
          <w:sz w:val="16"/>
        </w:rPr>
      </w:pPr>
      <w:r w:rsidRPr="00950585">
        <w:rPr>
          <w:u w:val="single"/>
        </w:rPr>
        <w:t>A military base</w:t>
      </w:r>
      <w:r w:rsidRPr="00950585">
        <w:rPr>
          <w:sz w:val="16"/>
        </w:rPr>
        <w:t xml:space="preserve"> deep</w:t>
      </w:r>
      <w:r w:rsidRPr="00950585">
        <w:rPr>
          <w:u w:val="single"/>
        </w:rPr>
        <w:t xml:space="preserve"> inside Saudi Arabia appears to</w:t>
      </w:r>
      <w:r w:rsidRPr="00950585">
        <w:rPr>
          <w:sz w:val="16"/>
        </w:rPr>
        <w:t xml:space="preserve"> be </w:t>
      </w:r>
      <w:r w:rsidRPr="00950585">
        <w:rPr>
          <w:u w:val="single"/>
        </w:rPr>
        <w:t>test</w:t>
      </w:r>
      <w:r w:rsidRPr="00950585">
        <w:rPr>
          <w:sz w:val="16"/>
        </w:rPr>
        <w:t xml:space="preserve">ing </w:t>
      </w:r>
      <w:r w:rsidRPr="00950585">
        <w:rPr>
          <w:u w:val="single"/>
        </w:rPr>
        <w:t>and</w:t>
      </w:r>
      <w:r w:rsidRPr="00950585">
        <w:rPr>
          <w:sz w:val="16"/>
        </w:rPr>
        <w:t xml:space="preserve"> possibly </w:t>
      </w:r>
      <w:r w:rsidRPr="00950585">
        <w:rPr>
          <w:u w:val="single"/>
        </w:rPr>
        <w:t>manufacturing ballistic missiles,</w:t>
      </w:r>
      <w:r w:rsidRPr="00950585">
        <w:rPr>
          <w:sz w:val="16"/>
        </w:rPr>
        <w:t xml:space="preserve"> experts and satellite images suggest, </w:t>
      </w:r>
      <w:r w:rsidRPr="00950585">
        <w:rPr>
          <w:u w:val="single"/>
        </w:rPr>
        <w:t>evidence of the type of weapons program it</w:t>
      </w:r>
      <w:r w:rsidRPr="00950585">
        <w:rPr>
          <w:sz w:val="16"/>
        </w:rPr>
        <w:t xml:space="preserve"> has </w:t>
      </w:r>
      <w:r w:rsidRPr="00950585">
        <w:rPr>
          <w:u w:val="single"/>
        </w:rPr>
        <w:t>long criticized its archrival Iran for possessing.</w:t>
      </w:r>
      <w:r w:rsidRPr="00950585">
        <w:rPr>
          <w:sz w:val="16"/>
        </w:rPr>
        <w:t xml:space="preserve"> </w:t>
      </w:r>
      <w:r w:rsidRPr="00950585">
        <w:rPr>
          <w:u w:val="single"/>
        </w:rPr>
        <w:t xml:space="preserve">Further raising </w:t>
      </w:r>
      <w:r w:rsidRPr="00950585">
        <w:rPr>
          <w:sz w:val="16"/>
        </w:rPr>
        <w:t xml:space="preserve">the </w:t>
      </w:r>
      <w:r w:rsidRPr="00950585">
        <w:rPr>
          <w:u w:val="single"/>
        </w:rPr>
        <w:t xml:space="preserve">stakes for </w:t>
      </w:r>
      <w:r w:rsidRPr="00950585">
        <w:rPr>
          <w:sz w:val="16"/>
        </w:rPr>
        <w:t xml:space="preserve">any </w:t>
      </w:r>
      <w:r w:rsidRPr="00950585">
        <w:rPr>
          <w:u w:val="single"/>
        </w:rPr>
        <w:t>such program are comments by Saudi Arabia’s powerful Crown Prince Mohammed bin Salman, who said</w:t>
      </w:r>
      <w:r w:rsidRPr="00950585">
        <w:rPr>
          <w:sz w:val="16"/>
        </w:rPr>
        <w:t xml:space="preserve"> last year </w:t>
      </w:r>
      <w:r w:rsidRPr="00950585">
        <w:rPr>
          <w:u w:val="single"/>
        </w:rPr>
        <w:t xml:space="preserve">the kingdom wouldn’t hesitate to develop nuclear </w:t>
      </w:r>
      <w:r w:rsidRPr="00950585">
        <w:rPr>
          <w:u w:val="single"/>
        </w:rPr>
        <w:lastRenderedPageBreak/>
        <w:t>weapons if Iran does</w:t>
      </w:r>
      <w:r w:rsidRPr="00950585">
        <w:rPr>
          <w:sz w:val="16"/>
        </w:rPr>
        <w:t xml:space="preserve">. Ballistic missiles can carry nuclear warheads to targets thousands of kilometers (miles) away. Officials in Riyadh and the Saudi Embassy in Washington did not respond to requests for comment. Having such a program could further strain relations with the U.S., the kingdom’s longtime security partner, at a time when ties already are being tested by the killing of Washington Post columnist Jamal Khashoggi and the Saudi-led war in Yemen. Jeffrey Lewis, a missile expert at the Middlebury Institute of International Studies in Monterey, California, said heavy investment in missiles often correlates with an interest in nuclear weapons. “I would be a little worried that we’re underestimating the Saudis’ ambitions here,” said Lewis, who has studied the satellite images. </w:t>
      </w:r>
      <w:r w:rsidRPr="00950585">
        <w:rPr>
          <w:u w:val="single"/>
        </w:rPr>
        <w:t>The images</w:t>
      </w:r>
      <w:r w:rsidRPr="00950585">
        <w:rPr>
          <w:sz w:val="16"/>
        </w:rPr>
        <w:t xml:space="preserve">, first reported by The Washington Post, </w:t>
      </w:r>
      <w:r w:rsidRPr="00950585">
        <w:rPr>
          <w:u w:val="single"/>
        </w:rPr>
        <w:t>focus on a military base near the town of al-Dawadmi, some 230</w:t>
      </w:r>
      <w:r w:rsidRPr="00950585">
        <w:rPr>
          <w:sz w:val="16"/>
        </w:rPr>
        <w:t xml:space="preserve"> kilometers (145 miles</w:t>
      </w:r>
      <w:r w:rsidRPr="00950585">
        <w:rPr>
          <w:u w:val="single"/>
        </w:rPr>
        <w:t>) west of Riyadh</w:t>
      </w:r>
      <w:r w:rsidRPr="00950585">
        <w:rPr>
          <w:sz w:val="16"/>
        </w:rPr>
        <w:t xml:space="preserve">, the Saudi capital. Jane’s Defence Weekly first identified the base in 2013, suggesting its two launch pads appear oriented to target Israel and Iran with ballistic missiles the kingdom previously bought from China. </w:t>
      </w:r>
      <w:r w:rsidRPr="00950585">
        <w:rPr>
          <w:u w:val="single"/>
        </w:rPr>
        <w:t xml:space="preserve">The </w:t>
      </w:r>
      <w:r w:rsidRPr="00950585">
        <w:rPr>
          <w:sz w:val="16"/>
        </w:rPr>
        <w:t xml:space="preserve">November </w:t>
      </w:r>
      <w:r w:rsidRPr="00950585">
        <w:rPr>
          <w:u w:val="single"/>
        </w:rPr>
        <w:t xml:space="preserve">satellite images show what appear to be structures big enough to build and fuel ballistic missiles. </w:t>
      </w:r>
      <w:r w:rsidRPr="00950585">
        <w:rPr>
          <w:sz w:val="16"/>
        </w:rPr>
        <w:t xml:space="preserve">An apparent rocket-engine test stand can be seen in a corner of the base -- the type on which a rocket is positioned on its side and test-fired in place. Such testing is key for countries attempting to manufacture working missiles, experts say. Michael Elleman, the senior fellow for missile defense at the International Institute for Strategic Studies in Washington, also reviewed the satellite photos and said they appear to show a ballistic missile program. </w:t>
      </w:r>
      <w:r w:rsidRPr="00950585">
        <w:rPr>
          <w:u w:val="single"/>
        </w:rPr>
        <w:t xml:space="preserve">The question remains where Saudi Arabia gained the technical know-how to build such a facility. Lewis said the Saudi stand closely resembles a design used by China, though it is smaller. </w:t>
      </w:r>
      <w:r w:rsidRPr="00950585">
        <w:rPr>
          <w:sz w:val="16"/>
        </w:rPr>
        <w:t xml:space="preserve">Chinese military support to the kingdom would not come as a surprise. </w:t>
      </w:r>
      <w:r w:rsidRPr="00950585">
        <w:rPr>
          <w:u w:val="single"/>
        </w:rPr>
        <w:t>The Chinese have increasingly sold</w:t>
      </w:r>
      <w:r w:rsidRPr="00950585">
        <w:rPr>
          <w:sz w:val="16"/>
        </w:rPr>
        <w:t xml:space="preserve"> armed </w:t>
      </w:r>
      <w:r w:rsidRPr="00950585">
        <w:rPr>
          <w:u w:val="single"/>
        </w:rPr>
        <w:t>drones to Saudi Arabia</w:t>
      </w:r>
      <w:r w:rsidRPr="00950585">
        <w:rPr>
          <w:sz w:val="16"/>
        </w:rPr>
        <w:t xml:space="preserve"> and other Mideast nations, </w:t>
      </w:r>
      <w:r w:rsidRPr="00950585">
        <w:rPr>
          <w:u w:val="single"/>
        </w:rPr>
        <w:t>even as the U.S. blocks sales of its own to allies over proliferation concerns.</w:t>
      </w:r>
      <w:r w:rsidRPr="00950585">
        <w:rPr>
          <w:sz w:val="16"/>
        </w:rPr>
        <w:t xml:space="preserve"> Beijing also sold Riyadh variants of its Dongfeng ballistic missiles, the only ones the kingdom was previously believed to have in its arsenal. Asked by The Associated Press on Friday about the base, China’s Defense Ministry declined immediately to comment. “I have never heard of such a thing as China helping Saudi Arabia to build a missile base,” Chinese Foreign Ministry spokeswoman Hua Chunying said.</w:t>
      </w:r>
    </w:p>
    <w:p w:rsidR="00471281" w:rsidP="00471281" w:rsidRDefault="00471281" w14:paraId="1B83DE2F" w14:textId="77777777"/>
    <w:p w:rsidR="00471281" w:rsidP="00471281" w:rsidRDefault="00471281" w14:paraId="2CEF84B2" w14:textId="77777777"/>
    <w:p w:rsidR="00471281" w:rsidP="00471281" w:rsidRDefault="00471281" w14:paraId="7BC26F69" w14:textId="77777777">
      <w:pPr>
        <w:pStyle w:val="Heading3"/>
      </w:pPr>
      <w:r>
        <w:lastRenderedPageBreak/>
        <w:t>France</w:t>
      </w:r>
    </w:p>
    <w:p w:rsidR="00471281" w:rsidP="00471281" w:rsidRDefault="00471281" w14:paraId="6D390BAC" w14:textId="77777777">
      <w:pPr>
        <w:pStyle w:val="Heading4"/>
        <w:rPr>
          <w:u w:val="single"/>
        </w:rPr>
      </w:pPr>
      <w:r>
        <w:t xml:space="preserve">France intends to sell more arms to Saudi Arabia, but American arms sales dominate the market right now – the aff is the perfect opportunity for France to </w:t>
      </w:r>
      <w:r w:rsidRPr="00EA1346">
        <w:rPr>
          <w:u w:val="single"/>
        </w:rPr>
        <w:t>fill-in</w:t>
      </w:r>
    </w:p>
    <w:p w:rsidR="00471281" w:rsidP="00471281" w:rsidRDefault="00471281" w14:paraId="4081C17E" w14:textId="77777777">
      <w:pPr>
        <w:spacing w:after="0" w:line="240" w:lineRule="auto"/>
        <w:rPr>
          <w:sz w:val="24"/>
        </w:rPr>
      </w:pPr>
      <w:r>
        <w:rPr>
          <w:rStyle w:val="Style13ptBold"/>
        </w:rPr>
        <w:t xml:space="preserve">Dodman 4/20 </w:t>
      </w:r>
      <w:r w:rsidRPr="00EA1346">
        <w:t xml:space="preserve">(Benjamin – Reporter at France24, “France under pressure to come clean over arms exports in Yemen war,” France24, 4/20/19, </w:t>
      </w:r>
      <w:hyperlink w:history="1" r:id="rId520">
        <w:r w:rsidRPr="00EA1346">
          <w:rPr>
            <w:rStyle w:val="Hyperlink"/>
          </w:rPr>
          <w:t>https://www.france24.com/en/20190420-france-arms-exports-yemen-saudi-uae-khashoggi-disclose</w:t>
        </w:r>
      </w:hyperlink>
      <w:r w:rsidRPr="00EA1346">
        <w:t>, DOA 7/27/19) A.N</w:t>
      </w:r>
    </w:p>
    <w:p w:rsidRPr="00EA1346" w:rsidR="00471281" w:rsidP="00471281" w:rsidRDefault="00471281" w14:paraId="4CE8C9ED" w14:textId="77777777">
      <w:pPr>
        <w:spacing w:after="0" w:line="240" w:lineRule="auto"/>
        <w:rPr>
          <w:rStyle w:val="Style13ptBold"/>
          <w:b w:val="0"/>
          <w:sz w:val="24"/>
        </w:rPr>
      </w:pPr>
    </w:p>
    <w:p w:rsidRPr="00EA1346" w:rsidR="00471281" w:rsidP="00471281" w:rsidRDefault="00471281" w14:paraId="19976A0F" w14:textId="77777777">
      <w:pPr>
        <w:rPr>
          <w:sz w:val="16"/>
        </w:rPr>
      </w:pPr>
      <w:r w:rsidRPr="00EA1346">
        <w:rPr>
          <w:sz w:val="16"/>
        </w:rPr>
        <w:t xml:space="preserve"> “How can we speak of weapons of defence when we know </w:t>
      </w:r>
      <w:r w:rsidRPr="002E0DC3">
        <w:rPr>
          <w:rStyle w:val="Emphasis"/>
        </w:rPr>
        <w:t>French-made tanks are deployed 800 kilometres [into Yemeni territory</w:t>
      </w:r>
      <w:r w:rsidRPr="00EA1346">
        <w:rPr>
          <w:sz w:val="16"/>
        </w:rPr>
        <w:t xml:space="preserve">]?” asked the now-independent lawmaker, whose calls for a parliamentary investigation into the use of French arms in Yemen’s conflict have been dismissed. 'We don't sell weapons like they're baguettes' Pieter Wezeman, a Senior Researcher at Stockholm-based </w:t>
      </w:r>
      <w:hyperlink w:tgtFrame="_blank" w:history="1" r:id="rId521">
        <w:r w:rsidRPr="00EA1346">
          <w:rPr>
            <w:rStyle w:val="Hyperlink"/>
            <w:sz w:val="16"/>
          </w:rPr>
          <w:t>SIPRI</w:t>
        </w:r>
      </w:hyperlink>
      <w:r w:rsidRPr="00EA1346">
        <w:rPr>
          <w:sz w:val="16"/>
        </w:rPr>
        <w:t xml:space="preserve">, an independent Swedish institute dedicated to research into conflict, armaments, arms control and disarmament, said the French intelligence note confirms earlier findings about the extensive use of Western weapons in war in Yemen. “The simple fact is that </w:t>
      </w:r>
      <w:r w:rsidRPr="002E0DC3">
        <w:rPr>
          <w:rStyle w:val="StyleUnderline"/>
        </w:rPr>
        <w:t>if you sell weapons to Saudi Arabia</w:t>
      </w:r>
      <w:r w:rsidRPr="00EA1346">
        <w:rPr>
          <w:sz w:val="16"/>
        </w:rPr>
        <w:t xml:space="preserve"> or the United Arab Emirates, </w:t>
      </w:r>
      <w:r w:rsidRPr="002E0DC3">
        <w:rPr>
          <w:rStyle w:val="StyleUnderline"/>
        </w:rPr>
        <w:t>there is a very significant chance they have been, or will be, used in Yemen</w:t>
      </w:r>
      <w:r w:rsidRPr="00EA1346">
        <w:rPr>
          <w:sz w:val="16"/>
        </w:rPr>
        <w:t xml:space="preserve">,” Wezeman told FRANCE 24. “What is interesting is that French intelligence were given the assignment to compile this document,” he added, referring to the classified report. “It suggests there is enough concern within government circles for them to want to know more about what is going on in Yemen.” Pitting a Saudi-led coalition against Iranian-backed </w:t>
      </w:r>
      <w:hyperlink w:tgtFrame="_blank" w:history="1" r:id="rId522">
        <w:r w:rsidRPr="00EA1346">
          <w:rPr>
            <w:rStyle w:val="Hyperlink"/>
            <w:sz w:val="16"/>
          </w:rPr>
          <w:t>Houthi militias</w:t>
        </w:r>
      </w:hyperlink>
      <w:r w:rsidRPr="00EA1346">
        <w:rPr>
          <w:sz w:val="16"/>
        </w:rPr>
        <w:t xml:space="preserve">, the four-year conflict in Yemen has shattered the country’s economy and created the world's worst humanitarian crisis, according to the United Nations, whose investigators say both sides may have committed war crimes. More than 10,000 civilians have been killed during the conflict and some 10 million people have been driven to the brink of famine. The scale of the bloodshed, coupled with the outrage prompted by Khashoggi's brutal murder, has prompted growing criticism of the Western powers – chief among them the US, Britain and France – that arm the Saudi coalition. France is the world’s third-biggest arms exporter, its sales having increased fourfold under Macron’s predecessor, </w:t>
      </w:r>
      <w:hyperlink w:tgtFrame="_blank" w:history="1" r:id="rId523">
        <w:r w:rsidRPr="00EA1346">
          <w:rPr>
            <w:rStyle w:val="Hyperlink"/>
            <w:sz w:val="16"/>
          </w:rPr>
          <w:t>François Hollande</w:t>
        </w:r>
      </w:hyperlink>
      <w:r w:rsidRPr="00EA1346">
        <w:rPr>
          <w:sz w:val="16"/>
        </w:rPr>
        <w:t xml:space="preserve">. Between 2008 and 2017, Saudi Arabia and the UAE were, respectively, its second and sixth biggest export markets, according to the French defence ministry. But in an interview with France Inter radio station in January, Parly described French exports to Saudi Arabia as “relatively modest” and subject to tight restrictions, adding: "We don't sell weapons like they're baguettes.” ‘Not on the front line’ The DRM’s intelligence document states that </w:t>
      </w:r>
      <w:r w:rsidRPr="00EA1346">
        <w:rPr>
          <w:rStyle w:val="StyleUnderline"/>
        </w:rPr>
        <w:t>Caesar cannons, manufactured by French company Nexter and deployed along the Saudi-Yemeni frontier, conduct defensive shelling of Houthi forces as well as back-up "loyalist troops and Saudi armed forces in their progression into Yemeni territory</w:t>
      </w:r>
      <w:r w:rsidRPr="00EA1346">
        <w:rPr>
          <w:sz w:val="16"/>
        </w:rPr>
        <w:t xml:space="preserve">". Cougar transport helicopters and the A330 MRTT refuelling plane have also seen action, and two French-built ships are serving in the blockade of Yemeni ports that has led to food and medical shortages, the document added, casting a pall over Parly’s </w:t>
      </w:r>
      <w:hyperlink w:tgtFrame="_blank" w:history="1" r:id="rId524">
        <w:r w:rsidRPr="00EA1346">
          <w:rPr>
            <w:rStyle w:val="Hyperlink"/>
            <w:sz w:val="16"/>
          </w:rPr>
          <w:t>assertion</w:t>
        </w:r>
      </w:hyperlink>
      <w:r w:rsidRPr="00EA1346">
        <w:rPr>
          <w:sz w:val="16"/>
        </w:rPr>
        <w:t xml:space="preserve"> that “it is a priority for France that humanitarian aid gets through”. A second, six-page DRM intelligence report distributed more widely, according to Disclose, showed Leclerc tanks were deployed in defensive positions in a handful of bases in south-eastern Yemen. Disclose claimed its study of satellite images, video and photographs taken by civilians showed </w:t>
      </w:r>
      <w:r w:rsidRPr="00EA1346">
        <w:rPr>
          <w:rStyle w:val="StyleUnderline"/>
        </w:rPr>
        <w:t>some of the French tanks bought by the UAE had taken part in coalition offensives, including the campaign for control of the Houthi-held port of Hodeidah.</w:t>
      </w:r>
      <w:r>
        <w:rPr>
          <w:rStyle w:val="StyleUnderline"/>
        </w:rPr>
        <w:t xml:space="preserve"> </w:t>
      </w:r>
      <w:r w:rsidRPr="00EA1346">
        <w:rPr>
          <w:sz w:val="16"/>
        </w:rPr>
        <w:t xml:space="preserve">The six-page report also said Emirati Mirage fighter jets equipped with a laser-guided system made by French multinational Thales, known as Damocles, were possibly being used in Yemen. In response to questions sent by Disclose, the French prime minister’s office neither confirmed nor denied the report, nor questioned the authenticity of the leaked documents. It said France adopted rigorous safeguards when issuing export licences and supported UN efforts to broker peace in Yemen. "To our knowledge, </w:t>
      </w:r>
      <w:r w:rsidRPr="00EA1346">
        <w:rPr>
          <w:rStyle w:val="Emphasis"/>
        </w:rPr>
        <w:t>French arms possessed by coalition forces are placed for the most part in defensive positions, outside of Yemeni territory or under coalition control,</w:t>
      </w:r>
      <w:r w:rsidRPr="00EA1346">
        <w:rPr>
          <w:sz w:val="16"/>
        </w:rPr>
        <w:t xml:space="preserve"> but not on the front line," Prime Minister </w:t>
      </w:r>
      <w:hyperlink w:tgtFrame="_blank" w:history="1" r:id="rId525">
        <w:r w:rsidRPr="00EA1346">
          <w:rPr>
            <w:rStyle w:val="Hyperlink"/>
            <w:sz w:val="16"/>
          </w:rPr>
          <w:t>Édouard Philippe</w:t>
        </w:r>
      </w:hyperlink>
      <w:r w:rsidRPr="00EA1346">
        <w:rPr>
          <w:sz w:val="16"/>
        </w:rPr>
        <w:t xml:space="preserve">'s office </w:t>
      </w:r>
      <w:hyperlink w:tgtFrame="_blank" w:history="1" r:id="rId526">
        <w:r w:rsidRPr="00EA1346">
          <w:rPr>
            <w:rStyle w:val="Hyperlink"/>
            <w:sz w:val="16"/>
          </w:rPr>
          <w:t>wrote</w:t>
        </w:r>
      </w:hyperlink>
      <w:r w:rsidRPr="00EA1346">
        <w:rPr>
          <w:sz w:val="16"/>
        </w:rPr>
        <w:t xml:space="preserve">, adding that France was not aware of Yemeni civilians being killed by French arms. While the defence ministry, which oversees the DRM, has not commented on the intelligence report, the foreign ministry stressed in a written response to French media that “all arms sales comply with [France’s] international commitments”. Those commitments include abiding by the terms of the UN Arms Trade Treaty (ATT), which regulates the international trade of conventional weapons and bans the sale of weapons that fuel human rights violations or war crimes, and which came into force in 2014. Critics of the French government say it is in clear breach of its obligations under the ATT, but Wezeman says such breaches are very hard to prove. “The ATT doesn’t require signatories to stop exporting weapons to countries that go to war. It requires only that governments carry out assessments that their weapons don’t contribute to war crimes,” Wezeman explained. “In this case, </w:t>
      </w:r>
      <w:r w:rsidRPr="00EA1346">
        <w:rPr>
          <w:rStyle w:val="Emphasis"/>
        </w:rPr>
        <w:t>France has presumably concluded that there is not enough reason to stop its exports.”</w:t>
      </w:r>
      <w:r>
        <w:rPr>
          <w:rStyle w:val="Emphasis"/>
        </w:rPr>
        <w:t xml:space="preserve"> </w:t>
      </w:r>
      <w:r w:rsidRPr="00EA1346">
        <w:rPr>
          <w:sz w:val="16"/>
        </w:rPr>
        <w:t xml:space="preserve">He added: “Even if you did prove [French] weapons were used [against civilians], you would still have to prove it was intentional or the result of gross negligence. International law says you have to be very careful, but it is very hard to prove one hasn’t been careful.” Franco-German spat </w:t>
      </w:r>
      <w:proofErr w:type="gramStart"/>
      <w:r w:rsidRPr="00EA1346">
        <w:rPr>
          <w:sz w:val="16"/>
        </w:rPr>
        <w:t>The</w:t>
      </w:r>
      <w:proofErr w:type="gramEnd"/>
      <w:r w:rsidRPr="00EA1346">
        <w:rPr>
          <w:sz w:val="16"/>
        </w:rPr>
        <w:t xml:space="preserve"> sensitive issue has put France at odds with its key partner Germany, which imposed an embargo on arms exports to Riyadh in the wake of Khashoggi’s murder. The move sparked stinging criticism from Paris and London, with Macron accusing the German government of “demagoguery”. In an unusually strong-worded op-ed published on the website of Germany’s </w:t>
      </w:r>
      <w:hyperlink w:tgtFrame="_blank" w:history="1" r:id="rId527">
        <w:r w:rsidRPr="00EA1346">
          <w:rPr>
            <w:rStyle w:val="Hyperlink"/>
            <w:sz w:val="16"/>
          </w:rPr>
          <w:t>Federal Academy for Security Studies</w:t>
        </w:r>
      </w:hyperlink>
      <w:r w:rsidRPr="00EA1346">
        <w:rPr>
          <w:sz w:val="16"/>
        </w:rPr>
        <w:t xml:space="preserve">, Anne-Marie Descôtes, the French ambassador to Berlin, warned that the “unpredictability of German policy on arms export controls” carried “major consequences for [Franco-German] defence cooperation and the construction of European sovereignty”. Preserving sovereignty through an independent arms industry has long been a cornerstone of French defence policy, an imperative </w:t>
      </w:r>
      <w:r w:rsidRPr="00EA1346">
        <w:rPr>
          <w:sz w:val="16"/>
        </w:rPr>
        <w:lastRenderedPageBreak/>
        <w:t xml:space="preserve">that often overrides ethical concerns about the way French arms are used. </w:t>
      </w:r>
      <w:r w:rsidRPr="00EA1346">
        <w:rPr>
          <w:rStyle w:val="Emphasis"/>
        </w:rPr>
        <w:t>“The trouble is France’s army is too small for the amount of weapons produced</w:t>
      </w:r>
      <w:r w:rsidRPr="00EA1346">
        <w:rPr>
          <w:sz w:val="16"/>
        </w:rPr>
        <w:t xml:space="preserve">,” said Élie Tenenbaum, a research fellow at the </w:t>
      </w:r>
      <w:hyperlink w:tgtFrame="_blank" w:history="1" r:id="rId528">
        <w:r w:rsidRPr="00EA1346">
          <w:rPr>
            <w:rStyle w:val="Hyperlink"/>
            <w:sz w:val="16"/>
          </w:rPr>
          <w:t>IFRI</w:t>
        </w:r>
      </w:hyperlink>
      <w:r w:rsidRPr="00EA1346">
        <w:rPr>
          <w:sz w:val="16"/>
        </w:rPr>
        <w:t xml:space="preserve"> Security Studies Centre in Paris, in an interview with FRANCE 24. “</w:t>
      </w:r>
      <w:r w:rsidRPr="00EA1346">
        <w:rPr>
          <w:rStyle w:val="StyleUnderline"/>
        </w:rPr>
        <w:t>To remain profitable, French firms have to focus on exports</w:t>
      </w:r>
      <w:r w:rsidRPr="00EA1346">
        <w:rPr>
          <w:rStyle w:val="Emphasis"/>
        </w:rPr>
        <w:t>. They would rather export to Europe, but the market is dominated by US competitors. So they have to turn to the Middle-East.”</w:t>
      </w:r>
      <w:r>
        <w:rPr>
          <w:rStyle w:val="Emphasis"/>
        </w:rPr>
        <w:t xml:space="preserve"> </w:t>
      </w:r>
      <w:r w:rsidRPr="00EA1346">
        <w:rPr>
          <w:sz w:val="16"/>
        </w:rPr>
        <w:t xml:space="preserve">Some critics of Germany’s decision to halt exports have argued that Berlin had less to lose than France, but SIPRI’s Wezeman rejects the argument. “Germany would have profited considerably from arms deals with Saudi Arabia, which was very interested in German arms, particularly German tanks. The stakes were just as important,” he said, suggesting Berlin’s policy change reflected a cultural difference. “In Germany and in several Nordic countries there is traditionally much stronger political pressure to be more careful with arms exports,” Wezeman added. French lawmaker Nadot believes that instead of admonishing the German government, France would be better advised to follow the example set by its European partner, particularly at a time when US President </w:t>
      </w:r>
      <w:hyperlink w:tgtFrame="_blank" w:history="1" r:id="rId529">
        <w:r w:rsidRPr="00EA1346">
          <w:rPr>
            <w:rStyle w:val="Hyperlink"/>
            <w:sz w:val="16"/>
          </w:rPr>
          <w:t>Donald Trump</w:t>
        </w:r>
      </w:hyperlink>
      <w:r w:rsidRPr="00EA1346">
        <w:rPr>
          <w:sz w:val="16"/>
        </w:rPr>
        <w:t>’s administration is undermining the rules-based international order. What’s more, Nadot notes that France is sapping the spirit of the ATT treaty it once championed. When the treaty came into force in 2014, “France was rightly proud of the fact that 60 countries had ratified it, with more to follow,” he said. “And yet, we are now trampling on its principles.”</w:t>
      </w:r>
    </w:p>
    <w:p w:rsidR="00471281" w:rsidP="00471281" w:rsidRDefault="00471281" w14:paraId="60CC7692" w14:textId="77777777">
      <w:pPr>
        <w:pStyle w:val="Heading4"/>
      </w:pPr>
      <w:r>
        <w:t xml:space="preserve">France </w:t>
      </w:r>
      <w:r w:rsidRPr="007F5767">
        <w:rPr>
          <w:u w:val="single"/>
        </w:rPr>
        <w:t>doesn’t care</w:t>
      </w:r>
      <w:r>
        <w:t xml:space="preserve"> about the “dirty war” in Yemen – they </w:t>
      </w:r>
      <w:r w:rsidRPr="007F5767">
        <w:rPr>
          <w:u w:val="single"/>
        </w:rPr>
        <w:t>will</w:t>
      </w:r>
      <w:r>
        <w:t xml:space="preserve"> sell as many arms as they can</w:t>
      </w:r>
    </w:p>
    <w:p w:rsidR="00471281" w:rsidP="00471281" w:rsidRDefault="00471281" w14:paraId="1EEDB6ED" w14:textId="77777777">
      <w:pPr>
        <w:spacing w:after="0" w:line="240" w:lineRule="auto"/>
        <w:rPr>
          <w:sz w:val="24"/>
        </w:rPr>
      </w:pPr>
      <w:r>
        <w:rPr>
          <w:rStyle w:val="Style13ptBold"/>
        </w:rPr>
        <w:t xml:space="preserve">Irish 6/4 </w:t>
      </w:r>
      <w:r w:rsidRPr="007F5767">
        <w:t xml:space="preserve">(John – Journalist at Reuters, “French weapons sales to Saudi jumped 50 percent last year,” Reuters, 6/4/19, </w:t>
      </w:r>
      <w:hyperlink w:history="1" r:id="rId530">
        <w:r w:rsidRPr="007F5767">
          <w:rPr>
            <w:rStyle w:val="Hyperlink"/>
          </w:rPr>
          <w:t>https://www.reuters.com/article/us-france-defence-arms/french-weapons-sales-to-saudi-jumped-50-percent-last-year-idUSKCN1T51C0</w:t>
        </w:r>
      </w:hyperlink>
      <w:r w:rsidRPr="007F5767">
        <w:t>, DOA 7/27/19) A.N</w:t>
      </w:r>
    </w:p>
    <w:p w:rsidRPr="007F5767" w:rsidR="00471281" w:rsidP="00471281" w:rsidRDefault="00471281" w14:paraId="208F6D8D" w14:textId="77777777">
      <w:pPr>
        <w:spacing w:after="0" w:line="240" w:lineRule="auto"/>
        <w:rPr>
          <w:rStyle w:val="Style13ptBold"/>
          <w:b w:val="0"/>
          <w:sz w:val="24"/>
        </w:rPr>
      </w:pPr>
    </w:p>
    <w:p w:rsidR="00471281" w:rsidP="00471281" w:rsidRDefault="00471281" w14:paraId="396A90B1" w14:textId="77777777">
      <w:pPr>
        <w:rPr>
          <w:rStyle w:val="StyleUnderline"/>
        </w:rPr>
      </w:pPr>
      <w:r w:rsidRPr="007F5767">
        <w:rPr>
          <w:sz w:val="16"/>
        </w:rPr>
        <w:t xml:space="preserve">PARIS (Reuters) - </w:t>
      </w:r>
      <w:r w:rsidRPr="007F5767">
        <w:rPr>
          <w:rStyle w:val="Emphasis"/>
        </w:rPr>
        <w:t>France’s weapons sales to Saudi Arabia rose 50 pct in 2018 despite the government calling for an end to the “dirty war” in Yemen,</w:t>
      </w:r>
      <w:r w:rsidRPr="007F5767">
        <w:rPr>
          <w:sz w:val="16"/>
        </w:rPr>
        <w:t xml:space="preserve"> figures released on Tuesday showed. An annual government report showed that </w:t>
      </w:r>
      <w:r w:rsidRPr="007F5767">
        <w:rPr>
          <w:rStyle w:val="StyleUnderline"/>
        </w:rPr>
        <w:t>total arms sales rose 30 percent to 9.1 billion euros in 2018</w:t>
      </w:r>
      <w:r w:rsidRPr="007F5767">
        <w:rPr>
          <w:sz w:val="16"/>
        </w:rPr>
        <w:t xml:space="preserve">, driven by a sharp increase in sales to European allies. </w:t>
      </w:r>
      <w:r w:rsidRPr="007F5767">
        <w:rPr>
          <w:rStyle w:val="StyleUnderline"/>
        </w:rPr>
        <w:t>France sold about 1 billion euros worth of arms to Saudi Arabia, with the main item being patrol boats. A partial naval blockade of ports controlled by the Houthi movement is one of the tactics used by a Saudi-led coalition in Yemen that has been criticized by campaigners for worsening a humanitarian crisis.</w:t>
      </w:r>
      <w:r>
        <w:rPr>
          <w:rStyle w:val="StyleUnderline"/>
        </w:rPr>
        <w:t xml:space="preserve"> </w:t>
      </w:r>
      <w:r w:rsidRPr="007F5767">
        <w:rPr>
          <w:sz w:val="16"/>
        </w:rPr>
        <w:t>“With such transfers revealing a geopolitical alliance with these regimes and total violation of international commitments, one can only expect worsening conflicts in Yemen or the Horn of Africa, where the United Arab Emirates and Saudi Arabia are beginning to redeploy in partnership with France,” said Tony Fortin at the Paris-based Observatory for Armamanent. The French government says its arms sales are governed by strict procedures that are in line with international treaties. “</w:t>
      </w:r>
      <w:r w:rsidRPr="007F5767">
        <w:rPr>
          <w:rStyle w:val="Emphasis"/>
        </w:rPr>
        <w:t>Maintaining economic relations with these countries means keeping a presence in key regions for our security interests</w:t>
      </w:r>
      <w:r w:rsidRPr="007F5767">
        <w:rPr>
          <w:rStyle w:val="StyleUnderline"/>
        </w:rPr>
        <w:t xml:space="preserve"> and our energy supplies. It is also about fighting terrorism and protecting our nationals on the ground,” Armed Forces Minister Florence Parly said</w:t>
      </w:r>
      <w:r w:rsidRPr="007F5767">
        <w:rPr>
          <w:sz w:val="16"/>
        </w:rPr>
        <w:t xml:space="preserve"> in a preface to the report. France is among the world’s leading arms exporters, its sales surging in recent years on the back of its first lucrative overseas contracts for Rafale fighter jets, notably to India and Qatar, as well as a multi-billion submarine deal with Australia. </w:t>
      </w:r>
      <w:r w:rsidRPr="007F5767">
        <w:rPr>
          <w:rStyle w:val="StyleUnderline"/>
        </w:rPr>
        <w:t>Paris has sought to increase its diplomatic weight in the Middle East through the sale of naval vessels, tanks, artillery and munitions to the United Arab Emirates, Saudi Arabia and Egypt.</w:t>
      </w:r>
      <w:r>
        <w:rPr>
          <w:rStyle w:val="StyleUnderline"/>
        </w:rPr>
        <w:t xml:space="preserve"> </w:t>
      </w:r>
      <w:r w:rsidRPr="007F5767">
        <w:rPr>
          <w:sz w:val="16"/>
        </w:rPr>
        <w:t xml:space="preserve">That has brought with it criticism from non-governmental organizations (NGOs) and some lawmakers who have urged it to scale back support for Arab states that are part of the Saudi-led offensive in Yemen against fighters from the Iranian-aligned Houthi movement that controls the capital. </w:t>
      </w:r>
      <w:r w:rsidRPr="007F5767">
        <w:rPr>
          <w:rStyle w:val="StyleUnderline"/>
        </w:rPr>
        <w:t>French arms exports to the Middle East increased to 4 billion euros from 3.9 billion last year, but because of bigger increases elsewhere now make up a smaller share of the total.</w:t>
      </w:r>
      <w:r>
        <w:rPr>
          <w:rStyle w:val="StyleUnderline"/>
        </w:rPr>
        <w:t xml:space="preserve"> </w:t>
      </w:r>
      <w:r w:rsidRPr="007F5767">
        <w:rPr>
          <w:sz w:val="16"/>
        </w:rPr>
        <w:t xml:space="preserve">The bulk of those sales came from Qatar, which ordered Rafale-fighter jets and helicopters accounting for about 2.4 billion euros. Qatar is a rival of Saudi Arabia and is not part of the coalition fighting in Yemen. In contrast, sales to Egypt, which has been one of France’s top customers over the last five years, stagnated at about 270 million euros and orders from the United Arab Emirates, the other key member of the coalition in Yemen, fell sharply. France has also been pushing for more sales within the European Union as it looks to stem an aggressive sales policy from the United States and increase the bloc’s security independence. </w:t>
      </w:r>
      <w:r w:rsidRPr="007F5767">
        <w:rPr>
          <w:rStyle w:val="StyleUnderline"/>
        </w:rPr>
        <w:t>The report showed a stark improvement on that front with 25 percent of orders coming from Europe compared to just 10 percent the previous year, including from Belgium and Spain, which bought helicopters and heavy armored vehicles.</w:t>
      </w:r>
    </w:p>
    <w:p w:rsidR="00471281" w:rsidP="00471281" w:rsidRDefault="00471281" w14:paraId="33CAA5AE" w14:textId="0674738A">
      <w:pPr>
        <w:pStyle w:val="Heading3"/>
      </w:pPr>
      <w:r>
        <w:lastRenderedPageBreak/>
        <w:t>Canada</w:t>
      </w:r>
    </w:p>
    <w:p w:rsidRPr="00471281" w:rsidR="00471281" w:rsidP="00471281" w:rsidRDefault="00471281" w14:paraId="4F7F0933" w14:textId="77777777">
      <w:pPr>
        <w:keepNext/>
        <w:keepLines/>
        <w:spacing w:before="40" w:after="0"/>
        <w:outlineLvl w:val="3"/>
        <w:rPr>
          <w:rFonts w:ascii="Calibri" w:hAnsi="Calibri" w:eastAsia="MS Gothic" w:cs="Calibri"/>
          <w:b/>
          <w:iCs/>
          <w:sz w:val="26"/>
          <w:shd w:val="clear" w:color="auto" w:fill="FFFFFF"/>
        </w:rPr>
      </w:pPr>
      <w:r w:rsidRPr="00471281">
        <w:rPr>
          <w:rFonts w:ascii="Calibri" w:hAnsi="Calibri" w:eastAsia="MS Gothic" w:cs="Calibri"/>
          <w:b/>
          <w:iCs/>
          <w:sz w:val="26"/>
          <w:shd w:val="clear" w:color="auto" w:fill="FFFFFF"/>
        </w:rPr>
        <w:t>Canadian arms are appearing in Yemen</w:t>
      </w:r>
    </w:p>
    <w:p w:rsidRPr="00471281" w:rsidR="00471281" w:rsidP="00471281" w:rsidRDefault="00471281" w14:paraId="5790CE9B" w14:textId="77777777">
      <w:pPr>
        <w:rPr>
          <w:rFonts w:ascii="Calibri" w:hAnsi="Calibri" w:eastAsia="Cambria" w:cs="Calibri"/>
          <w:b/>
          <w:sz w:val="26"/>
        </w:rPr>
      </w:pPr>
      <w:r w:rsidRPr="00471281">
        <w:rPr>
          <w:rFonts w:ascii="Calibri" w:hAnsi="Calibri" w:eastAsia="Cambria" w:cs="Calibri"/>
          <w:b/>
          <w:bCs/>
          <w:sz w:val="26"/>
        </w:rPr>
        <w:t xml:space="preserve">Pedersen ’18 </w:t>
      </w:r>
      <w:r w:rsidRPr="00471281">
        <w:rPr>
          <w:rFonts w:ascii="Calibri" w:hAnsi="Calibri" w:eastAsia="Cambria" w:cs="Calibri"/>
          <w:sz w:val="16"/>
        </w:rPr>
        <w:t xml:space="preserve">(J. Pedersen -  Independent Scholar in Ottawa, Canada, N. Hillmer - leading Canadian historian and teacher and is among the leading scholars on Canada-US relations, P. Lagassé -  associate professor and the Barton Chair at the Norman Paterson School </w:t>
      </w:r>
      <w:r w:rsidRPr="00471281">
        <w:rPr>
          <w:rFonts w:ascii="Calibri" w:hAnsi="Calibri" w:eastAsia="Cambria" w:cs="Calibri"/>
          <w:sz w:val="16"/>
          <w:szCs w:val="16"/>
        </w:rPr>
        <w:t>o</w:t>
      </w:r>
      <w:r w:rsidRPr="00471281">
        <w:rPr>
          <w:rFonts w:ascii="Calibri" w:hAnsi="Calibri" w:eastAsia="Cambria" w:cs="Calibri"/>
          <w:sz w:val="16"/>
        </w:rPr>
        <w:t xml:space="preserve">f International Affairs; </w:t>
      </w:r>
      <w:r w:rsidRPr="00471281">
        <w:rPr>
          <w:rFonts w:ascii="Calibri" w:hAnsi="Calibri" w:eastAsia="Cambria" w:cs="Calibri"/>
          <w:i/>
          <w:sz w:val="16"/>
        </w:rPr>
        <w:t>“We Will Honour Our Good Name”: The Trudeau Government, Arms Exports, and Human Rights</w:t>
      </w:r>
      <w:r w:rsidRPr="00471281">
        <w:rPr>
          <w:rFonts w:ascii="Calibri" w:hAnsi="Calibri" w:eastAsia="Cambria" w:cs="Calibri"/>
          <w:sz w:val="16"/>
        </w:rPr>
        <w:t>; Springer.com; May 13, 2018; https://link.springer.com/content/pdf/10.1007%2F978-3-319-73860-4_11.pdf)</w:t>
      </w:r>
    </w:p>
    <w:p w:rsidR="00471281" w:rsidP="00471281" w:rsidRDefault="00471281" w14:paraId="6952EB6B" w14:textId="41A3C43B">
      <w:pPr>
        <w:rPr>
          <w:rFonts w:ascii="Calibri" w:hAnsi="Calibri" w:eastAsia="Cambria" w:cs="Calibri"/>
          <w:sz w:val="16"/>
        </w:rPr>
      </w:pPr>
      <w:r w:rsidRPr="00471281">
        <w:rPr>
          <w:rFonts w:ascii="Calibri" w:hAnsi="Calibri" w:eastAsia="Cambria" w:cs="Calibri"/>
          <w:sz w:val="16"/>
        </w:rPr>
        <w:t>Canada’s defence industry contributes an estimated $6.7 billion (in 2014 figures) to Canada’s gross domestic product and accounts for over 60000 jobs across the country. In 2016</w:t>
      </w:r>
      <w:r w:rsidRPr="00471281">
        <w:rPr>
          <w:rFonts w:ascii="Calibri" w:hAnsi="Calibri" w:eastAsia="Cambria" w:cs="Calibri"/>
          <w:u w:val="single"/>
        </w:rPr>
        <w:t>, Canadian military exports to countries other than the United States amounted to nearly $718 million, the majority of the sales going to North Atlantic Treaty Organization (NATO) partners and Australia, with Saudi Arabia accounting for $142 million in Canadian arms exports that year</w:t>
      </w:r>
      <w:r w:rsidRPr="00471281">
        <w:rPr>
          <w:rFonts w:ascii="Calibri" w:hAnsi="Calibri" w:eastAsia="Cambria" w:cs="Calibri"/>
          <w:sz w:val="16"/>
        </w:rPr>
        <w:t>.5 Canada’s arms sales are consistent with global trends. The world’s biggest arms exporters6 have increased exports to the Middle East and Asia over the past decade as exports to Europe, the Americas, and Africa have decreased. Canada is now the second-largest arms exporter to the Middle East, exporting to Saudi Arabia, Bahrain, United Arab Emirates, Algeria, and other countries in the region</w:t>
      </w:r>
      <w:r>
        <w:rPr>
          <w:rFonts w:ascii="Calibri" w:hAnsi="Calibri" w:eastAsia="Cambria" w:cs="Calibri"/>
          <w:sz w:val="16"/>
        </w:rPr>
        <w:t>.</w:t>
      </w:r>
    </w:p>
    <w:p w:rsidR="00471281" w:rsidP="00471281" w:rsidRDefault="00471281" w14:paraId="4CD9932F" w14:textId="77777777">
      <w:pPr>
        <w:pStyle w:val="Heading3"/>
      </w:pPr>
      <w:r>
        <w:lastRenderedPageBreak/>
        <w:t>AT: Interoperability Checks</w:t>
      </w:r>
    </w:p>
    <w:p w:rsidR="00471281" w:rsidP="00471281" w:rsidRDefault="00471281" w14:paraId="51F04B9D" w14:textId="77777777">
      <w:pPr>
        <w:pStyle w:val="Heading4"/>
      </w:pPr>
      <w:r>
        <w:t>No solvency- Saudi Arabia will get their arms elsewhere, “Smart weapons” won’t stop them</w:t>
      </w:r>
    </w:p>
    <w:p w:rsidRPr="00C522CF" w:rsidR="00471281" w:rsidP="00471281" w:rsidRDefault="00471281" w14:paraId="0A91A233" w14:textId="77777777">
      <w:pPr>
        <w:rPr>
          <w:rStyle w:val="Style13ptBold"/>
        </w:rPr>
      </w:pPr>
      <w:r>
        <w:rPr>
          <w:rStyle w:val="Style13ptBold"/>
        </w:rPr>
        <w:t xml:space="preserve">Rounds ’19 </w:t>
      </w:r>
      <w:r w:rsidRPr="00C522CF">
        <w:t>(Ray Rounds, Ph.D. candidate at Georgetown University in International Relations;”THE CASE AGAINST ARMS EMBARGOS, EVEN FOR SAUDI ARABIA,” 16 April 2019</w:t>
      </w:r>
      <w:r>
        <w:t xml:space="preserve">; </w:t>
      </w:r>
      <w:hyperlink w:history="1" r:id="rId531">
        <w:r w:rsidRPr="00D333D6">
          <w:rPr>
            <w:rStyle w:val="Hyperlink"/>
          </w:rPr>
          <w:t>https://warontherocks.com/2019/04/the-case-against-arms-embargos-even-for-saudi-arabia/</w:t>
        </w:r>
      </w:hyperlink>
      <w:r>
        <w:t>;</w:t>
      </w:r>
      <w:r w:rsidRPr="00C522CF">
        <w:t xml:space="preserve"> Accessed 26 July 2019)//vz</w:t>
      </w:r>
    </w:p>
    <w:p w:rsidR="00471281" w:rsidP="00471281" w:rsidRDefault="00471281" w14:paraId="1008420A" w14:textId="77777777">
      <w:pPr>
        <w:rPr>
          <w:rStyle w:val="StyleUnderline"/>
        </w:rPr>
      </w:pPr>
      <w:r w:rsidRPr="00CB069F">
        <w:rPr>
          <w:sz w:val="16"/>
        </w:rPr>
        <w:t xml:space="preserve">These conclusions should therefore inform U.S. policy on Saudi Arabia. The intent here is not to argue the moral or ethical responsibility of U.S. leaders in responding to Saudi Arabia’s execution of journalists or tactics in the war in Yemen. It is natural to see the horror wrought in Yemen and want to take any actions necessary to stop it. However, I ultimately argue against a Saudi embargo. This is not because, as the president has argued, it might cost a few billion dollars and some hundreds of defense industry jobs. As others have pointed out, the economic impact of Saudi arms purchases on the U.S. defense industry is relatively small. </w:t>
      </w:r>
      <w:r w:rsidRPr="008F1EEB">
        <w:rPr>
          <w:rStyle w:val="StyleUnderline"/>
        </w:rPr>
        <w:t>Rather, embargoing Saudi Arabia is unlikely to fundamentally alter Saudi policies, but likely to further damage U.S. ties with Riyadh. In the near-term, Saudi Arabia can substitute other weapons, such as the Eurofighter and Tornado, and “dumb bombs” instead of U.S.-built “smart weapons.” The Saudis can also rely more heavily on their Emirati and Egyptian partners using non-U.S. produced arms. In the medium to long term, such an embargo is likely to push the Kingdom to greater arms diversification.</w:t>
      </w:r>
      <w:r w:rsidRPr="00CB069F">
        <w:rPr>
          <w:sz w:val="16"/>
        </w:rPr>
        <w:t xml:space="preserve"> If history is any guide, the United States will eventually lift any potential arms embargo with little change in Saudi behavior, but only after having provided an opportunity for adversary states such as Russia and China to gain a strategic foothold in Riyadh. </w:t>
      </w:r>
      <w:r w:rsidRPr="008F1EEB">
        <w:rPr>
          <w:rStyle w:val="StyleUnderline"/>
        </w:rPr>
        <w:t>Some might counter that it would be extremely difficult and costly, in both time and money, for the Saudis to significantly diversify their arms acquisitions away from the United States. This is absolutely the case. However, costly does not mean impossible. Less wealthy states have already done it. Egypt is one example above; but others such as Venezuela and even tiny Kuwait — frustrated at years of U.S. approval delays — have significantly diversified their arms acquisitions. In other words, with the money and options available to Saudi Arabia, and few other producers showing a stomach for a full embargo, it is not unreasonable to believe that the Saudis might significantly diversify their arms acquisitions over time in response to a U.S. embargo. Thus, while a U.S. embargo might be morally compelling and emotionally satisfying, it is unlikely to create meaningful change for those most at risk or be strategically beneficial to the United States. In the absence of a compelling, evidence-based case that an arms embargo on Saudi Arabia might produce desired changes in behavior, policymakers should look elsewhere for solutions to their Saudi problems.</w:t>
      </w:r>
    </w:p>
    <w:p w:rsidR="00471281" w:rsidP="00471281" w:rsidRDefault="00471281" w14:paraId="42ABE4F9" w14:textId="77777777">
      <w:pPr>
        <w:rPr>
          <w:rFonts w:ascii="Calibri" w:hAnsi="Calibri" w:eastAsia="Cambria" w:cs="Calibri"/>
          <w:sz w:val="16"/>
        </w:rPr>
      </w:pPr>
    </w:p>
    <w:p w:rsidRPr="00471281" w:rsidR="00471281" w:rsidP="00471281" w:rsidRDefault="00471281" w14:paraId="6DB486C9" w14:textId="77777777">
      <w:pPr>
        <w:rPr>
          <w:rFonts w:ascii="Calibri" w:hAnsi="Calibri" w:eastAsia="Cambria" w:cs="Calibri"/>
          <w:sz w:val="16"/>
        </w:rPr>
      </w:pPr>
    </w:p>
    <w:p w:rsidRPr="00471281" w:rsidR="00471281" w:rsidP="00471281" w:rsidRDefault="00471281" w14:paraId="4B7480D3" w14:textId="77777777"/>
    <w:p w:rsidR="004A6C1B" w:rsidP="004A6C1B" w:rsidRDefault="004A6C1B" w14:paraId="7BC12A4C" w14:textId="2396DC9B">
      <w:pPr>
        <w:pStyle w:val="Heading2"/>
      </w:pPr>
      <w:r>
        <w:lastRenderedPageBreak/>
        <w:t>Homegrown Arms</w:t>
      </w:r>
    </w:p>
    <w:p w:rsidR="004A6C1B" w:rsidP="004A6C1B" w:rsidRDefault="004A6C1B" w14:paraId="3C8092B5" w14:textId="77777777">
      <w:pPr>
        <w:pStyle w:val="Heading4"/>
      </w:pPr>
      <w:r>
        <w:t>Saudi Arabia is producing it’s own arms</w:t>
      </w:r>
    </w:p>
    <w:p w:rsidRPr="00B602CF" w:rsidR="004A6C1B" w:rsidP="004A6C1B" w:rsidRDefault="004A6C1B" w14:paraId="2B88EF37" w14:textId="77777777">
      <w:r>
        <w:rPr>
          <w:rStyle w:val="Style13ptBold"/>
        </w:rPr>
        <w:t xml:space="preserve">Sallam ’18 </w:t>
      </w:r>
      <w:r w:rsidRPr="00B602CF">
        <w:t>(Ekleel Badr Sallam, Saudi political analyst specialized in International Relations,”Will Saudi Arabia achieve self-sufficiency in weapons production</w:t>
      </w:r>
      <w:proofErr w:type="gramStart"/>
      <w:r w:rsidRPr="00B602CF">
        <w:t>?,</w:t>
      </w:r>
      <w:proofErr w:type="gramEnd"/>
      <w:r w:rsidRPr="00B602CF">
        <w:t>” 26 Dec 2018;http://saudigazette.com.sa/article/551043/Opinion/OP-ED/Will-Saudi-Arabia-achieve-self-sufficiency-in-weapons-production; Accessed 26 July 2019)//vz</w:t>
      </w:r>
    </w:p>
    <w:p w:rsidR="004A6C1B" w:rsidP="004A6C1B" w:rsidRDefault="004A6C1B" w14:paraId="3F4DD311" w14:textId="77777777">
      <w:pPr>
        <w:rPr>
          <w:sz w:val="16"/>
        </w:rPr>
      </w:pPr>
      <w:r w:rsidRPr="00B602CF">
        <w:rPr>
          <w:rStyle w:val="StyleUnderline"/>
        </w:rPr>
        <w:t>Saudi Arabia, one of the world’s largest importers of weapons, is shifting to manufacturing armaments with the goal of localizing over 50 percent of its military spending by 2030.</w:t>
      </w:r>
      <w:r w:rsidRPr="00B602CF">
        <w:rPr>
          <w:sz w:val="16"/>
        </w:rPr>
        <w:t xml:space="preserve"> Crown Prince Muhammad Bin Salman declared that the Ministry of Defense or other security and military bodies should make deals with foreign bodies only if they are linked to local industry. </w:t>
      </w:r>
      <w:r w:rsidRPr="00B602CF">
        <w:rPr>
          <w:rStyle w:val="StyleUnderline"/>
        </w:rPr>
        <w:t>The military strength of Saudi Arabia continues to grow, as the Kingdom is ranked 26 out of 136 countries worldwide according to the annual Global Firepower (GFP) list for 2018. Saudi Arabia focuses on four main defense categories: aeronautics, land systems, defense electronics and weapons and missiles. That covers all aspects of homeland security from weapons to research and development in all modern aspects of technology</w:t>
      </w:r>
      <w:r w:rsidRPr="00B602CF">
        <w:rPr>
          <w:sz w:val="16"/>
        </w:rPr>
        <w:t xml:space="preserve">. Realism has been the dominant theoretical tradition, based on sovereignty and competitive self-interest. Realism focuses on looking at world politics in terms of its international system. It is a theory that focuses on the national self-interest, zero sum and power; it remains the maximum powerful clarification for nations, and explains military force as the ultimate weapon for states. Furthermore, realism assumptions view states as only being concerned with maintaining their survival. Defensive realism encourages states to maintain moderate and reserved policies in order to achieve security, according to its basic principle “Security Maximization”. Defensive realism has long been the adopted strategy in Saudi Arabia, but as the Kingdom focuses on manufacturing weapons instead of importing them, it will make the country more powerful, affect the balance of power and make Saudi Arabia one of the world’s producers of weapons by 2030. The localization of military manufacturing will help the Kingdom to create more job opportunities and enhance the capacity of the nation’s economy. </w:t>
      </w:r>
      <w:r w:rsidRPr="00B602CF">
        <w:rPr>
          <w:rStyle w:val="StyleUnderline"/>
        </w:rPr>
        <w:t xml:space="preserve">However, Saudi Arabia has begun developing less-complex industries such as those providing spare parts and basic ammunition, and it will continue expanding this initiative in order to include higher-value and more complex equipment. An example of a Saudi military industry company that supports and develops localizing military spending in the Kingdom is Saudi Arabian Military Industries (SAMI), which was launched in May 2017 as a sustainable platform for providing military services and products. </w:t>
      </w:r>
      <w:r w:rsidRPr="00B602CF">
        <w:rPr>
          <w:sz w:val="16"/>
        </w:rPr>
        <w:t>Saudi Arabia is investing more in youth education in this regard, as education plays a crucial role in increasing awareness through science. There are newly developed majors and fields in Saudi universities that prepare students to be part of local military industries. Saudi activity in aerospace is concentrated at King Fahd University of Petroleum and Minerals and Saudi Aramco</w:t>
      </w:r>
      <w:r w:rsidRPr="00B602CF">
        <w:rPr>
          <w:rStyle w:val="StyleUnderline"/>
        </w:rPr>
        <w:t>. The localization of military manufacturing will help to provide transparency, as Saudi citizens will be able to have information about military deals, the company’s performance and the industry in general. As a result, the younger generation will focus more on protecting and enhancing homeland security. In addition, Saudi Minister of Foreign Affairs Adel Al-Jubeir said Saudi Arabia would seek to develop its own nuclear weapons capacity. Saudi Arabia is currently in the process of selecting a company for the construction of the first nuclear power plant in the country, as nuclear power provides a boost for the development of the local economy. With the creation of a local defense industry, Saudi Arabia will be able to look beyond its traditional Western allies in this regard.</w:t>
      </w:r>
      <w:r w:rsidRPr="00B602CF">
        <w:rPr>
          <w:sz w:val="16"/>
        </w:rPr>
        <w:t xml:space="preserve"> The Kingdom has made it clear that it has other options and that every deal will be evaluated very carefully. The prospect of such defense agreements is likely to alarm American policy makers, who worry about losing ground to China and Russia in the Middle East. Nevertheless, Saudi Arabia and the United States have deeper roots and President Trump has assured Saudi leaders that he is keen to sign more defense deals. Saudi Arabia aims to achieve a domestic arms industry, which could alter its position in the world economy. However, the Kingdom has both powerful land and air forces and will improve its naval forces in line with its newly developed Amaala and Red Sea projects as new global leading destinations in Saudi Arabia.</w:t>
      </w:r>
    </w:p>
    <w:p w:rsidR="004A6C1B" w:rsidP="004A6C1B" w:rsidRDefault="004A6C1B" w14:paraId="27A714F6" w14:textId="77777777">
      <w:pPr>
        <w:pStyle w:val="Heading4"/>
      </w:pPr>
      <w:r>
        <w:t>Saudi Arabia will increase domestically produced weapons in the event of sanctions to the country.</w:t>
      </w:r>
    </w:p>
    <w:p w:rsidRPr="002532EE" w:rsidR="004A6C1B" w:rsidP="004A6C1B" w:rsidRDefault="004A6C1B" w14:paraId="4FDBD66A" w14:textId="77777777">
      <w:pPr>
        <w:rPr>
          <w:rStyle w:val="Style13ptBold"/>
        </w:rPr>
      </w:pPr>
      <w:r w:rsidRPr="002532EE">
        <w:rPr>
          <w:rStyle w:val="Style13ptBold"/>
        </w:rPr>
        <w:t>Helou 7/22</w:t>
      </w:r>
    </w:p>
    <w:p w:rsidRPr="00C75858" w:rsidR="004A6C1B" w:rsidP="004A6C1B" w:rsidRDefault="004A6C1B" w14:paraId="3FBD916D" w14:textId="77777777">
      <w:pPr>
        <w:rPr>
          <w:sz w:val="16"/>
          <w:szCs w:val="16"/>
        </w:rPr>
      </w:pPr>
      <w:r w:rsidRPr="00C75858">
        <w:rPr>
          <w:sz w:val="16"/>
          <w:szCs w:val="16"/>
        </w:rPr>
        <w:t>Agnes Helou,</w:t>
      </w:r>
      <w:r w:rsidRPr="00FA3F2C">
        <w:rPr>
          <w:sz w:val="16"/>
          <w:szCs w:val="16"/>
        </w:rPr>
        <w:t xml:space="preserve"> Master’s degree, she is specializing academically in media economics and media coverage of defense and military news </w:t>
      </w:r>
      <w:r w:rsidRPr="00C75858">
        <w:rPr>
          <w:sz w:val="16"/>
          <w:szCs w:val="16"/>
        </w:rPr>
        <w:t xml:space="preserve"> 7-22-2019, "Limits on Western arms exports helped spur indigenous Saudi and UAE defense industry," Defense News, </w:t>
      </w:r>
      <w:r w:rsidRPr="00C75858">
        <w:rPr>
          <w:sz w:val="16"/>
          <w:szCs w:val="16"/>
        </w:rPr>
        <w:lastRenderedPageBreak/>
        <w:t>https://www.defensenews.com/global/mideast-africa/2019/07/22/limits-on-western-arms-exports-helped-spur-indigenous-saudi-and-uae-defense-industry/</w:t>
      </w:r>
    </w:p>
    <w:p w:rsidRPr="00C75858" w:rsidR="004A6C1B" w:rsidP="004A6C1B" w:rsidRDefault="004A6C1B" w14:paraId="6680D22B" w14:textId="77777777">
      <w:pPr>
        <w:pStyle w:val="element"/>
        <w:shd w:val="clear" w:color="auto" w:fill="FFFFFF"/>
        <w:spacing w:before="0" w:beforeAutospacing="0" w:after="150" w:afterAutospacing="0"/>
        <w:rPr>
          <w:rFonts w:asciiTheme="minorHAnsi" w:hAnsiTheme="minorHAnsi"/>
          <w:color w:val="000000"/>
          <w:sz w:val="16"/>
          <w:szCs w:val="20"/>
        </w:rPr>
      </w:pPr>
      <w:r w:rsidRPr="00C75858">
        <w:rPr>
          <w:rFonts w:ascii="Georgia" w:hAnsi="Georgia"/>
          <w:color w:val="000000"/>
          <w:sz w:val="27"/>
          <w:szCs w:val="27"/>
          <w:u w:val="single"/>
        </w:rPr>
        <w:t> </w:t>
      </w:r>
      <w:r w:rsidRPr="00C75858">
        <w:rPr>
          <w:rFonts w:asciiTheme="minorHAnsi" w:hAnsiTheme="minorHAnsi"/>
          <w:color w:val="000000"/>
          <w:sz w:val="20"/>
          <w:szCs w:val="20"/>
          <w:u w:val="single"/>
        </w:rPr>
        <w:t>Western concerns about</w:t>
      </w:r>
      <w:r w:rsidRPr="00C75858">
        <w:rPr>
          <w:rFonts w:asciiTheme="minorHAnsi" w:hAnsiTheme="minorHAnsi"/>
          <w:color w:val="000000"/>
          <w:sz w:val="16"/>
          <w:szCs w:val="20"/>
        </w:rPr>
        <w:t xml:space="preserve"> making military technology </w:t>
      </w:r>
      <w:r w:rsidRPr="00C75858">
        <w:rPr>
          <w:rFonts w:asciiTheme="minorHAnsi" w:hAnsiTheme="minorHAnsi"/>
          <w:color w:val="000000"/>
          <w:sz w:val="20"/>
          <w:szCs w:val="20"/>
          <w:u w:val="single"/>
        </w:rPr>
        <w:t xml:space="preserve">transfers to </w:t>
      </w:r>
      <w:r w:rsidRPr="00C75858">
        <w:rPr>
          <w:rFonts w:asciiTheme="minorHAnsi" w:hAnsiTheme="minorHAnsi"/>
          <w:color w:val="000000"/>
          <w:sz w:val="16"/>
          <w:szCs w:val="20"/>
        </w:rPr>
        <w:t xml:space="preserve">the United Arab Emirates and </w:t>
      </w:r>
      <w:r w:rsidRPr="00C75858">
        <w:rPr>
          <w:rFonts w:asciiTheme="minorHAnsi" w:hAnsiTheme="minorHAnsi"/>
          <w:color w:val="000000"/>
          <w:sz w:val="20"/>
          <w:szCs w:val="20"/>
          <w:u w:val="single"/>
        </w:rPr>
        <w:t>Saudi Arabia may have led to greater reliance on indigenous military technologies</w:t>
      </w:r>
      <w:r w:rsidRPr="00C75858">
        <w:rPr>
          <w:rFonts w:asciiTheme="minorHAnsi" w:hAnsiTheme="minorHAnsi"/>
          <w:color w:val="000000"/>
          <w:sz w:val="16"/>
          <w:szCs w:val="20"/>
        </w:rPr>
        <w:t xml:space="preserve"> in the conflict in Yemen, </w:t>
      </w:r>
      <w:r w:rsidRPr="00C75858">
        <w:rPr>
          <w:rFonts w:asciiTheme="minorHAnsi" w:hAnsiTheme="minorHAnsi"/>
          <w:color w:val="000000"/>
          <w:sz w:val="20"/>
          <w:szCs w:val="20"/>
          <w:u w:val="single"/>
        </w:rPr>
        <w:t xml:space="preserve">and </w:t>
      </w:r>
      <w:r w:rsidRPr="00C75858">
        <w:rPr>
          <w:rFonts w:asciiTheme="minorHAnsi" w:hAnsiTheme="minorHAnsi"/>
          <w:color w:val="000000"/>
          <w:sz w:val="16"/>
          <w:szCs w:val="20"/>
        </w:rPr>
        <w:t xml:space="preserve">experts </w:t>
      </w:r>
      <w:r w:rsidRPr="00C75858">
        <w:rPr>
          <w:rFonts w:asciiTheme="minorHAnsi" w:hAnsiTheme="minorHAnsi"/>
          <w:color w:val="000000"/>
          <w:sz w:val="20"/>
          <w:szCs w:val="20"/>
          <w:u w:val="single"/>
        </w:rPr>
        <w:t xml:space="preserve">expect </w:t>
      </w:r>
      <w:r w:rsidRPr="00C75858">
        <w:rPr>
          <w:rFonts w:asciiTheme="minorHAnsi" w:hAnsiTheme="minorHAnsi"/>
          <w:color w:val="000000"/>
          <w:sz w:val="16"/>
          <w:szCs w:val="20"/>
        </w:rPr>
        <w:t xml:space="preserve">those </w:t>
      </w:r>
      <w:r w:rsidRPr="00C75858">
        <w:rPr>
          <w:rFonts w:asciiTheme="minorHAnsi" w:hAnsiTheme="minorHAnsi"/>
          <w:color w:val="000000"/>
          <w:sz w:val="20"/>
          <w:szCs w:val="20"/>
          <w:u w:val="single"/>
        </w:rPr>
        <w:t>investments to</w:t>
      </w:r>
      <w:r w:rsidRPr="00C75858">
        <w:rPr>
          <w:rFonts w:asciiTheme="minorHAnsi" w:hAnsiTheme="minorHAnsi"/>
          <w:color w:val="000000"/>
          <w:sz w:val="16"/>
          <w:szCs w:val="20"/>
        </w:rPr>
        <w:t xml:space="preserve"> continue to </w:t>
      </w:r>
      <w:r w:rsidRPr="00C75858">
        <w:rPr>
          <w:rFonts w:asciiTheme="minorHAnsi" w:hAnsiTheme="minorHAnsi"/>
          <w:color w:val="000000"/>
          <w:sz w:val="20"/>
          <w:szCs w:val="20"/>
          <w:u w:val="single"/>
        </w:rPr>
        <w:t>grow.</w:t>
      </w:r>
      <w:r w:rsidRPr="00C75858">
        <w:rPr>
          <w:rFonts w:asciiTheme="minorHAnsi" w:hAnsiTheme="minorHAnsi"/>
          <w:color w:val="000000"/>
          <w:sz w:val="16"/>
          <w:szCs w:val="20"/>
        </w:rPr>
        <w:t xml:space="preserve"> It’s </w:t>
      </w:r>
      <w:r w:rsidRPr="00C75858">
        <w:rPr>
          <w:rFonts w:asciiTheme="minorHAnsi" w:hAnsiTheme="minorHAnsi"/>
          <w:color w:val="000000"/>
          <w:sz w:val="20"/>
          <w:szCs w:val="20"/>
          <w:u w:val="single"/>
        </w:rPr>
        <w:t xml:space="preserve">a </w:t>
      </w:r>
      <w:r w:rsidRPr="00C75858">
        <w:rPr>
          <w:rFonts w:asciiTheme="minorHAnsi" w:hAnsiTheme="minorHAnsi"/>
          <w:color w:val="000000"/>
          <w:sz w:val="16"/>
          <w:szCs w:val="20"/>
        </w:rPr>
        <w:t xml:space="preserve">slow but </w:t>
      </w:r>
      <w:r w:rsidRPr="00C75858">
        <w:rPr>
          <w:rFonts w:asciiTheme="minorHAnsi" w:hAnsiTheme="minorHAnsi"/>
          <w:color w:val="000000"/>
          <w:sz w:val="20"/>
          <w:szCs w:val="20"/>
          <w:u w:val="single"/>
        </w:rPr>
        <w:t>potentially important shift in</w:t>
      </w:r>
      <w:r w:rsidRPr="00C75858">
        <w:rPr>
          <w:rFonts w:asciiTheme="minorHAnsi" w:hAnsiTheme="minorHAnsi"/>
          <w:color w:val="000000"/>
          <w:sz w:val="16"/>
          <w:szCs w:val="20"/>
        </w:rPr>
        <w:t xml:space="preserve"> how the </w:t>
      </w:r>
      <w:r w:rsidRPr="00C75858">
        <w:rPr>
          <w:rFonts w:asciiTheme="minorHAnsi" w:hAnsiTheme="minorHAnsi"/>
          <w:color w:val="000000"/>
          <w:sz w:val="20"/>
          <w:szCs w:val="20"/>
          <w:u w:val="single"/>
        </w:rPr>
        <w:t>regional powers</w:t>
      </w:r>
      <w:r w:rsidRPr="00C75858">
        <w:rPr>
          <w:rFonts w:asciiTheme="minorHAnsi" w:hAnsiTheme="minorHAnsi"/>
          <w:color w:val="000000"/>
          <w:sz w:val="16"/>
          <w:szCs w:val="20"/>
        </w:rPr>
        <w:t xml:space="preserve"> — </w:t>
      </w:r>
      <w:r w:rsidRPr="00C75858">
        <w:rPr>
          <w:rFonts w:asciiTheme="minorHAnsi" w:hAnsiTheme="minorHAnsi"/>
          <w:color w:val="000000"/>
          <w:sz w:val="20"/>
          <w:szCs w:val="20"/>
          <w:u w:val="single"/>
        </w:rPr>
        <w:t>historically</w:t>
      </w:r>
      <w:r w:rsidRPr="00C75858">
        <w:rPr>
          <w:rFonts w:asciiTheme="minorHAnsi" w:hAnsiTheme="minorHAnsi"/>
          <w:color w:val="000000"/>
          <w:sz w:val="16"/>
          <w:szCs w:val="20"/>
        </w:rPr>
        <w:t xml:space="preserve"> major </w:t>
      </w:r>
      <w:r w:rsidRPr="00C75858">
        <w:rPr>
          <w:rFonts w:asciiTheme="minorHAnsi" w:hAnsiTheme="minorHAnsi"/>
          <w:color w:val="000000"/>
          <w:sz w:val="20"/>
          <w:szCs w:val="20"/>
          <w:u w:val="single"/>
        </w:rPr>
        <w:t>buyers of Western military goods</w:t>
      </w:r>
      <w:r w:rsidRPr="00C75858">
        <w:rPr>
          <w:rFonts w:asciiTheme="minorHAnsi" w:hAnsiTheme="minorHAnsi"/>
          <w:color w:val="000000"/>
          <w:sz w:val="16"/>
          <w:szCs w:val="20"/>
        </w:rPr>
        <w:t xml:space="preserve"> — </w:t>
      </w:r>
      <w:r w:rsidRPr="00C75858">
        <w:rPr>
          <w:rFonts w:asciiTheme="minorHAnsi" w:hAnsiTheme="minorHAnsi"/>
          <w:color w:val="000000"/>
          <w:sz w:val="20"/>
          <w:szCs w:val="20"/>
          <w:u w:val="single"/>
        </w:rPr>
        <w:t>approach arming themselves.</w:t>
      </w:r>
      <w:r w:rsidRPr="00C75858">
        <w:rPr>
          <w:rFonts w:asciiTheme="minorHAnsi" w:hAnsiTheme="minorHAnsi"/>
          <w:color w:val="000000"/>
          <w:sz w:val="16"/>
          <w:szCs w:val="20"/>
        </w:rPr>
        <w:t xml:space="preserve"> The UAE and </w:t>
      </w:r>
      <w:r w:rsidRPr="00C75858">
        <w:rPr>
          <w:rFonts w:asciiTheme="minorHAnsi" w:hAnsiTheme="minorHAnsi"/>
          <w:color w:val="000000"/>
          <w:sz w:val="20"/>
          <w:szCs w:val="20"/>
          <w:u w:val="single"/>
        </w:rPr>
        <w:t xml:space="preserve">Saudi Arabia will </w:t>
      </w:r>
      <w:r w:rsidRPr="00C75858">
        <w:rPr>
          <w:rFonts w:asciiTheme="minorHAnsi" w:hAnsiTheme="minorHAnsi"/>
          <w:color w:val="000000"/>
          <w:sz w:val="16"/>
          <w:szCs w:val="20"/>
        </w:rPr>
        <w:t xml:space="preserve">have an </w:t>
      </w:r>
      <w:r w:rsidRPr="00C75858">
        <w:rPr>
          <w:rFonts w:asciiTheme="minorHAnsi" w:hAnsiTheme="minorHAnsi"/>
          <w:color w:val="000000"/>
          <w:sz w:val="20"/>
          <w:szCs w:val="20"/>
          <w:u w:val="single"/>
        </w:rPr>
        <w:t>increased concentration on</w:t>
      </w:r>
      <w:r w:rsidRPr="00C75858">
        <w:rPr>
          <w:rFonts w:asciiTheme="minorHAnsi" w:hAnsiTheme="minorHAnsi"/>
          <w:color w:val="000000"/>
          <w:sz w:val="16"/>
          <w:szCs w:val="20"/>
        </w:rPr>
        <w:t xml:space="preserve"> local </w:t>
      </w:r>
      <w:r w:rsidRPr="00C75858">
        <w:rPr>
          <w:rFonts w:asciiTheme="minorHAnsi" w:hAnsiTheme="minorHAnsi"/>
          <w:color w:val="000000"/>
          <w:sz w:val="20"/>
          <w:szCs w:val="20"/>
          <w:u w:val="single"/>
        </w:rPr>
        <w:t xml:space="preserve">military production as part of </w:t>
      </w:r>
      <w:r w:rsidRPr="00C75858">
        <w:rPr>
          <w:rFonts w:asciiTheme="minorHAnsi" w:hAnsiTheme="minorHAnsi"/>
          <w:color w:val="000000"/>
          <w:sz w:val="16"/>
          <w:szCs w:val="20"/>
        </w:rPr>
        <w:t xml:space="preserve">a broader </w:t>
      </w:r>
      <w:r w:rsidRPr="00C75858">
        <w:rPr>
          <w:rFonts w:asciiTheme="minorHAnsi" w:hAnsiTheme="minorHAnsi"/>
          <w:color w:val="000000"/>
          <w:sz w:val="20"/>
          <w:szCs w:val="20"/>
          <w:u w:val="single"/>
        </w:rPr>
        <w:t xml:space="preserve">diversification </w:t>
      </w:r>
      <w:r w:rsidRPr="00C75858">
        <w:rPr>
          <w:rFonts w:asciiTheme="minorHAnsi" w:hAnsiTheme="minorHAnsi"/>
          <w:color w:val="000000"/>
          <w:sz w:val="16"/>
          <w:szCs w:val="20"/>
        </w:rPr>
        <w:t xml:space="preserve">of sources, said Wehbe Katicha, a former Lebanese general who is now a member of Parliament. “As the threat posed by Iran increases, especially in [the] Hurmuz Strait, Gulf countries are more likely to increase their armament through many sources,” Katicha noted. “They will not move out [from] the USA ‘umbrella,’ </w:t>
      </w:r>
      <w:r w:rsidRPr="00C75858">
        <w:rPr>
          <w:rFonts w:asciiTheme="minorHAnsi" w:hAnsiTheme="minorHAnsi"/>
          <w:color w:val="000000"/>
          <w:sz w:val="20"/>
          <w:szCs w:val="20"/>
          <w:u w:val="single"/>
        </w:rPr>
        <w:t>but producing ammunitions and armored vehicles locally is</w:t>
      </w:r>
      <w:r w:rsidRPr="00C75858">
        <w:rPr>
          <w:rFonts w:asciiTheme="minorHAnsi" w:hAnsiTheme="minorHAnsi"/>
          <w:color w:val="000000"/>
          <w:sz w:val="16"/>
          <w:szCs w:val="20"/>
        </w:rPr>
        <w:t xml:space="preserve"> one of the options </w:t>
      </w:r>
      <w:r w:rsidRPr="00C75858">
        <w:rPr>
          <w:rFonts w:asciiTheme="minorHAnsi" w:hAnsiTheme="minorHAnsi"/>
          <w:color w:val="000000"/>
          <w:sz w:val="20"/>
          <w:szCs w:val="20"/>
          <w:u w:val="single"/>
        </w:rPr>
        <w:t>to overcome sanctions.</w:t>
      </w:r>
      <w:r w:rsidRPr="00C75858">
        <w:rPr>
          <w:rFonts w:asciiTheme="minorHAnsi" w:hAnsiTheme="minorHAnsi"/>
          <w:color w:val="000000"/>
          <w:sz w:val="16"/>
          <w:szCs w:val="20"/>
        </w:rPr>
        <w:t xml:space="preserve">” Experts point out that </w:t>
      </w:r>
      <w:r w:rsidRPr="00C75858">
        <w:rPr>
          <w:rFonts w:asciiTheme="minorHAnsi" w:hAnsiTheme="minorHAnsi"/>
          <w:color w:val="000000"/>
          <w:sz w:val="20"/>
          <w:szCs w:val="20"/>
          <w:u w:val="single"/>
        </w:rPr>
        <w:t>the conflict in Yemen was the</w:t>
      </w:r>
      <w:r w:rsidRPr="00C75858">
        <w:rPr>
          <w:rFonts w:asciiTheme="minorHAnsi" w:hAnsiTheme="minorHAnsi"/>
          <w:color w:val="000000"/>
          <w:sz w:val="16"/>
          <w:szCs w:val="20"/>
        </w:rPr>
        <w:t xml:space="preserve"> </w:t>
      </w:r>
      <w:r w:rsidRPr="00C75858">
        <w:rPr>
          <w:rFonts w:asciiTheme="minorHAnsi" w:hAnsiTheme="minorHAnsi"/>
          <w:color w:val="000000"/>
          <w:sz w:val="20"/>
          <w:szCs w:val="20"/>
          <w:u w:val="single"/>
        </w:rPr>
        <w:t xml:space="preserve">first </w:t>
      </w:r>
      <w:r w:rsidRPr="00C75858">
        <w:rPr>
          <w:rFonts w:asciiTheme="minorHAnsi" w:hAnsiTheme="minorHAnsi"/>
          <w:color w:val="000000"/>
          <w:sz w:val="16"/>
          <w:szCs w:val="20"/>
        </w:rPr>
        <w:t xml:space="preserve">to see widespread </w:t>
      </w:r>
      <w:r w:rsidRPr="00C75858">
        <w:rPr>
          <w:rFonts w:asciiTheme="minorHAnsi" w:hAnsiTheme="minorHAnsi"/>
          <w:color w:val="000000"/>
          <w:sz w:val="20"/>
          <w:szCs w:val="20"/>
          <w:u w:val="single"/>
        </w:rPr>
        <w:t>use of systems domestically produced</w:t>
      </w:r>
      <w:r w:rsidRPr="00C75858">
        <w:rPr>
          <w:rFonts w:asciiTheme="minorHAnsi" w:hAnsiTheme="minorHAnsi"/>
          <w:color w:val="000000"/>
          <w:sz w:val="16"/>
          <w:szCs w:val="20"/>
        </w:rPr>
        <w:t xml:space="preserve"> by the Gulf powers. Zafer Al Ajamy, a Kuwaiti strategic expert, noted that the UAE has produced the Al-Tariq missile, the JAIS armored vehicle, the Yabhon United 40 drone and the 5.56mm Caracal machine gun — all of which have been seen in the Yemeni conflict. Saudi munitions have also seen use in Yemen, as have the Shibl 1, Shibl 2 and Twaiq armored vehicles as well as the Rainbow CH-4 drone, which is co-produced with a Chinese company. “War in Yemen moved Gulf military industries [into the] spotlight,” he said. “With respect to the [kingdom of Saudi Arabia] — that showed an increased interest in military technology transfer with [King Salman bin Abdulaziz Al Saud] — it has many military systems used in the Yemen war.” </w:t>
      </w:r>
      <w:r w:rsidRPr="00C75858">
        <w:rPr>
          <w:rFonts w:asciiTheme="minorHAnsi" w:hAnsiTheme="minorHAnsi"/>
          <w:color w:val="000000"/>
          <w:sz w:val="20"/>
          <w:szCs w:val="20"/>
          <w:u w:val="single"/>
        </w:rPr>
        <w:t>It is no secret the</w:t>
      </w:r>
      <w:r w:rsidRPr="00C75858">
        <w:rPr>
          <w:rFonts w:asciiTheme="minorHAnsi" w:hAnsiTheme="minorHAnsi"/>
          <w:color w:val="000000"/>
          <w:sz w:val="16"/>
          <w:szCs w:val="20"/>
        </w:rPr>
        <w:t xml:space="preserve"> two </w:t>
      </w:r>
      <w:r w:rsidRPr="00C75858">
        <w:rPr>
          <w:rFonts w:asciiTheme="minorHAnsi" w:hAnsiTheme="minorHAnsi"/>
          <w:color w:val="000000"/>
          <w:sz w:val="20"/>
          <w:szCs w:val="20"/>
          <w:u w:val="single"/>
        </w:rPr>
        <w:t>countries have been looking to increase indigenous defense capabilities.</w:t>
      </w:r>
      <w:r w:rsidRPr="00C75858">
        <w:rPr>
          <w:rFonts w:asciiTheme="minorHAnsi" w:hAnsiTheme="minorHAnsi"/>
          <w:color w:val="000000"/>
          <w:sz w:val="16"/>
          <w:szCs w:val="20"/>
        </w:rPr>
        <w:t xml:space="preserve"> For instance, Saudi Vision 2030 calls for increased technology transfer to the kingdom in order to grow its local knowledge base. But the actual presence of Gulf arms in Yemen being used against Houthi rebels is evidence that the countries have made critical progress toward that goal. And there is a clear throughline between the enhanced local production and western criticisms of the Yemen conflict. “Local production was motivated by the U.S. administration delaying arms exports to the Gulf, and tightening of the European restrictions. Adding to this, military vehicles produced by SAMI [Saudi Arabian Military Industries] and EDIC [Emirates Defense Industries Company] are battle-tested,” said Al Ajamy, adding that “international defense companies are not limited by their regulation restrictions to export their arms to the Gulf, if the production was performed in the Gulf.” Lebanese strategic expert and editor in chief of </w:t>
      </w:r>
      <w:hyperlink w:tgtFrame="_blank" w:history="1" r:id="rId532">
        <w:r w:rsidRPr="00C75858">
          <w:rPr>
            <w:rStyle w:val="Hyperlink"/>
            <w:rFonts w:asciiTheme="minorHAnsi" w:hAnsiTheme="minorHAnsi" w:eastAsiaTheme="majorEastAsia"/>
            <w:color w:val="2E6D9D"/>
            <w:sz w:val="16"/>
            <w:szCs w:val="20"/>
          </w:rPr>
          <w:t>SDArabia</w:t>
        </w:r>
      </w:hyperlink>
      <w:r w:rsidRPr="00C75858">
        <w:rPr>
          <w:rFonts w:asciiTheme="minorHAnsi" w:hAnsiTheme="minorHAnsi"/>
          <w:color w:val="000000"/>
          <w:sz w:val="16"/>
          <w:szCs w:val="20"/>
        </w:rPr>
        <w:t xml:space="preserve"> Brig. Naji Malaeb said that restrictions on the Gulf countries pushed them toward different armament sources, and that Vision 2030, should it be completed successfully, would lead to less reliance on the West for weapons. “Both KSA and UAE started by consolidating companies for military production into SAMI and EDIC. This helped to limit buying and selling military technologies by state-owned companies. Also, Vision 2030 [called for] partners other than the U.S. and Europe; for instance, UAE bought Russian military drones and aerial munitions, and KSA signed a contract for Russian S-400 air defense systems.”</w:t>
      </w:r>
    </w:p>
    <w:p w:rsidRPr="00B602CF" w:rsidR="004A6C1B" w:rsidP="004A6C1B" w:rsidRDefault="004A6C1B" w14:paraId="770BB813" w14:textId="77777777">
      <w:pPr>
        <w:rPr>
          <w:sz w:val="16"/>
        </w:rPr>
      </w:pPr>
    </w:p>
    <w:p w:rsidR="004A6C1B" w:rsidP="004A6C1B" w:rsidRDefault="004A6C1B" w14:paraId="17A1A5CB" w14:textId="77777777">
      <w:pPr>
        <w:pStyle w:val="Heading2"/>
      </w:pPr>
      <w:r>
        <w:lastRenderedPageBreak/>
        <w:t>Decrease US Heg</w:t>
      </w:r>
    </w:p>
    <w:p w:rsidR="004A6C1B" w:rsidP="004A6C1B" w:rsidRDefault="004A6C1B" w14:paraId="2F621E03" w14:textId="77777777">
      <w:pPr>
        <w:pStyle w:val="Heading3"/>
      </w:pPr>
      <w:r>
        <w:lastRenderedPageBreak/>
        <w:t>Check Iran</w:t>
      </w:r>
    </w:p>
    <w:p w:rsidR="004A6C1B" w:rsidP="004A6C1B" w:rsidRDefault="004A6C1B" w14:paraId="62261495" w14:textId="77777777">
      <w:pPr>
        <w:pStyle w:val="Heading4"/>
      </w:pPr>
      <w:r>
        <w:t>Keeping arms sales is the least bad option – reduces the likelihood of a US-Iran War</w:t>
      </w:r>
    </w:p>
    <w:p w:rsidR="004A6C1B" w:rsidP="004A6C1B" w:rsidRDefault="004A6C1B" w14:paraId="69F07A82" w14:textId="77777777">
      <w:pPr>
        <w:spacing w:after="0" w:line="240" w:lineRule="auto"/>
        <w:rPr>
          <w:sz w:val="24"/>
        </w:rPr>
      </w:pPr>
      <w:r>
        <w:rPr>
          <w:rStyle w:val="Style13ptBold"/>
        </w:rPr>
        <w:t xml:space="preserve">Hutchinson 6/24 </w:t>
      </w:r>
      <w:r w:rsidRPr="008B5F6E">
        <w:t xml:space="preserve">(Harold – Writer at the Washington Examiner, “Arms sales to Saudi Arabia is the least bad option for the US,” The Washington Examiner, 6/24/19, </w:t>
      </w:r>
      <w:hyperlink w:history="1" r:id="rId533">
        <w:r w:rsidRPr="008B5F6E">
          <w:rPr>
            <w:rStyle w:val="Hyperlink"/>
          </w:rPr>
          <w:t>https://www.washingtonexaminer.com/opinion/arms-sales-to-saudi-arabia-is-the-least-bad-option-for-the-us</w:t>
        </w:r>
      </w:hyperlink>
      <w:r w:rsidRPr="008B5F6E">
        <w:t>, DOA 7/27/19) A.N</w:t>
      </w:r>
    </w:p>
    <w:p w:rsidRPr="00EA1346" w:rsidR="004A6C1B" w:rsidP="004A6C1B" w:rsidRDefault="004A6C1B" w14:paraId="4998BA06" w14:textId="77777777">
      <w:pPr>
        <w:spacing w:after="0" w:line="240" w:lineRule="auto"/>
        <w:rPr>
          <w:rStyle w:val="Style13ptBold"/>
          <w:b w:val="0"/>
          <w:sz w:val="24"/>
        </w:rPr>
      </w:pPr>
    </w:p>
    <w:p w:rsidR="004A6C1B" w:rsidP="004A6C1B" w:rsidRDefault="004A6C1B" w14:paraId="03254822" w14:textId="77777777">
      <w:pPr>
        <w:rPr>
          <w:rStyle w:val="StyleUnderline"/>
        </w:rPr>
      </w:pPr>
      <w:r w:rsidRPr="00BD1452">
        <w:rPr>
          <w:sz w:val="16"/>
        </w:rPr>
        <w:t xml:space="preserve">The United States has been making a lot of big arms sales to Saudi Arabia in recent years. Recently, though, </w:t>
      </w:r>
      <w:hyperlink w:tgtFrame="_blank" w:history="1" r:id="rId534">
        <w:r w:rsidRPr="00BD1452">
          <w:rPr>
            <w:rStyle w:val="Hyperlink"/>
            <w:sz w:val="16"/>
          </w:rPr>
          <w:t>there has been a push to halt the sales</w:t>
        </w:r>
      </w:hyperlink>
      <w:r w:rsidRPr="00BD1452">
        <w:rPr>
          <w:sz w:val="16"/>
        </w:rPr>
        <w:t xml:space="preserve"> on a number of grounds, including the ongoing civil war in Yemen (the Saudis are backing the Yemeni government against Iranian-backed Houthi rebels) and the murder of Jamal Khashoggi. Halting the arms sales would be a huge mistake, and should the disapproval resolutions reach his desk, President Trump should veto them. To be sure, the Saudis, while </w:t>
      </w:r>
      <w:hyperlink w:tgtFrame="_blank" w:history="1" r:id="rId535">
        <w:r w:rsidRPr="00BD1452">
          <w:rPr>
            <w:rStyle w:val="Hyperlink"/>
            <w:sz w:val="16"/>
          </w:rPr>
          <w:t>making some moves in the right direction</w:t>
        </w:r>
      </w:hyperlink>
      <w:r w:rsidRPr="00BD1452">
        <w:rPr>
          <w:sz w:val="16"/>
        </w:rPr>
        <w:t xml:space="preserve">, are not angels. Khashoggi’s murder was deliberate and brutal. It should outrage people who value freedom of the press. But cutting off arms sales and support for the Saudi efforts in Yemen would be giving Iran a couple of huge boosts just to say America owned the Saudis over Khashoggi in particular and human rights in general. Yemen sits on the Bab el Mandeb, a maritime choke point that is the southern entrance to the Red Sea. It is, essentially, Israel’s maritime back door. Aden, in the south, is also a major port, used by the United Kingdom as a military base until 1967. </w:t>
      </w:r>
      <w:r w:rsidRPr="008B5F6E">
        <w:rPr>
          <w:rStyle w:val="Emphasis"/>
        </w:rPr>
        <w:t>If the Houthis take control and drive out the government, it means that the Iranian-sponsored rebels will have the ability to contest passage through the Bab el Mandeb.</w:t>
      </w:r>
      <w:r w:rsidRPr="00BD1452">
        <w:rPr>
          <w:sz w:val="16"/>
        </w:rPr>
        <w:t xml:space="preserve"> They have already </w:t>
      </w:r>
      <w:hyperlink w:tgtFrame="_blank" w:history="1" r:id="rId536">
        <w:r w:rsidRPr="00BD1452">
          <w:rPr>
            <w:rStyle w:val="Hyperlink"/>
            <w:sz w:val="16"/>
          </w:rPr>
          <w:t>fired on an Arleigh Burke-class guided missile destroyer</w:t>
        </w:r>
      </w:hyperlink>
      <w:r w:rsidRPr="00BD1452">
        <w:rPr>
          <w:sz w:val="16"/>
        </w:rPr>
        <w:t xml:space="preserve"> on multiple occasions and </w:t>
      </w:r>
      <w:hyperlink w:tgtFrame="_blank" w:history="1" r:id="rId537">
        <w:r w:rsidRPr="00BD1452">
          <w:rPr>
            <w:rStyle w:val="Hyperlink"/>
            <w:sz w:val="16"/>
          </w:rPr>
          <w:t>attacked a vessel that delivered humanitarian aid</w:t>
        </w:r>
      </w:hyperlink>
      <w:r w:rsidRPr="00BD1452">
        <w:rPr>
          <w:sz w:val="16"/>
        </w:rPr>
        <w:t xml:space="preserve">. That doesn’t even begin to touch Iran’s record. Since 1979, </w:t>
      </w:r>
      <w:r w:rsidRPr="008B5F6E">
        <w:rPr>
          <w:rStyle w:val="StyleUnderline"/>
        </w:rPr>
        <w:t>Iran has taken Americans hostage, sponsored terrorist attacks, provided insurgents in Iraq weapons that were used to kill American servicemembers, and leaders of the regime have openly and repeatedly expressed the desire to wipe Israel off the map. In the last two weeks, Iran has</w:t>
      </w:r>
      <w:r>
        <w:rPr>
          <w:rStyle w:val="StyleUnderline"/>
        </w:rPr>
        <w:t xml:space="preserve"> </w:t>
      </w:r>
      <w:hyperlink w:tgtFrame="_blank" w:history="1" r:id="rId538">
        <w:r w:rsidRPr="008B5F6E">
          <w:rPr>
            <w:rStyle w:val="StyleUnderline"/>
          </w:rPr>
          <w:t>mined two oil tankers</w:t>
        </w:r>
      </w:hyperlink>
      <w:r>
        <w:rPr>
          <w:rStyle w:val="StyleUnderline"/>
        </w:rPr>
        <w:t xml:space="preserve"> </w:t>
      </w:r>
      <w:r w:rsidRPr="008B5F6E">
        <w:rPr>
          <w:rStyle w:val="StyleUnderline"/>
        </w:rPr>
        <w:t>and fired on two American unmanned aerial vehicles,</w:t>
      </w:r>
      <w:r>
        <w:rPr>
          <w:rStyle w:val="StyleUnderline"/>
        </w:rPr>
        <w:t xml:space="preserve"> </w:t>
      </w:r>
      <w:hyperlink w:tgtFrame="_blank" w:history="1" r:id="rId539">
        <w:r w:rsidRPr="008B5F6E">
          <w:rPr>
            <w:rStyle w:val="StyleUnderline"/>
          </w:rPr>
          <w:t>shooting one of them down</w:t>
        </w:r>
      </w:hyperlink>
      <w:r w:rsidRPr="008B5F6E">
        <w:rPr>
          <w:rStyle w:val="StyleUnderline"/>
        </w:rPr>
        <w:t>.</w:t>
      </w:r>
      <w:r>
        <w:rPr>
          <w:rStyle w:val="StyleUnderline"/>
        </w:rPr>
        <w:t xml:space="preserve"> </w:t>
      </w:r>
      <w:r w:rsidRPr="00BD1452">
        <w:rPr>
          <w:sz w:val="16"/>
        </w:rPr>
        <w:t xml:space="preserve">Why does America not reach out to Turkey? Turkey has not exactly been a reliable ally during the regime of Recep Tayyip Erdoğan. The decision to </w:t>
      </w:r>
      <w:hyperlink w:tgtFrame="_blank" w:history="1" r:id="rId540">
        <w:r w:rsidRPr="00BD1452">
          <w:rPr>
            <w:rStyle w:val="Hyperlink"/>
            <w:sz w:val="16"/>
          </w:rPr>
          <w:t>yank the F-35 from that country</w:t>
        </w:r>
      </w:hyperlink>
      <w:r w:rsidRPr="00BD1452">
        <w:rPr>
          <w:sz w:val="16"/>
        </w:rPr>
        <w:t xml:space="preserve"> is the right one, even if the Erdoğan regime’s purchase of the S-400 air-defense system is the wrong reason. If we can’t trust Turkey with the F-35, can we trust them with other weapon systems? The answer would appear to be no. Again, </w:t>
      </w:r>
      <w:r w:rsidRPr="008B5F6E">
        <w:rPr>
          <w:rStyle w:val="StyleUnderline"/>
        </w:rPr>
        <w:t xml:space="preserve">noting that the Saudis are not angels should not blind us to the fact that they have helped America out in the past. </w:t>
      </w:r>
      <w:r w:rsidRPr="00BD1452">
        <w:rPr>
          <w:sz w:val="16"/>
        </w:rPr>
        <w:t xml:space="preserve">As Historians Peter Schweizer (in his 1994 book, </w:t>
      </w:r>
      <w:hyperlink w:tgtFrame="_blank" w:history="1" r:id="rId541">
        <w:r w:rsidRPr="00BD1452">
          <w:rPr>
            <w:rStyle w:val="Hyperlink"/>
            <w:sz w:val="16"/>
          </w:rPr>
          <w:t>Victory</w:t>
        </w:r>
      </w:hyperlink>
      <w:r w:rsidRPr="00BD1452">
        <w:rPr>
          <w:sz w:val="16"/>
        </w:rPr>
        <w:t xml:space="preserve">) and </w:t>
      </w:r>
      <w:hyperlink w:tgtFrame="_blank" w:history="1" r:id="rId542">
        <w:r w:rsidRPr="00BD1452">
          <w:rPr>
            <w:rStyle w:val="Hyperlink"/>
            <w:sz w:val="16"/>
          </w:rPr>
          <w:t>Larry Schweikart</w:t>
        </w:r>
      </w:hyperlink>
      <w:r w:rsidRPr="00BD1452">
        <w:rPr>
          <w:sz w:val="16"/>
        </w:rPr>
        <w:t xml:space="preserve"> (whose </w:t>
      </w:r>
      <w:hyperlink w:tgtFrame="_blank" w:history="1" r:id="rId543">
        <w:r w:rsidRPr="00BD1452">
          <w:rPr>
            <w:rStyle w:val="Hyperlink"/>
            <w:sz w:val="16"/>
          </w:rPr>
          <w:t>biography of Ronald Reagan</w:t>
        </w:r>
      </w:hyperlink>
      <w:r w:rsidRPr="00BD1452">
        <w:rPr>
          <w:sz w:val="16"/>
        </w:rPr>
        <w:t xml:space="preserve"> was released earlier this year) noted that in the 1980s, </w:t>
      </w:r>
      <w:r w:rsidRPr="008B5F6E">
        <w:rPr>
          <w:rStyle w:val="Emphasis"/>
        </w:rPr>
        <w:t>their increase of oil production helped bring down the Soviet Union</w:t>
      </w:r>
      <w:r w:rsidRPr="008B5F6E">
        <w:rPr>
          <w:rStyle w:val="StyleUnderline"/>
        </w:rPr>
        <w:t>. Furthermore, when America has turned its back on those who fought alongside us or who were friendly, it hasn’t worked out well</w:t>
      </w:r>
      <w:r w:rsidRPr="00BD1452">
        <w:rPr>
          <w:sz w:val="16"/>
        </w:rPr>
        <w:t xml:space="preserve">. Did things get better or worse in the Middle East when we abandoned the Shah of Iran over his bad human rights record? </w:t>
      </w:r>
      <w:r w:rsidRPr="008B5F6E">
        <w:rPr>
          <w:rStyle w:val="StyleUnderline"/>
        </w:rPr>
        <w:t>Did things improve in Egypt when we turned our back on Hosni Mubarak in favor of the Arab Spring</w:t>
      </w:r>
      <w:r w:rsidRPr="00BD1452">
        <w:rPr>
          <w:sz w:val="16"/>
        </w:rPr>
        <w:t xml:space="preserve">? What evidence is there that dumping Mohammed bin Salman over human rights and Khashoggi will work out any better for America – or the world, for that matter? </w:t>
      </w:r>
      <w:r w:rsidRPr="008B5F6E">
        <w:rPr>
          <w:rStyle w:val="StyleUnderline"/>
        </w:rPr>
        <w:t xml:space="preserve">Nobody wants to see a war break out between the United States and Iran. </w:t>
      </w:r>
      <w:r w:rsidRPr="008B5F6E">
        <w:rPr>
          <w:rStyle w:val="Emphasis"/>
        </w:rPr>
        <w:t xml:space="preserve">But cutting off weapons sales to Saudi Arabia is a good way to make war more likely, not less. </w:t>
      </w:r>
      <w:r w:rsidRPr="008B5F6E">
        <w:rPr>
          <w:rStyle w:val="StyleUnderline"/>
        </w:rPr>
        <w:t xml:space="preserve">If Saudi Arabia is weakened, Iran will be more likely to continue to be aggressive as the Trump administration keeps the pressure on that regime. A stronger Saudi Arabia, on the other hand, leaves Iran less room to maneuver. In the Middle East, America must often choose between a </w:t>
      </w:r>
      <w:proofErr w:type="gramStart"/>
      <w:r w:rsidRPr="008B5F6E">
        <w:rPr>
          <w:rStyle w:val="StyleUnderline"/>
        </w:rPr>
        <w:t>number</w:t>
      </w:r>
      <w:proofErr w:type="gramEnd"/>
      <w:r w:rsidRPr="008B5F6E">
        <w:rPr>
          <w:rStyle w:val="StyleUnderline"/>
        </w:rPr>
        <w:t xml:space="preserve"> of options that are less than ideal. Sticking with the Saudis </w:t>
      </w:r>
      <w:r w:rsidRPr="008B5F6E">
        <w:rPr>
          <w:rStyle w:val="Emphasis"/>
        </w:rPr>
        <w:t>is the least bad option</w:t>
      </w:r>
      <w:r w:rsidRPr="008B5F6E">
        <w:rPr>
          <w:rStyle w:val="StyleUnderline"/>
        </w:rPr>
        <w:t xml:space="preserve"> the United States has at this time.</w:t>
      </w:r>
    </w:p>
    <w:p w:rsidR="00FF1CB6" w:rsidP="00FF1CB6" w:rsidRDefault="00FF1CB6" w14:paraId="3556AEB7" w14:textId="484CEC8F">
      <w:pPr>
        <w:pStyle w:val="NormalWeb"/>
        <w:shd w:val="clear" w:color="auto" w:fill="FFFFFF"/>
        <w:spacing w:before="0" w:beforeAutospacing="0" w:after="240" w:afterAutospacing="0"/>
        <w:rPr>
          <w:rFonts w:ascii="source-sans-pro" w:hAnsi="source-sans-pro"/>
          <w:color w:val="000000"/>
          <w:sz w:val="16"/>
          <w:szCs w:val="23"/>
        </w:rPr>
      </w:pPr>
    </w:p>
    <w:p w:rsidR="004A6C1B" w:rsidP="004A6C1B" w:rsidRDefault="004A6C1B" w14:paraId="4635D5A8" w14:textId="77777777">
      <w:pPr>
        <w:pStyle w:val="Heading2"/>
      </w:pPr>
      <w:r>
        <w:lastRenderedPageBreak/>
        <w:t>Yemen Turn</w:t>
      </w:r>
    </w:p>
    <w:p w:rsidR="004A6C1B" w:rsidP="004A6C1B" w:rsidRDefault="004A6C1B" w14:paraId="1A5263D4" w14:textId="77777777">
      <w:pPr>
        <w:pStyle w:val="Heading4"/>
      </w:pPr>
      <w:r>
        <w:t xml:space="preserve">US ending arms sales to Saudi Arabia would only serve to prolong the war between Yamen and Saudi Arabia and leads to expansion of Iran and Yemeni proxies. </w:t>
      </w:r>
    </w:p>
    <w:p w:rsidRPr="007658A7" w:rsidR="004A6C1B" w:rsidP="004A6C1B" w:rsidRDefault="004A6C1B" w14:paraId="65CC6EAA" w14:textId="77777777">
      <w:pPr>
        <w:rPr>
          <w:rStyle w:val="Style13ptBold"/>
        </w:rPr>
      </w:pPr>
      <w:r w:rsidRPr="007658A7">
        <w:rPr>
          <w:rStyle w:val="Style13ptBold"/>
        </w:rPr>
        <w:t>Posey 18</w:t>
      </w:r>
    </w:p>
    <w:p w:rsidRPr="00257253" w:rsidR="004A6C1B" w:rsidP="004A6C1B" w:rsidRDefault="004A6C1B" w14:paraId="6EBE67DE" w14:textId="77777777">
      <w:pPr>
        <w:rPr>
          <w:sz w:val="16"/>
          <w:szCs w:val="16"/>
        </w:rPr>
      </w:pPr>
      <w:r w:rsidRPr="00257253">
        <w:rPr>
          <w:sz w:val="16"/>
          <w:szCs w:val="16"/>
        </w:rPr>
        <w:t xml:space="preserve">Madyson Hutchinson Posey, Former Research and Administrative Assistant, Davis Institute for National Security and Foreign Policy 1-22-2018, "Ending U.S. Military Support for Saudi Arabia in Yemen Would Trigger Dangerous Consequences," Heritage Foundation, https://www.heritage.org/middle-east/commentary/ending-us-military-support-saudi-arabia-yemen-would-trigger-dangerous </w:t>
      </w:r>
    </w:p>
    <w:p w:rsidR="004A6C1B" w:rsidP="004A6C1B" w:rsidRDefault="004A6C1B" w14:paraId="19A39002" w14:textId="77777777">
      <w:pPr>
        <w:rPr>
          <w:u w:val="single"/>
        </w:rPr>
      </w:pPr>
      <w:r w:rsidRPr="00B528C1">
        <w:rPr>
          <w:u w:val="single"/>
        </w:rPr>
        <w:t xml:space="preserve">Withdrawing U.S. </w:t>
      </w:r>
      <w:r w:rsidRPr="008706FA">
        <w:rPr>
          <w:sz w:val="16"/>
        </w:rPr>
        <w:t xml:space="preserve">support </w:t>
      </w:r>
      <w:r w:rsidRPr="00B528C1">
        <w:rPr>
          <w:u w:val="single"/>
        </w:rPr>
        <w:t>would also harm the interests of</w:t>
      </w:r>
      <w:r w:rsidRPr="008706FA">
        <w:rPr>
          <w:sz w:val="16"/>
        </w:rPr>
        <w:t xml:space="preserve"> other </w:t>
      </w:r>
      <w:r w:rsidRPr="00B528C1">
        <w:rPr>
          <w:u w:val="single"/>
        </w:rPr>
        <w:t>U.S. allies fighting in Yemen, including the U</w:t>
      </w:r>
      <w:r w:rsidRPr="008706FA">
        <w:rPr>
          <w:sz w:val="16"/>
        </w:rPr>
        <w:t xml:space="preserve">nited </w:t>
      </w:r>
      <w:r w:rsidRPr="00B528C1">
        <w:rPr>
          <w:u w:val="single"/>
        </w:rPr>
        <w:t>A</w:t>
      </w:r>
      <w:r w:rsidRPr="008706FA">
        <w:rPr>
          <w:sz w:val="16"/>
        </w:rPr>
        <w:t xml:space="preserve">rab Emirates and </w:t>
      </w:r>
      <w:r w:rsidRPr="00B528C1">
        <w:rPr>
          <w:u w:val="single"/>
        </w:rPr>
        <w:t>B</w:t>
      </w:r>
      <w:r w:rsidRPr="008706FA">
        <w:rPr>
          <w:sz w:val="16"/>
        </w:rPr>
        <w:t xml:space="preserve">ahrain. The war in Yemen is complex. </w:t>
      </w:r>
      <w:r w:rsidRPr="008706FA">
        <w:rPr>
          <w:u w:val="single"/>
        </w:rPr>
        <w:t>Those who</w:t>
      </w:r>
      <w:r w:rsidRPr="008706FA">
        <w:rPr>
          <w:sz w:val="16"/>
        </w:rPr>
        <w:t xml:space="preserve"> rush to </w:t>
      </w:r>
      <w:r w:rsidRPr="008706FA">
        <w:rPr>
          <w:u w:val="single"/>
        </w:rPr>
        <w:t>blame Saudi Arabia</w:t>
      </w:r>
      <w:r w:rsidRPr="008706FA">
        <w:rPr>
          <w:sz w:val="16"/>
        </w:rPr>
        <w:t xml:space="preserve"> entirely </w:t>
      </w:r>
      <w:r w:rsidRPr="008706FA">
        <w:rPr>
          <w:u w:val="single"/>
        </w:rPr>
        <w:t xml:space="preserve">for the suffering of the Yemeni people ignore </w:t>
      </w:r>
      <w:r w:rsidRPr="008706FA">
        <w:rPr>
          <w:sz w:val="16"/>
        </w:rPr>
        <w:t xml:space="preserve">the war crimes and heavy-handed treatment </w:t>
      </w:r>
      <w:r w:rsidRPr="008706FA">
        <w:rPr>
          <w:u w:val="single"/>
        </w:rPr>
        <w:t>meted out by the Houthis to their opponents and the</w:t>
      </w:r>
      <w:r w:rsidRPr="008706FA">
        <w:rPr>
          <w:sz w:val="16"/>
        </w:rPr>
        <w:t xml:space="preserve"> ruthless </w:t>
      </w:r>
      <w:r w:rsidRPr="008706FA">
        <w:rPr>
          <w:u w:val="single"/>
        </w:rPr>
        <w:t>role that Iran plays in supporting the Houthi Ansar Allah</w:t>
      </w:r>
      <w:r w:rsidRPr="008706FA">
        <w:rPr>
          <w:sz w:val="16"/>
        </w:rPr>
        <w:t xml:space="preserve"> (“Supporters of Allah”) </w:t>
      </w:r>
      <w:r w:rsidRPr="008706FA">
        <w:rPr>
          <w:u w:val="single"/>
        </w:rPr>
        <w:t>movement, a Shia Islamist extremist group</w:t>
      </w:r>
      <w:r w:rsidRPr="008706FA">
        <w:rPr>
          <w:sz w:val="16"/>
        </w:rPr>
        <w:t xml:space="preserve">. The </w:t>
      </w:r>
      <w:r w:rsidRPr="008706FA">
        <w:rPr>
          <w:u w:val="single"/>
        </w:rPr>
        <w:t>Saudis are rightly criticized for not doing more to prevent civilian casualties</w:t>
      </w:r>
      <w:r w:rsidRPr="008706FA">
        <w:rPr>
          <w:sz w:val="16"/>
        </w:rPr>
        <w:t xml:space="preserve"> as they target Ansar Allah positions. </w:t>
      </w:r>
      <w:r w:rsidRPr="008706FA">
        <w:rPr>
          <w:u w:val="single"/>
        </w:rPr>
        <w:t>But the Houthis should not be given a</w:t>
      </w:r>
      <w:r w:rsidRPr="008706FA">
        <w:rPr>
          <w:sz w:val="16"/>
        </w:rPr>
        <w:t xml:space="preserve"> free </w:t>
      </w:r>
      <w:r w:rsidRPr="008706FA">
        <w:rPr>
          <w:u w:val="single"/>
        </w:rPr>
        <w:t xml:space="preserve">pass for deliberately targeting civilian targets in Saudi Arabia </w:t>
      </w:r>
      <w:r w:rsidRPr="008706FA">
        <w:rPr>
          <w:sz w:val="16"/>
        </w:rPr>
        <w:t xml:space="preserve">and the United Arab Emirates </w:t>
      </w:r>
      <w:r w:rsidRPr="008706FA">
        <w:rPr>
          <w:u w:val="single"/>
        </w:rPr>
        <w:t>with increasingly sophisticated Iranian ballistic missiles.</w:t>
      </w:r>
      <w:r w:rsidRPr="008706FA">
        <w:rPr>
          <w:sz w:val="16"/>
        </w:rPr>
        <w:t xml:space="preserve"> </w:t>
      </w:r>
      <w:r w:rsidRPr="008706FA">
        <w:rPr>
          <w:u w:val="single"/>
        </w:rPr>
        <w:t>Ansar Allah</w:t>
      </w:r>
      <w:r w:rsidRPr="008706FA">
        <w:rPr>
          <w:sz w:val="16"/>
        </w:rPr>
        <w:t xml:space="preserve"> also </w:t>
      </w:r>
      <w:r w:rsidRPr="008706FA">
        <w:rPr>
          <w:u w:val="single"/>
        </w:rPr>
        <w:t xml:space="preserve">deserves criticism for </w:t>
      </w:r>
      <w:r w:rsidRPr="008706FA">
        <w:rPr>
          <w:sz w:val="16"/>
        </w:rPr>
        <w:t xml:space="preserve">its violent role in destabilizing Yemen and </w:t>
      </w:r>
      <w:r w:rsidRPr="008706FA">
        <w:rPr>
          <w:u w:val="single"/>
        </w:rPr>
        <w:t>creating the conditions that led to the</w:t>
      </w:r>
      <w:r w:rsidRPr="008706FA">
        <w:rPr>
          <w:sz w:val="16"/>
        </w:rPr>
        <w:t xml:space="preserve"> current </w:t>
      </w:r>
      <w:r w:rsidRPr="008706FA">
        <w:rPr>
          <w:u w:val="single"/>
        </w:rPr>
        <w:t xml:space="preserve">humanitarian disaster. </w:t>
      </w:r>
      <w:r w:rsidRPr="008706FA">
        <w:rPr>
          <w:sz w:val="16"/>
        </w:rPr>
        <w:t xml:space="preserve">Ansar </w:t>
      </w:r>
      <w:r w:rsidRPr="008706FA">
        <w:rPr>
          <w:u w:val="single"/>
        </w:rPr>
        <w:t>Allah regularly attacks the Saudi border, launches</w:t>
      </w:r>
      <w:r w:rsidRPr="008706FA">
        <w:rPr>
          <w:sz w:val="16"/>
        </w:rPr>
        <w:t xml:space="preserve"> missiles </w:t>
      </w:r>
      <w:r w:rsidRPr="008706FA">
        <w:rPr>
          <w:u w:val="single"/>
        </w:rPr>
        <w:t>strikes</w:t>
      </w:r>
      <w:r w:rsidRPr="008706FA">
        <w:rPr>
          <w:sz w:val="16"/>
        </w:rPr>
        <w:t xml:space="preserve"> into Saudi Arabia and the United Arab Emirates, </w:t>
      </w:r>
      <w:r w:rsidRPr="008706FA">
        <w:rPr>
          <w:u w:val="single"/>
        </w:rPr>
        <w:t>and diverts international medical and food aid</w:t>
      </w:r>
      <w:r w:rsidRPr="008706FA">
        <w:rPr>
          <w:sz w:val="16"/>
        </w:rPr>
        <w:t xml:space="preserve"> to favor its own supporters and sell on the black market. Ansar Allah also has targeted U.S. Navy vessels, those of allied nations, and civilian shipping in the Red Sea with Iranian-supplied missiles, gunboat attacks, and boat bombs. </w:t>
      </w:r>
      <w:r w:rsidRPr="008706FA">
        <w:rPr>
          <w:u w:val="single"/>
        </w:rPr>
        <w:t xml:space="preserve">Undermining the Saudi-led coalition in Yemen risks </w:t>
      </w:r>
      <w:r w:rsidRPr="008706FA">
        <w:rPr>
          <w:sz w:val="16"/>
        </w:rPr>
        <w:t xml:space="preserve">exacerbating this threat to international shipping and </w:t>
      </w:r>
      <w:r w:rsidRPr="008706FA">
        <w:rPr>
          <w:u w:val="single"/>
        </w:rPr>
        <w:t>giving Iran the opportunity to threaten oil shipments</w:t>
      </w:r>
      <w:r w:rsidRPr="008706FA">
        <w:rPr>
          <w:sz w:val="16"/>
        </w:rPr>
        <w:t xml:space="preserve"> through the Bab al-Mandab Strait, just as it has threatened to do in the Strait of Hormuz. Those who advocate withdrawing support for Saudi Arabia apparently believe that they can somehow end the current conflict in Yemen through a one-sided strategy that penalizes allies and boosts Ansar Allah, a group that chants “Death to America” and looks more like Hezbollah, Iran’s Lebanese proxy group, every day. Never </w:t>
      </w:r>
      <w:r w:rsidRPr="008706FA">
        <w:rPr>
          <w:u w:val="single"/>
        </w:rPr>
        <w:t xml:space="preserve">mind that Saudi Arabia is supporting the internationally recognized government of Yemen in this effort. </w:t>
      </w:r>
      <w:r w:rsidRPr="008706FA">
        <w:rPr>
          <w:sz w:val="16"/>
        </w:rPr>
        <w:t xml:space="preserve">Never mind that </w:t>
      </w:r>
      <w:r w:rsidRPr="008706FA">
        <w:rPr>
          <w:u w:val="single"/>
        </w:rPr>
        <w:t>leaving</w:t>
      </w:r>
      <w:r w:rsidRPr="008706FA">
        <w:rPr>
          <w:sz w:val="16"/>
        </w:rPr>
        <w:t xml:space="preserve"> Ansar </w:t>
      </w:r>
      <w:r w:rsidRPr="008706FA">
        <w:rPr>
          <w:u w:val="single"/>
        </w:rPr>
        <w:t xml:space="preserve">Allah </w:t>
      </w:r>
      <w:r w:rsidRPr="008706FA">
        <w:rPr>
          <w:sz w:val="16"/>
        </w:rPr>
        <w:t xml:space="preserve">to run amuck </w:t>
      </w:r>
      <w:r w:rsidRPr="008706FA">
        <w:rPr>
          <w:u w:val="single"/>
        </w:rPr>
        <w:t>will</w:t>
      </w:r>
      <w:r w:rsidRPr="008706FA">
        <w:rPr>
          <w:sz w:val="16"/>
        </w:rPr>
        <w:t xml:space="preserve"> not bring an end to the humanitarian suffering, but </w:t>
      </w:r>
      <w:r w:rsidRPr="008706FA">
        <w:rPr>
          <w:u w:val="single"/>
        </w:rPr>
        <w:t>only prolong it. The U.S.</w:t>
      </w:r>
      <w:r w:rsidRPr="008706FA">
        <w:rPr>
          <w:sz w:val="16"/>
        </w:rPr>
        <w:t xml:space="preserve"> currently </w:t>
      </w:r>
      <w:r w:rsidRPr="008706FA">
        <w:rPr>
          <w:u w:val="single"/>
        </w:rPr>
        <w:t xml:space="preserve">extends </w:t>
      </w:r>
      <w:r w:rsidRPr="008706FA">
        <w:rPr>
          <w:sz w:val="16"/>
        </w:rPr>
        <w:t xml:space="preserve">only </w:t>
      </w:r>
      <w:r w:rsidRPr="008706FA">
        <w:rPr>
          <w:u w:val="single"/>
        </w:rPr>
        <w:t>limited support to Saudi Arabia in Yemen centered on intelligence</w:t>
      </w:r>
      <w:r w:rsidRPr="008706FA">
        <w:rPr>
          <w:sz w:val="16"/>
        </w:rPr>
        <w:t xml:space="preserve"> and information sharing. There are no U.S. troops involved in combat operations, except for occasional commando raids and air strikes against Al-Qaeda in the Arabian Peninsula, a Sunni terrorist group that continues to target the U.S. homeland, as well as Saudi Arabia, France, and other countries. </w:t>
      </w:r>
      <w:r w:rsidRPr="008706FA">
        <w:rPr>
          <w:u w:val="single"/>
        </w:rPr>
        <w:t>The Trump administration already has stopped the aerial refueling of Saudi warplanes involved in the Yemen conflict and called for a negotiated settlement. But the U</w:t>
      </w:r>
      <w:r w:rsidRPr="008706FA">
        <w:rPr>
          <w:sz w:val="16"/>
        </w:rPr>
        <w:t xml:space="preserve">nited </w:t>
      </w:r>
      <w:r w:rsidRPr="008706FA">
        <w:rPr>
          <w:u w:val="single"/>
        </w:rPr>
        <w:t>S</w:t>
      </w:r>
      <w:r w:rsidRPr="008706FA">
        <w:rPr>
          <w:sz w:val="16"/>
        </w:rPr>
        <w:t xml:space="preserve">tates </w:t>
      </w:r>
      <w:r w:rsidRPr="008706FA">
        <w:rPr>
          <w:u w:val="single"/>
        </w:rPr>
        <w:t xml:space="preserve">cannot afford to abandon its allies </w:t>
      </w:r>
      <w:r w:rsidRPr="008706FA">
        <w:rPr>
          <w:sz w:val="16"/>
        </w:rPr>
        <w:t xml:space="preserve">and hope for the best. </w:t>
      </w:r>
      <w:r w:rsidRPr="008706FA">
        <w:rPr>
          <w:u w:val="single"/>
        </w:rPr>
        <w:t>Undermining the Yemeni government</w:t>
      </w:r>
      <w:r w:rsidRPr="008706FA">
        <w:rPr>
          <w:sz w:val="16"/>
        </w:rPr>
        <w:t xml:space="preserve"> and the Saudi-led coalition </w:t>
      </w:r>
      <w:r w:rsidRPr="008706FA">
        <w:rPr>
          <w:u w:val="single"/>
        </w:rPr>
        <w:t>would make a</w:t>
      </w:r>
      <w:r w:rsidRPr="008706FA">
        <w:rPr>
          <w:sz w:val="16"/>
        </w:rPr>
        <w:t xml:space="preserve">n acceptable </w:t>
      </w:r>
      <w:r w:rsidRPr="008706FA">
        <w:rPr>
          <w:u w:val="single"/>
        </w:rPr>
        <w:t>political settlement impossible. The Yemeni government and Saudi Arabia will continue to fight this war with or without U.S. support.</w:t>
      </w:r>
      <w:r w:rsidRPr="008706FA">
        <w:rPr>
          <w:sz w:val="16"/>
        </w:rPr>
        <w:t xml:space="preserve"> </w:t>
      </w:r>
      <w:r w:rsidRPr="00257253">
        <w:rPr>
          <w:u w:val="single"/>
        </w:rPr>
        <w:t>Those who would</w:t>
      </w:r>
      <w:r w:rsidRPr="008706FA">
        <w:rPr>
          <w:sz w:val="16"/>
        </w:rPr>
        <w:t xml:space="preserve"> connect two unrelated issues, condemn Saudi involvement, and </w:t>
      </w:r>
      <w:r w:rsidRPr="00CD113F">
        <w:rPr>
          <w:u w:val="single"/>
        </w:rPr>
        <w:t>ignore Iran’s hostile role inside Yemen will</w:t>
      </w:r>
      <w:r w:rsidRPr="008706FA">
        <w:rPr>
          <w:sz w:val="16"/>
        </w:rPr>
        <w:t xml:space="preserve"> only </w:t>
      </w:r>
      <w:r w:rsidRPr="00CD113F">
        <w:rPr>
          <w:u w:val="single"/>
        </w:rPr>
        <w:t>do more harm to innocent Yemeni civilians and empower Iran and its Yemeni proxies.</w:t>
      </w:r>
    </w:p>
    <w:p w:rsidR="004A6C1B" w:rsidP="004A6C1B" w:rsidRDefault="004A6C1B" w14:paraId="32D866FB" w14:textId="77777777">
      <w:pPr>
        <w:pStyle w:val="Heading4"/>
      </w:pPr>
      <w:r w:rsidRPr="0081528A">
        <w:t>Plan doesn’t solve- other countries provide military aid to Saudi Arabia against Yemen</w:t>
      </w:r>
    </w:p>
    <w:p w:rsidRPr="0081528A" w:rsidR="004A6C1B" w:rsidP="004A6C1B" w:rsidRDefault="004A6C1B" w14:paraId="32F38540" w14:textId="77777777">
      <w:pPr>
        <w:rPr>
          <w:rStyle w:val="Style13ptBold"/>
        </w:rPr>
      </w:pPr>
      <w:r>
        <w:rPr>
          <w:rStyle w:val="Style13ptBold"/>
        </w:rPr>
        <w:t xml:space="preserve">Perlo- Freeman 3/19 </w:t>
      </w:r>
      <w:r w:rsidRPr="0081528A">
        <w:t xml:space="preserve">(Samuel Perlo-Freeman, Head of the SIPRI Project on Military Expenditure in the Arms Transfers and Military Expenditure Programme; </w:t>
      </w:r>
      <w:r w:rsidRPr="0081528A">
        <w:br/>
      </w:r>
      <w:r w:rsidRPr="0081528A">
        <w:t xml:space="preserve">“Who is arming the Yemen war? An update,” 3 March 2019, </w:t>
      </w:r>
      <w:hyperlink w:history="1" r:id="rId544">
        <w:r w:rsidRPr="0081528A">
          <w:rPr>
            <w:rStyle w:val="Hyperlink"/>
          </w:rPr>
          <w:t>https://sites.tufts.edu/reinventingpeace/2019/03/19/who-is-arming-the-yemen-war-an-update/</w:t>
        </w:r>
      </w:hyperlink>
      <w:r w:rsidRPr="0081528A">
        <w:t>; Accessed 27 July 2019)//vz</w:t>
      </w:r>
    </w:p>
    <w:p w:rsidRPr="000B0828" w:rsidR="00070022" w:rsidP="00070022" w:rsidRDefault="004A6C1B" w14:paraId="7B10EB4E" w14:textId="536DCB03">
      <w:pPr>
        <w:rPr>
          <w:u w:val="single"/>
        </w:rPr>
      </w:pPr>
      <w:r w:rsidRPr="00E108F0">
        <w:rPr>
          <w:sz w:val="16"/>
        </w:rPr>
        <w:t xml:space="preserve">On one side of the war are the Houthi rebel forces, or Ansar Allah. </w:t>
      </w:r>
      <w:r w:rsidRPr="00E108F0">
        <w:rPr>
          <w:rStyle w:val="StyleUnderline"/>
        </w:rPr>
        <w:t xml:space="preserve">On the other, the “pro-government”, or more accurately anti-Houthi coalition, are a range of different armed forces on the ground, supported, mostly from the air </w:t>
      </w:r>
      <w:r w:rsidRPr="00E108F0">
        <w:rPr>
          <w:rStyle w:val="StyleUnderline"/>
        </w:rPr>
        <w:lastRenderedPageBreak/>
        <w:t>but also to some extent on the ground, by the Saudi-led coalition of nations. The local forces include: The official forces of the government of President Hadi. According to the most recent report by the UN Security Council Panel of Experts, from January 2019, these may number around 139,000 troops,</w:t>
      </w:r>
      <w:r w:rsidRPr="00E108F0">
        <w:rPr>
          <w:sz w:val="16"/>
        </w:rPr>
        <w:t xml:space="preserve"> but are constrained by lack of funds, often resulting in delayed payment of wages. The official government exercises very limited authority in the “liberated” areas of the country supposedly under its control. The Southern Transitional Council (STC), which supports independence for southern Yemen from the north, exercises considerable power in the much of the south, and is supported and armed by the UAE. The STC frequently acts in opposition to the official pro-government forces. Several other militia supported by the UAE, including the Security Belt Forces (SBF), the Hadrami Elite Forces, and the Shabwani Elite Forces. The SBF are nominally under the control of the Ministry of Interior, but in practice operate outside their command, and exercise control in a number of areas. These militia have sometimes acted as allies to the STC. A number of other militia, often operating in particular local areas, such as the city of Taiz and on the west coast near Huydeydah, supported and funded by Saudi Arabia and/or the UAE. </w:t>
      </w:r>
      <w:r w:rsidRPr="00E108F0">
        <w:rPr>
          <w:rStyle w:val="StyleUnderline"/>
        </w:rPr>
        <w:t>The outside states participating in the Saudi-led coalition are: Bahrain, Egypt, Jordan, Kuwait, Saudi Arabia, Sudan, and the UAE. Morocco was part of the coalition until February 2019, when it withdrew its forces. Other countries also play a supporting role for the coalition: in particular, the USA and UK, both of whom provide logistical support and maintenance as well as arms supplies, but also, for example, Eritrea, where UAE forces bombing Yemen have operated out of a military base at the port of Assab. Saudi Arabia and the UAE are the major players in this coalition with influence on the ground. The UAE, in particular, has a substantial troop presence, as noted in the previous article. However, the largest number of external ground forces come from Sudan, who are reported to have had as many as 14,000 troops present at some points. However, in addition to official Sudanese military units, these forces include mercenaries recruited by Saudi Arabia, including child soldiers</w:t>
      </w:r>
      <w:r w:rsidRPr="00E108F0">
        <w:rPr>
          <w:sz w:val="16"/>
        </w:rPr>
        <w:t xml:space="preserve">, according to a New York Times report. Sudan began to provide troops to the Saudi-led war effort in 2015, in return for a $2 billion cash payment from Saudi Arabia to shore up Sudan’s ailing economy; assistance from the UAE to evade US sanctions by using Dubai as a gold-smuggling hub (Sudan being a major gold-mining country), and help in restoring the country’s status with the US, which had hitherto treated it as a pariah. However, unpaid wages and high Sudanese casualties in Yemen—Sudanese troops seem to be sent on some of the most dangerous missions—has created tensions in the relationship, with reports even of Sudanese troops turning on their Saudi and Emirati commanders. </w:t>
      </w:r>
      <w:r w:rsidRPr="00E108F0">
        <w:rPr>
          <w:rStyle w:val="StyleUnderline"/>
        </w:rPr>
        <w:t>The UAE has also recruited, armed, and trained mercenaries from around the world, in particular from Colombia and other Latin American countries.</w:t>
      </w:r>
    </w:p>
    <w:p w:rsidRPr="00070022" w:rsidR="00070022" w:rsidP="00070022" w:rsidRDefault="00070022" w14:paraId="70B4221A" w14:textId="77777777"/>
    <w:p w:rsidR="000B0828" w:rsidP="000B0828" w:rsidRDefault="007B2D65" w14:paraId="5928E9B1" w14:textId="6A532E26">
      <w:pPr>
        <w:pStyle w:val="Heading2"/>
      </w:pPr>
      <w:r>
        <w:lastRenderedPageBreak/>
        <w:t>*</w:t>
      </w:r>
      <w:r w:rsidR="000B0828">
        <w:t>**Other**</w:t>
      </w:r>
      <w:r>
        <w:t>*</w:t>
      </w:r>
    </w:p>
    <w:p w:rsidR="000B0828" w:rsidP="000B0828" w:rsidRDefault="000B0828" w14:paraId="077492AD" w14:textId="4F6BDA79">
      <w:pPr>
        <w:pStyle w:val="Heading2"/>
      </w:pPr>
      <w:r>
        <w:lastRenderedPageBreak/>
        <w:t>2020</w:t>
      </w:r>
      <w:r w:rsidR="00216510">
        <w:t xml:space="preserve"> - </w:t>
      </w:r>
      <w:r>
        <w:t>Link</w:t>
      </w:r>
    </w:p>
    <w:p w:rsidRPr="00857EBB" w:rsidR="000B0828" w:rsidP="000B0828" w:rsidRDefault="000B0828" w14:paraId="0A8896F8" w14:textId="77777777">
      <w:pPr>
        <w:pStyle w:val="Heading4"/>
        <w:rPr>
          <w:rFonts w:eastAsia="Times New Roman" w:cs="Calibri"/>
        </w:rPr>
      </w:pPr>
      <w:r>
        <w:rPr>
          <w:rFonts w:eastAsia="Times New Roman" w:cs="Calibri"/>
        </w:rPr>
        <w:t xml:space="preserve">The plan makes Trump look great – perception of alignment with public support </w:t>
      </w:r>
    </w:p>
    <w:p w:rsidRPr="00857EBB" w:rsidR="000B0828" w:rsidP="000B0828" w:rsidRDefault="000B0828" w14:paraId="3514573A" w14:textId="77777777">
      <w:pPr>
        <w:rPr>
          <w:rStyle w:val="Style13ptBold"/>
          <w:b w:val="0"/>
          <w:bCs w:val="0"/>
        </w:rPr>
      </w:pPr>
      <w:r w:rsidRPr="00857EBB">
        <w:rPr>
          <w:rStyle w:val="Style13ptBold"/>
        </w:rPr>
        <w:t xml:space="preserve">Larison </w:t>
      </w:r>
      <w:r w:rsidRPr="00857EBB">
        <w:rPr>
          <w:rStyle w:val="Style13ptBold"/>
          <w:b w:val="0"/>
          <w:bCs w:val="0"/>
          <w:sz w:val="16"/>
          <w:szCs w:val="16"/>
        </w:rPr>
        <w:t>7/11/</w:t>
      </w:r>
      <w:r w:rsidRPr="00857EBB">
        <w:rPr>
          <w:rStyle w:val="Style13ptBold"/>
        </w:rPr>
        <w:t xml:space="preserve">19 </w:t>
      </w:r>
      <w:r w:rsidRPr="00857EBB">
        <w:rPr>
          <w:rStyle w:val="Style13ptBold"/>
          <w:b w:val="0"/>
          <w:bCs w:val="0"/>
          <w:sz w:val="16"/>
          <w:szCs w:val="16"/>
        </w:rPr>
        <w:t>(</w:t>
      </w:r>
      <w:r w:rsidRPr="00857EBB">
        <w:rPr>
          <w:color w:val="333333"/>
          <w:sz w:val="16"/>
          <w:szCs w:val="16"/>
          <w:shd w:val="clear" w:color="auto" w:fill="FFFFFF"/>
        </w:rPr>
        <w:t>Daniel Larison is a senior editor at </w:t>
      </w:r>
      <w:r w:rsidRPr="00857EBB">
        <w:rPr>
          <w:i/>
          <w:iCs/>
          <w:color w:val="333333"/>
          <w:sz w:val="16"/>
          <w:szCs w:val="16"/>
          <w:shd w:val="clear" w:color="auto" w:fill="FFFFFF"/>
        </w:rPr>
        <w:t>TAC</w:t>
      </w:r>
      <w:proofErr w:type="gramStart"/>
      <w:r w:rsidRPr="00857EBB">
        <w:rPr>
          <w:color w:val="333333"/>
          <w:sz w:val="16"/>
          <w:szCs w:val="16"/>
          <w:shd w:val="clear" w:color="auto" w:fill="FFFFFF"/>
        </w:rPr>
        <w:t>,.</w:t>
      </w:r>
      <w:proofErr w:type="gramEnd"/>
      <w:r w:rsidRPr="00857EBB">
        <w:rPr>
          <w:color w:val="333333"/>
          <w:sz w:val="16"/>
          <w:szCs w:val="16"/>
          <w:shd w:val="clear" w:color="auto" w:fill="FFFFFF"/>
        </w:rPr>
        <w:t xml:space="preserve"> He has been published in the </w:t>
      </w:r>
      <w:r w:rsidRPr="00857EBB">
        <w:rPr>
          <w:i/>
          <w:iCs/>
          <w:color w:val="333333"/>
          <w:sz w:val="16"/>
          <w:szCs w:val="16"/>
          <w:shd w:val="clear" w:color="auto" w:fill="FFFFFF"/>
        </w:rPr>
        <w:t>New York Times Book Review</w:t>
      </w:r>
      <w:r w:rsidRPr="00857EBB">
        <w:rPr>
          <w:color w:val="333333"/>
          <w:sz w:val="16"/>
          <w:szCs w:val="16"/>
          <w:shd w:val="clear" w:color="auto" w:fill="FFFFFF"/>
        </w:rPr>
        <w:t>, </w:t>
      </w:r>
      <w:r w:rsidRPr="00857EBB">
        <w:rPr>
          <w:i/>
          <w:iCs/>
          <w:color w:val="333333"/>
          <w:sz w:val="16"/>
          <w:szCs w:val="16"/>
          <w:shd w:val="clear" w:color="auto" w:fill="FFFFFF"/>
        </w:rPr>
        <w:t>Dallas Morning News</w:t>
      </w:r>
      <w:r w:rsidRPr="00857EBB">
        <w:rPr>
          <w:color w:val="333333"/>
          <w:sz w:val="16"/>
          <w:szCs w:val="16"/>
          <w:shd w:val="clear" w:color="auto" w:fill="FFFFFF"/>
        </w:rPr>
        <w:t>, </w:t>
      </w:r>
      <w:r w:rsidRPr="00857EBB">
        <w:rPr>
          <w:i/>
          <w:iCs/>
          <w:color w:val="333333"/>
          <w:sz w:val="16"/>
          <w:szCs w:val="16"/>
          <w:shd w:val="clear" w:color="auto" w:fill="FFFFFF"/>
        </w:rPr>
        <w:t>Orthodox Life</w:t>
      </w:r>
      <w:r w:rsidRPr="00857EBB">
        <w:rPr>
          <w:color w:val="333333"/>
          <w:sz w:val="16"/>
          <w:szCs w:val="16"/>
          <w:shd w:val="clear" w:color="auto" w:fill="FFFFFF"/>
        </w:rPr>
        <w:t>, Front Porch Republic, The American Scene, and Culture11, and was a columnist for </w:t>
      </w:r>
      <w:r w:rsidRPr="00857EBB">
        <w:rPr>
          <w:i/>
          <w:iCs/>
          <w:color w:val="333333"/>
          <w:sz w:val="16"/>
          <w:szCs w:val="16"/>
          <w:shd w:val="clear" w:color="auto" w:fill="FFFFFF"/>
        </w:rPr>
        <w:t>The Week</w:t>
      </w:r>
      <w:r w:rsidRPr="00857EBB">
        <w:rPr>
          <w:color w:val="333333"/>
          <w:sz w:val="16"/>
          <w:szCs w:val="16"/>
          <w:shd w:val="clear" w:color="auto" w:fill="FFFFFF"/>
        </w:rPr>
        <w:t xml:space="preserve">. He holds a PhD in history from the University of Chicago, and resides in Dallas; “Poll: Most Americans Say Arms Sales Make the US Less Secure”; </w:t>
      </w:r>
      <w:hyperlink w:history="1" r:id="rId545">
        <w:r w:rsidRPr="00857EBB">
          <w:rPr>
            <w:color w:val="000000" w:themeColor="text1"/>
            <w:sz w:val="16"/>
            <w:szCs w:val="16"/>
            <w:u w:val="single"/>
          </w:rPr>
          <w:t>https://www.antiwar.com/blog/2019/07/11/poll-most-americans-say-arms-sales-make-the-us-less-secure/</w:t>
        </w:r>
      </w:hyperlink>
      <w:r w:rsidRPr="00857EBB">
        <w:rPr>
          <w:color w:val="000000" w:themeColor="text1"/>
          <w:sz w:val="16"/>
          <w:szCs w:val="16"/>
        </w:rPr>
        <w:t xml:space="preserve"> ; Accessed 7/27/2019) Taj</w:t>
      </w:r>
    </w:p>
    <w:p w:rsidR="000B0828" w:rsidP="000B0828" w:rsidRDefault="000B0828" w14:paraId="68630936" w14:textId="7CDAA9A6">
      <w:pPr>
        <w:shd w:val="clear" w:color="auto" w:fill="FFFFFF"/>
        <w:rPr>
          <w:rFonts w:eastAsia="Times New Roman"/>
          <w:color w:val="1A1A1A"/>
          <w:sz w:val="16"/>
        </w:rPr>
      </w:pPr>
      <w:r w:rsidRPr="00857EBB">
        <w:rPr>
          <w:rFonts w:eastAsia="Times New Roman"/>
          <w:color w:val="1A1A1A"/>
          <w:u w:val="single"/>
        </w:rPr>
        <w:t xml:space="preserve">The Chicago Council on Global Affairs recently released the </w:t>
      </w:r>
      <w:hyperlink w:history="1" r:id="rId546">
        <w:r w:rsidRPr="00857EBB">
          <w:rPr>
            <w:rFonts w:eastAsia="Times New Roman"/>
            <w:color w:val="000000" w:themeColor="text1"/>
            <w:u w:val="single"/>
          </w:rPr>
          <w:t>results</w:t>
        </w:r>
      </w:hyperlink>
      <w:r w:rsidRPr="00857EBB">
        <w:rPr>
          <w:rFonts w:eastAsia="Times New Roman"/>
          <w:color w:val="1A1A1A"/>
          <w:u w:val="single"/>
        </w:rPr>
        <w:t xml:space="preserve"> of a new survey on U.S. public opinion on arms sales and the U.S.-Saudi relationship: </w:t>
      </w:r>
      <w:r w:rsidRPr="00857EBB">
        <w:rPr>
          <w:rFonts w:eastAsia="Times New Roman"/>
          <w:color w:val="1A1A1A"/>
          <w:sz w:val="16"/>
        </w:rPr>
        <w:t xml:space="preserve">As Congress weighs the decision by the Trump Administration to sell additional weapons to Saudi Arabia, a newly completed survey of US public opinion finds that most Americans oppose the US sale of weapons in general, and they are fairly divided on whether the US relationship with Riyadh makes a positive or negative contribution to US national security. </w:t>
      </w:r>
      <w:r w:rsidRPr="00857EBB">
        <w:rPr>
          <w:rFonts w:eastAsia="Times New Roman"/>
          <w:color w:val="1A1A1A"/>
          <w:u w:val="single"/>
        </w:rPr>
        <w:t xml:space="preserve">The </w:t>
      </w:r>
      <w:r w:rsidRPr="00857EBB">
        <w:rPr>
          <w:rFonts w:eastAsia="Times New Roman"/>
          <w:b/>
          <w:bCs/>
          <w:color w:val="1A1A1A"/>
          <w:u w:val="single"/>
        </w:rPr>
        <w:t>survey found that a large majority of Americans (70%) believes that arms sales to other governments makes the US less safe,</w:t>
      </w:r>
      <w:r w:rsidRPr="00857EBB">
        <w:rPr>
          <w:rFonts w:eastAsia="Times New Roman"/>
          <w:color w:val="1A1A1A"/>
          <w:u w:val="single"/>
        </w:rPr>
        <w:t xml:space="preserve"> and</w:t>
      </w:r>
      <w:r w:rsidRPr="00857EBB">
        <w:rPr>
          <w:rFonts w:eastAsia="Times New Roman"/>
          <w:color w:val="1A1A1A"/>
          <w:sz w:val="16"/>
        </w:rPr>
        <w:t xml:space="preserve"> </w:t>
      </w:r>
      <w:r w:rsidRPr="00857EBB">
        <w:rPr>
          <w:rFonts w:eastAsia="Times New Roman"/>
          <w:color w:val="1A1A1A"/>
          <w:u w:val="single"/>
        </w:rPr>
        <w:t>50% believe that the relationship with the Saudis weakens US national security</w:t>
      </w:r>
      <w:r w:rsidRPr="00857EBB">
        <w:rPr>
          <w:rFonts w:eastAsia="Times New Roman"/>
          <w:color w:val="1A1A1A"/>
          <w:sz w:val="16"/>
        </w:rPr>
        <w:t xml:space="preserve">. Somewhat surprisingly, </w:t>
      </w:r>
      <w:r w:rsidRPr="00857EBB">
        <w:rPr>
          <w:rFonts w:eastAsia="Times New Roman"/>
          <w:color w:val="1A1A1A"/>
          <w:u w:val="single"/>
        </w:rPr>
        <w:t>there were large majorities that said arms sales made the US less safe regardless of political affiliation</w:t>
      </w:r>
      <w:r w:rsidRPr="00857EBB">
        <w:rPr>
          <w:rFonts w:eastAsia="Times New Roman"/>
          <w:color w:val="1A1A1A"/>
          <w:sz w:val="16"/>
        </w:rPr>
        <w:t xml:space="preserve">. </w:t>
      </w:r>
      <w:r w:rsidRPr="00857EBB">
        <w:rPr>
          <w:rFonts w:eastAsia="Times New Roman"/>
          <w:color w:val="1A1A1A"/>
          <w:u w:val="single"/>
        </w:rPr>
        <w:t xml:space="preserve">Republicans were a little less likely to give that answer and Democrats were a little more likely, but </w:t>
      </w:r>
      <w:r w:rsidRPr="00857EBB">
        <w:rPr>
          <w:rFonts w:eastAsia="Times New Roman"/>
          <w:b/>
          <w:bCs/>
          <w:color w:val="1A1A1A"/>
          <w:u w:val="single"/>
        </w:rPr>
        <w:t>there is broad consensus among Americans that arms sales are bad for US securit</w:t>
      </w:r>
      <w:r w:rsidRPr="00857EBB">
        <w:rPr>
          <w:rFonts w:eastAsia="Times New Roman"/>
          <w:b/>
          <w:bCs/>
          <w:color w:val="1A1A1A"/>
        </w:rPr>
        <w:t>y</w:t>
      </w:r>
      <w:r w:rsidRPr="00857EBB">
        <w:rPr>
          <w:rFonts w:eastAsia="Times New Roman"/>
          <w:color w:val="1A1A1A"/>
          <w:sz w:val="16"/>
        </w:rPr>
        <w:t xml:space="preserve">. Despite this broad consensus that arms sales are bad for US security, </w:t>
      </w:r>
      <w:r w:rsidRPr="00857EBB">
        <w:rPr>
          <w:rFonts w:eastAsia="Times New Roman"/>
          <w:color w:val="1A1A1A"/>
          <w:u w:val="single"/>
        </w:rPr>
        <w:t>public opinion is more evenly divided on the value of the relationship with Riyadh</w:t>
      </w:r>
      <w:r w:rsidRPr="00857EBB">
        <w:rPr>
          <w:rFonts w:eastAsia="Times New Roman"/>
          <w:color w:val="1A1A1A"/>
          <w:sz w:val="16"/>
        </w:rPr>
        <w:t xml:space="preserve">. </w:t>
      </w:r>
      <w:r w:rsidRPr="00857EBB">
        <w:rPr>
          <w:rFonts w:eastAsia="Times New Roman"/>
          <w:color w:val="1A1A1A"/>
          <w:u w:val="single"/>
        </w:rPr>
        <w:t>Most Republicans have a favorable view of the relationship, but most Democrats and independents take the opposite position</w:t>
      </w:r>
      <w:r w:rsidRPr="00857EBB">
        <w:rPr>
          <w:rFonts w:eastAsia="Times New Roman"/>
          <w:color w:val="1A1A1A"/>
          <w:sz w:val="16"/>
        </w:rPr>
        <w:t>. Saudi Arabia is one of the best examples of how US arms sales are harming our security and the security of the Middle East. They have not only used U.S.-made weapons to kill thousands of civilians in an aggressive war against their neighbor, but they and the UAE have been diverting some of the weapons our government sold them to Yemeni militias and the allies of terrorists. The Saudi coalition war has strengthened Al Qaeda in the Arabian Peninsula (AQAP), and the coalition and its proxies have fought alongside AQAP members, armed them, recruited them, and paid them. You could not ask for a clearer case of US arms sales directly fueling groups that threaten the US and our allies, but there appears to be a disconnect between recognizing that arms sales generally are harmful to our security and understanding that the U.S.-Saudi relationship exemplifies how arms sales are harmful. It would be interesting to follow up with these same respondents to find out why they think the relationship strengthens or weakens US national security. I wonder how many of the people giving the response that it strengthens our security are saying this because they think that Saudi Arabia is an “ally” (it isn’t) or because they think that their government is a valuable counter-terrorism partner (it’s a very poor one). Perhaps a future survey could try to find out how much Americans know about how the Saudis and others pass along U.S.-made weapons to third parties, and then ask the question about the Saudi relationship again. The good news is that at least half of the public recognizes that the U.S.-Saudi relationship makes the US less secure, and there is potential to reach many more Americans that see arms sales to other governments as a danger.</w:t>
      </w:r>
    </w:p>
    <w:p w:rsidR="00046636" w:rsidP="00046636" w:rsidRDefault="00046636" w14:paraId="6BAB2F2D" w14:textId="02BE8522">
      <w:pPr>
        <w:pStyle w:val="Heading2"/>
        <w:rPr>
          <w:rFonts w:eastAsia="Times New Roman"/>
        </w:rPr>
      </w:pPr>
      <w:r>
        <w:rPr>
          <w:rFonts w:eastAsia="Times New Roman"/>
        </w:rPr>
        <w:lastRenderedPageBreak/>
        <w:t>Conditions CP</w:t>
      </w:r>
    </w:p>
    <w:p w:rsidR="00046636" w:rsidP="00046636" w:rsidRDefault="00046636" w14:paraId="4593F7FD" w14:textId="77777777">
      <w:pPr>
        <w:pStyle w:val="Heading3"/>
      </w:pPr>
      <w:r>
        <w:lastRenderedPageBreak/>
        <w:t xml:space="preserve">Solvency </w:t>
      </w:r>
    </w:p>
    <w:p w:rsidR="00046636" w:rsidP="00046636" w:rsidRDefault="00046636" w14:paraId="589D905B" w14:textId="77777777">
      <w:pPr>
        <w:pStyle w:val="Heading4"/>
      </w:pPr>
      <w:r>
        <w:t xml:space="preserve">Counter plan solves the aff better – the AFF causes a massive increase in civilian death but the CP solves the alliance and humanitarian crisis </w:t>
      </w:r>
    </w:p>
    <w:p w:rsidR="00046636" w:rsidP="00046636" w:rsidRDefault="00046636" w14:paraId="2FB7DF08" w14:textId="77777777">
      <w:pPr>
        <w:rPr>
          <w:sz w:val="16"/>
          <w:szCs w:val="16"/>
        </w:rPr>
      </w:pPr>
      <w:r w:rsidRPr="00BD0CC0">
        <w:rPr>
          <w:rStyle w:val="Style13ptBold"/>
        </w:rPr>
        <w:t>GOLDENBERG and THOMAS 18</w:t>
      </w:r>
      <w:r>
        <w:t xml:space="preserve"> </w:t>
      </w:r>
      <w:r w:rsidRPr="00BD0CC0">
        <w:rPr>
          <w:sz w:val="16"/>
          <w:szCs w:val="16"/>
        </w:rPr>
        <w:t xml:space="preserve">– *Director of the Middle East Security Program at the Center for a New American Security, adjunct professor at Georgetown University’s Security Studies Program, B.A. in international studies from the University of Pennsylvania, a B.S. in economics from the Wharton School of Business, and a master's degree in International Affairs from Columbia’s School of International and Public Affairs **Research Assistant @ the Middle East Security Program at the Center for a New American Security, M.A. in international peace and conflict resolution from American University. She earned her B.S. in business administration with majors in international business and marketing from the University of South Carolina [Ilan, Kaleigh, “National Interest, Give Saudi Arabia a Take It or Leave It Deal,” 12/5/2018, </w:t>
      </w:r>
      <w:hyperlink w:history="1" r:id="rId547">
        <w:r w:rsidRPr="00BD0CC0">
          <w:rPr>
            <w:rStyle w:val="Hyperlink"/>
            <w:sz w:val="16"/>
            <w:szCs w:val="16"/>
          </w:rPr>
          <w:t>https://nationalinterest.org/feature/give-saudi-arabia-take-it-or-leave-it-deal-37902</w:t>
        </w:r>
      </w:hyperlink>
      <w:r w:rsidRPr="00BD0CC0">
        <w:rPr>
          <w:sz w:val="16"/>
          <w:szCs w:val="16"/>
        </w:rPr>
        <w:t>, DKP]</w:t>
      </w:r>
    </w:p>
    <w:p w:rsidRPr="00547867" w:rsidR="00046636" w:rsidP="00046636" w:rsidRDefault="00046636" w14:paraId="3BF405EE" w14:textId="77777777">
      <w:pPr>
        <w:spacing w:line="240" w:lineRule="auto"/>
        <w:contextualSpacing/>
        <w:rPr>
          <w:sz w:val="16"/>
        </w:rPr>
      </w:pPr>
      <w:r w:rsidRPr="004B5430">
        <w:rPr>
          <w:sz w:val="16"/>
        </w:rPr>
        <w:t xml:space="preserve">President Donald </w:t>
      </w:r>
      <w:r w:rsidRPr="004B5430">
        <w:rPr>
          <w:rStyle w:val="StyleUnderline"/>
        </w:rPr>
        <w:t>Trump released a statement</w:t>
      </w:r>
      <w:r w:rsidRPr="004B5430">
        <w:rPr>
          <w:sz w:val="16"/>
        </w:rPr>
        <w:t xml:space="preserve"> on November 20 in </w:t>
      </w:r>
      <w:r w:rsidRPr="004B5430">
        <w:rPr>
          <w:rStyle w:val="StyleUnderline"/>
        </w:rPr>
        <w:t>which he su</w:t>
      </w:r>
      <w:r w:rsidRPr="00547867">
        <w:rPr>
          <w:rStyle w:val="StyleUnderline"/>
        </w:rPr>
        <w:t>pported</w:t>
      </w:r>
      <w:r w:rsidRPr="004B5430">
        <w:rPr>
          <w:sz w:val="16"/>
        </w:rPr>
        <w:t xml:space="preserve"> Saudi Arabia’s Crown Prince Mohammed bin Salman’s (</w:t>
      </w:r>
      <w:r w:rsidRPr="004B5430">
        <w:rPr>
          <w:rStyle w:val="StyleUnderline"/>
        </w:rPr>
        <w:t>MBS)</w:t>
      </w:r>
      <w:r w:rsidRPr="004B5430">
        <w:rPr>
          <w:sz w:val="16"/>
        </w:rPr>
        <w:t xml:space="preserve"> claim that he had nothing to do with the murder of Jamal Khashoggi, directly contradicting a leaked CIA assessment that MBS ordered the killing. Vowing to stand with U.S. ally Saudi Arabia, Trump </w:t>
      </w:r>
      <w:r w:rsidRPr="004B5430">
        <w:rPr>
          <w:rStyle w:val="StyleUnderline"/>
        </w:rPr>
        <w:t>cited lucrative foreign military sales and Iran</w:t>
      </w:r>
      <w:r w:rsidRPr="004B5430">
        <w:rPr>
          <w:sz w:val="16"/>
        </w:rPr>
        <w:t xml:space="preserve">ian aggression </w:t>
      </w:r>
      <w:r w:rsidRPr="004B5430">
        <w:rPr>
          <w:rStyle w:val="StyleUnderline"/>
        </w:rPr>
        <w:t>among the reasons</w:t>
      </w:r>
      <w:r w:rsidRPr="004B5430">
        <w:rPr>
          <w:sz w:val="16"/>
        </w:rPr>
        <w:t xml:space="preserve"> for his support. Saudi Arabia’s disastrous war in Yemen has been met with a similar absence of criticism from the administration. However, </w:t>
      </w:r>
      <w:r w:rsidRPr="004B5430">
        <w:rPr>
          <w:rStyle w:val="StyleUnderline"/>
        </w:rPr>
        <w:t>the U</w:t>
      </w:r>
      <w:r w:rsidRPr="004B5430">
        <w:rPr>
          <w:sz w:val="16"/>
        </w:rPr>
        <w:t xml:space="preserve">nited </w:t>
      </w:r>
      <w:r w:rsidRPr="004B5430">
        <w:rPr>
          <w:rStyle w:val="StyleUnderline"/>
        </w:rPr>
        <w:t>S</w:t>
      </w:r>
      <w:r w:rsidRPr="004B5430">
        <w:rPr>
          <w:sz w:val="16"/>
        </w:rPr>
        <w:t xml:space="preserve">tates </w:t>
      </w:r>
      <w:r w:rsidRPr="004B5430">
        <w:rPr>
          <w:rStyle w:val="StyleUnderline"/>
        </w:rPr>
        <w:t>should do more than wring its hands about this war that has killed thousands</w:t>
      </w:r>
      <w:r w:rsidRPr="004B5430">
        <w:rPr>
          <w:sz w:val="16"/>
        </w:rPr>
        <w:t xml:space="preserve"> and brought many more to the brink of starvation, </w:t>
      </w:r>
      <w:r w:rsidRPr="004B5430">
        <w:rPr>
          <w:rStyle w:val="Emphasis"/>
        </w:rPr>
        <w:t>by applying pressure on Saudi Arabia to change its course.</w:t>
      </w:r>
      <w:r w:rsidRPr="004B5430">
        <w:rPr>
          <w:sz w:val="16"/>
        </w:rPr>
        <w:t xml:space="preserve"> The question is how?</w:t>
      </w:r>
    </w:p>
    <w:p w:rsidRPr="00547867" w:rsidR="00046636" w:rsidP="00046636" w:rsidRDefault="00046636" w14:paraId="1B945501" w14:textId="77777777">
      <w:pPr>
        <w:spacing w:line="240" w:lineRule="auto"/>
        <w:contextualSpacing/>
        <w:rPr>
          <w:b/>
          <w:iCs/>
          <w:u w:val="single"/>
          <w:bdr w:val="single" w:color="auto" w:sz="4" w:space="0"/>
        </w:rPr>
      </w:pPr>
      <w:r w:rsidRPr="00547867">
        <w:rPr>
          <w:rStyle w:val="StyleUnderline"/>
        </w:rPr>
        <w:t>Walking away from</w:t>
      </w:r>
      <w:r w:rsidRPr="00547867">
        <w:rPr>
          <w:sz w:val="16"/>
        </w:rPr>
        <w:t xml:space="preserve"> supporting </w:t>
      </w:r>
      <w:r w:rsidRPr="00547867">
        <w:rPr>
          <w:rStyle w:val="StyleUnderline"/>
        </w:rPr>
        <w:t>the Saudi-led war in Yemen</w:t>
      </w:r>
      <w:r w:rsidRPr="00547867">
        <w:rPr>
          <w:sz w:val="16"/>
        </w:rPr>
        <w:t xml:space="preserve"> and ending U.S. mid-air refueling </w:t>
      </w:r>
      <w:r w:rsidRPr="00547867">
        <w:rPr>
          <w:rStyle w:val="StyleUnderline"/>
        </w:rPr>
        <w:t>might give</w:t>
      </w:r>
      <w:r w:rsidRPr="00547867">
        <w:rPr>
          <w:sz w:val="16"/>
        </w:rPr>
        <w:t xml:space="preserve"> </w:t>
      </w:r>
      <w:r w:rsidRPr="00547867">
        <w:rPr>
          <w:rStyle w:val="StyleUnderline"/>
        </w:rPr>
        <w:t>Washington</w:t>
      </w:r>
      <w:r w:rsidRPr="00547867">
        <w:rPr>
          <w:sz w:val="16"/>
        </w:rPr>
        <w:t xml:space="preserve"> the </w:t>
      </w:r>
      <w:r w:rsidRPr="00547867">
        <w:rPr>
          <w:rStyle w:val="StyleUnderline"/>
        </w:rPr>
        <w:t>moral high ground,</w:t>
      </w:r>
      <w:r w:rsidRPr="00547867">
        <w:rPr>
          <w:rStyle w:val="Emphasis"/>
        </w:rPr>
        <w:t xml:space="preserve"> but it will do little to stop the killing.</w:t>
      </w:r>
      <w:r w:rsidRPr="00547867">
        <w:rPr>
          <w:sz w:val="16"/>
        </w:rPr>
        <w:t xml:space="preserve"> </w:t>
      </w:r>
      <w:r w:rsidRPr="00547867">
        <w:rPr>
          <w:rStyle w:val="StyleUnderline"/>
        </w:rPr>
        <w:t>The Saudis view</w:t>
      </w:r>
      <w:r w:rsidRPr="00547867">
        <w:rPr>
          <w:sz w:val="16"/>
        </w:rPr>
        <w:t xml:space="preserve"> the threat in </w:t>
      </w:r>
      <w:r w:rsidRPr="00547867">
        <w:rPr>
          <w:rStyle w:val="StyleUnderline"/>
        </w:rPr>
        <w:t>Yemen as crucial to their interests</w:t>
      </w:r>
      <w:r w:rsidRPr="00547867">
        <w:rPr>
          <w:sz w:val="16"/>
        </w:rPr>
        <w:t xml:space="preserve">, so U.S. pressure to end the war altogether will fall short of causing real change. </w:t>
      </w:r>
      <w:r w:rsidRPr="00547867">
        <w:rPr>
          <w:rStyle w:val="StyleUnderline"/>
        </w:rPr>
        <w:t xml:space="preserve">To the Saudis, the threat of Iran establishing a foothold on their southern border </w:t>
      </w:r>
      <w:r w:rsidRPr="00547867">
        <w:rPr>
          <w:rStyle w:val="Emphasis"/>
        </w:rPr>
        <w:t>is much more vital</w:t>
      </w:r>
      <w:r w:rsidRPr="00547867">
        <w:rPr>
          <w:sz w:val="16"/>
        </w:rPr>
        <w:t xml:space="preserve"> </w:t>
      </w:r>
      <w:r w:rsidRPr="00547867">
        <w:rPr>
          <w:rStyle w:val="StyleUnderline"/>
        </w:rPr>
        <w:t>to their interests than procuring U.S. weapons. Rather than walk away</w:t>
      </w:r>
      <w:r w:rsidRPr="00547867">
        <w:rPr>
          <w:sz w:val="16"/>
        </w:rPr>
        <w:t xml:space="preserve"> from Yemen, </w:t>
      </w:r>
      <w:r w:rsidRPr="00547867">
        <w:rPr>
          <w:rStyle w:val="Emphasis"/>
        </w:rPr>
        <w:t>they will buy Russian bombs</w:t>
      </w:r>
      <w:r w:rsidRPr="00547867">
        <w:rPr>
          <w:sz w:val="16"/>
        </w:rPr>
        <w:t xml:space="preserve"> </w:t>
      </w:r>
      <w:r w:rsidRPr="00547867">
        <w:rPr>
          <w:rStyle w:val="StyleUnderline"/>
        </w:rPr>
        <w:t>or use less sophisticated weapons</w:t>
      </w:r>
      <w:r w:rsidRPr="00547867">
        <w:rPr>
          <w:sz w:val="16"/>
        </w:rPr>
        <w:t xml:space="preserve"> and tactics </w:t>
      </w:r>
      <w:r w:rsidRPr="00547867">
        <w:rPr>
          <w:rStyle w:val="Emphasis"/>
        </w:rPr>
        <w:t>that will kill even more civilians.</w:t>
      </w:r>
      <w:r w:rsidRPr="00547867">
        <w:rPr>
          <w:sz w:val="16"/>
        </w:rPr>
        <w:t xml:space="preserve"> </w:t>
      </w:r>
      <w:r w:rsidRPr="00547867">
        <w:rPr>
          <w:rStyle w:val="StyleUnderline"/>
        </w:rPr>
        <w:t>Americans will have washed our hands</w:t>
      </w:r>
      <w:r w:rsidRPr="00547867">
        <w:rPr>
          <w:sz w:val="16"/>
        </w:rPr>
        <w:t xml:space="preserve"> of a morally unacceptable situation, </w:t>
      </w:r>
      <w:r w:rsidRPr="00547867">
        <w:rPr>
          <w:rStyle w:val="Emphasis"/>
        </w:rPr>
        <w:t>but civilian deaths and the threat of famine will actually get worse, and the world will look on and do nothing.</w:t>
      </w:r>
    </w:p>
    <w:p w:rsidRPr="00547867" w:rsidR="00046636" w:rsidP="00046636" w:rsidRDefault="00046636" w14:paraId="248DBD2A" w14:textId="77777777">
      <w:pPr>
        <w:spacing w:line="240" w:lineRule="auto"/>
        <w:contextualSpacing/>
        <w:rPr>
          <w:sz w:val="16"/>
        </w:rPr>
      </w:pPr>
      <w:r w:rsidRPr="00547867">
        <w:rPr>
          <w:rStyle w:val="StyleUnderline"/>
        </w:rPr>
        <w:t xml:space="preserve">The only approach worse than walking away is </w:t>
      </w:r>
      <w:r w:rsidRPr="00547867">
        <w:rPr>
          <w:sz w:val="16"/>
        </w:rPr>
        <w:t>what the United States is currently doing—</w:t>
      </w:r>
      <w:r w:rsidRPr="00547867">
        <w:rPr>
          <w:rStyle w:val="StyleUnderline"/>
        </w:rPr>
        <w:t>giving the Saudis a blank check. Supporting the Saudis with intell</w:t>
      </w:r>
      <w:r w:rsidRPr="00547867">
        <w:rPr>
          <w:sz w:val="16"/>
        </w:rPr>
        <w:t xml:space="preserve">igence, refueling, </w:t>
      </w:r>
      <w:r w:rsidRPr="00547867">
        <w:rPr>
          <w:rStyle w:val="StyleUnderline"/>
        </w:rPr>
        <w:t>weaponry and minimal guidance</w:t>
      </w:r>
      <w:r w:rsidRPr="00547867">
        <w:rPr>
          <w:sz w:val="16"/>
        </w:rPr>
        <w:t xml:space="preserve"> on protecting civilians </w:t>
      </w:r>
      <w:r w:rsidRPr="00547867">
        <w:rPr>
          <w:rStyle w:val="StyleUnderline"/>
        </w:rPr>
        <w:t>has failed at preventing civilian casualties. This policy was started by</w:t>
      </w:r>
      <w:r w:rsidRPr="00547867">
        <w:rPr>
          <w:sz w:val="16"/>
        </w:rPr>
        <w:t xml:space="preserve"> the Obama administration and </w:t>
      </w:r>
      <w:r w:rsidRPr="00547867">
        <w:rPr>
          <w:rStyle w:val="StyleUnderline"/>
        </w:rPr>
        <w:t xml:space="preserve">put on steroids in the age of Trump. </w:t>
      </w:r>
      <w:r w:rsidRPr="00547867">
        <w:rPr>
          <w:sz w:val="16"/>
        </w:rPr>
        <w:t>The theory was that by remaining engaged and involved, the United States could exercise some influence on Saudi Arabia and drive more responsible targeting and decision-making in Riyadh.</w:t>
      </w:r>
    </w:p>
    <w:p w:rsidRPr="00547867" w:rsidR="00046636" w:rsidP="00046636" w:rsidRDefault="00046636" w14:paraId="6C9EB7C4" w14:textId="77777777">
      <w:pPr>
        <w:spacing w:line="240" w:lineRule="auto"/>
        <w:contextualSpacing/>
        <w:rPr>
          <w:sz w:val="16"/>
        </w:rPr>
      </w:pPr>
      <w:r w:rsidRPr="00547867">
        <w:rPr>
          <w:sz w:val="16"/>
        </w:rPr>
        <w:t xml:space="preserve">It has not worked out this way. </w:t>
      </w:r>
      <w:r w:rsidRPr="00547867">
        <w:rPr>
          <w:rStyle w:val="StyleUnderline"/>
        </w:rPr>
        <w:t xml:space="preserve">The Saudis continue to conduct the Yemeni war with insufficient regard for civilian lives and are contributing to a worsening humanitarian crisis. </w:t>
      </w:r>
      <w:r w:rsidRPr="00547867">
        <w:rPr>
          <w:sz w:val="16"/>
        </w:rPr>
        <w:t xml:space="preserve">Unfortunately, </w:t>
      </w:r>
      <w:r w:rsidRPr="00547867">
        <w:rPr>
          <w:rStyle w:val="StyleUnderline"/>
        </w:rPr>
        <w:t xml:space="preserve">there’s no end to the war in sight. The U.S. administration had made clear there will be no consequences for this behavior </w:t>
      </w:r>
      <w:r w:rsidRPr="00547867">
        <w:rPr>
          <w:sz w:val="16"/>
        </w:rPr>
        <w:t>when in September it certified to Congress that Saudis are doing everything they can to avoid civilian casualties, despite obvious evidence to the contrary. Moreover, that certification was done despite objections from most of the State Department officials involved in the policy.</w:t>
      </w:r>
    </w:p>
    <w:p w:rsidRPr="00547867" w:rsidR="00046636" w:rsidP="00046636" w:rsidRDefault="00046636" w14:paraId="1FFCCD4C" w14:textId="77777777">
      <w:pPr>
        <w:spacing w:line="240" w:lineRule="auto"/>
        <w:contextualSpacing/>
        <w:rPr>
          <w:u w:val="single"/>
        </w:rPr>
      </w:pPr>
      <w:r w:rsidRPr="00547867">
        <w:rPr>
          <w:sz w:val="16"/>
        </w:rPr>
        <w:t xml:space="preserve">Trump’s full support of Saudi Arabia even after the Khashoggi murder highlights why America has been stuck with these terrible policy options in Yemen and why have Washington continued to support this quagmire. </w:t>
      </w:r>
      <w:r w:rsidRPr="00547867">
        <w:rPr>
          <w:rStyle w:val="StyleUnderline"/>
        </w:rPr>
        <w:t>American support has not only led to a human catastrophe but also has done nothing to advance U.S. interests. The view inside the U.S. government has been that Saudi Arabia is too important to alienate and the U</w:t>
      </w:r>
      <w:r w:rsidRPr="00547867">
        <w:rPr>
          <w:sz w:val="16"/>
        </w:rPr>
        <w:t xml:space="preserve">nited </w:t>
      </w:r>
      <w:r w:rsidRPr="00547867">
        <w:rPr>
          <w:rStyle w:val="StyleUnderline"/>
        </w:rPr>
        <w:t>S</w:t>
      </w:r>
      <w:r w:rsidRPr="00547867">
        <w:rPr>
          <w:sz w:val="16"/>
        </w:rPr>
        <w:t xml:space="preserve">tates </w:t>
      </w:r>
      <w:r w:rsidRPr="00547867">
        <w:rPr>
          <w:rStyle w:val="StyleUnderline"/>
        </w:rPr>
        <w:t xml:space="preserve">does not have the leverage to change its behavior. </w:t>
      </w:r>
      <w:r w:rsidRPr="00547867">
        <w:rPr>
          <w:sz w:val="16"/>
        </w:rPr>
        <w:t xml:space="preserve">Saudi Arabia is the largest global producer of oil in the world after the United States, a major investor in the U.S. economy, a purchaser of billions of dollars of weapons, and one of the most powerful countries in the Middle East—a region where all of America’s friends are imperfect. </w:t>
      </w:r>
      <w:r w:rsidRPr="00547867">
        <w:rPr>
          <w:rStyle w:val="StyleUnderline"/>
        </w:rPr>
        <w:t>The Saudis know that even if Washington threatened</w:t>
      </w:r>
      <w:r w:rsidRPr="00547867">
        <w:rPr>
          <w:sz w:val="16"/>
        </w:rPr>
        <w:t xml:space="preserve"> and tried to convince them otherwise, </w:t>
      </w:r>
      <w:r w:rsidRPr="00547867">
        <w:rPr>
          <w:rStyle w:val="StyleUnderline"/>
        </w:rPr>
        <w:t xml:space="preserve">America is unlikely to walk away from them over Yemen.  </w:t>
      </w:r>
    </w:p>
    <w:p w:rsidRPr="00547867" w:rsidR="00046636" w:rsidP="00046636" w:rsidRDefault="00046636" w14:paraId="405C9016" w14:textId="77777777">
      <w:pPr>
        <w:spacing w:line="240" w:lineRule="auto"/>
        <w:contextualSpacing/>
        <w:rPr>
          <w:u w:val="single"/>
        </w:rPr>
      </w:pPr>
      <w:r w:rsidRPr="00547867">
        <w:rPr>
          <w:rStyle w:val="StyleUnderline"/>
        </w:rPr>
        <w:t>But even if</w:t>
      </w:r>
      <w:r w:rsidRPr="00547867">
        <w:rPr>
          <w:sz w:val="16"/>
        </w:rPr>
        <w:t xml:space="preserve"> President </w:t>
      </w:r>
      <w:r w:rsidRPr="00547867">
        <w:rPr>
          <w:rStyle w:val="StyleUnderline"/>
        </w:rPr>
        <w:t>Trump is unwilling to put additional pressure on the Kingdom, Saudi Arabia is still facing the real possibility that domestic political pressure in the West will lead other governments to walk away from them.</w:t>
      </w:r>
      <w:r w:rsidRPr="00547867">
        <w:rPr>
          <w:sz w:val="16"/>
        </w:rPr>
        <w:t xml:space="preserve"> Also, </w:t>
      </w:r>
      <w:r w:rsidRPr="00547867">
        <w:rPr>
          <w:rStyle w:val="StyleUnderline"/>
        </w:rPr>
        <w:t>international businesses may curb their investments, and</w:t>
      </w:r>
      <w:r w:rsidRPr="00547867">
        <w:rPr>
          <w:sz w:val="16"/>
        </w:rPr>
        <w:t xml:space="preserve"> in the U.S. </w:t>
      </w:r>
      <w:r w:rsidRPr="00547867">
        <w:rPr>
          <w:rStyle w:val="StyleUnderline"/>
        </w:rPr>
        <w:t>Congress</w:t>
      </w:r>
      <w:r w:rsidRPr="00547867">
        <w:rPr>
          <w:sz w:val="16"/>
        </w:rPr>
        <w:t>—many members of which disagree with Trump’s support of Saudi Arabia—</w:t>
      </w:r>
      <w:r w:rsidRPr="00547867">
        <w:rPr>
          <w:rStyle w:val="StyleUnderline"/>
        </w:rPr>
        <w:t>could put harsh new restrictions on the U.S.-Saudi relationship.</w:t>
      </w:r>
      <w:r w:rsidRPr="00547867">
        <w:rPr>
          <w:sz w:val="16"/>
        </w:rPr>
        <w:t xml:space="preserve">  Moreover, </w:t>
      </w:r>
      <w:r w:rsidRPr="00547867">
        <w:rPr>
          <w:rStyle w:val="StyleUnderline"/>
        </w:rPr>
        <w:t>many inside the Saudi royal family have balked at MBS’s governing approach a</w:t>
      </w:r>
      <w:r w:rsidRPr="00547867">
        <w:rPr>
          <w:sz w:val="16"/>
        </w:rPr>
        <w:t xml:space="preserve">nd may try to use this moment to sideline him, </w:t>
      </w:r>
      <w:r w:rsidRPr="00547867">
        <w:rPr>
          <w:rStyle w:val="StyleUnderline"/>
        </w:rPr>
        <w:t>putting additional pressure on him to find a way out of the current diplomatic crisis that he and the people around him have created.</w:t>
      </w:r>
    </w:p>
    <w:p w:rsidRPr="00547867" w:rsidR="00046636" w:rsidP="00046636" w:rsidRDefault="00046636" w14:paraId="3A106DAA" w14:textId="77777777">
      <w:pPr>
        <w:spacing w:line="240" w:lineRule="auto"/>
        <w:contextualSpacing/>
        <w:rPr>
          <w:u w:val="single"/>
        </w:rPr>
      </w:pPr>
      <w:r w:rsidRPr="00547867">
        <w:rPr>
          <w:rStyle w:val="Emphasis"/>
        </w:rPr>
        <w:lastRenderedPageBreak/>
        <w:t>The U</w:t>
      </w:r>
      <w:r w:rsidRPr="00547867">
        <w:rPr>
          <w:sz w:val="16"/>
        </w:rPr>
        <w:t xml:space="preserve">nited </w:t>
      </w:r>
      <w:r w:rsidRPr="00547867">
        <w:rPr>
          <w:rStyle w:val="Emphasis"/>
        </w:rPr>
        <w:t>S</w:t>
      </w:r>
      <w:r w:rsidRPr="00547867">
        <w:rPr>
          <w:sz w:val="16"/>
        </w:rPr>
        <w:t xml:space="preserve">tates </w:t>
      </w:r>
      <w:r w:rsidRPr="00547867">
        <w:rPr>
          <w:rStyle w:val="Emphasis"/>
        </w:rPr>
        <w:t xml:space="preserve">should </w:t>
      </w:r>
      <w:r w:rsidRPr="00547867">
        <w:rPr>
          <w:rStyle w:val="StyleUnderline"/>
        </w:rPr>
        <w:t xml:space="preserve">use this moment to </w:t>
      </w:r>
      <w:r w:rsidRPr="00547867">
        <w:rPr>
          <w:rStyle w:val="Emphasis"/>
        </w:rPr>
        <w:t xml:space="preserve">offer Saudi Arabia a take-it-or-leave-it deal </w:t>
      </w:r>
      <w:r w:rsidRPr="00547867">
        <w:rPr>
          <w:rStyle w:val="StyleUnderline"/>
        </w:rPr>
        <w:t>that they may conceivably accept. Rather than suddenly withdrawing U.S. support</w:t>
      </w:r>
      <w:r w:rsidRPr="00547867">
        <w:rPr>
          <w:sz w:val="16"/>
        </w:rPr>
        <w:t xml:space="preserve"> for the conflict in Yemen, </w:t>
      </w:r>
      <w:r w:rsidRPr="00547867">
        <w:rPr>
          <w:rStyle w:val="StyleUnderline"/>
        </w:rPr>
        <w:t>Washington should offer to remain</w:t>
      </w:r>
      <w:r w:rsidRPr="00547867">
        <w:rPr>
          <w:sz w:val="16"/>
        </w:rPr>
        <w:t xml:space="preserve"> in or even become more engaged </w:t>
      </w:r>
      <w:r w:rsidRPr="00547867">
        <w:rPr>
          <w:rStyle w:val="Emphasis"/>
        </w:rPr>
        <w:t xml:space="preserve">but only if the Saudis change their approach entirely </w:t>
      </w:r>
      <w:r w:rsidRPr="00547867">
        <w:rPr>
          <w:rStyle w:val="StyleUnderline"/>
        </w:rPr>
        <w:t>and bring the U</w:t>
      </w:r>
      <w:r w:rsidRPr="00547867">
        <w:rPr>
          <w:sz w:val="16"/>
        </w:rPr>
        <w:t xml:space="preserve">nited </w:t>
      </w:r>
      <w:r w:rsidRPr="00547867">
        <w:rPr>
          <w:rStyle w:val="StyleUnderline"/>
        </w:rPr>
        <w:t>S</w:t>
      </w:r>
      <w:r w:rsidRPr="00547867">
        <w:rPr>
          <w:sz w:val="16"/>
        </w:rPr>
        <w:t xml:space="preserve">tates </w:t>
      </w:r>
      <w:r w:rsidRPr="00547867">
        <w:rPr>
          <w:rStyle w:val="StyleUnderline"/>
        </w:rPr>
        <w:t>into the decisionmaking process. This starts with the Saudis sharing their strategic plans with the U</w:t>
      </w:r>
      <w:r w:rsidRPr="00547867">
        <w:rPr>
          <w:sz w:val="16"/>
        </w:rPr>
        <w:t xml:space="preserve">nited </w:t>
      </w:r>
      <w:r w:rsidRPr="00547867">
        <w:rPr>
          <w:rStyle w:val="StyleUnderline"/>
        </w:rPr>
        <w:t>S</w:t>
      </w:r>
      <w:r w:rsidRPr="00547867">
        <w:rPr>
          <w:sz w:val="16"/>
        </w:rPr>
        <w:t xml:space="preserve">tates </w:t>
      </w:r>
      <w:r w:rsidRPr="00547867">
        <w:rPr>
          <w:rStyle w:val="StyleUnderline"/>
        </w:rPr>
        <w:t>and taking on board American recommendations for how to shift to a strategy that is more viable and less dependent on airstrikes</w:t>
      </w:r>
      <w:r w:rsidRPr="00547867">
        <w:rPr>
          <w:sz w:val="16"/>
        </w:rPr>
        <w:t xml:space="preserve"> that harm civilians. </w:t>
      </w:r>
      <w:r w:rsidRPr="00547867">
        <w:rPr>
          <w:rStyle w:val="StyleUnderline"/>
        </w:rPr>
        <w:t>Saudi Arabia must also mitigate some of the worst humanitarian impacts.</w:t>
      </w:r>
      <w:r w:rsidRPr="00547867">
        <w:rPr>
          <w:sz w:val="16"/>
        </w:rPr>
        <w:t xml:space="preserve"> Under closer guidance, the air war will be carried out similarly to how the United States conducted the air war against ISIS in Syria and Iraq. </w:t>
      </w:r>
      <w:r w:rsidRPr="00547867">
        <w:rPr>
          <w:rStyle w:val="StyleUnderline"/>
        </w:rPr>
        <w:t>American military personnel will have a seat at the table with their Saudi partners and an ability to veto strikes based on humanitarian or civilian casualty concerns.</w:t>
      </w:r>
    </w:p>
    <w:p w:rsidRPr="00547867" w:rsidR="00046636" w:rsidP="00046636" w:rsidRDefault="00046636" w14:paraId="234BEC26" w14:textId="77777777">
      <w:pPr>
        <w:spacing w:line="240" w:lineRule="auto"/>
        <w:contextualSpacing/>
        <w:rPr>
          <w:rStyle w:val="StyleUnderline"/>
        </w:rPr>
      </w:pPr>
      <w:r w:rsidRPr="00547867">
        <w:rPr>
          <w:sz w:val="16"/>
        </w:rPr>
        <w:t xml:space="preserve">In exchange for being made a greater stakeholder, the United States will provide more support and get more engaged. This could potentially even include conducting certain air strikes and putting a limited number of military advisors on the ground. </w:t>
      </w:r>
      <w:r w:rsidRPr="00547867">
        <w:rPr>
          <w:rStyle w:val="StyleUnderline"/>
        </w:rPr>
        <w:t>This will further ensure the Saudis meet a much higher standard when it comes to the laws of war.</w:t>
      </w:r>
    </w:p>
    <w:p w:rsidRPr="00547867" w:rsidR="00046636" w:rsidP="00046636" w:rsidRDefault="00046636" w14:paraId="32AF3C08" w14:textId="77777777">
      <w:pPr>
        <w:spacing w:line="240" w:lineRule="auto"/>
        <w:contextualSpacing/>
        <w:rPr>
          <w:sz w:val="16"/>
          <w:szCs w:val="16"/>
        </w:rPr>
      </w:pPr>
      <w:r w:rsidRPr="00547867">
        <w:rPr>
          <w:sz w:val="16"/>
          <w:szCs w:val="16"/>
        </w:rPr>
        <w:t xml:space="preserve">This approach is not without its tradeoffs. It comes with the real risk of further entangling America in the conflict in Yemen. Washington also has to accept the reality that the U.S. campaign in Iraq and Syria caused significant civilian casualties, and the United States will be blamed for similar casualties in Yemen. However, the approach we recommend and the one the United States has pursued elsewhere is more effective and humane than what the Saudis are doing in Yemen. American involvement could make a meaningful difference.   </w:t>
      </w:r>
    </w:p>
    <w:p w:rsidRPr="00547867" w:rsidR="00046636" w:rsidP="00046636" w:rsidRDefault="00046636" w14:paraId="079ECAAA" w14:textId="77777777">
      <w:pPr>
        <w:spacing w:line="240" w:lineRule="auto"/>
        <w:contextualSpacing/>
        <w:rPr>
          <w:sz w:val="16"/>
          <w:szCs w:val="16"/>
        </w:rPr>
      </w:pPr>
      <w:r w:rsidRPr="00547867">
        <w:rPr>
          <w:sz w:val="16"/>
          <w:szCs w:val="16"/>
        </w:rPr>
        <w:t>Americans should also have realistic expectations. The Saudis are likely not to take Washington up on this offer, in which case the United States should suspend military aid and distance itself from the war in Yemen until the Saudis change their minds or take clear steps to end the war. But given the scrutiny they are under, the likelihood of a more flexible approach from the Crown Prince is much higher than it was two months ago.</w:t>
      </w:r>
    </w:p>
    <w:p w:rsidRPr="00547867" w:rsidR="00046636" w:rsidP="00046636" w:rsidRDefault="00046636" w14:paraId="71D1815E" w14:textId="77777777">
      <w:pPr>
        <w:spacing w:line="240" w:lineRule="auto"/>
        <w:contextualSpacing/>
        <w:rPr>
          <w:rStyle w:val="StyleUnderline"/>
        </w:rPr>
      </w:pPr>
      <w:r w:rsidRPr="00547867">
        <w:rPr>
          <w:sz w:val="16"/>
        </w:rPr>
        <w:t xml:space="preserve">Even if Saudi Arabia is a key ally in the Middle East, the United States should not give it a blank check of support. </w:t>
      </w:r>
      <w:r w:rsidRPr="00547867">
        <w:rPr>
          <w:rStyle w:val="StyleUnderline"/>
        </w:rPr>
        <w:t>America should use the heightened global scrutiny on the Kingdom to take a realistic shot at getting Saudi Arabia to change its behavior in Yemen and save thousands of lives. Such an approach is far wiser than continuing to give the Saudis a blank check or walking away in a fit of moral indignation.</w:t>
      </w:r>
    </w:p>
    <w:p w:rsidR="00046636" w:rsidP="00046636" w:rsidRDefault="00046636" w14:paraId="0D5CFA66" w14:textId="77777777"/>
    <w:p w:rsidR="00046636" w:rsidP="00046636" w:rsidRDefault="00046636" w14:paraId="42FEC949" w14:textId="77777777">
      <w:pPr>
        <w:pStyle w:val="Heading4"/>
      </w:pPr>
      <w:r>
        <w:t xml:space="preserve">They’ll be forced to say yes – US has all the leverage </w:t>
      </w:r>
    </w:p>
    <w:p w:rsidR="00046636" w:rsidP="00046636" w:rsidRDefault="00046636" w14:paraId="437CD222" w14:textId="77777777">
      <w:r w:rsidRPr="00B42752">
        <w:rPr>
          <w:rStyle w:val="Style13ptBold"/>
        </w:rPr>
        <w:t>FRENCH 18</w:t>
      </w:r>
      <w:r>
        <w:t xml:space="preserve"> </w:t>
      </w:r>
      <w:r w:rsidRPr="00B42752">
        <w:rPr>
          <w:sz w:val="16"/>
          <w:szCs w:val="16"/>
        </w:rPr>
        <w:t xml:space="preserve">– senior writer for National Review, a senior fellow at the National Review Institute, and a veteran of Operation Iraqi Freedom [David, “Arms Deals Give Leverage to America, Not the Saudis,” 10/18/2018, </w:t>
      </w:r>
      <w:hyperlink w:history="1" r:id="rId548">
        <w:r w:rsidRPr="00B42752">
          <w:rPr>
            <w:rStyle w:val="Hyperlink"/>
            <w:sz w:val="16"/>
            <w:szCs w:val="16"/>
          </w:rPr>
          <w:t>https://www.nationalreview.com/corner/arms-deals-give-america-leverage-not-the-saudis/</w:t>
        </w:r>
      </w:hyperlink>
      <w:r w:rsidRPr="00B42752">
        <w:rPr>
          <w:sz w:val="16"/>
          <w:szCs w:val="16"/>
        </w:rPr>
        <w:t>, DKP]</w:t>
      </w:r>
    </w:p>
    <w:p w:rsidRPr="00E26284" w:rsidR="00046636" w:rsidP="00046636" w:rsidRDefault="00046636" w14:paraId="2696294F" w14:textId="77777777">
      <w:pPr>
        <w:spacing w:line="240" w:lineRule="auto"/>
        <w:contextualSpacing/>
        <w:rPr>
          <w:u w:val="single"/>
        </w:rPr>
      </w:pPr>
      <w:r w:rsidRPr="00B42752">
        <w:rPr>
          <w:rStyle w:val="StyleUnderline"/>
        </w:rPr>
        <w:t xml:space="preserve">Of all the talking points </w:t>
      </w:r>
      <w:r w:rsidRPr="00E26284">
        <w:rPr>
          <w:sz w:val="16"/>
        </w:rPr>
        <w:t xml:space="preserve">justifying American inaction </w:t>
      </w:r>
      <w:r w:rsidRPr="00B42752">
        <w:rPr>
          <w:rStyle w:val="StyleUnderline"/>
        </w:rPr>
        <w:t>in response to the</w:t>
      </w:r>
      <w:r w:rsidRPr="00E26284">
        <w:rPr>
          <w:sz w:val="16"/>
        </w:rPr>
        <w:t xml:space="preserve"> indescribably brutal </w:t>
      </w:r>
      <w:r w:rsidRPr="00B42752">
        <w:rPr>
          <w:rStyle w:val="StyleUnderline"/>
        </w:rPr>
        <w:t>murder of</w:t>
      </w:r>
      <w:r w:rsidRPr="00E26284">
        <w:rPr>
          <w:sz w:val="16"/>
        </w:rPr>
        <w:t xml:space="preserve"> Jamal </w:t>
      </w:r>
      <w:r w:rsidRPr="006D52CE">
        <w:rPr>
          <w:rStyle w:val="StyleUnderline"/>
        </w:rPr>
        <w:t>Khashoggi, perhaps the worst is the idea</w:t>
      </w:r>
      <w:r w:rsidRPr="00E26284">
        <w:rPr>
          <w:sz w:val="16"/>
        </w:rPr>
        <w:t xml:space="preserve"> that </w:t>
      </w:r>
      <w:r w:rsidRPr="006D52CE">
        <w:rPr>
          <w:rStyle w:val="StyleUnderline"/>
        </w:rPr>
        <w:t>the Saudis</w:t>
      </w:r>
      <w:r w:rsidRPr="00E26284">
        <w:rPr>
          <w:sz w:val="16"/>
        </w:rPr>
        <w:t xml:space="preserve"> somehow </w:t>
      </w:r>
      <w:r w:rsidRPr="006D52CE">
        <w:rPr>
          <w:rStyle w:val="StyleUnderline"/>
        </w:rPr>
        <w:t>have leverage over America because of their large-scale arms deals.</w:t>
      </w:r>
    </w:p>
    <w:p w:rsidRPr="00E26284" w:rsidR="00046636" w:rsidP="00046636" w:rsidRDefault="00046636" w14:paraId="69BB960F" w14:textId="77777777">
      <w:pPr>
        <w:spacing w:line="240" w:lineRule="auto"/>
        <w:contextualSpacing/>
        <w:rPr>
          <w:b/>
          <w:iCs/>
          <w:u w:val="single"/>
          <w:bdr w:val="single" w:color="auto" w:sz="4" w:space="0"/>
        </w:rPr>
      </w:pPr>
      <w:r w:rsidRPr="006D52CE">
        <w:rPr>
          <w:rStyle w:val="Emphasis"/>
        </w:rPr>
        <w:t>The truth is exactly the reverse.</w:t>
      </w:r>
    </w:p>
    <w:p w:rsidRPr="0077582A" w:rsidR="00046636" w:rsidP="00046636" w:rsidRDefault="00046636" w14:paraId="5C78BFE6" w14:textId="77777777">
      <w:pPr>
        <w:spacing w:line="240" w:lineRule="auto"/>
        <w:contextualSpacing/>
        <w:rPr>
          <w:u w:val="single"/>
        </w:rPr>
      </w:pPr>
      <w:r w:rsidRPr="006D52CE">
        <w:rPr>
          <w:rStyle w:val="Emphasis"/>
        </w:rPr>
        <w:t>The Saudi military is highly dependent on</w:t>
      </w:r>
      <w:r w:rsidRPr="006D52CE">
        <w:rPr>
          <w:rStyle w:val="StyleUnderline"/>
        </w:rPr>
        <w:t xml:space="preserve"> advanced </w:t>
      </w:r>
      <w:r w:rsidRPr="006D52CE">
        <w:rPr>
          <w:rStyle w:val="Emphasis"/>
        </w:rPr>
        <w:t>American weaponry.</w:t>
      </w:r>
      <w:r w:rsidRPr="006D52CE">
        <w:rPr>
          <w:rStyle w:val="StyleUnderline"/>
        </w:rPr>
        <w:t xml:space="preserve"> American F-15s comprise close to half the Saudi fighter force</w:t>
      </w:r>
      <w:r w:rsidRPr="00E26284">
        <w:rPr>
          <w:sz w:val="16"/>
        </w:rPr>
        <w:t xml:space="preserve">, and the Saudi variant of the F-15E Strike Eagle represents a substantial portion of the air force’s striking power. </w:t>
      </w:r>
      <w:r w:rsidRPr="006D52CE">
        <w:rPr>
          <w:rStyle w:val="StyleUnderline"/>
        </w:rPr>
        <w:t>On land, the Saudi army is dependent almost exclusively on American M1 Abrams tanks and Bradley infantry fighting vehicles. They can’t just waltz over to a different country and transform their armed forces — not without suffering enormous setbacks in readiness and effectiveness during a years-long transition. A fundamental reality of arms deals is that a major arms purchase essentially locks the purchasing nation in a dependent posture for training, spare parts, and technical upgrades.</w:t>
      </w:r>
    </w:p>
    <w:p w:rsidRPr="0077582A" w:rsidR="00046636" w:rsidP="00046636" w:rsidRDefault="00046636" w14:paraId="1F66BD76" w14:textId="77777777">
      <w:pPr>
        <w:spacing w:line="240" w:lineRule="auto"/>
        <w:contextualSpacing/>
        <w:rPr>
          <w:sz w:val="16"/>
        </w:rPr>
      </w:pPr>
      <w:r w:rsidRPr="0077582A">
        <w:rPr>
          <w:sz w:val="16"/>
        </w:rPr>
        <w:t xml:space="preserve">Indeed, </w:t>
      </w:r>
      <w:r w:rsidRPr="006D52CE">
        <w:rPr>
          <w:rStyle w:val="StyleUnderline"/>
        </w:rPr>
        <w:t>one of the reasons for engaging in an arms transaction</w:t>
      </w:r>
      <w:r w:rsidRPr="0077582A">
        <w:rPr>
          <w:sz w:val="16"/>
        </w:rPr>
        <w:t xml:space="preserve"> — aside from the economic benefit — </w:t>
      </w:r>
      <w:r w:rsidRPr="006D52CE">
        <w:rPr>
          <w:rStyle w:val="StyleUnderline"/>
        </w:rPr>
        <w:t xml:space="preserve">is that the transaction gives America enormous power over the national defense of the purchasing nation. </w:t>
      </w:r>
      <w:r w:rsidRPr="001E660B">
        <w:rPr>
          <w:rStyle w:val="Emphasis"/>
        </w:rPr>
        <w:t>You buy our weapons, and we gain power over you.</w:t>
      </w:r>
      <w:r w:rsidRPr="006D52CE">
        <w:rPr>
          <w:rStyle w:val="StyleUnderline"/>
        </w:rPr>
        <w:t xml:space="preserve"> </w:t>
      </w:r>
      <w:r w:rsidRPr="0077582A">
        <w:rPr>
          <w:sz w:val="16"/>
        </w:rPr>
        <w:t>Well, we gain potential power. The question is whether we have the will to exercise that power.</w:t>
      </w:r>
    </w:p>
    <w:p w:rsidRPr="0077582A" w:rsidR="00046636" w:rsidP="00046636" w:rsidRDefault="00046636" w14:paraId="437F28B7" w14:textId="77777777">
      <w:pPr>
        <w:spacing w:line="240" w:lineRule="auto"/>
        <w:contextualSpacing/>
        <w:rPr>
          <w:b/>
          <w:iCs/>
          <w:u w:val="single"/>
          <w:bdr w:val="single" w:color="auto" w:sz="4" w:space="0"/>
        </w:rPr>
      </w:pPr>
      <w:r w:rsidRPr="0077582A">
        <w:rPr>
          <w:sz w:val="16"/>
        </w:rPr>
        <w:t xml:space="preserve">Moreover, </w:t>
      </w:r>
      <w:r w:rsidRPr="006D52CE">
        <w:rPr>
          <w:rStyle w:val="StyleUnderline"/>
        </w:rPr>
        <w:t xml:space="preserve">Trump’s </w:t>
      </w:r>
      <w:r w:rsidRPr="006D52CE">
        <w:rPr>
          <w:rStyle w:val="Emphasis"/>
        </w:rPr>
        <w:t xml:space="preserve">claim that the Saudis could </w:t>
      </w:r>
      <w:r w:rsidRPr="006D52CE">
        <w:rPr>
          <w:rStyle w:val="StyleUnderline"/>
        </w:rPr>
        <w:t xml:space="preserve">simply </w:t>
      </w:r>
      <w:r w:rsidRPr="006D52CE">
        <w:rPr>
          <w:rStyle w:val="Emphasis"/>
        </w:rPr>
        <w:t>go to China or Russia betrays an odd ignorance</w:t>
      </w:r>
      <w:r w:rsidRPr="006D52CE">
        <w:rPr>
          <w:rStyle w:val="StyleUnderline"/>
        </w:rPr>
        <w:t xml:space="preserve"> about Chinese and Russian arms. Many of their most advanced weapons aren’t quite ready for prime time.</w:t>
      </w:r>
      <w:r w:rsidRPr="0077582A">
        <w:rPr>
          <w:sz w:val="16"/>
        </w:rPr>
        <w:t xml:space="preserve"> If the Saudis are terrified of Iran, </w:t>
      </w:r>
      <w:r w:rsidRPr="006D52CE">
        <w:rPr>
          <w:rStyle w:val="StyleUnderline"/>
        </w:rPr>
        <w:t xml:space="preserve">purchasing worse weapons that would require new training cycles, new spare parts, and new technical relationships is a </w:t>
      </w:r>
      <w:r w:rsidRPr="006D52CE">
        <w:rPr>
          <w:rStyle w:val="Emphasis"/>
        </w:rPr>
        <w:t>terrible option.</w:t>
      </w:r>
      <w:r w:rsidRPr="0077582A">
        <w:rPr>
          <w:sz w:val="16"/>
        </w:rPr>
        <w:t xml:space="preserve"> </w:t>
      </w:r>
      <w:r w:rsidRPr="006D52CE">
        <w:rPr>
          <w:rStyle w:val="StyleUnderline"/>
        </w:rPr>
        <w:t xml:space="preserve">It’s a recipe for a </w:t>
      </w:r>
      <w:r w:rsidRPr="006D52CE">
        <w:rPr>
          <w:rStyle w:val="Emphasis"/>
        </w:rPr>
        <w:t>serious military setback.</w:t>
      </w:r>
    </w:p>
    <w:p w:rsidRPr="0077582A" w:rsidR="00046636" w:rsidP="00046636" w:rsidRDefault="00046636" w14:paraId="0049CDF3" w14:textId="77777777">
      <w:pPr>
        <w:spacing w:line="240" w:lineRule="auto"/>
        <w:contextualSpacing/>
        <w:rPr>
          <w:sz w:val="16"/>
          <w:szCs w:val="16"/>
        </w:rPr>
      </w:pPr>
      <w:r w:rsidRPr="0077582A">
        <w:rPr>
          <w:sz w:val="16"/>
          <w:szCs w:val="16"/>
        </w:rPr>
        <w:t>For example — as Washington Post columnist Josh Rogin observes — the State Department just approved the sale of Terminal High Altitude Air Defense missile-defense system to the Saudis. The Saudis are rightfully concerned about Iranian missile attack. Is it the position of the Trump administration that the Saudis have leverage over us if they cancel that deal and seek an inferior missile-defense system from a competing country? As Rogin says, Trump’s thinking is “totally and completely backwards.”</w:t>
      </w:r>
    </w:p>
    <w:p w:rsidRPr="0077582A" w:rsidR="00046636" w:rsidP="00046636" w:rsidRDefault="00046636" w14:paraId="2A6E921C" w14:textId="77777777">
      <w:pPr>
        <w:spacing w:line="240" w:lineRule="auto"/>
        <w:contextualSpacing/>
        <w:rPr>
          <w:sz w:val="16"/>
        </w:rPr>
      </w:pPr>
      <w:r w:rsidRPr="006D52CE">
        <w:rPr>
          <w:rStyle w:val="StyleUnderline"/>
        </w:rPr>
        <w:lastRenderedPageBreak/>
        <w:t xml:space="preserve">Buying a weapons platform is not like choosing between a </w:t>
      </w:r>
      <w:r w:rsidRPr="0077582A">
        <w:rPr>
          <w:sz w:val="16"/>
        </w:rPr>
        <w:t xml:space="preserve">Honda </w:t>
      </w:r>
      <w:r w:rsidRPr="006D52CE">
        <w:rPr>
          <w:rStyle w:val="StyleUnderline"/>
        </w:rPr>
        <w:t>Accord and a</w:t>
      </w:r>
      <w:r w:rsidRPr="0077582A">
        <w:rPr>
          <w:sz w:val="16"/>
        </w:rPr>
        <w:t xml:space="preserve"> Toyota </w:t>
      </w:r>
      <w:r w:rsidRPr="006D52CE">
        <w:rPr>
          <w:rStyle w:val="StyleUnderline"/>
        </w:rPr>
        <w:t>Camry — where if one dealer ticks you off, you can just walk across the street and</w:t>
      </w:r>
      <w:r w:rsidRPr="0077582A">
        <w:rPr>
          <w:sz w:val="16"/>
        </w:rPr>
        <w:t xml:space="preserve"> immediately </w:t>
      </w:r>
      <w:r w:rsidRPr="006D52CE">
        <w:rPr>
          <w:rStyle w:val="StyleUnderline"/>
        </w:rPr>
        <w:t>get a</w:t>
      </w:r>
      <w:r w:rsidRPr="0077582A">
        <w:rPr>
          <w:sz w:val="16"/>
        </w:rPr>
        <w:t xml:space="preserve"> substantially </w:t>
      </w:r>
      <w:r w:rsidRPr="006D52CE">
        <w:rPr>
          <w:rStyle w:val="StyleUnderline"/>
        </w:rPr>
        <w:t>similar product.</w:t>
      </w:r>
      <w:r w:rsidRPr="0077582A">
        <w:rPr>
          <w:sz w:val="16"/>
        </w:rPr>
        <w:t xml:space="preserve"> Trump is displaying his ignorance here, and his surrogates on television (many of whom know better) are exploiting understandable civic ignorance to push the administration’s line. We can’t expect Americans to know exactly how arms deals work or how F-15s are serviced and upgraded. But we should expect the president to understand these realities.</w:t>
      </w:r>
    </w:p>
    <w:p w:rsidRPr="0077582A" w:rsidR="00046636" w:rsidP="00046636" w:rsidRDefault="00046636" w14:paraId="6EE803CD" w14:textId="77777777">
      <w:pPr>
        <w:spacing w:line="240" w:lineRule="auto"/>
        <w:contextualSpacing/>
        <w:rPr>
          <w:rStyle w:val="Emphasis"/>
        </w:rPr>
      </w:pPr>
      <w:r w:rsidRPr="0077582A">
        <w:rPr>
          <w:sz w:val="16"/>
        </w:rPr>
        <w:t xml:space="preserve">For all the president’s bluster, he’s demonstrating a surprising timidity in the face of an undeniable provocation from one of our more mendacious “allies.” </w:t>
      </w:r>
      <w:r w:rsidRPr="006D52CE">
        <w:rPr>
          <w:rStyle w:val="StyleUnderline"/>
        </w:rPr>
        <w:t>We hold the cards in this alliance, and it’s time</w:t>
      </w:r>
      <w:r w:rsidRPr="0077582A">
        <w:rPr>
          <w:sz w:val="16"/>
        </w:rPr>
        <w:t xml:space="preserve"> — for once — </w:t>
      </w:r>
      <w:r w:rsidRPr="006D52CE">
        <w:rPr>
          <w:rStyle w:val="StyleUnderline"/>
        </w:rPr>
        <w:t>to stand up to a repressive and brutal regime, even if we do have a common Iranian foe.</w:t>
      </w:r>
      <w:r w:rsidRPr="0077582A">
        <w:rPr>
          <w:sz w:val="16"/>
        </w:rPr>
        <w:t xml:space="preserve"> </w:t>
      </w:r>
      <w:r w:rsidRPr="0077582A">
        <w:rPr>
          <w:rStyle w:val="StyleUnderline"/>
        </w:rPr>
        <w:t xml:space="preserve">The world’s strongest nation, </w:t>
      </w:r>
      <w:r w:rsidRPr="0077582A">
        <w:rPr>
          <w:sz w:val="16"/>
        </w:rPr>
        <w:t xml:space="preserve">with the world’s largest economy, </w:t>
      </w:r>
      <w:r w:rsidRPr="0077582A">
        <w:rPr>
          <w:rStyle w:val="StyleUnderline"/>
        </w:rPr>
        <w:t xml:space="preserve">needs Saudi Arabia far less than they need us. End support for the brutal Saudi bombing campaign in Yemen. </w:t>
      </w:r>
      <w:r w:rsidRPr="0077582A">
        <w:rPr>
          <w:rStyle w:val="Emphasis"/>
        </w:rPr>
        <w:t>Impose conditions on continued American military cooperation with Saudi Arabia. It’s time for the junior partner in this alliance to finally learn its place.</w:t>
      </w:r>
    </w:p>
    <w:p w:rsidR="00046636" w:rsidP="00046636" w:rsidRDefault="00046636" w14:paraId="62060C31" w14:textId="5FA65BC9">
      <w:pPr>
        <w:pStyle w:val="Heading2"/>
      </w:pPr>
      <w:r>
        <w:lastRenderedPageBreak/>
        <w:t>Manufacturing DA</w:t>
      </w:r>
      <w:r w:rsidR="00216510">
        <w:t xml:space="preserve"> - Link</w:t>
      </w:r>
    </w:p>
    <w:p w:rsidRPr="00227E46" w:rsidR="00046636" w:rsidP="00046636" w:rsidRDefault="00046636" w14:paraId="71C9FB75" w14:textId="77777777">
      <w:pPr>
        <w:pStyle w:val="Heading4"/>
        <w:rPr>
          <w:rStyle w:val="Style13ptBold"/>
          <w:rFonts w:asciiTheme="majorHAnsi" w:hAnsiTheme="majorHAnsi" w:cstheme="majorHAnsi"/>
          <w:b/>
          <w:bCs w:val="0"/>
        </w:rPr>
      </w:pPr>
      <w:r w:rsidRPr="00227E46">
        <w:rPr>
          <w:rStyle w:val="Style13ptBold"/>
          <w:rFonts w:asciiTheme="majorHAnsi" w:hAnsiTheme="majorHAnsi" w:cstheme="majorHAnsi"/>
          <w:b/>
          <w:bCs w:val="0"/>
        </w:rPr>
        <w:t>Saudi’s a significant portion of US weapon exports</w:t>
      </w:r>
    </w:p>
    <w:p w:rsidRPr="00227E46" w:rsidR="00046636" w:rsidP="00046636" w:rsidRDefault="00046636" w14:paraId="6CC0A9EB" w14:textId="77777777">
      <w:pPr>
        <w:spacing w:after="0" w:line="240" w:lineRule="auto"/>
        <w:rPr>
          <w:rFonts w:eastAsia="Times New Roman" w:asciiTheme="majorHAnsi" w:hAnsiTheme="majorHAnsi" w:cstheme="majorHAnsi"/>
          <w:sz w:val="26"/>
          <w:szCs w:val="26"/>
          <w:shd w:val="clear" w:color="auto" w:fill="FFFFFF"/>
        </w:rPr>
      </w:pPr>
      <w:r w:rsidRPr="00227E46">
        <w:rPr>
          <w:rStyle w:val="Style13ptBold"/>
          <w:rFonts w:asciiTheme="majorHAnsi" w:hAnsiTheme="majorHAnsi" w:cstheme="majorHAnsi"/>
        </w:rPr>
        <w:t>Lam 19</w:t>
      </w:r>
      <w:r w:rsidRPr="00227E46">
        <w:rPr>
          <w:rFonts w:eastAsia="Times New Roman" w:asciiTheme="majorHAnsi" w:hAnsiTheme="majorHAnsi" w:cstheme="majorHAnsi"/>
          <w:sz w:val="26"/>
          <w:szCs w:val="26"/>
          <w:shd w:val="clear" w:color="auto" w:fill="FFFFFF"/>
        </w:rPr>
        <w:t xml:space="preserve"> (</w:t>
      </w:r>
      <w:r w:rsidRPr="00227E46">
        <w:rPr>
          <w:rFonts w:asciiTheme="majorHAnsi" w:hAnsiTheme="majorHAnsi" w:cstheme="majorHAnsi"/>
        </w:rPr>
        <w:t xml:space="preserve">Sophia Lam; Bachelor’s in Chemistry in the University of Chicago; Published on 7/9/19 ; “Ending US Arms Sales to Saudi Arabia” ; </w:t>
      </w:r>
      <w:hyperlink w:history="1" r:id="rId549">
        <w:r w:rsidRPr="00227E46">
          <w:rPr>
            <w:rStyle w:val="Hyperlink"/>
            <w:rFonts w:asciiTheme="majorHAnsi" w:hAnsiTheme="majorHAnsi" w:cstheme="majorHAnsi"/>
          </w:rPr>
          <w:t>http://uchicagogate.com/articles/2019/4/9/ending-us-arms-sales-saudi-arabia/</w:t>
        </w:r>
      </w:hyperlink>
      <w:r w:rsidRPr="00227E46">
        <w:rPr>
          <w:rFonts w:asciiTheme="majorHAnsi" w:hAnsiTheme="majorHAnsi" w:cstheme="majorHAnsi"/>
        </w:rPr>
        <w:t xml:space="preserve"> ; Accessed on 7/26/19)&lt;SAP&gt;</w:t>
      </w:r>
    </w:p>
    <w:p w:rsidRPr="00227E46" w:rsidR="00046636" w:rsidP="00046636" w:rsidRDefault="00046636" w14:paraId="3643844C" w14:textId="77777777">
      <w:pPr>
        <w:spacing w:after="0" w:line="240" w:lineRule="auto"/>
        <w:rPr>
          <w:rFonts w:eastAsia="Times New Roman" w:asciiTheme="majorHAnsi" w:hAnsiTheme="majorHAnsi" w:cstheme="majorHAnsi"/>
          <w:sz w:val="26"/>
          <w:szCs w:val="26"/>
          <w:shd w:val="clear" w:color="auto" w:fill="FFFFFF"/>
        </w:rPr>
      </w:pPr>
    </w:p>
    <w:p w:rsidRPr="00227E46" w:rsidR="00046636" w:rsidP="00046636" w:rsidRDefault="00046636" w14:paraId="57372F0D" w14:textId="77777777">
      <w:pPr>
        <w:spacing w:after="0" w:line="240" w:lineRule="auto"/>
        <w:rPr>
          <w:rFonts w:eastAsia="Times New Roman" w:asciiTheme="majorHAnsi" w:hAnsiTheme="majorHAnsi" w:cstheme="majorHAnsi"/>
          <w:sz w:val="16"/>
          <w:shd w:val="clear" w:color="auto" w:fill="FFFFFF"/>
        </w:rPr>
      </w:pPr>
      <w:r w:rsidRPr="00227E46">
        <w:rPr>
          <w:rFonts w:eastAsia="Times New Roman" w:asciiTheme="majorHAnsi" w:hAnsiTheme="majorHAnsi" w:cstheme="majorHAnsi"/>
          <w:sz w:val="16"/>
          <w:shd w:val="clear" w:color="auto" w:fill="FFFFFF"/>
        </w:rPr>
        <w:t xml:space="preserve">Since the late 1990s, the United States has been the world’s leading weapons exporter. </w:t>
      </w:r>
      <w:r w:rsidRPr="00227E46">
        <w:rPr>
          <w:rFonts w:eastAsia="Times New Roman" w:asciiTheme="majorHAnsi" w:hAnsiTheme="majorHAnsi" w:cstheme="majorHAnsi"/>
          <w:u w:val="single"/>
          <w:shd w:val="clear" w:color="auto" w:fill="FFFFFF"/>
        </w:rPr>
        <w:t>The weapons exportation industry hauled in $55.6 billion in 2017, $18 billion of which came from Saudi Arabia</w:t>
      </w:r>
      <w:r w:rsidRPr="00227E46">
        <w:rPr>
          <w:rFonts w:eastAsia="Times New Roman" w:asciiTheme="majorHAnsi" w:hAnsiTheme="majorHAnsi" w:cstheme="majorHAnsi"/>
          <w:sz w:val="16"/>
          <w:shd w:val="clear" w:color="auto" w:fill="FFFFFF"/>
        </w:rPr>
        <w:t xml:space="preserve">. In May 2017, President Donald Trump visited Saudi Arabia on his first foreign trip while in office. Trump signed a </w:t>
      </w:r>
      <w:r w:rsidRPr="00227E46">
        <w:rPr>
          <w:rFonts w:eastAsia="Times New Roman" w:asciiTheme="majorHAnsi" w:hAnsiTheme="majorHAnsi" w:cstheme="majorHAnsi"/>
          <w:u w:val="single"/>
          <w:shd w:val="clear" w:color="auto" w:fill="FFFFFF"/>
        </w:rPr>
        <w:t>new arms deal with Saudi Arabia that will allegedly generate more than $110 billion.</w:t>
      </w:r>
      <w:r w:rsidRPr="00227E46">
        <w:rPr>
          <w:rFonts w:eastAsia="Times New Roman" w:asciiTheme="majorHAnsi" w:hAnsiTheme="majorHAnsi" w:cstheme="majorHAnsi"/>
          <w:sz w:val="16"/>
          <w:shd w:val="clear" w:color="auto" w:fill="FFFFFF"/>
        </w:rPr>
        <w:t xml:space="preserve"> The deal cuts regulations, </w:t>
      </w:r>
      <w:r w:rsidRPr="00227E46">
        <w:rPr>
          <w:rFonts w:eastAsia="Times New Roman" w:asciiTheme="majorHAnsi" w:hAnsiTheme="majorHAnsi" w:cstheme="majorHAnsi"/>
          <w:u w:val="single"/>
          <w:shd w:val="clear" w:color="auto" w:fill="FFFFFF"/>
        </w:rPr>
        <w:t>reduces wait times and claims to expand job opportunities for American industries</w:t>
      </w:r>
      <w:r w:rsidRPr="00227E46">
        <w:rPr>
          <w:rFonts w:eastAsia="Times New Roman" w:asciiTheme="majorHAnsi" w:hAnsiTheme="majorHAnsi" w:cstheme="majorHAnsi"/>
          <w:sz w:val="16"/>
          <w:shd w:val="clear" w:color="auto" w:fill="FFFFFF"/>
        </w:rPr>
        <w:t xml:space="preserve">. However, even without that deal, </w:t>
      </w:r>
      <w:r w:rsidRPr="00227E46">
        <w:rPr>
          <w:rFonts w:eastAsia="Times New Roman" w:asciiTheme="majorHAnsi" w:hAnsiTheme="majorHAnsi" w:cstheme="majorHAnsi"/>
          <w:u w:val="single"/>
          <w:shd w:val="clear" w:color="auto" w:fill="FFFFFF"/>
        </w:rPr>
        <w:t>Saudi Arabia would remain the largest consumer of US weapons exports</w:t>
      </w:r>
      <w:r w:rsidRPr="00227E46">
        <w:rPr>
          <w:rFonts w:eastAsia="Times New Roman" w:asciiTheme="majorHAnsi" w:hAnsiTheme="majorHAnsi" w:cstheme="majorHAnsi"/>
          <w:sz w:val="16"/>
          <w:shd w:val="clear" w:color="auto" w:fill="FFFFFF"/>
        </w:rPr>
        <w:t xml:space="preserve">. Under the Trump administration, </w:t>
      </w:r>
      <w:r w:rsidRPr="00227E46">
        <w:rPr>
          <w:rFonts w:eastAsia="Times New Roman" w:asciiTheme="majorHAnsi" w:hAnsiTheme="majorHAnsi" w:cstheme="majorHAnsi"/>
          <w:u w:val="single"/>
          <w:shd w:val="clear" w:color="auto" w:fill="FFFFFF"/>
        </w:rPr>
        <w:t>the United States has sold $928 million in laser-guided missiles, $98 million in ammunition and $95 million in bomb systems</w:t>
      </w:r>
      <w:r w:rsidRPr="00227E46">
        <w:rPr>
          <w:rFonts w:eastAsia="Times New Roman" w:asciiTheme="majorHAnsi" w:hAnsiTheme="majorHAnsi" w:cstheme="majorHAnsi"/>
          <w:sz w:val="16"/>
          <w:shd w:val="clear" w:color="auto" w:fill="FFFFFF"/>
        </w:rPr>
        <w:t>.</w:t>
      </w:r>
    </w:p>
    <w:p w:rsidRPr="00227E46" w:rsidR="00046636" w:rsidP="00046636" w:rsidRDefault="00046636" w14:paraId="3DEEB096" w14:textId="77777777"/>
    <w:p w:rsidR="000B0828" w:rsidRDefault="000B0828" w14:paraId="1FF82961" w14:textId="77777777">
      <w:pPr>
        <w:rPr>
          <w:rFonts w:asciiTheme="minorHAnsi" w:hAnsiTheme="minorHAnsi" w:cstheme="minorBidi"/>
        </w:rPr>
      </w:pPr>
    </w:p>
    <w:sectPr w:rsidR="000B082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source-sans-pro">
    <w:altName w:val="Cambria"/>
    <w:panose1 w:val="00000000000000000000"/>
    <w:charset w:val="00"/>
    <w:family w:val="roman"/>
    <w:notTrueType/>
    <w:pitch w:val="default"/>
  </w:font>
  <w:font w:name="Lyon">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hint="default" w:ascii="Symbol" w:hAnsi="Symbol"/>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174864344352"/>
    <w:docVar w:name="VerbatimVersion" w:val="5.1"/>
  </w:docVars>
  <w:rsids>
    <w:rsidRoot w:val="00DA2780"/>
    <w:rsid w:val="000139A3"/>
    <w:rsid w:val="00046636"/>
    <w:rsid w:val="00070022"/>
    <w:rsid w:val="000B0828"/>
    <w:rsid w:val="00100833"/>
    <w:rsid w:val="00104529"/>
    <w:rsid w:val="00105942"/>
    <w:rsid w:val="00107396"/>
    <w:rsid w:val="00144A4C"/>
    <w:rsid w:val="00176AB0"/>
    <w:rsid w:val="00177B7D"/>
    <w:rsid w:val="00180FDF"/>
    <w:rsid w:val="0018322D"/>
    <w:rsid w:val="001B5776"/>
    <w:rsid w:val="001E0EDA"/>
    <w:rsid w:val="001E527A"/>
    <w:rsid w:val="001F78CE"/>
    <w:rsid w:val="00203D9E"/>
    <w:rsid w:val="00216510"/>
    <w:rsid w:val="00227E46"/>
    <w:rsid w:val="00251FC7"/>
    <w:rsid w:val="00280C1A"/>
    <w:rsid w:val="002855A7"/>
    <w:rsid w:val="002B146A"/>
    <w:rsid w:val="002B5E17"/>
    <w:rsid w:val="002D13EC"/>
    <w:rsid w:val="00315690"/>
    <w:rsid w:val="00316B75"/>
    <w:rsid w:val="00325646"/>
    <w:rsid w:val="00335BAA"/>
    <w:rsid w:val="003460F2"/>
    <w:rsid w:val="0038158C"/>
    <w:rsid w:val="003902BA"/>
    <w:rsid w:val="003A09E2"/>
    <w:rsid w:val="003D5A43"/>
    <w:rsid w:val="00402EDC"/>
    <w:rsid w:val="00407037"/>
    <w:rsid w:val="004605D6"/>
    <w:rsid w:val="00471281"/>
    <w:rsid w:val="004A6C1B"/>
    <w:rsid w:val="004C60E8"/>
    <w:rsid w:val="004E3579"/>
    <w:rsid w:val="004E728B"/>
    <w:rsid w:val="004F1CEA"/>
    <w:rsid w:val="004F39E0"/>
    <w:rsid w:val="00503065"/>
    <w:rsid w:val="005205EB"/>
    <w:rsid w:val="00537BD5"/>
    <w:rsid w:val="00541EC4"/>
    <w:rsid w:val="0057095C"/>
    <w:rsid w:val="0057268A"/>
    <w:rsid w:val="005D2912"/>
    <w:rsid w:val="006065BD"/>
    <w:rsid w:val="00645FA9"/>
    <w:rsid w:val="00647866"/>
    <w:rsid w:val="00665003"/>
    <w:rsid w:val="006A2AD0"/>
    <w:rsid w:val="006C2375"/>
    <w:rsid w:val="006D4ECC"/>
    <w:rsid w:val="006E4327"/>
    <w:rsid w:val="00722258"/>
    <w:rsid w:val="007243E5"/>
    <w:rsid w:val="00745C6D"/>
    <w:rsid w:val="00766EA0"/>
    <w:rsid w:val="007A2226"/>
    <w:rsid w:val="007B2D65"/>
    <w:rsid w:val="007F32EF"/>
    <w:rsid w:val="007F5B66"/>
    <w:rsid w:val="00823A1C"/>
    <w:rsid w:val="00832B8A"/>
    <w:rsid w:val="00845B9D"/>
    <w:rsid w:val="00860984"/>
    <w:rsid w:val="008B3ECB"/>
    <w:rsid w:val="008B4E85"/>
    <w:rsid w:val="008C1B2E"/>
    <w:rsid w:val="0091627E"/>
    <w:rsid w:val="0097032B"/>
    <w:rsid w:val="009A4DBD"/>
    <w:rsid w:val="009D2EAD"/>
    <w:rsid w:val="009D54B2"/>
    <w:rsid w:val="009E1922"/>
    <w:rsid w:val="009F7ED2"/>
    <w:rsid w:val="00A93661"/>
    <w:rsid w:val="00A95652"/>
    <w:rsid w:val="00AC0AB8"/>
    <w:rsid w:val="00B33C6D"/>
    <w:rsid w:val="00B4508F"/>
    <w:rsid w:val="00B55AD5"/>
    <w:rsid w:val="00B8057C"/>
    <w:rsid w:val="00BD6238"/>
    <w:rsid w:val="00BF593B"/>
    <w:rsid w:val="00BF5B6B"/>
    <w:rsid w:val="00BF773A"/>
    <w:rsid w:val="00BF7E81"/>
    <w:rsid w:val="00C13773"/>
    <w:rsid w:val="00C17CC8"/>
    <w:rsid w:val="00C83417"/>
    <w:rsid w:val="00C9604F"/>
    <w:rsid w:val="00CA19AA"/>
    <w:rsid w:val="00CA7BE0"/>
    <w:rsid w:val="00CC5298"/>
    <w:rsid w:val="00CD736E"/>
    <w:rsid w:val="00CD798D"/>
    <w:rsid w:val="00CE161E"/>
    <w:rsid w:val="00CF59A8"/>
    <w:rsid w:val="00D325A9"/>
    <w:rsid w:val="00D36A8A"/>
    <w:rsid w:val="00D52C2C"/>
    <w:rsid w:val="00D61409"/>
    <w:rsid w:val="00D6691E"/>
    <w:rsid w:val="00D71170"/>
    <w:rsid w:val="00DA1C92"/>
    <w:rsid w:val="00DA25D4"/>
    <w:rsid w:val="00DA2780"/>
    <w:rsid w:val="00DA6538"/>
    <w:rsid w:val="00E15E75"/>
    <w:rsid w:val="00E5262C"/>
    <w:rsid w:val="00E75C9E"/>
    <w:rsid w:val="00EC7814"/>
    <w:rsid w:val="00EC7DC4"/>
    <w:rsid w:val="00ED30CF"/>
    <w:rsid w:val="00F176EF"/>
    <w:rsid w:val="00F45E10"/>
    <w:rsid w:val="00F6364A"/>
    <w:rsid w:val="00F9113A"/>
    <w:rsid w:val="00FE2546"/>
    <w:rsid w:val="00FF1CB6"/>
    <w:rsid w:val="00FF53A6"/>
    <w:rsid w:val="09A460BD"/>
    <w:rsid w:val="4ADB3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A0100"/>
  <w15:chartTrackingRefBased/>
  <w15:docId w15:val="{800C3D54-59F4-43A5-B6E7-E624EDAE664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uiPriority="1" w:semiHidden="1" w:unhideWhenUsed="1" w:qFormat="1"/>
    <w:lsdException w:name="heading 3" w:uiPriority="2" w:semiHidden="1" w:unhideWhenUsed="1" w:qFormat="1"/>
    <w:lsdException w:name="heading 4" w:uiPriority="3"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aliases w:val="Normal/Card"/>
    <w:uiPriority w:val="4"/>
    <w:qFormat/>
    <w:rsid w:val="00070022"/>
    <w:rPr>
      <w:rFonts w:ascii="Times New Roman" w:hAnsi="Times New Roman" w:cs="Times New Roman"/>
    </w:rPr>
  </w:style>
  <w:style w:type="paragraph" w:styleId="Heading1">
    <w:name w:val="heading 1"/>
    <w:aliases w:val="Pocket"/>
    <w:basedOn w:val="Normal"/>
    <w:next w:val="Normal"/>
    <w:link w:val="Heading1Char"/>
    <w:qFormat/>
    <w:rsid w:val="00070022"/>
    <w:pPr>
      <w:keepNext/>
      <w:keepLines/>
      <w:pageBreakBefore/>
      <w:pBdr>
        <w:top w:val="single" w:color="auto" w:sz="24" w:space="1"/>
        <w:left w:val="single" w:color="auto" w:sz="24" w:space="4"/>
        <w:bottom w:val="single" w:color="auto" w:sz="24" w:space="1"/>
        <w:right w:val="single" w:color="auto" w:sz="24" w:space="4"/>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700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700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Ch,no read,No Spacing211,No Spacing12,No Spacing2111,Heading 2 Char2 Char,Heading 2 Char1 Char Char,No Spacing4,No Spacing11111,No Spacing5,No Spacing21,small space,ta,T,Heading 21,tags, Ch,TAG"/>
    <w:basedOn w:val="Normal"/>
    <w:next w:val="Normal"/>
    <w:link w:val="Heading4Char"/>
    <w:uiPriority w:val="3"/>
    <w:unhideWhenUsed/>
    <w:qFormat/>
    <w:rsid w:val="00070022"/>
    <w:pPr>
      <w:keepNext/>
      <w:keepLines/>
      <w:spacing w:before="40" w:after="0"/>
      <w:outlineLvl w:val="3"/>
    </w:pPr>
    <w:rPr>
      <w:rFonts w:eastAsiaTheme="majorEastAsia" w:cstheme="majorBidi"/>
      <w:b/>
      <w:iCs/>
      <w:sz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aliases w:val="Pocket Char"/>
    <w:basedOn w:val="DefaultParagraphFont"/>
    <w:link w:val="Heading1"/>
    <w:rsid w:val="00070022"/>
    <w:rPr>
      <w:rFonts w:ascii="Times New Roman" w:hAnsi="Times New Roman" w:eastAsiaTheme="majorEastAsia" w:cstheme="majorBidi"/>
      <w:b/>
      <w:sz w:val="52"/>
      <w:szCs w:val="32"/>
    </w:rPr>
  </w:style>
  <w:style w:type="character" w:styleId="Heading2Char" w:customStyle="1">
    <w:name w:val="Heading 2 Char"/>
    <w:aliases w:val="Hat Char"/>
    <w:basedOn w:val="DefaultParagraphFont"/>
    <w:link w:val="Heading2"/>
    <w:uiPriority w:val="1"/>
    <w:rsid w:val="00070022"/>
    <w:rPr>
      <w:rFonts w:ascii="Times New Roman" w:hAnsi="Times New Roman" w:eastAsiaTheme="majorEastAsia" w:cstheme="majorBidi"/>
      <w:b/>
      <w:sz w:val="44"/>
      <w:szCs w:val="26"/>
      <w:u w:val="double"/>
    </w:rPr>
  </w:style>
  <w:style w:type="character" w:styleId="Heading3Char" w:customStyle="1">
    <w:name w:val="Heading 3 Char"/>
    <w:aliases w:val="Block Char"/>
    <w:basedOn w:val="DefaultParagraphFont"/>
    <w:link w:val="Heading3"/>
    <w:uiPriority w:val="2"/>
    <w:rsid w:val="00070022"/>
    <w:rPr>
      <w:rFonts w:ascii="Times New Roman" w:hAnsi="Times New Roman" w:eastAsiaTheme="majorEastAsia" w:cstheme="majorBidi"/>
      <w:b/>
      <w:sz w:val="32"/>
      <w:szCs w:val="24"/>
      <w:u w:val="single"/>
    </w:rPr>
  </w:style>
  <w:style w:type="character" w:styleId="Heading4Char" w:customStyle="1">
    <w:name w:val="Heading 4 Char"/>
    <w:aliases w:val="Tag Char,small text Char,Normal Tag Char,Big card Char,body Char,heading 2 Char,Ch Char,no read Char,No Spacing211 Char,No Spacing12 Char,No Spacing2111 Char,Heading 2 Char2 Char Char,Heading 2 Char1 Char Char Char,No Spacing4 Char,T Char"/>
    <w:basedOn w:val="DefaultParagraphFont"/>
    <w:link w:val="Heading4"/>
    <w:uiPriority w:val="3"/>
    <w:rsid w:val="00070022"/>
    <w:rPr>
      <w:rFonts w:ascii="Times New Roman" w:hAnsi="Times New Roman" w:eastAsiaTheme="majorEastAsia"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s"/>
    <w:basedOn w:val="DefaultParagraphFont"/>
    <w:link w:val="textbold"/>
    <w:uiPriority w:val="7"/>
    <w:qFormat/>
    <w:rsid w:val="00070022"/>
    <w:rPr>
      <w:rFonts w:ascii="Times New Roman" w:hAnsi="Times New Roman" w:cs="Times New Roman"/>
      <w:b/>
      <w:i w:val="0"/>
      <w:iCs/>
      <w:sz w:val="22"/>
      <w:u w:val="single"/>
      <w:bdr w:val="none" w:color="auto" w:sz="0" w:space="0"/>
    </w:rPr>
  </w:style>
  <w:style w:type="character" w:styleId="Style13ptBold" w:customStyle="1">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70022"/>
    <w:rPr>
      <w:b/>
      <w:bCs/>
      <w:sz w:val="26"/>
      <w:u w:val="none"/>
    </w:rPr>
  </w:style>
  <w:style w:type="character" w:styleId="StyleUnderline" w:customStyle="1">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070022"/>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uiPriority w:val="99"/>
    <w:unhideWhenUsed/>
    <w:rsid w:val="00070022"/>
    <w:rPr>
      <w:color w:val="auto"/>
      <w:u w:val="none"/>
    </w:rPr>
  </w:style>
  <w:style w:type="character" w:styleId="FollowedHyperlink">
    <w:name w:val="FollowedHyperlink"/>
    <w:basedOn w:val="DefaultParagraphFont"/>
    <w:uiPriority w:val="99"/>
    <w:semiHidden/>
    <w:unhideWhenUsed/>
    <w:rsid w:val="00070022"/>
    <w:rPr>
      <w:color w:val="auto"/>
      <w:u w:val="none"/>
    </w:rPr>
  </w:style>
  <w:style w:type="paragraph" w:styleId="textbold" w:customStyle="1">
    <w:name w:val="text bold"/>
    <w:basedOn w:val="Normal"/>
    <w:link w:val="Emphasis"/>
    <w:uiPriority w:val="7"/>
    <w:qFormat/>
    <w:rsid w:val="00070022"/>
    <w:pPr>
      <w:pBdr>
        <w:top w:val="single" w:color="auto" w:sz="12" w:space="0"/>
        <w:left w:val="single" w:color="auto" w:sz="12" w:space="0"/>
        <w:bottom w:val="single" w:color="auto" w:sz="12" w:space="0"/>
        <w:right w:val="single" w:color="auto" w:sz="12" w:space="0"/>
      </w:pBdr>
      <w:spacing w:line="256" w:lineRule="auto"/>
      <w:ind w:left="720"/>
      <w:jc w:val="both"/>
    </w:pPr>
    <w:rPr>
      <w:b/>
      <w:iCs/>
      <w:u w:val="single"/>
    </w:rPr>
  </w:style>
  <w:style w:type="paragraph" w:styleId="NormalWeb">
    <w:name w:val="Normal (Web)"/>
    <w:basedOn w:val="Normal"/>
    <w:uiPriority w:val="99"/>
    <w:unhideWhenUsed/>
    <w:rsid w:val="00E75C9E"/>
    <w:pPr>
      <w:spacing w:before="100" w:beforeAutospacing="1" w:after="100" w:afterAutospacing="1" w:line="240" w:lineRule="auto"/>
    </w:pPr>
    <w:rPr>
      <w:rFonts w:eastAsia="Times New Roman"/>
      <w:sz w:val="24"/>
      <w:szCs w:val="24"/>
    </w:rPr>
  </w:style>
  <w:style w:type="paragraph" w:styleId="z-TopofForm">
    <w:name w:val="HTML Top of Form"/>
    <w:basedOn w:val="Normal"/>
    <w:next w:val="Normal"/>
    <w:link w:val="z-TopofFormChar"/>
    <w:hidden/>
    <w:uiPriority w:val="99"/>
    <w:semiHidden/>
    <w:unhideWhenUsed/>
    <w:rsid w:val="00E75C9E"/>
    <w:pPr>
      <w:pBdr>
        <w:bottom w:val="single" w:color="auto" w:sz="6" w:space="1"/>
      </w:pBdr>
      <w:spacing w:after="0" w:line="240" w:lineRule="auto"/>
      <w:jc w:val="center"/>
    </w:pPr>
    <w:rPr>
      <w:rFonts w:ascii="Arial" w:hAnsi="Arial" w:eastAsia="Times New Roman" w:cs="Arial"/>
      <w:vanish/>
      <w:sz w:val="16"/>
      <w:szCs w:val="16"/>
    </w:rPr>
  </w:style>
  <w:style w:type="character" w:styleId="z-TopofFormChar" w:customStyle="1">
    <w:name w:val="z-Top of Form Char"/>
    <w:basedOn w:val="DefaultParagraphFont"/>
    <w:link w:val="z-TopofForm"/>
    <w:uiPriority w:val="99"/>
    <w:semiHidden/>
    <w:rsid w:val="00E75C9E"/>
    <w:rPr>
      <w:rFonts w:ascii="Arial" w:hAnsi="Arial" w:eastAsia="Times New Roman" w:cs="Arial"/>
      <w:vanish/>
      <w:sz w:val="16"/>
      <w:szCs w:val="16"/>
    </w:rPr>
  </w:style>
  <w:style w:type="paragraph" w:styleId="z-BottomofForm">
    <w:name w:val="HTML Bottom of Form"/>
    <w:basedOn w:val="Normal"/>
    <w:next w:val="Normal"/>
    <w:link w:val="z-BottomofFormChar"/>
    <w:hidden/>
    <w:uiPriority w:val="99"/>
    <w:semiHidden/>
    <w:unhideWhenUsed/>
    <w:rsid w:val="00E75C9E"/>
    <w:pPr>
      <w:pBdr>
        <w:top w:val="single" w:color="auto" w:sz="6" w:space="1"/>
      </w:pBdr>
      <w:spacing w:after="0" w:line="240" w:lineRule="auto"/>
      <w:jc w:val="center"/>
    </w:pPr>
    <w:rPr>
      <w:rFonts w:ascii="Arial" w:hAnsi="Arial" w:eastAsia="Times New Roman" w:cs="Arial"/>
      <w:vanish/>
      <w:sz w:val="16"/>
      <w:szCs w:val="16"/>
    </w:rPr>
  </w:style>
  <w:style w:type="character" w:styleId="z-BottomofFormChar" w:customStyle="1">
    <w:name w:val="z-Bottom of Form Char"/>
    <w:basedOn w:val="DefaultParagraphFont"/>
    <w:link w:val="z-BottomofForm"/>
    <w:uiPriority w:val="99"/>
    <w:semiHidden/>
    <w:rsid w:val="00E75C9E"/>
    <w:rPr>
      <w:rFonts w:ascii="Arial" w:hAnsi="Arial" w:eastAsia="Times New Roman" w:cs="Arial"/>
      <w:vanish/>
      <w:sz w:val="16"/>
      <w:szCs w:val="16"/>
    </w:rPr>
  </w:style>
  <w:style w:type="paragraph" w:styleId="element" w:customStyle="1">
    <w:name w:val="element"/>
    <w:basedOn w:val="Normal"/>
    <w:rsid w:val="004A6C1B"/>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nymag.com/intelligencer/2018/10/jamal-khashoggi-saudi-arabia-will-admit-aducting-journalist-rogue-killers-istanbul.html" TargetMode="External" Id="rId117" /><Relationship Type="http://schemas.openxmlformats.org/officeDocument/2006/relationships/hyperlink" Target="http://cup.columbia.edu/book/american-force/9780231151221" TargetMode="External" Id="rId299" /><Relationship Type="http://schemas.openxmlformats.org/officeDocument/2006/relationships/hyperlink" Target="https://www.wsj.com/articles/yemens-war-opens-way-for-al-qaedas-revival-1542895200" TargetMode="External" Id="rId21" /><Relationship Type="http://schemas.openxmlformats.org/officeDocument/2006/relationships/hyperlink" Target="https://reliefweb.int/report/yemen/yemen-food-assistance-fact-sheet-april-3-2018" TargetMode="External" Id="rId63" /><Relationship Type="http://schemas.openxmlformats.org/officeDocument/2006/relationships/hyperlink" Target="https://www.aljazeera.com/news/2019/02/saudi-arabia-uae-gave-weapons-al-qaeda-linked-groups-cnn-190205055102300.html" TargetMode="External" Id="rId159" /><Relationship Type="http://schemas.openxmlformats.org/officeDocument/2006/relationships/hyperlink" Target="https://www.defensenews.com/home/2016/04/05/kuwait-signs-eurofighter-jet-deal/" TargetMode="External" Id="rId324" /><Relationship Type="http://schemas.openxmlformats.org/officeDocument/2006/relationships/hyperlink" Target="https://www.reuters.com/article/us-usa-turkey-military/we-need-turkey-to-buy-the-patriot-missile-defense-system-acting-pentagon-chief-idUSKCN1R71YE" TargetMode="External" Id="rId366" /><Relationship Type="http://schemas.openxmlformats.org/officeDocument/2006/relationships/hyperlink" Target="https://warontherocks.com/2019/04/the-case-against-arms-embargos-even-for-saudi-arabia/" TargetMode="External" Id="rId531" /><Relationship Type="http://schemas.openxmlformats.org/officeDocument/2006/relationships/hyperlink" Target="https://www.newsweek.com/how-much-us-weapons-sales-saudi-arabia-trump-1167693" TargetMode="External" Id="rId170" /><Relationship Type="http://schemas.openxmlformats.org/officeDocument/2006/relationships/hyperlink" Target="https://abcnews.go.com/Politics/follow-damn-law-cruz-joins-lawmakers-grilling-state/story?id=64248966" TargetMode="External" Id="rId226" /><Relationship Type="http://schemas.openxmlformats.org/officeDocument/2006/relationships/hyperlink" Target="http://news.gallup.com/poll/1624/perceptions-foreign-countries.aspx" TargetMode="External" Id="rId433" /><Relationship Type="http://schemas.openxmlformats.org/officeDocument/2006/relationships/hyperlink" Target="https://www.forbes.com/sites/williamhartung/2019/06/24/do-u-s-defense-firms-really-need-arms-exports/" TargetMode="External" Id="rId268" /><Relationship Type="http://schemas.openxmlformats.org/officeDocument/2006/relationships/hyperlink" Target="https://egyptdefreview.wordpress.com/2017/07/02/egyptian-air-force-repeating-past-mistakes/" TargetMode="External" Id="rId475" /><Relationship Type="http://schemas.openxmlformats.org/officeDocument/2006/relationships/hyperlink" Target="https://www.middleeasteye.net/news/us-house-passes-resolution-end-us-involvement-yemen-war" TargetMode="External" Id="rId32" /><Relationship Type="http://schemas.openxmlformats.org/officeDocument/2006/relationships/hyperlink" Target="https://www.theguardian.com/world/2017/dec/19/saudis-shoot-down-houthi-missile-close-to-capital-riyadh" TargetMode="External" Id="rId74" /><Relationship Type="http://schemas.openxmlformats.org/officeDocument/2006/relationships/hyperlink" Target="https://www.cnn.com/2018/10/14/investing/saudi-arabia-stocks-khashoggi/index.html" TargetMode="External" Id="rId128" /><Relationship Type="http://schemas.openxmlformats.org/officeDocument/2006/relationships/hyperlink" Target="https://obamawhitehouse.archives.gov/the-press-office/2015/03/31/readout-president-s-call-president-al-sisi-egypt" TargetMode="External" Id="rId335" /><Relationship Type="http://schemas.openxmlformats.org/officeDocument/2006/relationships/hyperlink" Target="https://www.flightglobal.com/asset/26019/waf/" TargetMode="External" Id="rId377" /><Relationship Type="http://schemas.openxmlformats.org/officeDocument/2006/relationships/hyperlink" Target="https://www.saffm.hq.af.mil/Portals/84/documents/FY20/PROCUREMENT/FY20_PB_3010_Aircraft_Vol-1.pdf?ver=2019-03-18-152821-713" TargetMode="External" Id="rId500" /><Relationship Type="http://schemas.openxmlformats.org/officeDocument/2006/relationships/hyperlink" Target="https://twitter.com/LarrySchweikart/status/1136349345702223872" TargetMode="External" Id="rId542" /><Relationship Type="http://schemas.openxmlformats.org/officeDocument/2006/relationships/webSettings" Target="webSettings.xml" Id="rId5" /><Relationship Type="http://schemas.openxmlformats.org/officeDocument/2006/relationships/hyperlink" Target="https://onlinelibrary.wiley.com/doi/pdf/10.1111/mepo.12221" TargetMode="External" Id="rId181" /><Relationship Type="http://schemas.openxmlformats.org/officeDocument/2006/relationships/hyperlink" Target="https://theintercept.com/2019/04/15/saudi-weapons-yemen-us-france/" TargetMode="External" Id="rId237" /><Relationship Type="http://schemas.openxmlformats.org/officeDocument/2006/relationships/hyperlink" Target="https://www.brookings.edu/testimonies/the-u-s-saudi-arabia-counterterrorism-relationship/" TargetMode="External" Id="rId402" /><Relationship Type="http://schemas.openxmlformats.org/officeDocument/2006/relationships/hyperlink" Target="https://www.nbcnews.com/politics/meet-the-press/president-trump-s-full-unedited-interview-meet-press-n1020731" TargetMode="External" Id="rId279" /><Relationship Type="http://schemas.openxmlformats.org/officeDocument/2006/relationships/hyperlink" Target="https://www.sanders.senate.gov/newsroom/press-releases/sanders-speech-at-sais-building-a-global-democratic-movement-to-counter-authoritarianism" TargetMode="External" Id="rId444" /><Relationship Type="http://schemas.openxmlformats.org/officeDocument/2006/relationships/hyperlink" Target="https://www.reuters.com/article/usa-indonesia-arms-idUSL2E8JOGMO20120825" TargetMode="External" Id="rId486" /><Relationship Type="http://schemas.openxmlformats.org/officeDocument/2006/relationships/hyperlink" Target="https://www.ohchr.org/EN/HRBodies/HRC/Pages/NewsDetail.aspx?NewsID=23479&amp;LangID=E" TargetMode="External" Id="rId43" /><Relationship Type="http://schemas.openxmlformats.org/officeDocument/2006/relationships/hyperlink" Target="https://www.cfr.org/expert-roundup/big-saudi-arms-sale-good-idea" TargetMode="External" Id="rId139" /><Relationship Type="http://schemas.openxmlformats.org/officeDocument/2006/relationships/hyperlink" Target="https://warontherocks.com/2019/07/giving-saudi-arabia-guided-munitions-tech-could-have-huge-consequences/" TargetMode="External" Id="rId290" /><Relationship Type="http://schemas.openxmlformats.org/officeDocument/2006/relationships/hyperlink" Target="http://live.belfercenter.org/files/IS3904_pp007-048.pdf" TargetMode="External" Id="rId304" /><Relationship Type="http://schemas.openxmlformats.org/officeDocument/2006/relationships/hyperlink" Target="https://www.bis.doc.gov/index.php/other-areas/strategic-industries-and-economic-security-sies/offsets-in-defense-trade/54-other-areas/strategic-industries-and-economic-security/181-offset-definitions" TargetMode="External" Id="rId346" /><Relationship Type="http://schemas.openxmlformats.org/officeDocument/2006/relationships/hyperlink" Target="https://www.rand.org/blog/2018/11/could-america-use-its-leverage-to-alter-the-saudis.html" TargetMode="External" Id="rId388" /><Relationship Type="http://schemas.openxmlformats.org/officeDocument/2006/relationships/hyperlink" Target="https://www.cnbc.com/2017/05/06/russia-tries-to-elbow-its-way-into-saudi-arabia-arms-club.html" TargetMode="External" Id="rId511" /><Relationship Type="http://schemas.openxmlformats.org/officeDocument/2006/relationships/hyperlink" Target="https://www.reuters.com/article/us-usa-saudi-yemen-exclusive/exclusive-u-s-expands-intelligence-sharing-with-saudis-in-yemen-operation-idUSKBN0N129W20150411" TargetMode="External" Id="rId85" /><Relationship Type="http://schemas.openxmlformats.org/officeDocument/2006/relationships/hyperlink" Target="https://www.cnn.com/interactive/2019/02/middleeast/yemen-lost-us-arms/" TargetMode="External" Id="rId150" /><Relationship Type="http://schemas.openxmlformats.org/officeDocument/2006/relationships/hyperlink" Target="https://archive.org/stream/BrighterThanAThousandSuns-PersonalHistoryOfAtomicScientists/brightsun_djvu.txt" TargetMode="External" Id="rId192" /><Relationship Type="http://schemas.openxmlformats.org/officeDocument/2006/relationships/hyperlink" Target="http://www.laln.org/Reports/TerrorUnleashed.pdf" TargetMode="External" Id="rId206" /><Relationship Type="http://schemas.openxmlformats.org/officeDocument/2006/relationships/hyperlink" Target="https://www.navantigroup.com/news-1/2018/11/26/the-challenge-of-unifying-yemens-ct-efforts-in-the-postwar-phase" TargetMode="External" Id="rId413" /><Relationship Type="http://schemas.openxmlformats.org/officeDocument/2006/relationships/hyperlink" Target="https://www.dailysabah.com/europe/2019/05/21/italian-dock-workers-refuse-to-load-cargo-onto-saudi-arabian-ship-headed-to-yemen" TargetMode="External" Id="rId248" /><Relationship Type="http://schemas.openxmlformats.org/officeDocument/2006/relationships/hyperlink" Target="https://www.reuters.com/article/us-usa-saudi-security/obama-administration-arms-sales-offers-to-saudi-top-115-billion-report-idUSKCN11D2JQ" TargetMode="External" Id="rId455" /><Relationship Type="http://schemas.openxmlformats.org/officeDocument/2006/relationships/hyperlink" Target="https://www.stripes.com/news/middle-east/us-fighter-jet-sales-to-gulf-allies-stalled-for-up-to-3-years-1.416467" TargetMode="External" Id="rId497" /><Relationship Type="http://schemas.openxmlformats.org/officeDocument/2006/relationships/hyperlink" Target="https://www.chathamhouse.org/sites/default/files/publications/research/2018-01-11-cybersecurity-nuclear-weapons-unal-lewis-final.pdf" TargetMode="External" Id="rId12" /><Relationship Type="http://schemas.openxmlformats.org/officeDocument/2006/relationships/hyperlink" Target="https://www.cnn.com/interactive/2019/02/middleeast/yemen-lost-us-arms/" TargetMode="External" Id="rId108" /><Relationship Type="http://schemas.openxmlformats.org/officeDocument/2006/relationships/hyperlink" Target="https://www.bbc.com/news/business-43873518" TargetMode="External" Id="rId315" /><Relationship Type="http://schemas.openxmlformats.org/officeDocument/2006/relationships/hyperlink" Target="https://www.scmp.com/news/china/military/article/2165182/what-weapons-china-buying-russia" TargetMode="External" Id="rId357" /><Relationship Type="http://schemas.openxmlformats.org/officeDocument/2006/relationships/hyperlink" Target="https://www.france24.com/en/tag/houthi-rebels/" TargetMode="External" Id="rId522" /><Relationship Type="http://schemas.openxmlformats.org/officeDocument/2006/relationships/hyperlink" Target="https://www.statista.com/chart/14252/saudi-arabias-devastating-aerial-bombardment-in-yemen/" TargetMode="External" Id="rId54" /><Relationship Type="http://schemas.openxmlformats.org/officeDocument/2006/relationships/hyperlink" Target="https://www.nytimes.com/2018/03/21/us/politics/george-nader-elliott-broidy-uae-saudi-arabia-white-house-influence.html" TargetMode="External" Id="rId96" /><Relationship Type="http://schemas.openxmlformats.org/officeDocument/2006/relationships/hyperlink" Target="https://www.aljazeera.com/topics/organisations/isis-isil.html" TargetMode="External" Id="rId161" /><Relationship Type="http://schemas.openxmlformats.org/officeDocument/2006/relationships/hyperlink" Target="https://openaccess.leidenuniv.nl/bitstream/handle/1887/40878/BA%20Thesis%20Veronique%20Klaassen%2030%20May%202016.pdf?sequence=1" TargetMode="External" Id="rId217" /><Relationship Type="http://schemas.openxmlformats.org/officeDocument/2006/relationships/hyperlink" Target="http://theconversation.com/will-terrorism-continue-to-decline-in-2019-104466" TargetMode="External" Id="rId399" /><Relationship Type="http://schemas.openxmlformats.org/officeDocument/2006/relationships/hyperlink" Target="http://uchicagogate.com/articles/2019/4/9/ending-us-arms-sales-saudi-arabia/" TargetMode="External" Id="rId259" /><Relationship Type="http://schemas.openxmlformats.org/officeDocument/2006/relationships/hyperlink" Target="https://www.theatlantic.com/politics/archive/2019/05/trump-says-sending-1500-troops-deter-iran/590263/" TargetMode="External" Id="rId424" /><Relationship Type="http://schemas.openxmlformats.org/officeDocument/2006/relationships/hyperlink" Target="https://warontherocks.com/2016/09/hold-the-champagne-indias-fighter-deal-with-france-portends-trouble-for-western-defense-companies/" TargetMode="External" Id="rId466" /><Relationship Type="http://schemas.openxmlformats.org/officeDocument/2006/relationships/hyperlink" Target="https://www.wsj.com/articles/after-al-qaedas-ouster-a-push-to-revive-yemen-port-1494927002?mod=fox_australian&amp;mod=article_inline" TargetMode="External" Id="rId23" /><Relationship Type="http://schemas.openxmlformats.org/officeDocument/2006/relationships/hyperlink" Target="https://www.reuters.com/article/us-saudi-politics-dissident-google/google-to-boycott-saudi-conference-over-missing-journalist-idUSKCN1MP2KU?feedType=RSS&amp;feedName=topNews" TargetMode="External" Id="rId119" /><Relationship Type="http://schemas.openxmlformats.org/officeDocument/2006/relationships/hyperlink" Target="https://www.cbsnews.com/news/trump-signs-110-billion-arms-deal-with-saudi-arabia/" TargetMode="External" Id="rId270" /><Relationship Type="http://schemas.openxmlformats.org/officeDocument/2006/relationships/hyperlink" Target="https://www.bloomberg.com/news/articles/2018-12-19/state-department-backs-missile-sale-to-turkey-in-breakthrough" TargetMode="External" Id="rId326" /><Relationship Type="http://schemas.openxmlformats.org/officeDocument/2006/relationships/hyperlink" Target="https://www.washingtonexaminer.com/opinion/arms-sales-to-saudi-arabia-is-the-least-bad-option-for-the-us" TargetMode="External" Id="rId533" /><Relationship Type="http://schemas.openxmlformats.org/officeDocument/2006/relationships/hyperlink" Target="https://www.washingtonpost.com/news/worldviews/wp/2017/11/30/saudi-arabia-lifted-its-blockade-of-yemen-its-not-nearly-enough-to-prevent-a-famine/?noredirect=on" TargetMode="External" Id="rId65" /><Relationship Type="http://schemas.openxmlformats.org/officeDocument/2006/relationships/hyperlink" Target="https://techcrunch.com/2018/10/15/saudi-ally-calls-for-uber-boycott-over-response-to-khashoggis-vanishing/" TargetMode="External" Id="rId130" /><Relationship Type="http://schemas.openxmlformats.org/officeDocument/2006/relationships/hyperlink" Target="https://www.nytimes.com/2018/10/12/opinion/saudi-arabia-arms-sales.html" TargetMode="External" Id="rId368" /><Relationship Type="http://schemas.openxmlformats.org/officeDocument/2006/relationships/hyperlink" Target="https://www.newsweek.com/bad-bet-can-trump-kushner-mideast-policy-survive-mbs-1199276" TargetMode="External" Id="rId172" /><Relationship Type="http://schemas.openxmlformats.org/officeDocument/2006/relationships/hyperlink" Target="https://www.cnbc.com/2018/11/26/saudi-arms-sale-limits-would-have-slight-impact-on-us-defense-firms.html" TargetMode="External" Id="rId228" /><Relationship Type="http://schemas.openxmlformats.org/officeDocument/2006/relationships/hyperlink" Target="http://time.com/5426499/jamal-khashoggi-saudi-influence-lobbying/?xid=tcoshare" TargetMode="External" Id="rId435" /><Relationship Type="http://schemas.openxmlformats.org/officeDocument/2006/relationships/hyperlink" Target="https://www.aljazeera.com/news/2015/04/lifts-arms-embargo-egypt-150401003510492.html" TargetMode="External" Id="rId477" /><Relationship Type="http://schemas.openxmlformats.org/officeDocument/2006/relationships/hyperlink" Target="https://static.wixstatic.com/ugd/3ba8a1_44475f2b94464e77b57c6d33953dc939.pdf" TargetMode="External" Id="rId281" /><Relationship Type="http://schemas.openxmlformats.org/officeDocument/2006/relationships/hyperlink" Target="https://www.businessinsider.com/yemen-conflict-explained-2019-2" TargetMode="External" Id="rId337" /><Relationship Type="http://schemas.openxmlformats.org/officeDocument/2006/relationships/hyperlink" Target="https://www.theguardian.com/world/2018/nov/20/donald-trump-saudi-arabia-arms-sales-jamal-khashoggi" TargetMode="External" Id="rId502" /><Relationship Type="http://schemas.openxmlformats.org/officeDocument/2006/relationships/hyperlink" Target="https://foreignpolicy.com/2018/03/26/saudi-arabia-faces-strong-headwinds-in-congress-over-yemen/" TargetMode="External" Id="rId34" /><Relationship Type="http://schemas.openxmlformats.org/officeDocument/2006/relationships/hyperlink" Target="https://www.theguardian.com/world/2017/dec/14/us-gives-evidence-iran-supplied-missiles-that-yemen-rebels-fired-at-saudi-arabia" TargetMode="External" Id="rId76" /><Relationship Type="http://schemas.openxmlformats.org/officeDocument/2006/relationships/hyperlink" Target="https://www.vox.com/policy-and-politics/2018/10/21/18003696/trump-saudi-arabia-jamal-khashoggi-weapons-jobs" TargetMode="External" Id="rId141" /><Relationship Type="http://schemas.openxmlformats.org/officeDocument/2006/relationships/hyperlink" Target="https://www.nytimes.com/2006/07/28/world/americas/28Venezuela.html?mtrref=www.google.com&amp;gwh=BF08049671740FF1B83419CD83BABC0E&amp;gwt=pay" TargetMode="External" Id="rId379" /><Relationship Type="http://schemas.openxmlformats.org/officeDocument/2006/relationships/hyperlink" Target="https://sites.tufts.edu/reinventingpeace/2019/03/19/who-is-arming-the-yemen-war-an-update/" TargetMode="External" Id="rId544" /><Relationship Type="http://schemas.openxmlformats.org/officeDocument/2006/relationships/hyperlink" Target="https://nationalinterest.org/feature/three-ways-rethink-us-saudi-arabian-alliance-38052" TargetMode="External" Id="rId7" /><Relationship Type="http://schemas.openxmlformats.org/officeDocument/2006/relationships/hyperlink" Target="https://www.belfercenter.org/publication/al-qaeda-weapons-mass-destruction-threat-hype-or-reality" TargetMode="External" Id="rId183" /><Relationship Type="http://schemas.openxmlformats.org/officeDocument/2006/relationships/hyperlink" Target="https://www.google.com/search?q=glenn+kessler+110+billion+saudi&amp;oq=glenn+kessler+110+billion+saudi&amp;aqs=chrome..69i57.3315j0j7&amp;sourceid=chrome&amp;ie=UTF-8" TargetMode="External" Id="rId239" /><Relationship Type="http://schemas.openxmlformats.org/officeDocument/2006/relationships/hyperlink" Target="https://www.theatlantic.com/ideas/archive/2019/02/what-media-wont-tell-you-about-isis/583702/" TargetMode="External" Id="rId390" /><Relationship Type="http://schemas.openxmlformats.org/officeDocument/2006/relationships/hyperlink" Target="https://www.amnestyusa.org/files/saudisecurity.pdf" TargetMode="External" Id="rId404" /><Relationship Type="http://schemas.openxmlformats.org/officeDocument/2006/relationships/hyperlink" Target="https://www.cnn.com/2019/06/19/middleeast/khashoggi-saudi-arabia-report-intl/index.html" TargetMode="External" Id="rId446" /><Relationship Type="http://schemas.openxmlformats.org/officeDocument/2006/relationships/hyperlink" Target="https://www.maritime-executive.com/article/french-arms-not-loaded-on-saudi-destined-ship" TargetMode="External" Id="rId250" /><Relationship Type="http://schemas.openxmlformats.org/officeDocument/2006/relationships/hyperlink" Target="https://warontherocks.com/2015/06/the-myth-of-entangling-alliances/" TargetMode="External" Id="rId292" /><Relationship Type="http://schemas.openxmlformats.org/officeDocument/2006/relationships/hyperlink" Target="http://www.nytimes.com/2015/06/14/world/europe/us-poised-to-put-heavy-weaponry-in-east-europe.html" TargetMode="External" Id="rId306" /><Relationship Type="http://schemas.openxmlformats.org/officeDocument/2006/relationships/hyperlink" Target="https://warontherocks.com/2019/04/the-case-against-arms-embargos-even-for-saudi-arabia/" TargetMode="External" Id="rId488" /><Relationship Type="http://schemas.openxmlformats.org/officeDocument/2006/relationships/hyperlink" Target="https://www.nytimes.com/2018/08/28/world/middleeast/un-yemen-war-crimes.html" TargetMode="External" Id="rId45" /><Relationship Type="http://schemas.openxmlformats.org/officeDocument/2006/relationships/hyperlink" Target="https://www.nytimes.com/2018/05/03/us/politics/green-berets-saudi-yemen-border-houthi.html" TargetMode="External" Id="rId87" /><Relationship Type="http://schemas.openxmlformats.org/officeDocument/2006/relationships/hyperlink" Target="https://edition.cnn.com/2019/02/05/middleeast/yemen-us-centcom-weapons-intl/index.html" TargetMode="External" Id="rId110" /><Relationship Type="http://schemas.openxmlformats.org/officeDocument/2006/relationships/hyperlink" Target="https://books.google.co.uk/books?hl=en&amp;lr=&amp;id=Ni0MHIanpB8C&amp;oi=fnd&amp;pg=PR13&amp;dq=krause+1995+technology+transfer&amp;ots=He6Ni2fZXL&amp;sig=xBl3J32-abEL33ccBxufC0J71_w" TargetMode="External" Id="rId348" /><Relationship Type="http://schemas.openxmlformats.org/officeDocument/2006/relationships/hyperlink" Target="https://www.cnbc.com/saudi-arabia/" TargetMode="External" Id="rId513" /><Relationship Type="http://schemas.openxmlformats.org/officeDocument/2006/relationships/hyperlink" Target="https://www.washingtonexaminer.com/opinion/the-us-sold-weapons-that-ended-up-in-terrorists-hands-and-congress-shrugs" TargetMode="External" Id="rId152" /><Relationship Type="http://schemas.openxmlformats.org/officeDocument/2006/relationships/hyperlink" Target="http://www.icanw.org/wp-content/uploads/2012/08/Unspeakable.pdf" TargetMode="External" Id="rId194" /><Relationship Type="http://schemas.openxmlformats.org/officeDocument/2006/relationships/hyperlink" Target="http://www.willterroristsgonuclear.com/" TargetMode="External" Id="rId208" /><Relationship Type="http://schemas.openxmlformats.org/officeDocument/2006/relationships/hyperlink" Target="https://leaders-mena.com/saudi-arabia-says-halt-in-arms-sales-will-embolden-iran/" TargetMode="External" Id="rId415" /><Relationship Type="http://schemas.openxmlformats.org/officeDocument/2006/relationships/hyperlink" Target="https://warontherocks.com/2019/04/the-case-against-arms-embargos-even-for-saudi-arabia/" TargetMode="External" Id="rId457" /><Relationship Type="http://schemas.openxmlformats.org/officeDocument/2006/relationships/hyperlink" Target="https://www.vox.com/policy-and-politics/2018/10/21/18003696/trump-saudi-arabia-jamal-khashoggi-weapons-jobs" TargetMode="External" Id="rId261" /><Relationship Type="http://schemas.openxmlformats.org/officeDocument/2006/relationships/hyperlink" Target="https://finance.yahoo.com/news/u-approves-sale-boeing-fighter-jets-qatar-kuwait-193835787--sector.html" TargetMode="External" Id="rId499" /><Relationship Type="http://schemas.openxmlformats.org/officeDocument/2006/relationships/hyperlink" Target="https://warontherocks.com/2019/05/the-case-for-suspending-american-arms-sales-to-saudi-arabia/" TargetMode="External" Id="rId14" /><Relationship Type="http://schemas.openxmlformats.org/officeDocument/2006/relationships/hyperlink" Target="https://www.hrw.org/world-report/2018/country-chapters/yemen" TargetMode="External" Id="rId56" /><Relationship Type="http://schemas.openxmlformats.org/officeDocument/2006/relationships/hyperlink" Target="https://www.washingtonpost.com/world/saudi-role-in-devastating-yemen-war-comes-under-new-scrutiny-after-khashoggi-murder/2018/10/29/fabc8f68-dbad-11e8-8bac-bfe01fcdc3a6_story.html?utm_term=.7f94160cd932" TargetMode="External" Id="rId317" /><Relationship Type="http://schemas.openxmlformats.org/officeDocument/2006/relationships/hyperlink" Target="https://www.bloomberg.com/news/articles/2018-12-19/state-department-backs-missile-sale-to-turkey-in-breakthrough" TargetMode="External" Id="rId359" /><Relationship Type="http://schemas.openxmlformats.org/officeDocument/2006/relationships/hyperlink" Target="http://www.bfmtv.com/mediaplayer/video/vente-d-armes-florence-parly-affirme-que-nous-n-avons-pas-de-negociations-avec-l-arabie-saoudite-1113022.html" TargetMode="External" Id="rId524" /><Relationship Type="http://schemas.openxmlformats.org/officeDocument/2006/relationships/hyperlink" Target="https://www.cnbc.com/2018/09/12/pompeo-certifies-saudi-arabia-uae-protecting-civilians.html" TargetMode="External" Id="rId98" /><Relationship Type="http://schemas.openxmlformats.org/officeDocument/2006/relationships/hyperlink" Target="https://www.virgin.com/richard-branson/my-statement-kingdom-saudi-arabia" TargetMode="External" Id="rId121" /><Relationship Type="http://schemas.openxmlformats.org/officeDocument/2006/relationships/hyperlink" Target="https://www.aljazeera.com/topics/country/saudi-arabia.html" TargetMode="External" Id="rId163" /><Relationship Type="http://schemas.openxmlformats.org/officeDocument/2006/relationships/hyperlink" Target="http://www.ipsnews.net/2019/04/us-western-arms-yemen-conflict-signal-potential-war-crime-charges/" TargetMode="External" Id="rId219" /><Relationship Type="http://schemas.openxmlformats.org/officeDocument/2006/relationships/hyperlink" Target="https://www.nytimes.com/2018/10/12/opinion/saudi-arabia-arms-sales.html" TargetMode="External" Id="rId370" /><Relationship Type="http://schemas.openxmlformats.org/officeDocument/2006/relationships/hyperlink" Target="https://www.state.gov/secretary-pompeos-meetings-with-king-salman-bin-abdulaziz-al-saud-and-saudi-crown-prince-mohammed-bin-salman-al-saud/" TargetMode="External" Id="rId426" /><Relationship Type="http://schemas.openxmlformats.org/officeDocument/2006/relationships/hyperlink" Target="http://mepoforum.sk/wp-content/uploads/2017/10/Testimony-Wray-2017-09-27.pdf" TargetMode="External" Id="rId230" /><Relationship Type="http://schemas.openxmlformats.org/officeDocument/2006/relationships/hyperlink" Target="https://www.defenseindustrydaily.com/egypt-to-spend-32b-in-updating-f-16cd-fleet-05860/" TargetMode="External" Id="rId468" /><Relationship Type="http://schemas.openxmlformats.org/officeDocument/2006/relationships/hyperlink" Target="https://www.wsj.com/articles/saudi-military-coalition-pauses-fight-in-yemen-1542289346?mod=article_inline" TargetMode="External" Id="rId25" /><Relationship Type="http://schemas.openxmlformats.org/officeDocument/2006/relationships/hyperlink" Target="https://www.theguardian.com/global-development/2017/oct/12/yemen-cholera-outbreak-worst-in-history-1-million-cases-by-end-of-year" TargetMode="External" Id="rId67" /><Relationship Type="http://schemas.openxmlformats.org/officeDocument/2006/relationships/hyperlink" Target="https://www.washingtonpost.com/politics/2018/10/22/trumps-claim-jobs-saudi-deals-grows-by-leaps-bounds/?utm_term=.47086764c284" TargetMode="External" Id="rId272" /><Relationship Type="http://schemas.openxmlformats.org/officeDocument/2006/relationships/hyperlink" Target="https://doi.org/10.1162/ISEC_a_00250" TargetMode="External" Id="rId328" /><Relationship Type="http://schemas.openxmlformats.org/officeDocument/2006/relationships/hyperlink" Target="https://townhall.com/columnists/larryprovost/2018/10/24/khashoggi-writings-reveal-antisemitism-pro-shariaism-n2531301" TargetMode="External" Id="rId535" /><Relationship Type="http://schemas.openxmlformats.org/officeDocument/2006/relationships/hyperlink" Target="https://www.theverge.com/2018/6/22/17492106/amazon-ice-facial-recognition-internal-letter-protest" TargetMode="External" Id="rId132" /><Relationship Type="http://schemas.openxmlformats.org/officeDocument/2006/relationships/hyperlink" Target="https://www.newsweek.com/who-still-gives-weapons-saudi-arabia-spain-cancel-others-want-more-1116673" TargetMode="External" Id="rId174" /><Relationship Type="http://schemas.openxmlformats.org/officeDocument/2006/relationships/hyperlink" Target="https://www.cnn.com/2018/11/22/middleeast/arms-exports-saudi-arabia-intl/index.html" TargetMode="External" Id="rId381" /><Relationship Type="http://schemas.openxmlformats.org/officeDocument/2006/relationships/hyperlink" Target="https://www.hrw.org/world-report/2017" TargetMode="External" Id="rId220" /><Relationship Type="http://schemas.openxmlformats.org/officeDocument/2006/relationships/hyperlink" Target="https://www.nytimes.com/2018/10/12/opinion/saudi-arabia-arms-sales.html" TargetMode="External" Id="rId241" /><Relationship Type="http://schemas.openxmlformats.org/officeDocument/2006/relationships/hyperlink" Target="https://www.washingtonpost.com/opinions/2019/05/01/biden-calls-end-us-support-saudi-war-yemen/?utm_term=.4e0886001468" TargetMode="External" Id="rId437" /><Relationship Type="http://schemas.openxmlformats.org/officeDocument/2006/relationships/hyperlink" Target="https://www.bbc.com/news/business-43873518" TargetMode="External" Id="rId458" /><Relationship Type="http://schemas.openxmlformats.org/officeDocument/2006/relationships/hyperlink" Target="http://time.com/3766224/united-states-weapons-ban-lifted-egypt/" TargetMode="External" Id="rId479" /><Relationship Type="http://schemas.openxmlformats.org/officeDocument/2006/relationships/hyperlink" Target="https://lobelog.com/al-qaeda-still-deadly-threat-in-yemen/" TargetMode="External" Id="rId15" /><Relationship Type="http://schemas.openxmlformats.org/officeDocument/2006/relationships/hyperlink" Target="http://www.latimes.com/world/middleeast/la-fg-al-qaeda-survive-20180910-story.html" TargetMode="External" Id="rId36" /><Relationship Type="http://schemas.openxmlformats.org/officeDocument/2006/relationships/hyperlink" Target="https://www.newsweek.com/children-war-death-yemen-saudi-bombs-cholera-iran-houthis-worlds-worst-668520" TargetMode="External" Id="rId57" /><Relationship Type="http://schemas.openxmlformats.org/officeDocument/2006/relationships/hyperlink" Target="https://www.cnbc.com/2018/11/26/saudi-arms-sale-limits-would-have-slight-impact-on-us-defense-firms.html" TargetMode="External" Id="rId262" /><Relationship Type="http://schemas.openxmlformats.org/officeDocument/2006/relationships/hyperlink" Target="https://docs.wixstatic.com/ugd/3ba8a1_5e9019d625e84087af647e6cb91ea3e2.pdf" TargetMode="External" Id="rId283" /><Relationship Type="http://schemas.openxmlformats.org/officeDocument/2006/relationships/hyperlink" Target="https://www.reuters.com/article/us-saudi-khashoggi-arms-congress/u-s-lawmakers-consider-bill-to-ban-arms-sales-to-saudi-arabia-idUSKCN1MY2RN" TargetMode="External" Id="rId318" /><Relationship Type="http://schemas.openxmlformats.org/officeDocument/2006/relationships/hyperlink" Target="http://armstrade.sipri.org/armstrade/page/values.php" TargetMode="External" Id="rId339" /><Relationship Type="http://schemas.openxmlformats.org/officeDocument/2006/relationships/hyperlink" Target="https://warontherocks.com/2018/04/americas-arms-sales-policy-security-abroad-not-jobs-at-home/" TargetMode="External" Id="rId490" /><Relationship Type="http://schemas.openxmlformats.org/officeDocument/2006/relationships/hyperlink" Target="https://www.flightglobal.com/asset/26019/waf/" TargetMode="External" Id="rId504" /><Relationship Type="http://schemas.openxmlformats.org/officeDocument/2006/relationships/hyperlink" Target="https://www.france24.com/en/tag/edouard-philippe/" TargetMode="External" Id="rId525" /><Relationship Type="http://schemas.openxmlformats.org/officeDocument/2006/relationships/hyperlink" Target="https://www.thechicagocouncil.org/sites/default/files/americans_consider_us_arms_sales_a_hazard_to_us_security.pdf" TargetMode="External" Id="rId546" /><Relationship Type="http://schemas.openxmlformats.org/officeDocument/2006/relationships/hyperlink" Target="https://www.hrw.org/news/2016/02/14/yemen-cluster-munitions-wounding-civilians" TargetMode="External" Id="rId78" /><Relationship Type="http://schemas.openxmlformats.org/officeDocument/2006/relationships/hyperlink" Target="https://www.armscontrol.org/act/2018-04/news/trump-touts-saudi-arms-sales" TargetMode="External" Id="rId99" /><Relationship Type="http://schemas.openxmlformats.org/officeDocument/2006/relationships/hyperlink" Target="https://docs.google.com/spreadsheets/d/1lb1hEYJ_omI8lSe33izwS2a2lbiygs0hTp2Al_Kz5KQ/htmlview" TargetMode="External" Id="rId101" /><Relationship Type="http://schemas.openxmlformats.org/officeDocument/2006/relationships/hyperlink" Target="https://www.nytimes.com/2018/10/15/business/mnuchin-saudi-conference.html?partner=rss&amp;emc=rss" TargetMode="External" Id="rId122" /><Relationship Type="http://schemas.openxmlformats.org/officeDocument/2006/relationships/hyperlink" Target="https://qz.com/1514582/us-supports-saudi-war-in-yemen-even-after-senate-votes-no/" TargetMode="External" Id="rId143" /><Relationship Type="http://schemas.openxmlformats.org/officeDocument/2006/relationships/hyperlink" Target="https://www.aljazeera.com/topics/subjects/houthis.html" TargetMode="External" Id="rId164" /><Relationship Type="http://schemas.openxmlformats.org/officeDocument/2006/relationships/hyperlink" Target="http://sanaacenter.org/publications/analysis/7306" TargetMode="External" Id="rId185" /><Relationship Type="http://schemas.openxmlformats.org/officeDocument/2006/relationships/hyperlink" Target="https://www.marshallcenter.org/mcpublicweb/mcdocs/files/College/F_Publications/occPapers/occ-paper_11-en.pdf" TargetMode="External" Id="rId350" /><Relationship Type="http://schemas.openxmlformats.org/officeDocument/2006/relationships/hyperlink" Target="https://www.nytimes.com/2006/07/28/world/americas/28Venezuela.html?mtrref=www.google.com&amp;gwh=BF08049671740FF1B83419CD83BABC0E&amp;gwt=pay" TargetMode="External" Id="rId371" /><Relationship Type="http://schemas.openxmlformats.org/officeDocument/2006/relationships/hyperlink" Target="http://csweb.brookings.edu/content/research/essays/2015/the-prince-of-counterterrorism.html" TargetMode="External" Id="rId406" /><Relationship Type="http://schemas.openxmlformats.org/officeDocument/2006/relationships/hyperlink" Target="https://www.cnn.com/2019/05/21/opinions/israel-saudi-arabia-iran-opinion-miller-sokolsky/index.html" TargetMode="External" Id="rId9" /><Relationship Type="http://schemas.openxmlformats.org/officeDocument/2006/relationships/hyperlink" Target="https://openaccess.leidenuniv.nl/bitstream/handle/1887/40878/BA%20Thesis%20Veronique%20Klaassen%2030%20May%202016.pdf?sequence=1" TargetMode="External" Id="rId210" /><Relationship Type="http://schemas.openxmlformats.org/officeDocument/2006/relationships/hyperlink" Target="https://warontherocks.com/2018/10/the-two-faces-of-al-qaeda-in-the-arabian-peninsula/" TargetMode="External" Id="rId392" /><Relationship Type="http://schemas.openxmlformats.org/officeDocument/2006/relationships/hyperlink" Target="https://www.cnn.com/2019/06/29/politics/trump-khashoggi-bin-salman/index.html" TargetMode="External" Id="rId427" /><Relationship Type="http://schemas.openxmlformats.org/officeDocument/2006/relationships/hyperlink" Target="https://thehill.com/policy/international/411545-washington-think-tank-declines-saudi-money-amid-khashoggi-controversy" TargetMode="External" Id="rId448" /><Relationship Type="http://schemas.openxmlformats.org/officeDocument/2006/relationships/hyperlink" Target="https://www.bloomberg.com/news/articles/2018-12-19/state-department-backs-missile-sale-to-turkey-in-breakthrough" TargetMode="External" Id="rId469" /><Relationship Type="http://schemas.openxmlformats.org/officeDocument/2006/relationships/hyperlink" Target="https://www.wsj.com/articles/trump-we-may-never-know-facts-of-khashoggis-murder-1542736675?mod=article_inline" TargetMode="External" Id="rId26" /><Relationship Type="http://schemas.openxmlformats.org/officeDocument/2006/relationships/hyperlink" Target="https://warontherocks.com/2019/05/the-case-for-suspending-american-arms-sales-to-saudi-arabia/" TargetMode="External" Id="rId231" /><Relationship Type="http://schemas.openxmlformats.org/officeDocument/2006/relationships/hyperlink" Target="https://peoplesdispatch.org/2019/07/17/with-the-arms-trade-profit-trumps-human-suffering/" TargetMode="External" Id="rId252" /><Relationship Type="http://schemas.openxmlformats.org/officeDocument/2006/relationships/hyperlink" Target="https://docs.wixstatic.com/ugd/3ba8a1_5e9019d625e84087af647e6cb91ea3e2.pdf" TargetMode="External" Id="rId273" /><Relationship Type="http://schemas.openxmlformats.org/officeDocument/2006/relationships/hyperlink" Target="https://books.google.com/books?id=3Gzrfmkw80MC&amp;pg=PA169&amp;lpg=PA169&amp;dq=transmission+belts+for+war+alliances&amp;source=bl&amp;ots=PW950-OG75&amp;sig=m438xTvm8mWLcNMd8BXZ8JoKFe4&amp;hl=en&amp;sa=X&amp;ei=-VZ0VaKsOcSvsAW79ILYBQ&amp;ved=0CCgQ6AEwAg" TargetMode="External" Id="rId294" /><Relationship Type="http://schemas.openxmlformats.org/officeDocument/2006/relationships/hyperlink" Target="https://en.radiofarda.com/a/saudis-approve-hosting-us-forces-first-time-since-2003/30065981.html" TargetMode="External" Id="rId308" /><Relationship Type="http://schemas.openxmlformats.org/officeDocument/2006/relationships/hyperlink" Target="https://www.jstor.org/stable/2645039" TargetMode="External" Id="rId329" /><Relationship Type="http://schemas.openxmlformats.org/officeDocument/2006/relationships/hyperlink" Target="https://www.businessinsider.com/yemen-conflict-explained-2019-2" TargetMode="External" Id="rId480" /><Relationship Type="http://schemas.openxmlformats.org/officeDocument/2006/relationships/hyperlink" Target="https://www.cnbc.com/2018/10/12/media-companies-and-top-executives-drop-out-of-saudi-event-over-missing-journalistjamal-khashoggi-.html" TargetMode="External" Id="rId515" /><Relationship Type="http://schemas.openxmlformats.org/officeDocument/2006/relationships/hyperlink" Target="https://www.wearethemighty.com/articles/this-is-how-a-us-destroyer-just-dodged-2-missiles-off-the-yemen-coast" TargetMode="External" Id="rId536" /><Relationship Type="http://schemas.openxmlformats.org/officeDocument/2006/relationships/hyperlink" Target="https://www.reuters.com/article/us-yemen-security-idUSKCN1161MA" TargetMode="External" Id="rId47" /><Relationship Type="http://schemas.openxmlformats.org/officeDocument/2006/relationships/hyperlink" Target="https://www.pbs.org/wgbh/frontline/article/how-yemens-cholera-outbreak-became-the-fastest-growing-in-modern-history/" TargetMode="External" Id="rId68" /><Relationship Type="http://schemas.openxmlformats.org/officeDocument/2006/relationships/hyperlink" Target="https://www.middleeasteye.net/news/yemen-saudi-uae-coalition-air-strikes-offensive-houthi-hodeidah-884706783" TargetMode="External" Id="rId89" /><Relationship Type="http://schemas.openxmlformats.org/officeDocument/2006/relationships/hyperlink" Target="https://www.nbcnews.com/news/world/deep-saudi-relationship-complicates-u-s-response-khashoggi-n920551" TargetMode="External" Id="rId112" /><Relationship Type="http://schemas.openxmlformats.org/officeDocument/2006/relationships/hyperlink" Target="https://www.theverge.com/2018/6/25/17504154/salesforce-employee-letter-border-protection-ice-immigration-cbp" TargetMode="External" Id="rId133" /><Relationship Type="http://schemas.openxmlformats.org/officeDocument/2006/relationships/hyperlink" Target="https://www.nytimes.com/2016/06/27/world/middleeast/cia-arms-for-syrian-rebels-supplied-black-market-officials-say.amp.html" TargetMode="External" Id="rId154" /><Relationship Type="http://schemas.openxmlformats.org/officeDocument/2006/relationships/hyperlink" Target="http://sanaacenter.org/publications/analysis/7306" TargetMode="External" Id="rId175" /><Relationship Type="http://schemas.openxmlformats.org/officeDocument/2006/relationships/hyperlink" Target="https://www.ainonline.com/aviation-news/defense/2017-08-23/indonesia-barters-commodities-sukhoi-su-35-combat-jets" TargetMode="External" Id="rId340" /><Relationship Type="http://schemas.openxmlformats.org/officeDocument/2006/relationships/hyperlink" Target="https://gov-relations.com/itar/" TargetMode="External" Id="rId361" /><Relationship Type="http://schemas.openxmlformats.org/officeDocument/2006/relationships/hyperlink" Target="https://www.remm.nlm.gov/PlanningGuidanceNuclearDetonation.pdf" TargetMode="External" Id="rId196" /><Relationship Type="http://schemas.openxmlformats.org/officeDocument/2006/relationships/hyperlink" Target="https://www.ncbi.nlm.nih.gov/pmc/articles/PMC1122278/" TargetMode="External" Id="rId200" /><Relationship Type="http://schemas.openxmlformats.org/officeDocument/2006/relationships/hyperlink" Target="https://www.wilsoncenter.org/publication/the-us-saudi-security-alliance-trouble" TargetMode="External" Id="rId382" /><Relationship Type="http://schemas.openxmlformats.org/officeDocument/2006/relationships/hyperlink" Target="https://www.jpost.com/Middle-East/UK-fears-Iran-backed-terror-cells-could-attack-Europe-in-case-of-escalation-596543" TargetMode="External" Id="rId417" /><Relationship Type="http://schemas.openxmlformats.org/officeDocument/2006/relationships/hyperlink" Target="https://thehill.com/homenews/administration/219909-white-house-biden-has-character-to-admit-hes-made-a-mistake" TargetMode="External" Id="rId438" /><Relationship Type="http://schemas.openxmlformats.org/officeDocument/2006/relationships/hyperlink" Target="https://www.sipri.org/media/press-release/2018/global-arms-industry-us-companies-dominate-top-100-russian-arms-industry-moves-second-place" TargetMode="External" Id="rId459" /><Relationship Type="http://schemas.openxmlformats.org/officeDocument/2006/relationships/hyperlink" Target="https://undocs.org/S/2018/705" TargetMode="External" Id="rId16" /><Relationship Type="http://schemas.openxmlformats.org/officeDocument/2006/relationships/hyperlink" Target="https://www.hrw.org/middle-east/n-africa/saudi-arabia" TargetMode="External" Id="rId221" /><Relationship Type="http://schemas.openxmlformats.org/officeDocument/2006/relationships/hyperlink" Target="https://www.washingtonpost.com/politics/trump-reluctant-to-curb-arm-sales-to-saudi-arabia-in-response-to-missing-journalist/2018/10/11/85c71212-cd4a-11e8-a360-85875bac0b1f_story.html?utm_term=.933692054307" TargetMode="External" Id="rId242" /><Relationship Type="http://schemas.openxmlformats.org/officeDocument/2006/relationships/hyperlink" Target="https://www.businessinsider.com/trump-saudi-arms-deal-job-creation-2018-10" TargetMode="External" Id="rId263" /><Relationship Type="http://schemas.openxmlformats.org/officeDocument/2006/relationships/hyperlink" Target="https://www.reuters.com/article/us-saudi-arms-jobs-exclusive/exclusive-defense-firms-see-only-hundreds-of-new-u-s-jobs-from-saudi-mega-deal-idUSKCN1N40DM" TargetMode="External" Id="rId284" /><Relationship Type="http://schemas.openxmlformats.org/officeDocument/2006/relationships/hyperlink" Target="https://www.nytimes.com/2018/10/12/opinion/saudi-arabia-arms-sales.html" TargetMode="External" Id="rId319" /><Relationship Type="http://schemas.openxmlformats.org/officeDocument/2006/relationships/hyperlink" Target="https://www.tandfonline.com/doi/10.1080/10242690903105398" TargetMode="External" Id="rId470" /><Relationship Type="http://schemas.openxmlformats.org/officeDocument/2006/relationships/hyperlink" Target="https://www.ajc.com/business/final-rolls-out-marietta-plant/ayu0mRpAyscAvsjPo6YKwN/" TargetMode="External" Id="rId491" /><Relationship Type="http://schemas.openxmlformats.org/officeDocument/2006/relationships/hyperlink" Target="https://www.nytimes.com/2018/10/12/opinion/saudi-arabia-arms-sales.html" TargetMode="External" Id="rId505" /><Relationship Type="http://schemas.openxmlformats.org/officeDocument/2006/relationships/hyperlink" Target="http://fr.scribd.com/document/406235341/Reponse-integrale-du-cabinet-du-Premier-ministre" TargetMode="External" Id="rId526" /><Relationship Type="http://schemas.openxmlformats.org/officeDocument/2006/relationships/hyperlink" Target="https://www.military.com/daily-news/2017/02/15/2-years-yemen-war-us-ramps-up-refueling-saudi-jets.html" TargetMode="External" Id="rId37" /><Relationship Type="http://schemas.openxmlformats.org/officeDocument/2006/relationships/hyperlink" Target="https://www.reuters.com/investigates/special-report/yemen-saudi-blockade/" TargetMode="External" Id="rId58" /><Relationship Type="http://schemas.openxmlformats.org/officeDocument/2006/relationships/hyperlink" Target="http://www.hi-us.org/how_cluster_bombs_work" TargetMode="External" Id="rId79" /><Relationship Type="http://schemas.openxmlformats.org/officeDocument/2006/relationships/hyperlink" Target="https://www.newamerica.org/in-depth/americas-counterterrorism-wars/us-targeted-killing-program-yemen/" TargetMode="External" Id="rId102" /><Relationship Type="http://schemas.openxmlformats.org/officeDocument/2006/relationships/hyperlink" Target="https://www.reuters.com/article/us-saudi-politics-dissident-france/france-to-decide-soon-on-saudi-conference-participation-minister-idUSKCN1MP1MJ?feedType=RSS&amp;feedName=topNews" TargetMode="External" Id="rId123" /><Relationship Type="http://schemas.openxmlformats.org/officeDocument/2006/relationships/hyperlink" Target="https://www.independent.co.uk/news/world/europe/germany-saudi-arabia-arms-deals-jamal-khashoggi-dead-murder-merkel-trump-a8595876.html" TargetMode="External" Id="rId144" /><Relationship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 Id="rId330" /><Relationship Type="http://schemas.openxmlformats.org/officeDocument/2006/relationships/hyperlink" Target="https://nationalinterest.org/feature/give-saudi-arabia-take-it-or-leave-it-deal-37902" TargetMode="External" Id="rId547" /><Relationship Type="http://schemas.openxmlformats.org/officeDocument/2006/relationships/hyperlink" Target="https://www.huffingtonpost.com/entry/pentagon-to-senate-we-cant-know-if-us-fuel-is-helping-saudi-arabia-kill-civilians-in-yemen_us_5aafb207e4b05b221800ab53" TargetMode="External" Id="rId90" /><Relationship Type="http://schemas.openxmlformats.org/officeDocument/2006/relationships/hyperlink" Target="https://www.aljazeera.com/indepth/features/cars-guns-tv-interviews-militiaman-uae-payroll-181124115831124.html" TargetMode="External" Id="rId165" /><Relationship Type="http://schemas.openxmlformats.org/officeDocument/2006/relationships/hyperlink" Target="https://nationalinterest.org/feature/terrorists-are-tightening-their-grip-yemen-28842" TargetMode="External" Id="rId186" /><Relationship Type="http://schemas.openxmlformats.org/officeDocument/2006/relationships/hyperlink" Target="https://photos.state.gov/libraries/poland/788/pdfs/Lockheed.pdf" TargetMode="External" Id="rId351" /><Relationship Type="http://schemas.openxmlformats.org/officeDocument/2006/relationships/hyperlink" Target="https://www.defensenews.com/home/2016/04/05/kuwait-signs-eurofighter-jet-deal/" TargetMode="External" Id="rId372" /><Relationship Type="http://schemas.openxmlformats.org/officeDocument/2006/relationships/hyperlink" Target="https://www.foreignaffairs.com/articles/2018-10-15/nuclear-weapons-dont-matter" TargetMode="External" Id="rId393" /><Relationship Type="http://schemas.openxmlformats.org/officeDocument/2006/relationships/hyperlink" Target="https://www.washingtonpost.com/world/national-security/2013/02/05/8f3c94f0-6fb0-11e2-8b8d-e0b59a1b8e2a_story.html?utm_term=.00157a14c1c5" TargetMode="External" Id="rId407" /><Relationship Type="http://schemas.openxmlformats.org/officeDocument/2006/relationships/hyperlink" Target="https://www.washingtonpost.com/world/national-security/cia-concludes-saudi-crown-prince-ordered-jamal-khashoggis-assassination/2018/11/16/98c89fe6-e9b2-11e8-a939-9469f1166f9d_story.html?utm_term=.bac63390960b" TargetMode="External" Id="rId428" /><Relationship Type="http://schemas.openxmlformats.org/officeDocument/2006/relationships/hyperlink" Target="https://www.reuters.com/article/us-saudi-khashoggi/us-imposes-sanctions-for-khashoggi-killing-saudis-seek-death-penalty-idUSKCN1NK2VB" TargetMode="External" Id="rId449" /><Relationship Type="http://schemas.openxmlformats.org/officeDocument/2006/relationships/hyperlink" Target="https://nationalinterest.org/blog/paul-pillar/counterproductive-counterterrorism-afghanistan-and-yemen-28242" TargetMode="External" Id="rId211" /><Relationship Type="http://schemas.openxmlformats.org/officeDocument/2006/relationships/hyperlink" Target="https://www.defensenews.com/digital-show-dailies/dubai-air-show/2017/11/16/us-official-if-turkey-buys-russian-systems-they-cant-plug-into-nato-tech/" TargetMode="External" Id="rId232" /><Relationship Type="http://schemas.openxmlformats.org/officeDocument/2006/relationships/hyperlink" Target="https://www.reuters.com/article/us-yemen-security-france-arms/amid-outcry-over-yemen-war-saudi-ship-leaves-france-without-arms-cargo-idUSKCN1SG15N" TargetMode="External" Id="rId253" /><Relationship Type="http://schemas.openxmlformats.org/officeDocument/2006/relationships/hyperlink" Target="https://docs.wixstatic.com/ugd/3ba8a1_5e9019d625e84087af647e6cb91ea3e2.pdf" TargetMode="External" Id="rId274" /><Relationship Type="http://schemas.openxmlformats.org/officeDocument/2006/relationships/hyperlink" Target="http://adps.foreignaffairs.com/articles/138466/barry-r-posen/pull-back" TargetMode="External" Id="rId295" /><Relationship Type="http://schemas.openxmlformats.org/officeDocument/2006/relationships/hyperlink" Target="https://www.brookings.edu/book/kings-and-presidents/" TargetMode="External" Id="rId309" /><Relationship Type="http://schemas.openxmlformats.org/officeDocument/2006/relationships/hyperlink" Target="https://www.washingtonpost.com/world/saudi-role-in-devastating-yemen-war-comes-under-new-scrutiny-after-khashoggi-murder/2018/10/29/fabc8f68-dbad-11e8-8bac-bfe01fcdc3a6_story.html?utm_term=.7f94160cd932" TargetMode="External" Id="rId460" /><Relationship Type="http://schemas.openxmlformats.org/officeDocument/2006/relationships/hyperlink" Target="https://worldpolicy.org/2009/11/13/report-u-s-arms-transfers-to-indonesia-1975-1997-world-policy-institute-research-project/" TargetMode="External" Id="rId481" /><Relationship Type="http://schemas.openxmlformats.org/officeDocument/2006/relationships/hyperlink" Target="https://www.cnbc.com/vladimir-putin/" TargetMode="External" Id="rId516" /><Relationship Type="http://schemas.openxmlformats.org/officeDocument/2006/relationships/hyperlink" Target="https://www.wsj.com/articles/shooting-at-paris-office-of-charlie-hebdo-magazine-kills-12-1420630438?mod=article_inline&amp;mod=article_inline" TargetMode="External" Id="rId27" /><Relationship Type="http://schemas.openxmlformats.org/officeDocument/2006/relationships/hyperlink" Target="https://www.msf.org/yemen-msf-treats-more-40-wounded-following-deadly-airstrike-marketplace" TargetMode="External" Id="rId48" /><Relationship Type="http://schemas.openxmlformats.org/officeDocument/2006/relationships/hyperlink" Target="https://www.thelancet.com/journals/langlo/article/PIIS2214-109X(18)30230-4/fulltext" TargetMode="External" Id="rId69" /><Relationship Type="http://schemas.openxmlformats.org/officeDocument/2006/relationships/hyperlink" Target="https://www.nbcnews.com/news/world/pompeo-lands-saudi-arabia-talks-king-salman-over-khashoggi-disappearance-n920556" TargetMode="External" Id="rId113" /><Relationship Type="http://schemas.openxmlformats.org/officeDocument/2006/relationships/hyperlink" Target="https://business.linkedin.com/talent-solutions/blog/trends-and-research/2017/here-are-the-20-fastest-growing-jobs-in-the-us" TargetMode="External" Id="rId134" /><Relationship Type="http://schemas.openxmlformats.org/officeDocument/2006/relationships/hyperlink" Target="https://warontherocks.com/2018/09/trumps-arms-exports-policy-debunking-key-assumptions/" TargetMode="External" Id="rId320" /><Relationship Type="http://schemas.openxmlformats.org/officeDocument/2006/relationships/hyperlink" Target="https://www.wearethemighty.com/articles/former-us-navy-vessel-attacked-by-yemeni-rebels-in-indian-ocean" TargetMode="External" Id="rId537" /><Relationship Type="http://schemas.openxmlformats.org/officeDocument/2006/relationships/hyperlink" Target="https://www.unog.ch/80256EE600585943/(httpPages)/67DC5063EB530E02C12574F8002E9E49?OpenDocument" TargetMode="External" Id="rId80" /><Relationship Type="http://schemas.openxmlformats.org/officeDocument/2006/relationships/hyperlink" Target="https://www.nytimes.com/2014/06/11/world/middleeast/mosul-iraq-militants-seize-us-weapons.amp.html" TargetMode="External" Id="rId155" /><Relationship Type="http://schemas.openxmlformats.org/officeDocument/2006/relationships/hyperlink" Target="https://www.ispionline.it/en/pubblicazione/al-qaedas-strategy-yemeni-war-22609" TargetMode="External" Id="rId176" /><Relationship Type="http://schemas.openxmlformats.org/officeDocument/2006/relationships/hyperlink" Target="https://wagner.nyu.edu/files/rudincenter/dynamic_pop_manhattan.pdf" TargetMode="External" Id="rId197" /><Relationship Type="http://schemas.openxmlformats.org/officeDocument/2006/relationships/hyperlink" Target="https://www.hrw.org/legacy/worldreport99/asia/indonesia.html" TargetMode="External" Id="rId341" /><Relationship Type="http://schemas.openxmlformats.org/officeDocument/2006/relationships/hyperlink" Target="https://www.nytimes.com/2017/09/12/world/europe/turkey-russia-missile-deal.html" TargetMode="External" Id="rId362" /><Relationship Type="http://schemas.openxmlformats.org/officeDocument/2006/relationships/hyperlink" Target="https://www.washingtonexaminer.com/opinion/why-trump-is-right-to-sidestep-congress-on-saudi-uae-arms-sales" TargetMode="External" Id="rId383" /><Relationship Type="http://schemas.openxmlformats.org/officeDocument/2006/relationships/hyperlink" Target="https://nationalinterest.org/feature/give-saudi-arabia-take-it-or-leave-it-deal-37902" TargetMode="External" Id="rId418" /><Relationship Type="http://schemas.openxmlformats.org/officeDocument/2006/relationships/hyperlink" Target="https://www.yahoo.com/news/cory-booker-says-u-s-needs-re-examine-entire-relationship-saudi-arabia-211344667.html" TargetMode="External" Id="rId439" /><Relationship Type="http://schemas.openxmlformats.org/officeDocument/2006/relationships/hyperlink" Target="https://thebulletin.org/hibakusha-ban-treaty-and-future-generations11005" TargetMode="External" Id="rId201" /><Relationship Type="http://schemas.openxmlformats.org/officeDocument/2006/relationships/hyperlink" Target="https://www.hrw.org/news/2016/03/21/yemen-embargo-arms-saudi-arabia" TargetMode="External" Id="rId222" /><Relationship Type="http://schemas.openxmlformats.org/officeDocument/2006/relationships/hyperlink" Target="https://www.nytimes.com/2018/09/12/world/middleeast/saudi-yemen-pompeo-certify.html?module=inline" TargetMode="External" Id="rId243" /><Relationship Type="http://schemas.openxmlformats.org/officeDocument/2006/relationships/hyperlink" Target="https://www.cbsnews.com/news/saudi-arabia-is-the-top-buyer-of-u-s-weapons/" TargetMode="External" Id="rId264" /><Relationship Type="http://schemas.openxmlformats.org/officeDocument/2006/relationships/hyperlink" Target="https://www.vox.com/policy-and-politics/2018/10/21/18003696/trump-saudi-arabia-jamal-khashoggi-weapons-jobs" TargetMode="External" Id="rId285" /><Relationship Type="http://schemas.openxmlformats.org/officeDocument/2006/relationships/hyperlink" Target="https://www.bloomberg.com/news/articles/2019-04-09/u-s-denies-entry-to-16-saudis-tied-to-jamal-khashoggi-s-death" TargetMode="External" Id="rId450" /><Relationship Type="http://schemas.openxmlformats.org/officeDocument/2006/relationships/hyperlink" Target="https://doi.org/10.1162/ISEC_a_00250" TargetMode="External" Id="rId471" /><Relationship Type="http://schemas.openxmlformats.org/officeDocument/2006/relationships/hyperlink" Target="https://www.nytimes.com/2006/07/28/world/americas/28Venezuela.html?mtrref=www.google.com&amp;gwh=BF08049671740FF1B83419CD83BABC0E&amp;gwt=pay" TargetMode="External" Id="rId506" /><Relationship Type="http://schemas.openxmlformats.org/officeDocument/2006/relationships/hyperlink" Target="https://apnews.com/f38788a561d74ca78c77cb43612d50da" TargetMode="External" Id="rId17" /><Relationship Type="http://schemas.openxmlformats.org/officeDocument/2006/relationships/hyperlink" Target="https://www.codepink.org/war_profiteers_us_war_machine_and_the_arming_of_repressive_regimes" TargetMode="External" Id="rId38" /><Relationship Type="http://schemas.openxmlformats.org/officeDocument/2006/relationships/hyperlink" Target="https://www.hrw.org/news/2017/09/27/yemen-coalitions-blocking-aid-fuel-endangers-civilians" TargetMode="External" Id="rId59" /><Relationship Type="http://schemas.openxmlformats.org/officeDocument/2006/relationships/hyperlink" Target="https://www.nbcnews.com/news/mideast/u-s-airstrikes-yemen-have-increased-sixfold-under-trump-n843886" TargetMode="External" Id="rId103" /><Relationship Type="http://schemas.openxmlformats.org/officeDocument/2006/relationships/hyperlink" Target="https://www.cnn.com/2018/10/15/business/saudi-arabia-conference-attendees/index.html" TargetMode="External" Id="rId124" /><Relationship Type="http://schemas.openxmlformats.org/officeDocument/2006/relationships/hyperlink" Target="https://www.al-monitor.com/pulse/originals/2019/07/us-troops-return-saudi-arabia-iran-tensions.html" TargetMode="External" Id="rId310" /><Relationship Type="http://schemas.openxmlformats.org/officeDocument/2006/relationships/hyperlink" Target="https://fas.org/sgp/crs/weapons/RS22684.pdf" TargetMode="External" Id="rId492" /><Relationship Type="http://schemas.openxmlformats.org/officeDocument/2006/relationships/hyperlink" Target="http://www.baks.bund.de/de/arbeitspapiere/2019/vom-german-free-zum-gegenseitigen-vertrauen" TargetMode="External" Id="rId527" /><Relationship Type="http://schemas.openxmlformats.org/officeDocument/2006/relationships/hyperlink" Target="https://www.nationalreview.com/corner/arms-deals-give-america-leverage-not-the-saudis/" TargetMode="External" Id="rId548" /><Relationship Type="http://schemas.openxmlformats.org/officeDocument/2006/relationships/hyperlink" Target="https://www.reuters.com/article/us-yemen-cholera-sanitation-idUSKBN1AC1W9https:/www.reuters.com/article/us-yemen-cholera-sanitation-idUSKBN1AC1W9" TargetMode="External" Id="rId70" /><Relationship Type="http://schemas.openxmlformats.org/officeDocument/2006/relationships/hyperlink" Target="http://www.unhcr.org/en-us/news/briefing/2018/8/5b8503637/unhcr-calls-protection-civilians-fleeing-yemens-al-hudaydah.html" TargetMode="External" Id="rId91" /><Relationship Type="http://schemas.openxmlformats.org/officeDocument/2006/relationships/hyperlink" Target="https://warontherocks.com/2019/05/the-case-for-suspending-american-arms-sales-to-saudi-arabia" TargetMode="External" Id="rId145" /><Relationship Type="http://schemas.openxmlformats.org/officeDocument/2006/relationships/hyperlink" Target="https://www.aljazeera.com/topics/organisations/al-qaeda.html" TargetMode="External" Id="rId166" /><Relationship Type="http://schemas.openxmlformats.org/officeDocument/2006/relationships/hyperlink" Target="https://theglobepost.com/2018/08/02/al-qaeda-yemen-al-islah/" TargetMode="External" Id="rId187" /><Relationship Type="http://schemas.openxmlformats.org/officeDocument/2006/relationships/hyperlink" Target="https://doi.org/10.1177/0022002794038004004" TargetMode="External" Id="rId331" /><Relationship Type="http://schemas.openxmlformats.org/officeDocument/2006/relationships/hyperlink" Target="http://www.nationaldefensemagazine.org/articles/2017/5/31/contractors-eye-booming-polish-defense-market" TargetMode="External" Id="rId352" /><Relationship Type="http://schemas.openxmlformats.org/officeDocument/2006/relationships/hyperlink" Target="https://www.cnn.com/2018/11/22/middleeast/arms-exports-saudi-arabia-intl/index.html" TargetMode="External" Id="rId373" /><Relationship Type="http://schemas.openxmlformats.org/officeDocument/2006/relationships/hyperlink" Target="https://www.foreignaffairs.com/articles/north-korea/armed-and-dangerous" TargetMode="External" Id="rId394" /><Relationship Type="http://schemas.openxmlformats.org/officeDocument/2006/relationships/hyperlink" Target="https://www.belfercenter.org/sites/default/files/files/publication/al-qaeda-wmd-threat.pdf" TargetMode="External" Id="rId408" /><Relationship Type="http://schemas.openxmlformats.org/officeDocument/2006/relationships/hyperlink" Target="http://www.cnn.com/2018/10/17/politics/jared-kushner-saudi-ties-jamal-khashoggi/index.html" TargetMode="External" Id="rId429" /><Relationship Type="http://schemas.openxmlformats.org/officeDocument/2006/relationships/customXml" Target="../customXml/item1.xml" Id="rId1" /><Relationship Type="http://schemas.openxmlformats.org/officeDocument/2006/relationships/hyperlink" Target="https://www.sipri.org/media/press-release/2018/global-military-spending-remains-high-17-trillion" TargetMode="External" Id="rId212" /><Relationship Type="http://schemas.openxmlformats.org/officeDocument/2006/relationships/hyperlink" Target="https://www.google.com/url?sa=t&amp;rct=j&amp;q=&amp;esrc=s&amp;source=web&amp;cd=1&amp;cad=rja&amp;uact=8&amp;ved=0ahUKEwjdrd7B_cPXAhUL7oMKHVXtB-IQFggoMAA&amp;url=https%3A%2F%2Fwww.reuters.com%2Farticle%2Fus-turkey-defence%2Fturkey-has-completed-purchase-of-russian-missile-defense-defense-minister-idUSKBN1DC0H7&amp;usg=AOvVaw1zCfi4iNk3GqX7n9iE0ju5" TargetMode="External" Id="rId233" /><Relationship Type="http://schemas.openxmlformats.org/officeDocument/2006/relationships/hyperlink" Target="https://nationalinterest.org/blog/buzz/how-washingtons-irgc-designation-pushes-war-iran-51507" TargetMode="External" Id="rId254" /><Relationship Type="http://schemas.openxmlformats.org/officeDocument/2006/relationships/hyperlink" Target="https://www.boston.com/news/politics/2018/11/29/elizabeth-warren-foreign-policy-speech-american-university" TargetMode="External" Id="rId440" /><Relationship Type="http://schemas.openxmlformats.org/officeDocument/2006/relationships/hyperlink" Target="https://onlinelibrary.wiley.com/doi/pdf/10.1111/mepo.12221" TargetMode="External" Id="rId28" /><Relationship Type="http://schemas.openxmlformats.org/officeDocument/2006/relationships/hyperlink" Target="https://news.un.org/en/story/2018/08/1016272" TargetMode="External" Id="rId49" /><Relationship Type="http://schemas.openxmlformats.org/officeDocument/2006/relationships/hyperlink" Target="https://www.nbcnews.com/news/world/pompeo-lands-saudi-arabia-talks-king-salman-over-khashoggi-disappearance-n920556" TargetMode="External" Id="rId114" /><Relationship Type="http://schemas.openxmlformats.org/officeDocument/2006/relationships/hyperlink" Target="https://docs.wixstatic.com/ugd/488e54_c56ac4bc8f3443f8941e994f629af385.pdf" TargetMode="External" Id="rId275" /><Relationship Type="http://schemas.openxmlformats.org/officeDocument/2006/relationships/hyperlink" Target="http://www.mitpressjournals.org/doi/abs/10.1162/ISEC_a_00165" TargetMode="External" Id="rId296" /><Relationship Type="http://schemas.openxmlformats.org/officeDocument/2006/relationships/hyperlink" Target="http://en.wikipedia.org/wiki/Powell_Doctrine" TargetMode="External" Id="rId300" /><Relationship Type="http://schemas.openxmlformats.org/officeDocument/2006/relationships/hyperlink" Target="https://www.reuters.com/article/us-saudi-khashoggi-arms-congress/u-s-lawmakers-consider-bill-to-ban-arms-sales-to-saudi-arabia-idUSKCN1MY2RN" TargetMode="External" Id="rId461" /><Relationship Type="http://schemas.openxmlformats.org/officeDocument/2006/relationships/hyperlink" Target="http://armstrade.sipri.org/armstrade/page/values.php" TargetMode="External" Id="rId482" /><Relationship Type="http://schemas.openxmlformats.org/officeDocument/2006/relationships/hyperlink" Target="https://www.cnbc.com/russia/" TargetMode="External" Id="rId517" /><Relationship Type="http://schemas.openxmlformats.org/officeDocument/2006/relationships/hyperlink" Target="https://www.washingtonexaminer.com/policy/defense-national-security/germanys-angela-merkel-strong-evidence-iran-to-blame-for-tanker-attacks" TargetMode="External" Id="rId538" /><Relationship Type="http://schemas.openxmlformats.org/officeDocument/2006/relationships/hyperlink" Target="https://www.hrw.org/news/2017/12/07/yemen-coalition-blockade-imperils-civilians" TargetMode="External" Id="rId60" /><Relationship Type="http://schemas.openxmlformats.org/officeDocument/2006/relationships/hyperlink" Target="https://foreignpolicy.com/2016/05/27/exclusive-white-house-blocks-transfer-of-cluster-bombs-to-saudi-arabia/" TargetMode="External" Id="rId81" /><Relationship Type="http://schemas.openxmlformats.org/officeDocument/2006/relationships/hyperlink" Target="https://www.cato.org/publications/policy-analysis/risky-business-role-arms-sales-us-foreign-policy" TargetMode="External" Id="rId135" /><Relationship Type="http://schemas.openxmlformats.org/officeDocument/2006/relationships/hyperlink" Target="https://www.stripes.com/iran-backed-militias-obtained-9-us-made-abrams-tanks-in-iraq-report-says-1.510843" TargetMode="External" Id="rId156" /><Relationship Type="http://schemas.openxmlformats.org/officeDocument/2006/relationships/hyperlink" Target="https://worldview.stratfor.com/article/tracking-jihadist-movements-2019-al-qaeda" TargetMode="External" Id="rId177" /><Relationship Type="http://schemas.openxmlformats.org/officeDocument/2006/relationships/hyperlink" Target="https://www.nti.org/media/pdfs/controlling-nuclear-warheads-and-materials-2003.pdf" TargetMode="External" Id="rId198" /><Relationship Type="http://schemas.openxmlformats.org/officeDocument/2006/relationships/hyperlink" Target="https://warontherocks.com/2018/04/americas-arms-sales-policy-security-abroad-not-jobs-at-home/" TargetMode="External" Id="rId321" /><Relationship Type="http://schemas.openxmlformats.org/officeDocument/2006/relationships/hyperlink" Target="http://en.people.cn/200306/24/eng20030624_118767.shtml" TargetMode="External" Id="rId342" /><Relationship Type="http://schemas.openxmlformats.org/officeDocument/2006/relationships/hyperlink" Target="https://www.f35.com/global/participation/turkey" TargetMode="External" Id="rId363" /><Relationship Type="http://schemas.openxmlformats.org/officeDocument/2006/relationships/hyperlink" Target="https://www.washingtonexaminer.com/opinion/trump-can-and-must-do-something-about-saudi-arabia-killing-yemeni-civilians" TargetMode="External" Id="rId384" /><Relationship Type="http://schemas.openxmlformats.org/officeDocument/2006/relationships/hyperlink" Target="https://nationalinterest.org/feature/yemen-poses-big-test-iran-69087" TargetMode="External" Id="rId419" /><Relationship Type="http://schemas.openxmlformats.org/officeDocument/2006/relationships/hyperlink" Target="http://www.laln.org/Reports/TerrorUnleashed.pdf" TargetMode="External" Id="rId202" /><Relationship Type="http://schemas.openxmlformats.org/officeDocument/2006/relationships/hyperlink" Target="https://www.hrw.org/united-states" TargetMode="External" Id="rId223" /><Relationship Type="http://schemas.openxmlformats.org/officeDocument/2006/relationships/hyperlink" Target="https://www.bloomberg.com/opinion/articles/2019-03-12/u-s-is-no-1-in-arms-sales-as-russia-loses-market-share" TargetMode="External" Id="rId244" /><Relationship Type="http://schemas.openxmlformats.org/officeDocument/2006/relationships/hyperlink" Target="https://www.nbcnews.com/politics/white-house/kushner-cut-me-other-top-diplomats-out-loop-talks-saudis-n1023201" TargetMode="External" Id="rId430" /><Relationship Type="http://schemas.openxmlformats.org/officeDocument/2006/relationships/hyperlink" Target="https://www.nytimes.com/interactive/projects/documents/evidence-of-financial-links-between-saudi-royal-family-and-al-qaeda" TargetMode="External" Id="rId18" /><Relationship Type="http://schemas.openxmlformats.org/officeDocument/2006/relationships/hyperlink" Target="https://abcnews.go.com/International/wireStory/yemens-rebels-targeted-saudi-ship-57547281" TargetMode="External" Id="rId39" /><Relationship Type="http://schemas.openxmlformats.org/officeDocument/2006/relationships/hyperlink" Target="https://watson.brown.edu/costsofwar/files/cow/imce/papers/2017/Job%20Opportunity%20Cost%20of%20War%20-%20HGP%20-%20FINAL.pdf" TargetMode="External" Id="rId265" /><Relationship Type="http://schemas.openxmlformats.org/officeDocument/2006/relationships/hyperlink" Target="https://www.rand.org/blog/2018/11/could-america-use-its-leverage-to-alter-the-saudis.html" TargetMode="External" Id="rId286" /><Relationship Type="http://schemas.openxmlformats.org/officeDocument/2006/relationships/hyperlink" Target="https://www.menendez.senate.gov/news-and-events/press/as-deadline-for-admins-khashoggi-investigation-nears-menendez-young-reed-graham-shaheen-collins-murphy-introduce-saudi-arabia-accountability-and-yemen-bill" TargetMode="External" Id="rId451" /><Relationship Type="http://schemas.openxmlformats.org/officeDocument/2006/relationships/hyperlink" Target="https://www.jstor.org/stable/2645039" TargetMode="External" Id="rId472" /><Relationship Type="http://schemas.openxmlformats.org/officeDocument/2006/relationships/hyperlink" Target="https://www.reuters.com/article/us-arms-usa-congress/senate-panel-seeks-end-to-f-22-export-ban-idUSTRE5896JU20090910" TargetMode="External" Id="rId493" /><Relationship Type="http://schemas.openxmlformats.org/officeDocument/2006/relationships/hyperlink" Target="https://www.defensenews.com/home/2016/04/05/kuwait-signs-eurofighter-jet-deal/" TargetMode="External" Id="rId507" /><Relationship Type="http://schemas.openxmlformats.org/officeDocument/2006/relationships/hyperlink" Target="http://www.ifri.org/en/recherche/thematiques-transversales/securite-defense" TargetMode="External" Id="rId528" /><Relationship Type="http://schemas.openxmlformats.org/officeDocument/2006/relationships/hyperlink" Target="http://uchicagogate.com/articles/2019/4/9/ending-us-arms-sales-saudi-arabia/" TargetMode="External" Id="rId549" /><Relationship Type="http://schemas.openxmlformats.org/officeDocument/2006/relationships/hyperlink" Target="https://www.commondreams.org/news/2017/01/10/saudi-airstrike-hits-yemen-school-killing-children-humanitarian-crisis-worsens" TargetMode="External" Id="rId50" /><Relationship Type="http://schemas.openxmlformats.org/officeDocument/2006/relationships/hyperlink" Target="http://www.latimes.com/world/middleeast/la-fg-al-qaeda-survive-20180910-story.html" TargetMode="External" Id="rId104" /><Relationship Type="http://schemas.openxmlformats.org/officeDocument/2006/relationships/hyperlink" Target="https://www.reuters.com/article/saudi-politics-dissident-conference-int/saudi-arabia-to-hold-investment-forum-despite-key-speakers-pulling-out-idUSKCN1MP23C?feedType=RSS&amp;feedName=topNews" TargetMode="External" Id="rId125" /><Relationship Type="http://schemas.openxmlformats.org/officeDocument/2006/relationships/hyperlink" Target="https://cpb-us-w2.wpmucdn.com/u.osu.edu/dist/5/66008/files/2018/12/Desert-Shield-of-the-Republic-Porter-new-22klvgd.pdf" TargetMode="External" Id="rId146" /><Relationship Type="http://schemas.openxmlformats.org/officeDocument/2006/relationships/hyperlink" Target="https://www.treasury.gov/press-center/press-releases/Pages/sm0187.aspx" TargetMode="External" Id="rId167" /><Relationship Type="http://schemas.openxmlformats.org/officeDocument/2006/relationships/hyperlink" Target="https://thebulletin.org/2017/09/the-effects-of-a-single-terrorist-nuclear-bomb/" TargetMode="External" Id="rId188" /><Relationship Type="http://schemas.openxmlformats.org/officeDocument/2006/relationships/hyperlink" Target="https://www.al-monitor.com/pulse/originals/2019/07/iran-hamas-resuminig-ties-syrian-crisis-strategic-vision.html" TargetMode="External" Id="rId311" /><Relationship Type="http://schemas.openxmlformats.org/officeDocument/2006/relationships/hyperlink" Target="https://egyptdefreview.wordpress.com/2017/07/02/egyptian-air-force-repeating-past-mistakes/" TargetMode="External" Id="rId332" /><Relationship Type="http://schemas.openxmlformats.org/officeDocument/2006/relationships/hyperlink" Target="https://www.investors.com/news/pentagon-fewer-f-35s-poland-f-35-order/" TargetMode="External" Id="rId353" /><Relationship Type="http://schemas.openxmlformats.org/officeDocument/2006/relationships/hyperlink" Target="https://warontherocks.com/2019/04/the-case-against-arms-embargos-even-for-saudi-arabia/" TargetMode="External" Id="rId374" /><Relationship Type="http://schemas.openxmlformats.org/officeDocument/2006/relationships/hyperlink" Target="https://www.foreignaffairs.com/articles/south-asia/2017-06-16/how-normalize-pakistans-nuclear-program" TargetMode="External" Id="rId395" /><Relationship Type="http://schemas.openxmlformats.org/officeDocument/2006/relationships/hyperlink" Target="https://www.refworld.org/docid/5bcf1f85c.html" TargetMode="External" Id="rId409" /><Relationship Type="http://schemas.openxmlformats.org/officeDocument/2006/relationships/hyperlink" Target="https://www.hrw.org/news/2017/12/07/yemen-coalition-blockade-imperils-civilians" TargetMode="External" Id="rId71" /><Relationship Type="http://schemas.openxmlformats.org/officeDocument/2006/relationships/hyperlink" Target="https://truthout.org/articles/yemens-descent-into-hell-a-saudi-american-war-of-terror/" TargetMode="External" Id="rId92" /><Relationship Type="http://schemas.openxmlformats.org/officeDocument/2006/relationships/hyperlink" Target="https://globalsecurityreview.com/us-saudi-partnership-yemen-strengthening-al-qaeda/" TargetMode="External" Id="rId213" /><Relationship Type="http://schemas.openxmlformats.org/officeDocument/2006/relationships/hyperlink" Target="http://arabcenterdc.org/policy_analyses/foreign-policy-aspects-of-us-weapons-sales-in-the-gulf-what-does-the-united-states-get-out-of-it/" TargetMode="External" Id="rId234" /><Relationship Type="http://schemas.openxmlformats.org/officeDocument/2006/relationships/hyperlink" Target="https://www.theatlantic.com/international/archive/2018/10/donald-trump-60-minutes-ally/573019/" TargetMode="External" Id="rId420" /><Relationship Type="http://schemas.openxmlformats.org/officeDocument/2006/relationships/numbering" Target="numbering.xml" Id="rId2" /><Relationship Type="http://schemas.openxmlformats.org/officeDocument/2006/relationships/hyperlink" Target="https://www.middleeasteye.net/news/saudi-arabia-would-end-yemen-war-without-us-support-experts-say" TargetMode="External" Id="rId29" /><Relationship Type="http://schemas.openxmlformats.org/officeDocument/2006/relationships/hyperlink" Target="https://nationalinterest.org/feature/dont-believe-war-hype-iran-59177" TargetMode="External" Id="rId255" /><Relationship Type="http://schemas.openxmlformats.org/officeDocument/2006/relationships/hyperlink" Target="https://www.armscontrol.org/act/2019-04/news-briefs/thaad-sale-saudi-arabia-moves-forward" TargetMode="External" Id="rId276" /><Relationship Type="http://schemas.openxmlformats.org/officeDocument/2006/relationships/hyperlink" Target="https://mitpress.mit.edu/index.php?q=books/next-great-war" TargetMode="External" Id="rId297" /><Relationship Type="http://schemas.openxmlformats.org/officeDocument/2006/relationships/hyperlink" Target="https://www.c-span.org/video/?461635-1/pete-buttigieg-delivers-speech-national-security-foreign-policy" TargetMode="External" Id="rId441" /><Relationship Type="http://schemas.openxmlformats.org/officeDocument/2006/relationships/hyperlink" Target="https://www.nytimes.com/2018/10/12/opinion/saudi-arabia-arms-sales.html" TargetMode="External" Id="rId462" /><Relationship Type="http://schemas.openxmlformats.org/officeDocument/2006/relationships/hyperlink" Target="https://www.ainonline.com/aviation-news/defense/2017-08-23/indonesia-barters-commodities-sukhoi-su-35-combat-jets" TargetMode="External" Id="rId483" /><Relationship Type="http://schemas.openxmlformats.org/officeDocument/2006/relationships/hyperlink" Target="https://www.cnbc.com/china/" TargetMode="External" Id="rId518" /><Relationship Type="http://schemas.openxmlformats.org/officeDocument/2006/relationships/hyperlink" Target="https://www.washingtonexaminer.com/policy/defense-national-security/us-commander-irans-claim-it-shot-down-us-drone-over-its-airspace-categorically-false" TargetMode="External" Id="rId539" /><Relationship Type="http://schemas.openxmlformats.org/officeDocument/2006/relationships/hyperlink" Target="https://www.theguardian.com/world/2018/aug/19/us-supplied-bomb-that-killed-40-children-school-bus-yemen" TargetMode="External" Id="rId40" /><Relationship Type="http://schemas.openxmlformats.org/officeDocument/2006/relationships/hyperlink" Target="https://www.businessinsider.com/trump-saudi-arabia-financial-interests-ties-hotel-bookings-sales-2018-10" TargetMode="External" Id="rId115" /><Relationship Type="http://schemas.openxmlformats.org/officeDocument/2006/relationships/hyperlink" Target="https://cpb-us-w2.wpmucdn.com/u.osu.edu/dist/5/66008/files/2018/12/Desert-Shield-of-the-Republic-Porter-new-22klvgd.pdf" TargetMode="External" Id="rId136" /><Relationship Type="http://schemas.openxmlformats.org/officeDocument/2006/relationships/hyperlink" Target="https://www.amnesty.org/en/latest/news/2017/01/iraq-end-irresponsible-arms-transfers-fuelling-militia-war-crimes/" TargetMode="External" Id="rId157" /><Relationship Type="http://schemas.openxmlformats.org/officeDocument/2006/relationships/hyperlink" Target="https://worldview.stratfor.com/article/why-attack-russian-airliner-changes-nothing" TargetMode="External" Id="rId178" /><Relationship Type="http://schemas.openxmlformats.org/officeDocument/2006/relationships/hyperlink" Target="https://epdf.pub/masters-of-illusion.html" TargetMode="External" Id="rId301" /><Relationship Type="http://schemas.openxmlformats.org/officeDocument/2006/relationships/hyperlink" Target="https://warontherocks.com/2018/06/a-new-framework-for-assessing-the-risks-from-u-s-arms-sales/" TargetMode="External" Id="rId322" /><Relationship Type="http://schemas.openxmlformats.org/officeDocument/2006/relationships/hyperlink" Target="https://www.reuters.com/article/usa-indonesia-arms-idUSL2E8JOGMO20120825" TargetMode="External" Id="rId343" /><Relationship Type="http://schemas.openxmlformats.org/officeDocument/2006/relationships/hyperlink" Target="https://www.f35.com/global/participation/turkey-industrial-participation" TargetMode="External" Id="rId364" /><Relationship Type="http://schemas.openxmlformats.org/officeDocument/2006/relationships/fontTable" Target="fontTable.xml" Id="rId550" /><Relationship Type="http://schemas.openxmlformats.org/officeDocument/2006/relationships/hyperlink" Target="https://reliefweb.int/sites/reliefweb.int/files/resources/bn-missiles-food-security-yemen-201217-en.pdf" TargetMode="External" Id="rId61" /><Relationship Type="http://schemas.openxmlformats.org/officeDocument/2006/relationships/hyperlink" Target="https://www.hrw.org/news/2017/03/17/yemen-cluster-munitions-wound-children" TargetMode="External" Id="rId82" /><Relationship Type="http://schemas.openxmlformats.org/officeDocument/2006/relationships/hyperlink" Target="https://www.rand.org/content/dam/rand/pubs/technical_reports/2006/RAND_TR391.pdf" TargetMode="External" Id="rId199" /><Relationship Type="http://schemas.openxmlformats.org/officeDocument/2006/relationships/hyperlink" Target="https://www.nytimes.com/interactive/2011/09/08/us/sept-11-reckoning/cost-graphic.html" TargetMode="External" Id="rId203" /><Relationship Type="http://schemas.openxmlformats.org/officeDocument/2006/relationships/hyperlink" Target="https://www.washingtonexaminer.com/saudi-arabia-gets-ready-for-war" TargetMode="External" Id="rId385" /><Relationship Type="http://schemas.openxmlformats.org/officeDocument/2006/relationships/hyperlink" Target="https://www.washingtonpost.com/world/middle_east/the-us-put-a-yemeni-warlord-on-a-terrorist-list-one-of-its-close-allies-is-still-arming-him/2018/12/28/f3c4fb5b-f366-4570-b27b-75a3ed0f0f52_story.html" TargetMode="External" Id="rId19" /><Relationship Type="http://schemas.openxmlformats.org/officeDocument/2006/relationships/hyperlink" Target="https://www.hrw.org/europe/central-asia/united-kingdom" TargetMode="External" Id="rId224" /><Relationship Type="http://schemas.openxmlformats.org/officeDocument/2006/relationships/hyperlink" Target="https://www.scmp.com/news/china/diplomacy/article/2168849/china-may-seek-boost-ties-saudi-arabia-it-cant-fill-us-arms" TargetMode="External" Id="rId245" /><Relationship Type="http://schemas.openxmlformats.org/officeDocument/2006/relationships/hyperlink" Target="https://www.washingtonpost.com/business/2018/10/25/defense-contractors-stand-with-white-house-saudi-arms-sales/?utm_term=.f14799a8b3b6" TargetMode="External" Id="rId266" /><Relationship Type="http://schemas.openxmlformats.org/officeDocument/2006/relationships/hyperlink" Target="https://warontherocks.com/2019/05/the-case-for-arms-embargoes-against-uncooperative-partners/" TargetMode="External" Id="rId287" /><Relationship Type="http://schemas.openxmlformats.org/officeDocument/2006/relationships/hyperlink" Target="https://www.thenational.ae/world/mena/us-uae-counter-terrorism-operations-on-the-rise-in-yemen-1.715962" TargetMode="External" Id="rId410" /><Relationship Type="http://schemas.openxmlformats.org/officeDocument/2006/relationships/hyperlink" Target="https://www.washingtonpost.com/politics/2018/10/22/trumps-claim-jobs-saudi-deals-grows-by-leaps-bounds/?utm_term=.d5b4ae2f763d" TargetMode="External" Id="rId431" /><Relationship Type="http://schemas.openxmlformats.org/officeDocument/2006/relationships/hyperlink" Target="https://www.congress.gov/116/bills/hjres31/BILLS-116hjres31enr.pdf" TargetMode="External" Id="rId452" /><Relationship Type="http://schemas.openxmlformats.org/officeDocument/2006/relationships/hyperlink" Target="https://www.researchgate.net/profile/Keith_Krause/publication/271776300_Military_Statecraft_Power_and_Influence_in_Soviet_and_American_Arms_Transfer_Relationships/links/59e45e8faca2724cbfe8fb7e/Military-Statecraft-Power-and-Influence-in-Soviet-and-American-Arms-Transfer-Relationships.pdf" TargetMode="External" Id="rId473" /><Relationship Type="http://schemas.openxmlformats.org/officeDocument/2006/relationships/hyperlink" Target="https://www.rand.org/pubs/technical_reports/TR831.html" TargetMode="External" Id="rId494" /><Relationship Type="http://schemas.openxmlformats.org/officeDocument/2006/relationships/hyperlink" Target="https://www.cnn.com/2018/11/22/middleeast/arms-exports-saudi-arabia-intl/index.html" TargetMode="External" Id="rId508" /><Relationship Type="http://schemas.openxmlformats.org/officeDocument/2006/relationships/hyperlink" Target="https://www.france24.com/en/tag/donald-trump/" TargetMode="External" Id="rId529" /><Relationship Type="http://schemas.openxmlformats.org/officeDocument/2006/relationships/hyperlink" Target="https://www.middleeasteye.net/news/us-house-passes-resolution-end-us-involvement-yemen-war" TargetMode="External" Id="rId30" /><Relationship Type="http://schemas.openxmlformats.org/officeDocument/2006/relationships/hyperlink" Target="https://foreignpolicy.com/2017/02/27/the-houthis-are-not-hezbollah/amp/" TargetMode="External" Id="rId105" /><Relationship Type="http://schemas.openxmlformats.org/officeDocument/2006/relationships/hyperlink" Target="https://uk.reuters.com/article/saudi-politics-dissident-arms-int/u-s-weapons-makers-rattled-over-saudi-arabia-deals-idUKKCN1MM1W1" TargetMode="External" Id="rId126" /><Relationship Type="http://schemas.openxmlformats.org/officeDocument/2006/relationships/hyperlink" Target="https://www.scmp.com/news/china/diplomacy/article/2168849/china-may-seek-boost-ties-saudi-arabia-it-cant-fill-us-arms" TargetMode="External" Id="rId147" /><Relationship Type="http://schemas.openxmlformats.org/officeDocument/2006/relationships/hyperlink" Target="https://www.aljazeera.com/indepth/features/al-qaeda-signs-recovery-yemen-mukalla-180111135554851.html" TargetMode="External" Id="rId168" /><Relationship Type="http://schemas.openxmlformats.org/officeDocument/2006/relationships/hyperlink" Target="https://www.npr.org/2019/05/24/726680414/trump-orders-an-additional-1-500-troops-to-the-middle-east" TargetMode="External" Id="rId312" /><Relationship Type="http://schemas.openxmlformats.org/officeDocument/2006/relationships/hyperlink" Target="https://www.everycrsreport.com/files/20180607_RL33003_3e6eaeae1323407105ed93cb4d53cfa18247a7ff.html" TargetMode="External" Id="rId333" /><Relationship Type="http://schemas.openxmlformats.org/officeDocument/2006/relationships/hyperlink" Target="https://www.paih.gov.pl/sectors/aerospace" TargetMode="External" Id="rId354" /><Relationship Type="http://schemas.openxmlformats.org/officeDocument/2006/relationships/hyperlink" Target="https://www.washingtonexaminer.com/opinion/taking-turkeys-f-35s-is-the-right-move-for-the-wrong-reason" TargetMode="External" Id="rId540" /><Relationship Type="http://schemas.openxmlformats.org/officeDocument/2006/relationships/hyperlink" Target="http://observers.france24.com/en/20150513-ancient-yemeni-architecture-destroyed-fort" TargetMode="External" Id="rId51" /><Relationship Type="http://schemas.openxmlformats.org/officeDocument/2006/relationships/hyperlink" Target="https://www.cnn.com/2017/11/04/middleeast/saudi-arabia-ballistic-missile/index.html" TargetMode="External" Id="rId72" /><Relationship Type="http://schemas.openxmlformats.org/officeDocument/2006/relationships/hyperlink" Target="https://theintercept.com/2018/02/28/yemen-war-bernie-sanders-saudi-arabia/" TargetMode="External" Id="rId93" /><Relationship Type="http://schemas.openxmlformats.org/officeDocument/2006/relationships/hyperlink" Target="https://thebulletin.org/william-j-perry-nuclear-war-and-nuclear-terrorism8961" TargetMode="External" Id="rId189" /><Relationship Type="http://schemas.openxmlformats.org/officeDocument/2006/relationships/hyperlink" Target="https://www.theguardian.com/world/2018/nov/20/donald-trump-saudi-arabia-arms-sales-jamal-khashoggi" TargetMode="External" Id="rId375" /><Relationship Type="http://schemas.openxmlformats.org/officeDocument/2006/relationships/hyperlink" Target="https://www.foreignaffairs.com/reviews/capsule-review/2008-05-03/architects-delusion-europe-america-and-iraq-war" TargetMode="External" Id="rId396" /><Relationship Type="http://schemas.openxmlformats.org/officeDocument/2006/relationships/styles" Target="styles.xml" Id="rId3" /><Relationship Type="http://schemas.openxmlformats.org/officeDocument/2006/relationships/hyperlink" Target="https://www.businesstoday.in/opinion/columns/radical-islam-west-backed-global-terror-us-europe-britain-jehad-west-funded-terrorism/story/365139.html" TargetMode="External" Id="rId214" /><Relationship Type="http://schemas.openxmlformats.org/officeDocument/2006/relationships/hyperlink" Target="https://theconversation.com/arms-sales-to-saudi-arabia-give-trump-all-the-leverage-he-needs-in-khashoggi-affair-104998" TargetMode="External" Id="rId235" /><Relationship Type="http://schemas.openxmlformats.org/officeDocument/2006/relationships/hyperlink" Target="https://nationalinterest.org/blog/skeptics/trumps-hired-hands-want-war-iran-57532" TargetMode="External" Id="rId256" /><Relationship Type="http://schemas.openxmlformats.org/officeDocument/2006/relationships/hyperlink" Target="https://www.lockheedmartin.com/content/dam/lockheed-martin/eo/documents/annual-reports/2018-annual-report.pdf" TargetMode="External" Id="rId277" /><Relationship Type="http://schemas.openxmlformats.org/officeDocument/2006/relationships/hyperlink" Target="http://www.mitpressjournals.org/doi/pdfplus/10.1162/ISEC_a_00197" TargetMode="External" Id="rId298" /><Relationship Type="http://schemas.openxmlformats.org/officeDocument/2006/relationships/hyperlink" Target="https://www.forbes.com/sites/dominicdudley/2018/12/05/terrorism-in-decline/" TargetMode="External" Id="rId400" /><Relationship Type="http://schemas.openxmlformats.org/officeDocument/2006/relationships/hyperlink" Target="https://www.cfr.org/backgrounder/us-saudi-arabia-relations" TargetMode="External" Id="rId421" /><Relationship Type="http://schemas.openxmlformats.org/officeDocument/2006/relationships/hyperlink" Target="https://www.bbc.co.uk/programmes/p078511b" TargetMode="External" Id="rId442" /><Relationship Type="http://schemas.openxmlformats.org/officeDocument/2006/relationships/hyperlink" Target="https://warontherocks.com/2018/09/trumps-arms-exports-policy-debunking-key-assumptions/" TargetMode="External" Id="rId463" /><Relationship Type="http://schemas.openxmlformats.org/officeDocument/2006/relationships/hyperlink" Target="https://www.hrw.org/legacy/worldreport99/asia/indonesia.html" TargetMode="External" Id="rId484" /><Relationship Type="http://schemas.openxmlformats.org/officeDocument/2006/relationships/hyperlink" Target="https://www.cnbc.com/2018/09/24/trumps-trade-war-threatens-chinese-economy-china-already-has-cracks.html" TargetMode="External" Id="rId519" /><Relationship Type="http://schemas.openxmlformats.org/officeDocument/2006/relationships/hyperlink" Target="http://nymag.com/intelligencer/2018/10/business-dump-saudi-arabia-jamal-khashoggi.html" TargetMode="External" Id="rId116" /><Relationship Type="http://schemas.openxmlformats.org/officeDocument/2006/relationships/hyperlink" Target="https://cpb-us-w2.wpmucdn.com/u.osu.edu/dist/5/66008/files/2018/12/Desert-Shield-of-the-Republic-Porter-new-22klvgd.pdf" TargetMode="External" Id="rId137" /><Relationship Type="http://schemas.openxmlformats.org/officeDocument/2006/relationships/hyperlink" Target="http://www.securitycouncilreport.org/atf/cf/%7B65BFCF9B-6D27-4E9C-8CD3-CF6E4FF96FF9%7D/s_2017_466.pdf" TargetMode="External" Id="rId158" /><Relationship Type="http://schemas.openxmlformats.org/officeDocument/2006/relationships/hyperlink" Target="https://www.foreignaffairs.com/articles/united-states/2013-01-01/pull-back" TargetMode="External" Id="rId302" /><Relationship Type="http://schemas.openxmlformats.org/officeDocument/2006/relationships/hyperlink" Target="https://warontherocks.com/2016/09/hold-the-champagne-indias-fighter-deal-with-france-portends-trouble-for-western-defense-companies/" TargetMode="External" Id="rId323" /><Relationship Type="http://schemas.openxmlformats.org/officeDocument/2006/relationships/hyperlink" Target="https://thedefensepost.com/2018/02/15/russia-indonesia-su-35-contract-finalized/" TargetMode="External" Id="rId344" /><Relationship Type="http://schemas.openxmlformats.org/officeDocument/2006/relationships/hyperlink" Target="https://www.reuters.com/article/us-france-defence-arms/french-weapons-sales-to-saudi-jumped-50-percent-last-year-idUSKCN1T51C0" TargetMode="External" Id="rId530" /><Relationship Type="http://schemas.openxmlformats.org/officeDocument/2006/relationships/hyperlink" Target="https://edition.cnn.com/interactive/2019/02/middleeast/yemen-lost-us-arms/" TargetMode="External" Id="rId20" /><Relationship Type="http://schemas.openxmlformats.org/officeDocument/2006/relationships/hyperlink" Target="https://www.theguardian.com/world/2018/aug/19/us-supplied-bomb-that-killed-40-children-school-bus-yemen" TargetMode="External" Id="rId41" /><Relationship Type="http://schemas.openxmlformats.org/officeDocument/2006/relationships/hyperlink" Target="http://www.slate.com/articles/news_and_politics/foreigners/2017/11/how_yemen_s_famine_got_so_bad.html" TargetMode="External" Id="rId62" /><Relationship Type="http://schemas.openxmlformats.org/officeDocument/2006/relationships/hyperlink" Target="https://www.csis.org/analysis/us-support-saudi-military-operations-yemen" TargetMode="External" Id="rId83" /><Relationship Type="http://schemas.openxmlformats.org/officeDocument/2006/relationships/hyperlink" Target="https://worldview.stratfor.com/article/al-qaeda-2017-slow-and-steady-wins-race" TargetMode="External" Id="rId179" /><Relationship Type="http://schemas.openxmlformats.org/officeDocument/2006/relationships/hyperlink" Target="https://thehill.com/policy/defense/389783-air-force-secretary-advocates-for-export-control-fixes-amid-concerns-over" TargetMode="External" Id="rId365" /><Relationship Type="http://schemas.openxmlformats.org/officeDocument/2006/relationships/hyperlink" Target="https://www.washingtonexaminer.com/opinion/ending-us-support-for-saudi-arabia-would-make-things-much-worse-in-yemen" TargetMode="External" Id="rId386" /><Relationship Type="http://schemas.openxmlformats.org/officeDocument/2006/relationships/theme" Target="theme/theme1.xml" Id="rId551" /><Relationship Type="http://schemas.openxmlformats.org/officeDocument/2006/relationships/hyperlink" Target="https://nuclearsecrecy.com/nukemap/" TargetMode="External" Id="rId190" /><Relationship Type="http://schemas.openxmlformats.org/officeDocument/2006/relationships/hyperlink" Target="http://www.un.org/press/en/2005/sgsm9757.doc.htm" TargetMode="External" Id="rId204" /><Relationship Type="http://schemas.openxmlformats.org/officeDocument/2006/relationships/hyperlink" Target="https://www.hrw.org/about/people/sarah-leah-whitson" TargetMode="External" Id="rId225" /><Relationship Type="http://schemas.openxmlformats.org/officeDocument/2006/relationships/hyperlink" Target="https://www.thenation.com/article/dockworkers-saudi-yemen-strike/" TargetMode="External" Id="rId246" /><Relationship Type="http://schemas.openxmlformats.org/officeDocument/2006/relationships/hyperlink" Target="https://duckofminerva.com/2018/10/with-arms-sales-its-not-just-the-economy-stupid.html" TargetMode="External" Id="rId267" /><Relationship Type="http://schemas.openxmlformats.org/officeDocument/2006/relationships/hyperlink" Target="https://www.theatlantic.com/ideas/archive/2019/06/us-military-support-gulf-all-backwards/592249/" TargetMode="External" Id="rId288" /><Relationship Type="http://schemas.openxmlformats.org/officeDocument/2006/relationships/hyperlink" Target="https://www.npr.org/2018/11/21/670142144/counterterrorism-expert-says-he-thinks-trump-made-a-mistake-by-defending-saudi-a" TargetMode="External" Id="rId411" /><Relationship Type="http://schemas.openxmlformats.org/officeDocument/2006/relationships/hyperlink" Target="https://news.gallup.com/poll/1624/perceptions-foreign-countries.aspx" TargetMode="External" Id="rId432" /><Relationship Type="http://schemas.openxmlformats.org/officeDocument/2006/relationships/hyperlink" Target="https://www.theatlantic.com/politics/archive/2019/06/last-minute-trump-calls-off-strike-iran/592276/" TargetMode="External" Id="rId453" /><Relationship Type="http://schemas.openxmlformats.org/officeDocument/2006/relationships/hyperlink" Target="https://doi.org/10.1177/0022002794038004004" TargetMode="External" Id="rId474" /><Relationship Type="http://schemas.openxmlformats.org/officeDocument/2006/relationships/hyperlink" Target="https://www.trtworld.com/middle-east/russia-is-selling-more-weapons-to-saudi-arabia-and-the-uae-24431" TargetMode="External" Id="rId509" /><Relationship Type="http://schemas.openxmlformats.org/officeDocument/2006/relationships/hyperlink" Target="https://www.middleeasteye.net/news/uae-stc-920248487" TargetMode="External" Id="rId106" /><Relationship Type="http://schemas.openxmlformats.org/officeDocument/2006/relationships/hyperlink" Target="http://nymag.com/intelligencer/2018/10/pressure-builds-on-saudi-arabia-but-will-trump-get-played.html" TargetMode="External" Id="rId127" /><Relationship Type="http://schemas.openxmlformats.org/officeDocument/2006/relationships/hyperlink" Target="https://foreignpolicy.com/2018/11/30/saudi-arabia-should-be-given-a-choice-stop-the-surprises-or-suffer-the-consequences-mbs-khashoggi/" TargetMode="External" Id="rId313" /><Relationship Type="http://schemas.openxmlformats.org/officeDocument/2006/relationships/hyperlink" Target="http://docs.house.gov/meetings/AS/AS25/20160420/104831/BILLS-114HR4909ih.pdf" TargetMode="External" Id="rId495" /><Relationship Type="http://schemas.openxmlformats.org/officeDocument/2006/relationships/hyperlink" Target="https://foreignpolicy.com/2019/05/21/how-to-prevent-an-accidental-war-with-iran/" TargetMode="External" Id="rId10" /><Relationship Type="http://schemas.openxmlformats.org/officeDocument/2006/relationships/hyperlink" Target="https://www.middleeasteye.net/news/saudi-arabia-would-end-yemen-war-without-us-support-experts-say" TargetMode="External" Id="rId31" /><Relationship Type="http://schemas.openxmlformats.org/officeDocument/2006/relationships/hyperlink" Target="https://www.sciencemag.org/news/2018/04/war-savages-ancient-sites-yemen-and-iraq-destroying-archaeological-record" TargetMode="External" Id="rId52" /><Relationship Type="http://schemas.openxmlformats.org/officeDocument/2006/relationships/hyperlink" Target="https://www.theguardian.com/world/2017/dec/19/saudis-shoot-down-houthi-missile-close-to-capital-riyadh" TargetMode="External" Id="rId73" /><Relationship Type="http://schemas.openxmlformats.org/officeDocument/2006/relationships/hyperlink" Target="https://khanna.house.gov/media/press-releases/release-rep-khanna-leads-urgent-bipartisan-call-sec-mattis-avert-famine" TargetMode="External" Id="rId94" /><Relationship Type="http://schemas.openxmlformats.org/officeDocument/2006/relationships/hyperlink" Target="https://cpb-us-w2.wpmucdn.com/u.osu.edu/dist/5/66008/files/2018/12/Desert-Shield-of-the-Republic-Porter-new-22klvgd.pdf" TargetMode="External" Id="rId148" /><Relationship Type="http://schemas.openxmlformats.org/officeDocument/2006/relationships/hyperlink" Target="https://www.newsweek.com/europe-limit-us-saudi-weapons-sales-went-isis-1215758" TargetMode="External" Id="rId169" /><Relationship Type="http://schemas.openxmlformats.org/officeDocument/2006/relationships/hyperlink" Target="https://www.aljazeera.com/news/2015/04/lifts-arms-embargo-egypt-150401003510492.html" TargetMode="External" Id="rId334" /><Relationship Type="http://schemas.openxmlformats.org/officeDocument/2006/relationships/hyperlink" Target="https://warontherocks.com/2016/09/hold-the-champagne-indias-fighter-deal-with-france-portends-trouble-for-western-defense-companies/" TargetMode="External" Id="rId355" /><Relationship Type="http://schemas.openxmlformats.org/officeDocument/2006/relationships/hyperlink" Target="https://www.nytimes.com/2018/10/12/opinion/saudi-arabia-arms-sales.html" TargetMode="External" Id="rId376" /><Relationship Type="http://schemas.openxmlformats.org/officeDocument/2006/relationships/hyperlink" Target="https://www.newamerica.org/in-depth/terrorism-in-america/what-threat-united-states-today/" TargetMode="External" Id="rId397" /><Relationship Type="http://schemas.openxmlformats.org/officeDocument/2006/relationships/hyperlink" Target="https://www.france24.com/en/20190420-france-arms-exports-yemen-saudi-uae-khashoggi-disclose" TargetMode="External" Id="rId520" /><Relationship Type="http://schemas.openxmlformats.org/officeDocument/2006/relationships/hyperlink" Target="https://smile.amazon.com/Victory-Administrations-Strategy-Hastened-Collapse/dp/0871135671/ref=sr_1_1?crid=8W3GNUJWIB2E&amp;keywords=victory+peter+schweizer&amp;qid=1561060227&amp;s=gateway&amp;sprefix=Peter+Schweizer+Vic%2Caps%2C327&amp;sr=8-1" TargetMode="External" Id="rId541" /><Relationship Type="http://schemas.openxmlformats.org/officeDocument/2006/relationships/settings" Target="settings.xml" Id="rId4" /><Relationship Type="http://schemas.openxmlformats.org/officeDocument/2006/relationships/hyperlink" Target="https://www.forbes.com/sites/dominicdudley/2018/12/05/terrorism-in-decline/" TargetMode="External" Id="rId180" /><Relationship Type="http://schemas.openxmlformats.org/officeDocument/2006/relationships/hyperlink" Target="https://www.occrp.org/en/27-ccwatch/cc-watch-briefs/8176-saudi-arabia-uses-counter-terrorism-to-justify-terror" TargetMode="External" Id="rId215" /><Relationship Type="http://schemas.openxmlformats.org/officeDocument/2006/relationships/hyperlink" Target="https://www.theatlantic.com/ideas/archive/2019/06/us-military-support-gulf-all-backwards/592249/" TargetMode="External" Id="rId236" /><Relationship Type="http://schemas.openxmlformats.org/officeDocument/2006/relationships/hyperlink" Target="https://harvardpolitics.com/columns-old/iran-saudi-arabia-and-the-failure-of-americas-middle-east-policy/" TargetMode="External" Id="rId257" /><Relationship Type="http://schemas.openxmlformats.org/officeDocument/2006/relationships/hyperlink" Target="https://www.forbes.com/sites/williamhartung/2019/06/24/do-u-s-defense-firms-really-need-arms-exports/" TargetMode="External" Id="rId278" /><Relationship Type="http://schemas.openxmlformats.org/officeDocument/2006/relationships/hyperlink" Target="http://www.arabnews.com/node/1487691" TargetMode="External" Id="rId401" /><Relationship Type="http://schemas.openxmlformats.org/officeDocument/2006/relationships/hyperlink" Target="https://www.theatlantic.com/international/archive/2017/01/trump-immigration-ban-terrorism/514361/" TargetMode="External" Id="rId422" /><Relationship Type="http://schemas.openxmlformats.org/officeDocument/2006/relationships/hyperlink" Target="https://www.sanders.senate.gov/newsroom/press-releases/sanders-speech-at-sais-building-a-global-democratic-movement-to-counter-authoritarianism" TargetMode="External" Id="rId443" /><Relationship Type="http://schemas.openxmlformats.org/officeDocument/2006/relationships/hyperlink" Target="https://warontherocks.com/2018/04/americas-arms-sales-policy-security-abroad-not-jobs-at-home/" TargetMode="External" Id="rId464" /><Relationship Type="http://schemas.openxmlformats.org/officeDocument/2006/relationships/hyperlink" Target="http://www.foreignpolicyjournal.com/2014/07/15/the-danger-of-imperial-overstretch/" TargetMode="External" Id="rId303" /><Relationship Type="http://schemas.openxmlformats.org/officeDocument/2006/relationships/hyperlink" Target="http://en.people.cn/200306/24/eng20030624_118767.shtml" TargetMode="External" Id="rId485" /><Relationship Type="http://schemas.openxmlformats.org/officeDocument/2006/relationships/hyperlink" Target="https://www.ohchr.org/EN/NewsEvents/Pages/DisplayNews.aspx?NewsID=23479&amp;LangID=E" TargetMode="External" Id="rId42" /><Relationship Type="http://schemas.openxmlformats.org/officeDocument/2006/relationships/hyperlink" Target="https://www.military.com/daily-news/2018/03/13/general-argues-continue-refueling-saudi-planes-yemen-fight.html" TargetMode="External" Id="rId84" /><Relationship Type="http://schemas.openxmlformats.org/officeDocument/2006/relationships/hyperlink" Target="http://uchicagogate.com/articles/2019/4/9/ending-us-arms-sales-saudi-arabia/%20accessed" TargetMode="External" Id="rId138" /><Relationship Type="http://schemas.openxmlformats.org/officeDocument/2006/relationships/hyperlink" Target="https://warontherocks.com/2016/09/hold-the-champagne-indias-fighter-deal-with-france-portends-trouble-for-western-defense-companies/" TargetMode="External" Id="rId345" /><Relationship Type="http://schemas.openxmlformats.org/officeDocument/2006/relationships/hyperlink" Target="https://www.washingtonexaminer.com/opinion/anger-control-russia-three-reasons-why-the-saudi-crown-prince-fired-his-foreign-minister" TargetMode="External" Id="rId387" /><Relationship Type="http://schemas.openxmlformats.org/officeDocument/2006/relationships/hyperlink" Target="https://www.bloomberg.com/news/articles/2018-03-02/saudis-want-to-make-their-own-weapons-russia-is-eager-to-help" TargetMode="External" Id="rId510" /><Relationship Type="http://schemas.openxmlformats.org/officeDocument/2006/relationships/hyperlink" Target="http://fissilematerials.org/library/gla77.pdf" TargetMode="External" Id="rId191" /><Relationship Type="http://schemas.openxmlformats.org/officeDocument/2006/relationships/hyperlink" Target="http://www.laln.org/Reports/TerrorUnleashed.pdf" TargetMode="External" Id="rId205" /><Relationship Type="http://schemas.openxmlformats.org/officeDocument/2006/relationships/hyperlink" Target="https://peoplesdispatch.org/2019/05/21/italian-port-workers-go-on-strike-against-saudi-arms-shipment/" TargetMode="External" Id="rId247" /><Relationship Type="http://schemas.openxmlformats.org/officeDocument/2006/relationships/hyperlink" Target="https://fas.org/sgp/crs/mideast/R43960.pdf" TargetMode="External" Id="rId412" /><Relationship Type="http://schemas.openxmlformats.org/officeDocument/2006/relationships/hyperlink" Target="https://jamestown.org/program/drone-warfare-in-yemen-a-catalyst-for-the-growth-and-evolution-of-aqap/" TargetMode="External" Id="rId107" /><Relationship Type="http://schemas.openxmlformats.org/officeDocument/2006/relationships/hyperlink" Target="https://www.foreignaffairs.com/articles/2019-06-11/self-destruction-american-power" TargetMode="External" Id="rId289" /><Relationship Type="http://schemas.openxmlformats.org/officeDocument/2006/relationships/hyperlink" Target="https://www.theatlantic.com/magazine/archive/2016/04/the-obama-doctrine/471525/" TargetMode="External" Id="rId454" /><Relationship Type="http://schemas.openxmlformats.org/officeDocument/2006/relationships/hyperlink" Target="https://www.military.com/daily-news/2017/06/21/the-f22-fighter-jet-restart-dead-study.html" TargetMode="External" Id="rId496" /><Relationship Type="http://schemas.openxmlformats.org/officeDocument/2006/relationships/hyperlink" Target="https://www.vox.com/world/2019/7/8/18693297/us-iran-war-trump-nuclear-iraq" TargetMode="External" Id="rId11" /><Relationship Type="http://schemas.openxmlformats.org/officeDocument/2006/relationships/hyperlink" Target="https://www.ohchr.org/EN/NewsEvents/Pages/DisplayNews.aspx?NewsID=23479&amp;LangID=E" TargetMode="External" Id="rId53" /><Relationship Type="http://schemas.openxmlformats.org/officeDocument/2006/relationships/hyperlink" Target="https://cpb-us-w2.wpmucdn.com/u.osu.edu/dist/5/66008/files/2018/12/Desert-Shield-of-the-Republic-Porter-new-22klvgd.pdf" TargetMode="External" Id="rId149" /><Relationship Type="http://schemas.openxmlformats.org/officeDocument/2006/relationships/hyperlink" Target="https://warontherocks.com/2019/04/the-case-against-arms-embargos-even-for-saudi-arabia/" TargetMode="External" Id="rId314" /><Relationship Type="http://schemas.openxmlformats.org/officeDocument/2006/relationships/hyperlink" Target="https://www.reuters.com/article/us-china-defence/insight-china-builds-its-own-military-industrial-complex-idUSBRE88F0GM20120916" TargetMode="External" Id="rId356" /><Relationship Type="http://schemas.openxmlformats.org/officeDocument/2006/relationships/hyperlink" Target="https://www.jstor.org/stable/pdf/25097844.pdf?refreqid=excelsior%3A49436a551c4d7f4556b76e430abb331e" TargetMode="External" Id="rId398" /><Relationship Type="http://schemas.openxmlformats.org/officeDocument/2006/relationships/hyperlink" Target="http://www.sipri.org/" TargetMode="External" Id="rId521" /><Relationship Type="http://schemas.openxmlformats.org/officeDocument/2006/relationships/hyperlink" Target="https://www.theatlantic.com/international/archive/2016/09/yemen-saudi-arabia-obama-riyadh/501365/" TargetMode="External" Id="rId95" /><Relationship Type="http://schemas.openxmlformats.org/officeDocument/2006/relationships/hyperlink" Target="https://www.aljazeera.com/topics/country/yemen.html" TargetMode="External" Id="rId160" /><Relationship Type="http://schemas.openxmlformats.org/officeDocument/2006/relationships/hyperlink" Target="https://www.occrp.org/en/27-ccwatch/cc-watch-briefs/8176-saudi-arabia-uses-counter-terrorism-to-justify-terror" TargetMode="External" Id="rId216" /><Relationship Type="http://schemas.openxmlformats.org/officeDocument/2006/relationships/hyperlink" Target="https://www.state.gov/emergency-notification-of-arms-sales-to-jordan-the-united-arab-emirates-and-saudi-arabia/" TargetMode="External" Id="rId423" /><Relationship Type="http://schemas.openxmlformats.org/officeDocument/2006/relationships/hyperlink" Target="https://newrepublic.com/article/153537/growing-obsession-linking-iran-terrorism" TargetMode="External" Id="rId258" /><Relationship Type="http://schemas.openxmlformats.org/officeDocument/2006/relationships/hyperlink" Target="https://warontherocks.com/2018/06/a-new-framework-for-assessing-the-risks-from-u-s-arms-sales/" TargetMode="External" Id="rId465" /><Relationship Type="http://schemas.openxmlformats.org/officeDocument/2006/relationships/hyperlink" Target="https://www.wsj.com/articles/yemeni-troops-advance-into-al-mukalla-1461568822?mod=article_inline" TargetMode="External" Id="rId22" /><Relationship Type="http://schemas.openxmlformats.org/officeDocument/2006/relationships/hyperlink" Target="https://www.worldbank.org/en/country/yemen/publication/securing-imports-of-essential-food-commodities-to-yemen" TargetMode="External" Id="rId64" /><Relationship Type="http://schemas.openxmlformats.org/officeDocument/2006/relationships/hyperlink" Target="https://www.washingtonpost.com/business/2018/10/12/western-walkout-saudi-davos-desert-conference-over-jamal-khashoggi-undermines-kingdoms-modernization-plans/?utm_term=.3ce98ef3654b" TargetMode="External" Id="rId118" /><Relationship Type="http://schemas.openxmlformats.org/officeDocument/2006/relationships/hyperlink" Target="https://www.defenseindustrydaily.com/egypt-to-spend-32b-in-updating-f-16cd-fleet-05860/" TargetMode="External" Id="rId325" /><Relationship Type="http://schemas.openxmlformats.org/officeDocument/2006/relationships/hyperlink" Target="https://www.theguardian.com/world/2018/nov/20/donald-trump-saudi-arabia-arms-sales-jamal-khashoggi" TargetMode="External" Id="rId367" /><Relationship Type="http://schemas.openxmlformats.org/officeDocument/2006/relationships/hyperlink" Target="http://sdarabia.com/" TargetMode="External" Id="rId532" /><Relationship Type="http://schemas.openxmlformats.org/officeDocument/2006/relationships/hyperlink" Target="https://www.newsweek.com/how-much-us-weapons-sales-saudi-arabia-trump-1167693" TargetMode="External" Id="rId171" /><Relationship Type="http://schemas.openxmlformats.org/officeDocument/2006/relationships/hyperlink" Target="https://www.financialsecrecyindex.com/" TargetMode="External" Id="rId227" /><Relationship Type="http://schemas.openxmlformats.org/officeDocument/2006/relationships/hyperlink" Target="https://www.nbcnews.com/politics/meet-the-press/president-trump-s-full-unedited-interview-meet-press-n1020731" TargetMode="External" Id="rId269" /><Relationship Type="http://schemas.openxmlformats.org/officeDocument/2006/relationships/hyperlink" Target="https://www.washingtonpost.com/opinions/2019/04/18/saudi-lobbying-machine-continues-exert-influence-congress-trump/?utm_term=.ccb0ab9a8245" TargetMode="External" Id="rId434" /><Relationship Type="http://schemas.openxmlformats.org/officeDocument/2006/relationships/hyperlink" Target="https://www.everycrsreport.com/files/20180607_RL33003_3e6eaeae1323407105ed93cb4d53cfa18247a7ff.html" TargetMode="External" Id="rId476" /><Relationship Type="http://schemas.openxmlformats.org/officeDocument/2006/relationships/hyperlink" Target="https://truthout.org/articles/yemens-descent-into-hell-a-saudi-american-war-of-terror/" TargetMode="External" Id="rId33" /><Relationship Type="http://schemas.openxmlformats.org/officeDocument/2006/relationships/hyperlink" Target="https://www.washingtonpost.com/news/on-leadership/wp/2017/07/24/what-millennials-want-from-their-ceos-activism/" TargetMode="External" Id="rId129" /><Relationship Type="http://schemas.openxmlformats.org/officeDocument/2006/relationships/hyperlink" Target="https://www.cbsnews.com/news/trump-signs-110-billion-arms-deal-with-saudi-arabia/" TargetMode="External" Id="rId280" /><Relationship Type="http://schemas.openxmlformats.org/officeDocument/2006/relationships/hyperlink" Target="http://time.com/3766224/united-states-weapons-ban-lifted-egypt/" TargetMode="External" Id="rId336" /><Relationship Type="http://schemas.openxmlformats.org/officeDocument/2006/relationships/hyperlink" Target="https://www.thedrive.com/the-war-zone/26305/f-15x-will-come-in-two-variants-and-no-it-wont-cost-100m-per-copy" TargetMode="External" Id="rId501" /><Relationship Type="http://schemas.openxmlformats.org/officeDocument/2006/relationships/hyperlink" Target="https://smile.amazon.com/Reagan-American-President-Larry-Schweikart-ebook/dp/B07QDVJ6J4/ref=sr_1_1?crid=T2BHFRUIZ87U&amp;keywords=reagan+larry+schweikart&amp;qid=1561060281&amp;s=gateway&amp;sprefix=Reagan+La%2Caps%2C159&amp;sr=8-1" TargetMode="External" Id="rId543" /><Relationship Type="http://schemas.openxmlformats.org/officeDocument/2006/relationships/hyperlink" Target="https://ihl-databases.icrc.org/customary-ihl/eng/docs/v2_cha_chapter17_rule53_sectionc" TargetMode="External" Id="rId75" /><Relationship Type="http://schemas.openxmlformats.org/officeDocument/2006/relationships/hyperlink" Target="https://pdfs.semanticscholar.org/bf4e/e4125c4d788098a9fc326cb32856b49df5b7.pdf" TargetMode="External" Id="rId140" /><Relationship Type="http://schemas.openxmlformats.org/officeDocument/2006/relationships/hyperlink" Target="https://www.belfercenter.org/person/rolf-mowatt-larssen" TargetMode="External" Id="rId182" /><Relationship Type="http://schemas.openxmlformats.org/officeDocument/2006/relationships/hyperlink" Target="https://www.nytimes.com/2018/10/12/opinion/saudi-arabia-arms-sales.html" TargetMode="External" Id="rId378" /><Relationship Type="http://schemas.openxmlformats.org/officeDocument/2006/relationships/hyperlink" Target="https://www.theatlantic.com/international/archive/2018/10/jamal-khashoggi-american-saudi-counterterrorism-relationship/573148/" TargetMode="External" Id="rId403" /><Relationship Type="http://schemas.openxmlformats.org/officeDocument/2006/relationships/hyperlink" Target="https://www.apnews.com/77e55a52a6ae4389bddd7731bb803be5" TargetMode="External" Id="rId6" /><Relationship Type="http://schemas.openxmlformats.org/officeDocument/2006/relationships/hyperlink" Target="https://www.politico.com/story/2018/10/11/trump-getting-closer-khashoggi-893494" TargetMode="External" Id="rId238" /><Relationship Type="http://schemas.openxmlformats.org/officeDocument/2006/relationships/hyperlink" Target="https://www.washingtonpost.com/world/saudi-arabia-announces-capture-of-islamic-state-leader-in-yemen-in-us-backed-raid-backed/2019/06/25/79734ca2-976a-11e9-9a16-dc551ea5a43b_story.html?utm_term=.40fcc7a9ba36" TargetMode="External" Id="rId445" /><Relationship Type="http://schemas.openxmlformats.org/officeDocument/2006/relationships/hyperlink" Target="https://thedefensepost.com/2018/02/15/russia-indonesia-su-35-contract-finalized/" TargetMode="External" Id="rId487" /><Relationship Type="http://schemas.openxmlformats.org/officeDocument/2006/relationships/hyperlink" Target="https://nationalinterest.org/feature/dont-believe-war-hype-iran-59177" TargetMode="External" Id="rId291" /><Relationship Type="http://schemas.openxmlformats.org/officeDocument/2006/relationships/hyperlink" Target="http://www.nytimes.com/2015/08/04/world/defense-secretary-ash-carter-obama.html?smprod=nytcore-ipad&amp;smid=nytcore-ipad-share&amp;_r=0" TargetMode="External" Id="rId305" /><Relationship Type="http://schemas.openxmlformats.org/officeDocument/2006/relationships/hyperlink" Target="https://s3.amazonaws.com/academia.edu.documents/31148092/CaverleyHegemony.pdf?AWSAccessKeyId=AKIAIWOWYYGZ2Y53UL3A&amp;Expires=1553528032&amp;Signature=WuYo8rwI%2BSzrfg6bYohrgAdvi6E%3D&amp;response-content-disposition=inline%3B%20filename%3DUnited_States_Hegemony_and_the_New_Econo.pdf" TargetMode="External" Id="rId347" /><Relationship Type="http://schemas.openxmlformats.org/officeDocument/2006/relationships/hyperlink" Target="https://www.cnbc.com/donald-trump/" TargetMode="External" Id="rId512" /><Relationship Type="http://schemas.openxmlformats.org/officeDocument/2006/relationships/hyperlink" Target="https://abcnews.go.com/International/mattis-us-support-saudi-coalition-yemen-unconditional/story?id=57459659" TargetMode="External" Id="rId44" /><Relationship Type="http://schemas.openxmlformats.org/officeDocument/2006/relationships/hyperlink" Target="https://www.wsj.com/articles/u-s-deepens-role-in-yemen-fight-offers-gulf-allies-airstrike-target-assistance-1528830371" TargetMode="External" Id="rId86" /><Relationship Type="http://schemas.openxmlformats.org/officeDocument/2006/relationships/hyperlink" Target="https://edition.cnn.com/interactive/2018/09/world/yemen-airstrikes-intl/index.html" TargetMode="External" Id="rId151" /><Relationship Type="http://schemas.openxmlformats.org/officeDocument/2006/relationships/hyperlink" Target="https://www.tandfonline.com/doi/abs/10.1080/10736700600601236" TargetMode="External" Id="rId389" /><Relationship Type="http://schemas.openxmlformats.org/officeDocument/2006/relationships/hyperlink" Target="https://e-reports-ext.llnl.gov/pdf/502248.pdf" TargetMode="External" Id="rId193" /><Relationship Type="http://schemas.openxmlformats.org/officeDocument/2006/relationships/hyperlink" Target="https://cup.columbia.edu/book/annihilation-from-within/9780231139533" TargetMode="External" Id="rId207" /><Relationship Type="http://schemas.openxmlformats.org/officeDocument/2006/relationships/hyperlink" Target="https://diem25.org/they-shall-not-pass/" TargetMode="External" Id="rId249" /><Relationship Type="http://schemas.openxmlformats.org/officeDocument/2006/relationships/hyperlink" Target="https://thehill.com/opinion/international/453544-us-saudi-arabia-policy-needs-a-dose-of-realpolitik" TargetMode="External" Id="rId414" /><Relationship Type="http://schemas.openxmlformats.org/officeDocument/2006/relationships/hyperlink" Target="https://www.washingtonpost.com/politics/trump-vetoes-congresss-attempt-to-block-arms-sales-to-saudi-arabia/2019/07/24/7b047c32-ae65-11e9-a0c9-6d2d7818f3da_story.html?utm_term=.299e40a0b5d7" TargetMode="External" Id="rId456" /><Relationship Type="http://schemas.openxmlformats.org/officeDocument/2006/relationships/hyperlink" Target="https://www.defensenews.com/breaking-news/2016/09/28/white-house-approves-jet-sales-to-qatar-bahrain-and-kuwait-corker/" TargetMode="External" Id="rId498" /><Relationship Type="http://schemas.openxmlformats.org/officeDocument/2006/relationships/hyperlink" Target="https://cpb-us-w2.wpmucdn.com/u.osu.edu/dist/5/66008/files/2018/12/Desert-Shield-of-the-Republic-Porter-new-22klvgd.pdf" TargetMode="External" Id="rId13" /><Relationship Type="http://schemas.openxmlformats.org/officeDocument/2006/relationships/hyperlink" Target="https://edition.cnn.com/2019/02/05/middleeast/yemen-us-centcom-weapons-intl/index.html" TargetMode="External" Id="rId109" /><Relationship Type="http://schemas.openxmlformats.org/officeDocument/2006/relationships/hyperlink" Target="https://www.vox.com/policy-and-politics/2018/10/21/18003696/trump-saudi-arabia-jamal-khashoggi-weapons-jobs" TargetMode="External" Id="rId260" /><Relationship Type="http://schemas.openxmlformats.org/officeDocument/2006/relationships/hyperlink" Target="https://www.sipri.org/media/press-release/2018/global-arms-industry-us-companies-dominate-top-100-russian-arms-industry-moves-second-place" TargetMode="External" Id="rId316" /><Relationship Type="http://schemas.openxmlformats.org/officeDocument/2006/relationships/hyperlink" Target="https://www.france24.com/en/tag/francois-hollande/" TargetMode="External" Id="rId523" /><Relationship Type="http://schemas.openxmlformats.org/officeDocument/2006/relationships/hyperlink" Target="http://www.responsibleforeignpolicy.org/media/yemen-data-project-three-years-of-saudi-led-air-war-data-summary/" TargetMode="External" Id="rId55" /><Relationship Type="http://schemas.openxmlformats.org/officeDocument/2006/relationships/hyperlink" Target="https://www.politico.com/story/2018/09/12/pompeo-certifies-saudi-military-actions-815802" TargetMode="External" Id="rId97" /><Relationship Type="http://schemas.openxmlformats.org/officeDocument/2006/relationships/hyperlink" Target="https://www.cnn.com/2018/10/11/media/saudi-conference-media-sponsors-khashoggi/index.html" TargetMode="External" Id="rId120" /><Relationship Type="http://schemas.openxmlformats.org/officeDocument/2006/relationships/hyperlink" Target="https://www.tandfonline.com/doi/abs/10.1080/10242690903105398" TargetMode="External" Id="rId358" /><Relationship Type="http://schemas.openxmlformats.org/officeDocument/2006/relationships/hyperlink" Target="https://www.aljazeera.com/indepth/features/cars-guns-tv-interviews-militiaman-uae-payroll-181124115831124.html" TargetMode="External" Id="rId162" /><Relationship Type="http://schemas.openxmlformats.org/officeDocument/2006/relationships/hyperlink" Target="https://www.atlanticcouncil.org/blogs/new-atlanticist/oil-arms-and-counterterrorism-a-look-at-saudi-options-and-how-far-the-kingdom-may-go" TargetMode="External" Id="rId218" /><Relationship Type="http://schemas.openxmlformats.org/officeDocument/2006/relationships/hyperlink" Target="https://www.washingtonpost.com/world/national-security/senate-fails-to-override-trumps-veto-of-resolution-demanding-end-to-us-involvement-in-yemen/2019/05/02/4bd0a524-6cf9-11e9-8f44-e8d8bb1df986_story.html?utm_term=.36d62bf9c843" TargetMode="External" Id="rId425" /><Relationship Type="http://schemas.openxmlformats.org/officeDocument/2006/relationships/hyperlink" Target="https://www.defensenews.com/home/2016/04/05/kuwait-signs-eurofighter-jet-deal/" TargetMode="External" Id="rId467" /><Relationship Type="http://schemas.openxmlformats.org/officeDocument/2006/relationships/hyperlink" Target="https://static.wixstatic.com/ugd/3ba8a1_44475f2b94464e77b57c6d33953dc939.pdf" TargetMode="External" Id="rId271" /><Relationship Type="http://schemas.openxmlformats.org/officeDocument/2006/relationships/hyperlink" Target="https://www.wsj.com/articles/intensified-yemen-attacks-complicate-u-s-peace-plans-1541767017?mod=article_inline" TargetMode="External" Id="rId24" /><Relationship Type="http://schemas.openxmlformats.org/officeDocument/2006/relationships/hyperlink" Target="http://www.emro.who.int/images/stories/yemen/week_26.pdf?ua=1" TargetMode="External" Id="rId66" /><Relationship Type="http://schemas.openxmlformats.org/officeDocument/2006/relationships/hyperlink" Target="https://www.sfchronicle.com/business/article/Tech-workers-What-are-we-building-this-for-13294084.php" TargetMode="External" Id="rId131" /><Relationship Type="http://schemas.openxmlformats.org/officeDocument/2006/relationships/hyperlink" Target="https://www.tandfonline.com/doi/10.1080/10242690903105398" TargetMode="External" Id="rId327" /><Relationship Type="http://schemas.openxmlformats.org/officeDocument/2006/relationships/hyperlink" Target="https://www.flightglobal.com/asset/26019/waf/" TargetMode="External" Id="rId369" /><Relationship Type="http://schemas.openxmlformats.org/officeDocument/2006/relationships/hyperlink" Target="https://www.defensenews.com/congress/2019/06/20/us-senate-votes-to-kill-saudi-arms-sales-defying-trump-veto-threat/" TargetMode="External" Id="rId534" /><Relationship Type="http://schemas.openxmlformats.org/officeDocument/2006/relationships/hyperlink" Target="https://www.newsweek.com/us-spent-six-trillion-wars-killed-half-million-1215588" TargetMode="External" Id="rId173" /><Relationship Type="http://schemas.openxmlformats.org/officeDocument/2006/relationships/hyperlink" Target="https://www.pwc.com/m1/en/tax/documents/doing-business-guides/doing-business-guide-ksa.pdf" TargetMode="External" Id="rId229" /><Relationship Type="http://schemas.openxmlformats.org/officeDocument/2006/relationships/hyperlink" Target="https://www.defensenews.com/home/2016/04/05/kuwait-signs-eurofighter-jet-deal/" TargetMode="External" Id="rId380" /><Relationship Type="http://schemas.openxmlformats.org/officeDocument/2006/relationships/hyperlink" Target="https://www.theatlantic.com/ideas/archive/2019/05/saudi-arabia-first/590524/" TargetMode="External" Id="rId436" /><Relationship Type="http://schemas.openxmlformats.org/officeDocument/2006/relationships/hyperlink" Target="https://www.militarytimes.com/flashpoints/2017/10/02/us-mq-9-drone-shot-down-in-yemen/" TargetMode="External" Id="rId240" /><Relationship Type="http://schemas.openxmlformats.org/officeDocument/2006/relationships/hyperlink" Target="https://obamawhitehouse.archives.gov/the-press-office/2015/03/31/readout-president-s-call-president-al-sisi-egypt" TargetMode="External" Id="rId478" /><Relationship Type="http://schemas.openxmlformats.org/officeDocument/2006/relationships/hyperlink" Target="https://www.cfr.org/backgrounder/al-qaeda-arabian-peninsula-aqap" TargetMode="External" Id="rId35" /><Relationship Type="http://schemas.openxmlformats.org/officeDocument/2006/relationships/hyperlink" Target="https://missilethreat.csis.org/missile/qiam-1/" TargetMode="External" Id="rId77" /><Relationship Type="http://schemas.openxmlformats.org/officeDocument/2006/relationships/hyperlink" Target="https://abcnews.go.com/International/truth-president-trumps-110-billion-saudi-arms-deal/story?id=47874726" TargetMode="External" Id="rId100" /><Relationship Type="http://schemas.openxmlformats.org/officeDocument/2006/relationships/hyperlink" Target="https://www.washingtonpost.com/politics/2018/10/22/trumps-claim-jobs-saudi-deals-grows-by-leaps-bounds/?utm_term=.47086764c284" TargetMode="External" Id="rId282" /><Relationship Type="http://schemas.openxmlformats.org/officeDocument/2006/relationships/hyperlink" Target="https://worldpolicy.org/2009/11/13/report-u-s-arms-transfers-to-indonesia-1975-1997-world-policy-institute-research-project/" TargetMode="External" Id="rId338" /><Relationship Type="http://schemas.openxmlformats.org/officeDocument/2006/relationships/hyperlink" Target="https://www.nytimes.com/2018/10/12/opinion/saudi-arabia-arms-sales.html" TargetMode="External" Id="rId503" /><Relationship Type="http://schemas.openxmlformats.org/officeDocument/2006/relationships/hyperlink" Target="https://www.antiwar.com/blog/2019/07/11/poll-most-americans-say-arms-sales-make-the-us-less-secure/" TargetMode="External" Id="rId545" /><Relationship Type="http://schemas.openxmlformats.org/officeDocument/2006/relationships/hyperlink" Target="https://nationalinterest.org/feature/saudi-arabia-choice-united-states-has-make-38822m" TargetMode="External" Id="rId8" /><Relationship Type="http://schemas.openxmlformats.org/officeDocument/2006/relationships/hyperlink" Target="https://www.ft.com/content/dd836c34-d60b-11e8-a854-33d6f82e62f8" TargetMode="External" Id="rId142" /><Relationship Type="http://schemas.openxmlformats.org/officeDocument/2006/relationships/hyperlink" Target="http://blogs.reuters.com/great-debate/2015/11/13/worst-case-scenarios-that-are-more-likely-than-you-think/" TargetMode="External" Id="rId184" /><Relationship Type="http://schemas.openxmlformats.org/officeDocument/2006/relationships/hyperlink" Target="https://openaccess.leidenuniv.nl/bitstream/handle/1887/40878/BA%20Thesis%20Veronique%20Klaassen%2030%20May%202016.pdf?sequence=1" TargetMode="External" Id="rId391" /><Relationship Type="http://schemas.openxmlformats.org/officeDocument/2006/relationships/hyperlink" Target="https://www.wsj.com/articles/saudi-arabia-to-contribute-100-million-to-u-s-backed-efforts-in-syria-1534469569" TargetMode="External" Id="rId405" /><Relationship Type="http://schemas.openxmlformats.org/officeDocument/2006/relationships/hyperlink" Target="https://www.nytimes.com/2018/11/16/us/politics/cia-saudi-crown-prince-khashoggi.html" TargetMode="External" Id="rId447" /><Relationship Type="http://schemas.openxmlformats.org/officeDocument/2006/relationships/hyperlink" Target="https://morningstaronline.co.uk/article/w/working-class-solidarity-stops-second-saudi-ship-from-receiving-its-deadly-war-cargo-in-italy" TargetMode="External" Id="rId251" /><Relationship Type="http://schemas.openxmlformats.org/officeDocument/2006/relationships/hyperlink" Target="https://s3.amazonaws.com/academia.edu.documents/31148092/CaverleyHegemony.pdf?AWSAccessKeyId=AKIAIWOWYYGZ2Y53UL3A&amp;Expires=1553650705&amp;Signature=GcE9Nx9bdQ6zJK7l9yJLS3WKbUg%3D&amp;response-content-disposition=inline%3B%20filename%3DUnited_States_Hegemony_and_the_New_Econo.pdf" TargetMode="External" Id="rId489" /><Relationship Type="http://schemas.openxmlformats.org/officeDocument/2006/relationships/hyperlink" Target="https://www.nytimes.com/2017/12/28/world/middleeast/un-yemen-war.html" TargetMode="External" Id="rId46" /><Relationship Type="http://schemas.openxmlformats.org/officeDocument/2006/relationships/hyperlink" Target="http://www.washingtonpost.com/blogs/worldviews/wp/2015/05/30/map-the-u-s-is-bound-by-treaties-to-defend-a-quarter-of-humanity/" TargetMode="External" Id="rId293" /><Relationship Type="http://schemas.openxmlformats.org/officeDocument/2006/relationships/hyperlink" Target="http://www.jstor.org/stable/2111499?seq=1" TargetMode="External" Id="rId307" /><Relationship Type="http://schemas.openxmlformats.org/officeDocument/2006/relationships/hyperlink" Target="https://books.google.co.uk/books?hl=en&amp;lr=&amp;id=Ni0MHIanpB8C&amp;oi=fnd&amp;pg=PR13&amp;dq=krause+1995+technology+transfer&amp;ots=He6Ni2fZXL&amp;sig=xBl3J32-abEL33ccBxufC0J71_w" TargetMode="External" Id="rId349" /><Relationship Type="http://schemas.openxmlformats.org/officeDocument/2006/relationships/hyperlink" Target="https://www.cnbc.com/video/2018/10/15/us-could-put-sanctions-on-saudi-arabia-over-khashoggi-case-says-rbcs-helima-croft.html" TargetMode="External" Id="rId514" /><Relationship Type="http://schemas.openxmlformats.org/officeDocument/2006/relationships/hyperlink" Target="https://foreignpolicy.com/2018/06/11/u-s-backed-catastrophe-brewing-in-yemen/" TargetMode="External" Id="rId88" /><Relationship Type="http://schemas.openxmlformats.org/officeDocument/2006/relationships/hyperlink" Target="https://edition.cnn.com/2019/02/05/middleeast/yemen-us-centcom-weapons-intl/index.html" TargetMode="External" Id="rId111" /><Relationship Type="http://schemas.openxmlformats.org/officeDocument/2006/relationships/hyperlink" Target="https://www.cnn.com/interactive/2019/02/middleeast/yemen-lost-us-arms/" TargetMode="External" Id="rId153" /><Relationship Type="http://schemas.openxmlformats.org/officeDocument/2006/relationships/hyperlink" Target="https://dx.doi.org/10.1080/00963402.2017.1338003" TargetMode="External" Id="rId195" /><Relationship Type="http://schemas.openxmlformats.org/officeDocument/2006/relationships/hyperlink" Target="http://foreignpolicy.com/2009/10/22/the-day-after/" TargetMode="External" Id="rId209" /><Relationship Type="http://schemas.openxmlformats.org/officeDocument/2006/relationships/hyperlink" Target="https://warontherocks.com/2018/04/americas-arms-sales-policy-security-abroad-not-jobs-at-home/" TargetMode="External" Id="rId360" /><Relationship Type="http://schemas.openxmlformats.org/officeDocument/2006/relationships/hyperlink" Target="https://www.unitedagainstnucleariran.com/terrorism" TargetMode="External" Id="rId416"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ie\Downloads\Debate%20(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customUI14.xml><?xml version="1.0" encoding="utf-8"?>
<customUI xmlns="http://schemas.microsoft.com/office/2006/01/customui" onLoad="Ribbon.OnLoad">
  <ribbon startFromScratch="false">
    <officeMenu>
      <button id="VerbatimSettings" insertAfterMso="FileSaveAsMenu" onAction="RibbonMain" label="Verbatim Settings" description="Configure Verbatim user settings."/>
    </officeMenu>
    <tabs>
      <tab id="DebateTab" label="Debate" insertBeforeMso="TabHome" keytip="D">
        <group id="Paperless" label="Paperless" imageMso="RightArrow2">
          <box id="PaperlessBox1" boxStyle="horizontal">
            <button id="SendToSpeech" description="Send To Speech Document" imageMso="RightArrow2" keytip="`" screentip="Send To Speech" supertip="Sends selected text or current pocket/hat/block/card to active Speech document. (` key)" onAction="RibbonMain"/>
            <labelControl id="lblSep1" label="|" enabled="false"/>
            <button id="ChooseSpeechDoc" label="Choose Doc" description="Choose Speech Doc" imageMso="ReviewAcceptChange" screentip="Choose Speech Doc" supertip="Lets you select which document to use as the active Speech doc. (Alt+`)" onAction="RibbonMain"/>
          </box>
          <box id="PaperlessBox2" boxStyle="horizontal">
            <control idMso="WindowSwitchWindowsMenuWord" label="Windows" supertip="Cycle through currently open windows. (Ctrl+Tab)"/>
            <labelControl id="lblSep2" label="|" enabled="false"/>
            <button id="WindowArranger" description="Arranges Windows" imageMso="WindowSideBySide" screentip="Window Arranger" supertip="Arranges open windows side-by-side, with the active Speech doc on the right. Can be configured in the Verbatim settings. (Ctrl+Shift+Tab)" onAction="RibbonMain"/>
          </box>
          <box id="PaperlessBox3" boxStyle="horizontal">
            <dynamicMenu id="VirtualTub" description="Virtual Tub" imageMso="_3DSurfaceWireFrameClassic" supertip="Opens the Virtual Tub Menu. Configure in the Verbatim settings." getContent="VirtualTub.GetVTubContent"/>
            <labelControl id="lblSep3" label="|" enabled="false"/>
            <editBox id="Search" supertip="Searches your computer for files containing a search term. Enter a search term and press enter. Search location can be configured in the Verbatim settings." onChange="Search.SearchChanged"/>
            <dynamicMenu id="SearchResults" description="Search results - click to open a file." supertip="Search results - click to open a file." keytip="SR" getContent="Search.GetSearchResultsContent"/>
          </box>
          <separator id="PaperlessSep1"/>
          <box id="PaperlessBox4" boxStyle="horizontal">
            <button id="NewSpeech" description="New Speech Document" label="Speech" imageMso="FileCheckIn" screentip="New Speech Document" supertip="Creates a new Speech document. (Ctrl+Shift+N)" onAction="RibbonMain"/>
            <dynamicMenu id="NewSpeechMenu" description="New Speech" screentip="New Speech" supertip="Auto detects names for a new Speech Doc. Requires a tabroom.com account be configured in the Verbatim settings." getContent="Paperless.GetSpeeches"/>
          </box>
          <box id="PaperlessBox5" boxStyle="horizontal">
            <button id="NewDocument" description="New Document" label="New" imageMso="FileNew" screentip="New Verbatim Document" supertip="Creates a new Verbatim document." onAction="RibbonMain"/>
            <labelControl id="lblSep4" label="|" enabled="false"/>
            <button id="CombineDocs" description="Combine Documents" imageMso="ReviewCombineRevisions" screentip="Combine Documents" supertip="Combine multiple documents (such as speech documents) into one." onAction="RibbonMain"/>
          </box>
          <box id="PaperlessBox6" boxStyle="horizontal">
            <dynamicMenu id="CoauthoringMenu" description="Coauthoring on PaDS" label="Coauthor" imageMso="FileCreateDocumentWorkspace" supertip="Connects to PaDS for coauthoring." getContent="PaDS.GetCoauthoringContent"/>
          </box>
          <separator id="PaperlessSep2"/>
          <box id="PaperlessBox7" boxStyle="horizontal">
            <toggleButton id="AutoOpenFolder" description="Toggle automatic opening" screentip="Auto Open Folder" supertip="Toggles automatic opening from your Auto Open Folder. Can be configured in the Verbatim settings." imageMso="AddToFavorites" getPressed="GetRibbonToggles" onAction="Paperless.AutoOpenFolder"/>
          </box>
          <box id="PaperlessBox8" boxStyle="horizontal">
            <splitButton id="PaperlessSplit2">
              <button id="NewWarrant" description="New Warrant" imageMso="ReviewNewComment" screentip="New Warrant" supertip="Add a new warrant box." onAction="RibbonMain"/>
              <menu id="PaperlessMenu2" screentip="Warrants" supertip="Add/Remove warrant boxes">
                <button id="NewWarrant1" label="New Warrant" description="New Warrant" imageMso="ReviewNewComment" screentip="New Warrant" supertip="Add a new warrant box." onAction="RibbonMain"/>
                <button id="ShowComments" description="Toggle Showing Warrants" label="Show/Hide Warrants" onAction="RibbonMain"/>
                <button idMso="ReviewDeleteComment" label="Delete Warrant"/>
                <button id="DeleteAllWarrants" label="Delete All Warrants" description="Delete All Warrants" imageMso="ReviewDeleteAllCommentsInDocument" supertip="Deletes all warrants in the document." onAction="RibbonMain"/>
              </menu>
            </splitButton>
          </box>
          <box id="PaperlessBox9" boxStyle="horizontal">
            <toggleButton id="AutoCoauthoringUpdates" description="Toggle automatic updates of coauthored document" screentip="Auto Coauthoring Updates" supertip="Toggle automatic updates of coauthored document." imageMso="Refresh" getPressed="GetRibbonToggles" onAction="PaDS.AutoCoauthoring"/>
          </box>
          <dialogBoxLauncher>
            <button id="VerbatimSettings1" onAction="RibbonMain" supertip="Verbatim Settings"/>
          </dialogBoxLauncher>
        </group>
        <group id="Share" label="Share" imageMso="CreateDiagram">
          <box id="ShareBox1" boxStyle="vertical">
            <button id="CopyToUSB" description="Copy To USB" label="USB" imageMso="SaveAttachments" screentip="Copy To USB" supertip="Copies the current file to the root of the USB drive. (Ctrl+Shift+S)" onAction="RibbonMain"/>
            <button id="SendEmail" description="Email Speech Doc" label="Email" imageMso="GoToMail" screentip="Email Speech Doc" supertip="Saves the current file, then emails it. Tabroom.com and email accounts must be configured in the Verbatim settings. (Ctrl+Shift+E)" onAction="RibbonMain"/>
            <button id="PaDSPublic" description="Post to public PaDS folder" label="PaDS" imageMso="FileSaveAsWebPage" screentip="Upload To PaDS" supertip="Saves the current file, then uploads it to your public PaDS folder. Folder location can be configured in the Verbatim settings. (Ctrl+Shift+W)" onAction="RibbonMain"/>
          </box>
        </group>
        <group id="Tools" label="Tools" imageMso="ControlToolboxOutlook">
          <box id="ToolsBox1" boxStyle="horizontal">
            <button id="StartTimer" label="Timer" description="Starts a Timer" imageMso="CDAudioStartTime" screentip="Start Timer" supertip="Starts an on-screen timer. Must be in the same directory as the template and called Timer.exe (Ctrl+Shift+T)" onAction="RibbonMain"/>
          </box>
          <box id="ToolsBox2" boxStyle="horizontal">
            <toggleButton id="RecordAudio" label="Record" description="Records Audio" imageMso="SpeechMicrophone" screentip="Record Audio" supertip="Starts an audio recording from your computer's microphone. Press again to stop and save the file. Save location can be configured in the Verbatim settings." getPressed="GetRibbonToggles" onAction="Audio.RecordAudio"/>
          </box>
          <box id="ToolsBox3" boxStyle="horizontal">
            <button id="DocumentStats" label="Stats" description="Document Stats" imageMso="Calculator" screentip="Document Stats" supertip="Displays stats about the current document, such as number of cards, highlighted words, and a time estimate. (Ctrl+Shift+I)" onAction="RibbonMain"/>
          </box>
        </group>
        <group id="View" label="View" imageMso="WatchWindow">
          <box id="ViewBox1" boxStyle="horizontal">
            <control idMso="NavigationPaneShowHide" label="Nav"/>
          </box>
          <box id="ViewBox2" boxStyle="horizontal">
            <control idMso="ViewFullScreenReadingView" label="Read"/>
          </box>
          <box id="ViewBox3" boxStyle="horizontal">
            <button id="DefaultView" getLabel="GetRibbonLabels" getImage="GetRibbonImages" screentip="Default View" supertip="Switches to the default view." onAction="RibbonMain"/>
          </box>
          <separator id="ViewSep1"/>
          <box id="ViewBox4" boxStyle="horizontal">
            <button id="NavPaneCycle" description="Cycles headers on the NavPane" imageMso="RecurrenceEdit" screentip="Run NavPaneCycle" supertip="Runs NavPaneCycle to cycle the headers on the NavPane automatically. Must be in the same directory as the template and called NavPaneCycle.exe (Ctrl+`)" onAction="RibbonMain"/>
          </box>
          <box id="ViewBox5" boxStyle="horizontal">
            <toggleButton id="InvisibilityMode" description="Invisibility Mode" imageMso="VisibilityVisible" screentip="Invisibility Mode" supertip="Toggles 'invisibility' mode, which hides all card text except highlighted text. (Ctrl+Shift+V goes visible)" getPressed="GetRibbonToggles" onAction="View.InvisibilityMode"/>
          </box>
          <box id="ViewBox6" boxStyle="horizontal">
            <control idMso="ParagraphMarks"/>
          </box>
        </group>
        <group id="Format" label="Format" imageMso="ChangeStylesMenu">
          <box id="FormatBox1" boxStyle="horizontal">
            <button id="F2Button" getLabel="GetRibbonLabels" onAction="RibbonMain"/>
            <labelControl id="lblSep5" label="|" enabled="false"/>
            <button id="F3Button" getLabel="GetRibbonLabels" onAction="RibbonMain"/>
            <labelControl id="lblSep6" label="|" enabled="false"/>
            <button id="F4Button" getLabel="GetRibbonLabels" onAction="RibbonMain"/>
            <labelControl id="lblSep7" label="|" enabled="false"/>
            <button id="F5Button" getLabel="GetRibbonLabels" onAction="RibbonMain"/>
            <labelControl id="lblSep8" label="|" enabled="false"/>
            <button id="F6Button" getLabel="GetRibbonLabels" onAction="RibbonMain"/>
            <labelControl id="lblSep9" label="|" enabled="false"/>
            <button id="F7Button" getLabel="GetRibbonLabels" onAction="RibbonMain"/>
          </box>
          <box id="FormatBox2" boxStyle="horizontal">
            <button id="F8Button" getLabel="GetRibbonLabels" onAction="RibbonMain"/>
            <labelControl id="lblSep10" label="|" enabled="false"/>
            <button id="F9Button" getLabel="GetRibbonLabels" onAction="RibbonMain"/>
            <labelControl id="lblSep11" label="|" enabled="false"/>
            <button id="F10Button" getLabel="GetRibbonLabels" onAction="RibbonMain"/>
            <labelControl id="lblSep12" label="|" enabled="false"/>
            <button id="F11Button" getLabel="GetRibbonLabels" onAction="RibbonMain"/>
            <labelControl id="lblSep13" label="|" enabled="false"/>
            <button id="F12Button" getLabel="GetRibbonLabels" onAction="RibbonMain"/>
          </box>
          <box id="FormatBox3" boxStyle="horizontal">
            <control idMso="TextHighlightColorPicker"/>
            <labelControl id="lblSep14" label="|" enabled="false"/>
            <button id="ShrinkText" label="Shrink" description="Shrink non-underlined text to 8pt and lower" imageMso="_8" screentip="Shrink text" supertip="Sets all non-underlined text in the paragraph to 8pt and smaller. (Alt+F3 or Ctrl+8)" onAction="RibbonMain"/>
            <labelControl id="lblSep15" label="|" enabled="false"/>
            <button id="ConvertBackfile" label="Convert" description="Convert Backfile To Verbatim" imageMso="AutoFormatWizard" screentip="Convert Wizard" supertip="Converts files from a previous Verbatim version or another template into the most recent format." onAction="RibbonMain"/>
            <labelControl id="lblSep16" label="|" enabled="false"/>
            <button id="AutoUnderline" description="Automatically underline card" imageMso="AutoSummaryResummarize" screentip="Automatically underline card" supertip="Automatically underlines the current card - cursor must be in the tag. (Ctrl+F9)" onAction="RibbonMain"/>
            <labelControl id="lblSep17" label="|" enabled="false"/>
            <toggleButton id="UnderlineMode" description="Toggle underlining mode" imageMso="MinusSign" screentip="Underlining Mode" supertip="Toggles Underlining Mode which underlines any text you select without needing to press an additional key. Press again to turn off." getPressed="GetRibbonToggles" onAction="Formatting.UnderlineMode"/>
            <labelControl id="lblSep18" label="|" enabled="false"/>
            <button id="PasteOCR" label="OCR" description="Automatically OCR a screen grab" imageMso="SizeToFit" screentip="Paste from OCR" supertip="Automatically OCR's a screengrab and pastes the contents. After clicking the button, click once in the upper left of your capture area, then drag down and right and click in the lower right of your capture area to OCR." onAction="RibbonMain"/>
            <labelControl id="lblSep19" label="|" enabled="false"/>
            <menu id="FormatMenu1" label="More" imageMso="AutoFormat">
              <button id="UpdateStyles" description="Update styles from template" label="Update Styles" imageMso="ApplyStylesPane" supertip="Updates all document styles from the template. (Ctrl+F12)" onAction="RibbonMain"/>
              <button id="SelectSimilar" description="Select similar formatting" label="Select Similar Formatting" imageMso="CircularReferences" supertip="Selects all formatting in the document similar to the selection. (Ctrl+F2)" onAction="RibbonMain"/>
              <button id="ShrinkAll" description="Shrink All" label="Shrink All" imageMso="_8" supertip="Shrinks un-underlined text in all cards in the document to 8pt." onAction="RibbonMain"/>
              <button id="ShrinkPilcrows" description="Shrink Pilcrows" label="Shrink Pilcrows" imageMso="ParagraphMarks" supertip="Shrinks pilcrows in the paragraph to 8pt. If run at top of doc, will shrink ALL pilcrows." onAction="RibbonMain"/>
              <button id="RemovePilcrows" description="Remove Pilcrows" label="Remove Pilcrows" imageMso="ParagraphDialog" supertip="Removes all pilcrows from the document." onAction="RibbonMain"/>
              <button id="RemoveBlanks" description="Remove Blank Headers From NavPane" label="Remove Blanks" imageMso="WordOpenParaAbove" supertip="Removes blank headers from the NavPane." onAction="RibbonMain"/>
              <button id="RemoveHyperlinks" description="Remove hyperlinks" label="Remove Hyperlinks" imageMso="HyperlinkRemove" supertip="Removes hyperlinks from the document." onAction="RibbonMain"/>
              <button id="RemoveBookmarks" description="Remove bookmarkss" label="Remove Bookmarks" imageMso="BookmarkInsert" supertip="Removes bookmarks from the document." onAction="RibbonMain"/>
              <button id="RemoveEmphasis" description="Remove emphasis" label="Remove Emphasis" imageMso="ReviewBalloonsMenu" supertip="Converts emphasized text to underlining. (Ctrl+Shift+F10)" onAction="RibbonMain"/>
              <button id="FixFakeTags" description="Fix fake tags" label="Fix Fake Tags" imageMso="FontsReplaceFonts" supertip="Replaces fake tags (for example tags accidentally formatted as Cite) with real tags." onAction="RibbonMain"/>
              <button id="UniHighlight" description="Standardize Highlighting Color" label="Standardize Highlighting" imageMso="PageColorPicker" supertip="Standardizes all highlighting to the currently selected color." onAction="RibbonMain"/>
              <button id="InsertHeader" description="Insert Header" label="Insert Header" imageMso="HeaderFooterInsert" supertip="Inserts a header with your personal information from the Verbatim settings." onAction="RibbonMain"/>
              <button id="DuplicateCite" description="Duplicate Cite" label="Duplicate Cite" imageMso="HorizontalLineInsert" supertip="Duplicates the previous cite in the document. Cites must be typed as a single paragraph and use the Cite style for the last name/date. (Alt+F8)" onAction="RibbonMain"/>
              <button id="AutoFormatCite" description="Auto Format Cite" label="Auto Format Cite" imageMso="EditBusinessCard" supertip="While the cursor is in a cite, will attempt to automatically apply the Cite style to the last name and date. Uses the day/month for cites during the current year. (Ctrl+F8)" onAction="RibbonMain"/>
              <button id="AutoNumberTags" description="Auto Number Tags" label="Auto Number Tags" imageMso="PageNumbersInHeaderInsertGallery" supertip="Automatically prepends numbers to all tags. (Ctrl+Shift+3)" onAction="RibbonMain"/>
              <button id="DeNumberTags" description="De-Number Tags" label="De-Number Tags" imageMso="PageNumbersRemove" supertip="Removes numbering from all tags." onAction="RibbonMain"/>
              <button id="GetFromCiteMaker" description="Get From CiteMaker" label="Get From CiteMaker" imageMso="ContactWebPage" supertip="For use with the CiteMaker browser extension - will attempt to paste the cite from the top-most tab. (Alt+F2)" onAction="RibbonMain"/>
            </menu>
          </box>
          <dialogBoxLauncher>
            <button idMso="StylesPane"/>
          </dialogBoxLauncher>
        </group>
        <group id="Caselist" label="Caselist" imageMso="UpgradeDocument">
          <box id="CaselistBox1" boxStyle="vertical">
            <button id="CaselistWizard" description="Caselist Wizard" label="Caselist" imageMso="UpgradeDocument" screentip="Caselist Wizard" supertip="Opens the Caselist Wizard to walk you through uploading your document to the college or high school wiki as cites, open source, or both." onAction="RibbonMain"/>
            <button id="ConvertToWiki" description="Convert Document to Wiki Syntax" label="Wikify" imageMso="OrganizationChartLayoutRightHanging" screentip="Convert To Wiki Syntax" supertip="Converts your document into wiki-ready syntax." onAction="RibbonMain"/>
            <menu id="CaselistMenu1" label="Citeify" imageMso="MailMergeSetDocumentType">
              <button id="CiteRequestDoc" label="Cite Request Doc" description="Turn Doc into cite request" imageMso="MailMergeSetDocumentType" supertip="Turns your document into a cite-request ready format." onAction="RibbonMain"/>
              <button id="CiteRequest" description="Turn Card into cite request" label="Cite Request Card" imageMso="FileSendAsAttachment" supertip="Turns a single card into cite-request ready format. (Ctrl+Q)" onAction="RibbonMain"/>
            </menu>
          </box>
        </group>
        <group id="Settings" label="Settings" imageMso="AddInManager">
          <box id="SettingsBox1" boxStyle="horizontal">
            <button id="LaunchWebsite" label="paperlessdebate" imageMso="ContactWebPage" screentip="Open paperlessdebate.com" supertip="Opens paperlessdebate.com in a web browser." onAction="RibbonMain"/>
          </box>
          <box id="SettingsBox2" boxStyle="horizontal">
            <button id="VerbatimHelp" label="Verbatim Help" description="Open Verbatim Help" imageMso="Help" screentip="Verbatim Help" supertip="Opens Verbatim Help. (F1)" onAction="RibbonMain"/>
          </box>
          <box id="SettingsBox3" boxStyle="horizontal">
            <button id="CheatSheet" description="Cheat Sheet" imageMso="AdvertisePublishAs" screentip="Shortcut Cheat Sheet" supertip="Opens a cheat sheet with all the Verbatim keyboard shortcuts for easy reference." onAction="RibbonMain"/>
            <labelControl id="lblSep20" label="|" enabled="false"/>
            <button id="VerbatimSettings2" label="Settings" imageMso="AddInManager" onAction="RibbonMain" supertip="Opens the Verbatim Settings (Alt+F1)"/>
          </box>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46C4A-5737-4723-9908-037657BE63EB}">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Debate (2)</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Allie</dc:creator>
  <keywords>5.1.1</keywords>
  <dc:description/>
  <lastModifiedBy>Adeeb Khan</lastModifiedBy>
  <revision>4</revision>
  <dcterms:created xsi:type="dcterms:W3CDTF">2019-07-30T02:27:00.0000000Z</dcterms:created>
  <dcterms:modified xsi:type="dcterms:W3CDTF">2019-08-01T20:05:05.2914196Z</dcterms:modified>
</coreProperties>
</file>