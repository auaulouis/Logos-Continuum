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7745A5" w:rsidP="007745A5">
      <w:pPr>
        <w:pStyle w:val="Heading1"/>
      </w:pPr>
      <w:r>
        <w:t>Theory</w:t>
      </w:r>
    </w:p>
    <w:p w:rsidR="007745A5" w:rsidRDefault="007745A5" w:rsidP="009823B9">
      <w:pPr>
        <w:pStyle w:val="Heading3"/>
      </w:pPr>
      <w:r>
        <w:t>Textual Competition Bad</w:t>
      </w:r>
    </w:p>
    <w:p w:rsidR="007745A5" w:rsidRDefault="007745A5" w:rsidP="009823B9">
      <w:pPr>
        <w:pStyle w:val="Heading4"/>
      </w:pPr>
      <w:r>
        <w:t>1. Kills decision-making</w:t>
      </w:r>
      <w:r w:rsidR="00AF31FF">
        <w:t xml:space="preserve"> –</w:t>
      </w:r>
      <w:r>
        <w:t xml:space="preserve"> Debate as semantics turns the activity into who can write good advocacies, not what the best course of action </w:t>
      </w:r>
      <w:proofErr w:type="gramStart"/>
      <w:r>
        <w:t>actually is</w:t>
      </w:r>
      <w:proofErr w:type="gramEnd"/>
      <w:r>
        <w:t>.</w:t>
      </w:r>
      <w:r>
        <w:br/>
        <w:t>2. Increases intervention</w:t>
      </w:r>
      <w:r w:rsidR="00AF31FF">
        <w:t xml:space="preserve"> – </w:t>
      </w:r>
      <w:r>
        <w:t>The judge is forced to pull texts to compare and subjectively decide if the counterplans are different. This turns the reason to include the counterplan—allows judges to vote against teams of color or sexual and gender</w:t>
      </w:r>
      <w:r>
        <w:br/>
        <w:t xml:space="preserve">critic still </w:t>
      </w:r>
      <w:proofErr w:type="gramStart"/>
      <w:r>
        <w:t>has to</w:t>
      </w:r>
      <w:proofErr w:type="gramEnd"/>
      <w:r>
        <w:t xml:space="preserve"> pull texts and compare, which is removed from the flow and the actual arguments against the counterplan.</w:t>
      </w:r>
      <w:r w:rsidR="00AF31FF">
        <w:br/>
        <w:t xml:space="preserve">3. Makes Debate Impossible – </w:t>
      </w:r>
      <w:r w:rsidR="0008387E">
        <w:t>Adding “and reject the plan” makes anything textually competitive.</w:t>
      </w:r>
      <w:r w:rsidR="0008387E">
        <w:br/>
      </w:r>
      <w:r w:rsidR="009823B9">
        <w:t>4. Rewards bad advocacy statements – Vague advocacies undermine negative ground and offer other advantages to the affirmative that can be clarified later. This unbalances competition.</w:t>
      </w:r>
    </w:p>
    <w:p w:rsidR="007745A5" w:rsidRDefault="009823B9" w:rsidP="009823B9">
      <w:pPr>
        <w:pStyle w:val="Heading3"/>
      </w:pPr>
      <w:r>
        <w:t>Textual Competition Good</w:t>
      </w:r>
    </w:p>
    <w:p w:rsidR="009823B9" w:rsidRPr="00387BA1" w:rsidRDefault="009823B9" w:rsidP="009823B9">
      <w:pPr>
        <w:pStyle w:val="Heading4"/>
      </w:pPr>
      <w:r w:rsidRPr="00387BA1">
        <w:t>1.</w:t>
      </w:r>
      <w:r w:rsidRPr="00387BA1">
        <w:rPr>
          <w:spacing w:val="-5"/>
        </w:rPr>
        <w:t xml:space="preserve"> </w:t>
      </w:r>
      <w:r w:rsidRPr="00387BA1">
        <w:rPr>
          <w:spacing w:val="-7"/>
        </w:rPr>
        <w:t>M</w:t>
      </w:r>
      <w:r w:rsidRPr="00387BA1">
        <w:rPr>
          <w:spacing w:val="5"/>
        </w:rPr>
        <w:t>o</w:t>
      </w:r>
      <w:r w:rsidRPr="00387BA1">
        <w:rPr>
          <w:spacing w:val="-2"/>
        </w:rPr>
        <w:t>s</w:t>
      </w:r>
      <w:r w:rsidRPr="00387BA1">
        <w:t>t</w:t>
      </w:r>
      <w:r w:rsidRPr="00387BA1">
        <w:rPr>
          <w:spacing w:val="3"/>
        </w:rPr>
        <w:t xml:space="preserve"> </w:t>
      </w:r>
      <w:r w:rsidRPr="00387BA1">
        <w:t>Ob</w:t>
      </w:r>
      <w:r w:rsidRPr="00387BA1">
        <w:rPr>
          <w:spacing w:val="-9"/>
        </w:rPr>
        <w:t>j</w:t>
      </w:r>
      <w:r w:rsidRPr="00387BA1">
        <w:rPr>
          <w:spacing w:val="4"/>
        </w:rPr>
        <w:t>e</w:t>
      </w:r>
      <w:r w:rsidRPr="00387BA1">
        <w:rPr>
          <w:spacing w:val="-1"/>
        </w:rPr>
        <w:t>c</w:t>
      </w:r>
      <w:r w:rsidRPr="00387BA1">
        <w:rPr>
          <w:spacing w:val="5"/>
        </w:rPr>
        <w:t>t</w:t>
      </w:r>
      <w:r w:rsidRPr="00387BA1">
        <w:rPr>
          <w:spacing w:val="-4"/>
        </w:rPr>
        <w:t>i</w:t>
      </w:r>
      <w:r w:rsidRPr="00387BA1">
        <w:t>v</w:t>
      </w:r>
      <w:r w:rsidRPr="00387BA1">
        <w:rPr>
          <w:spacing w:val="-1"/>
        </w:rPr>
        <w:t>e</w:t>
      </w:r>
      <w:r w:rsidRPr="00387BA1">
        <w:t>:</w:t>
      </w:r>
      <w:r w:rsidRPr="00387BA1">
        <w:rPr>
          <w:spacing w:val="3"/>
        </w:rPr>
        <w:t xml:space="preserve"> </w:t>
      </w:r>
      <w:r w:rsidRPr="00387BA1">
        <w:t>A</w:t>
      </w:r>
      <w:r w:rsidRPr="00387BA1">
        <w:rPr>
          <w:spacing w:val="-3"/>
        </w:rPr>
        <w:t xml:space="preserve"> </w:t>
      </w:r>
      <w:r w:rsidRPr="00387BA1">
        <w:rPr>
          <w:spacing w:val="5"/>
        </w:rPr>
        <w:t>t</w:t>
      </w:r>
      <w:r w:rsidRPr="00387BA1">
        <w:rPr>
          <w:spacing w:val="-1"/>
        </w:rPr>
        <w:t>e</w:t>
      </w:r>
      <w:r w:rsidRPr="00387BA1">
        <w:rPr>
          <w:spacing w:val="-5"/>
        </w:rPr>
        <w:t>x</w:t>
      </w:r>
      <w:r w:rsidRPr="00387BA1">
        <w:t>t</w:t>
      </w:r>
      <w:r w:rsidRPr="00387BA1">
        <w:rPr>
          <w:spacing w:val="8"/>
        </w:rPr>
        <w:t xml:space="preserve"> </w:t>
      </w:r>
      <w:r w:rsidRPr="00387BA1">
        <w:rPr>
          <w:spacing w:val="-9"/>
        </w:rPr>
        <w:t>i</w:t>
      </w:r>
      <w:r w:rsidRPr="00387BA1">
        <w:t xml:space="preserve">s </w:t>
      </w:r>
      <w:r w:rsidRPr="00387BA1">
        <w:rPr>
          <w:spacing w:val="5"/>
        </w:rPr>
        <w:t>t</w:t>
      </w:r>
      <w:r w:rsidRPr="00387BA1">
        <w:rPr>
          <w:spacing w:val="-5"/>
        </w:rPr>
        <w:t>h</w:t>
      </w:r>
      <w:r w:rsidRPr="00387BA1">
        <w:t>e</w:t>
      </w:r>
      <w:r w:rsidRPr="00387BA1">
        <w:rPr>
          <w:spacing w:val="1"/>
        </w:rPr>
        <w:t xml:space="preserve"> </w:t>
      </w:r>
      <w:r w:rsidRPr="00387BA1">
        <w:rPr>
          <w:spacing w:val="5"/>
        </w:rPr>
        <w:t>o</w:t>
      </w:r>
      <w:r w:rsidRPr="00387BA1">
        <w:t>n</w:t>
      </w:r>
      <w:r w:rsidRPr="00387BA1">
        <w:rPr>
          <w:spacing w:val="-4"/>
        </w:rPr>
        <w:t>l</w:t>
      </w:r>
      <w:r w:rsidRPr="00387BA1">
        <w:t>y</w:t>
      </w:r>
      <w:r w:rsidRPr="00387BA1">
        <w:rPr>
          <w:spacing w:val="-2"/>
        </w:rPr>
        <w:t xml:space="preserve"> </w:t>
      </w:r>
      <w:r w:rsidRPr="00387BA1">
        <w:rPr>
          <w:spacing w:val="5"/>
        </w:rPr>
        <w:t>u</w:t>
      </w:r>
      <w:r w:rsidRPr="00387BA1">
        <w:t>n</w:t>
      </w:r>
      <w:r w:rsidRPr="00387BA1">
        <w:rPr>
          <w:spacing w:val="-9"/>
        </w:rPr>
        <w:t>m</w:t>
      </w:r>
      <w:r w:rsidRPr="00387BA1">
        <w:rPr>
          <w:spacing w:val="10"/>
        </w:rPr>
        <w:t>o</w:t>
      </w:r>
      <w:r w:rsidRPr="00387BA1">
        <w:rPr>
          <w:spacing w:val="-5"/>
        </w:rPr>
        <w:t>v</w:t>
      </w:r>
      <w:r w:rsidRPr="00387BA1">
        <w:rPr>
          <w:spacing w:val="4"/>
        </w:rPr>
        <w:t>a</w:t>
      </w:r>
      <w:r w:rsidRPr="00387BA1">
        <w:t>b</w:t>
      </w:r>
      <w:r w:rsidRPr="00387BA1">
        <w:rPr>
          <w:spacing w:val="-4"/>
        </w:rPr>
        <w:t>l</w:t>
      </w:r>
      <w:r w:rsidRPr="00387BA1">
        <w:t>e</w:t>
      </w:r>
      <w:r w:rsidRPr="00387BA1">
        <w:rPr>
          <w:spacing w:val="1"/>
        </w:rPr>
        <w:t xml:space="preserve"> </w:t>
      </w:r>
      <w:r w:rsidRPr="00387BA1">
        <w:rPr>
          <w:spacing w:val="4"/>
        </w:rPr>
        <w:t>wa</w:t>
      </w:r>
      <w:r w:rsidRPr="00387BA1">
        <w:t>y</w:t>
      </w:r>
      <w:r w:rsidRPr="00387BA1">
        <w:rPr>
          <w:spacing w:val="-7"/>
        </w:rPr>
        <w:t xml:space="preserve"> </w:t>
      </w:r>
      <w:r w:rsidRPr="00387BA1">
        <w:rPr>
          <w:spacing w:val="5"/>
        </w:rPr>
        <w:t>t</w:t>
      </w:r>
      <w:r w:rsidRPr="00387BA1">
        <w:t>o</w:t>
      </w:r>
      <w:r w:rsidRPr="00387BA1">
        <w:rPr>
          <w:spacing w:val="2"/>
        </w:rPr>
        <w:t xml:space="preserve"> </w:t>
      </w:r>
      <w:r w:rsidRPr="00387BA1">
        <w:t>d</w:t>
      </w:r>
      <w:r w:rsidRPr="00387BA1">
        <w:rPr>
          <w:spacing w:val="-6"/>
        </w:rPr>
        <w:t>e</w:t>
      </w:r>
      <w:r w:rsidRPr="00387BA1">
        <w:rPr>
          <w:spacing w:val="5"/>
        </w:rPr>
        <w:t>t</w:t>
      </w:r>
      <w:r w:rsidRPr="00387BA1">
        <w:rPr>
          <w:spacing w:val="-1"/>
        </w:rPr>
        <w:t>e</w:t>
      </w:r>
      <w:r w:rsidRPr="00387BA1">
        <w:rPr>
          <w:spacing w:val="2"/>
        </w:rPr>
        <w:t>r</w:t>
      </w:r>
      <w:r w:rsidRPr="00387BA1">
        <w:rPr>
          <w:spacing w:val="-4"/>
        </w:rPr>
        <w:t>mi</w:t>
      </w:r>
      <w:r w:rsidRPr="00387BA1">
        <w:t>ne</w:t>
      </w:r>
      <w:r w:rsidRPr="00387BA1">
        <w:rPr>
          <w:spacing w:val="1"/>
        </w:rPr>
        <w:t xml:space="preserve"> </w:t>
      </w:r>
      <w:r w:rsidRPr="00387BA1">
        <w:rPr>
          <w:spacing w:val="-1"/>
        </w:rPr>
        <w:t>c</w:t>
      </w:r>
      <w:r w:rsidRPr="00387BA1">
        <w:rPr>
          <w:spacing w:val="10"/>
        </w:rPr>
        <w:t>o</w:t>
      </w:r>
      <w:r w:rsidRPr="00387BA1">
        <w:rPr>
          <w:spacing w:val="-9"/>
        </w:rPr>
        <w:t>m</w:t>
      </w:r>
      <w:r w:rsidRPr="00387BA1">
        <w:t>p</w:t>
      </w:r>
      <w:r w:rsidRPr="00387BA1">
        <w:rPr>
          <w:spacing w:val="-1"/>
        </w:rPr>
        <w:t>e</w:t>
      </w:r>
      <w:r w:rsidRPr="00387BA1">
        <w:rPr>
          <w:spacing w:val="5"/>
        </w:rPr>
        <w:t>t</w:t>
      </w:r>
      <w:r w:rsidRPr="00387BA1">
        <w:rPr>
          <w:spacing w:val="-9"/>
        </w:rPr>
        <w:t>i</w:t>
      </w:r>
      <w:r w:rsidRPr="00387BA1">
        <w:rPr>
          <w:spacing w:val="10"/>
        </w:rPr>
        <w:t>t</w:t>
      </w:r>
      <w:r w:rsidRPr="00387BA1">
        <w:rPr>
          <w:spacing w:val="-9"/>
        </w:rPr>
        <w:t>i</w:t>
      </w:r>
      <w:r w:rsidRPr="00387BA1">
        <w:rPr>
          <w:spacing w:val="5"/>
        </w:rPr>
        <w:t>o</w:t>
      </w:r>
      <w:r w:rsidRPr="00387BA1">
        <w:rPr>
          <w:spacing w:val="-5"/>
        </w:rPr>
        <w:t>n</w:t>
      </w:r>
      <w:r w:rsidRPr="00387BA1">
        <w:t>,</w:t>
      </w:r>
      <w:r w:rsidRPr="00387BA1">
        <w:rPr>
          <w:spacing w:val="5"/>
        </w:rPr>
        <w:t xml:space="preserve"> g</w:t>
      </w:r>
      <w:r w:rsidRPr="00387BA1">
        <w:rPr>
          <w:spacing w:val="-4"/>
        </w:rPr>
        <w:t>i</w:t>
      </w:r>
      <w:r w:rsidRPr="00387BA1">
        <w:t>v</w:t>
      </w:r>
      <w:r w:rsidRPr="00387BA1">
        <w:rPr>
          <w:spacing w:val="-4"/>
        </w:rPr>
        <w:t>i</w:t>
      </w:r>
      <w:r w:rsidRPr="00387BA1">
        <w:t>ng</w:t>
      </w:r>
      <w:r w:rsidRPr="00387BA1">
        <w:rPr>
          <w:spacing w:val="2"/>
        </w:rPr>
        <w:t xml:space="preserve"> </w:t>
      </w:r>
      <w:r w:rsidRPr="00387BA1">
        <w:t>a</w:t>
      </w:r>
      <w:r w:rsidRPr="00387BA1">
        <w:rPr>
          <w:spacing w:val="1"/>
        </w:rPr>
        <w:t xml:space="preserve"> </w:t>
      </w:r>
      <w:r w:rsidRPr="00387BA1">
        <w:rPr>
          <w:spacing w:val="4"/>
        </w:rPr>
        <w:t>c</w:t>
      </w:r>
      <w:r w:rsidRPr="00387BA1">
        <w:rPr>
          <w:spacing w:val="-9"/>
        </w:rPr>
        <w:t>l</w:t>
      </w:r>
      <w:r w:rsidRPr="00387BA1">
        <w:rPr>
          <w:spacing w:val="4"/>
        </w:rPr>
        <w:t>e</w:t>
      </w:r>
      <w:r w:rsidRPr="00387BA1">
        <w:rPr>
          <w:spacing w:val="-1"/>
        </w:rPr>
        <w:t>a</w:t>
      </w:r>
      <w:r w:rsidRPr="00387BA1">
        <w:t>r</w:t>
      </w:r>
      <w:r w:rsidRPr="00387BA1">
        <w:rPr>
          <w:spacing w:val="4"/>
        </w:rPr>
        <w:t xml:space="preserve"> </w:t>
      </w:r>
      <w:r w:rsidRPr="00387BA1">
        <w:t>d</w:t>
      </w:r>
      <w:r w:rsidRPr="00387BA1">
        <w:rPr>
          <w:spacing w:val="4"/>
        </w:rPr>
        <w:t>e</w:t>
      </w:r>
      <w:r w:rsidRPr="00387BA1">
        <w:rPr>
          <w:spacing w:val="-4"/>
        </w:rPr>
        <w:t>li</w:t>
      </w:r>
      <w:r w:rsidRPr="00387BA1">
        <w:t>n</w:t>
      </w:r>
      <w:r w:rsidRPr="00387BA1">
        <w:rPr>
          <w:spacing w:val="-1"/>
        </w:rPr>
        <w:t>e</w:t>
      </w:r>
      <w:r w:rsidRPr="00387BA1">
        <w:rPr>
          <w:spacing w:val="4"/>
        </w:rPr>
        <w:t>a</w:t>
      </w:r>
      <w:r w:rsidRPr="00387BA1">
        <w:rPr>
          <w:spacing w:val="5"/>
        </w:rPr>
        <w:t>t</w:t>
      </w:r>
      <w:r w:rsidRPr="00387BA1">
        <w:rPr>
          <w:spacing w:val="-9"/>
        </w:rPr>
        <w:t>i</w:t>
      </w:r>
      <w:r w:rsidRPr="00387BA1">
        <w:rPr>
          <w:spacing w:val="5"/>
        </w:rPr>
        <w:t>o</w:t>
      </w:r>
      <w:r w:rsidRPr="00387BA1">
        <w:rPr>
          <w:spacing w:val="-5"/>
        </w:rPr>
        <w:t>n</w:t>
      </w:r>
      <w:r w:rsidRPr="00387BA1">
        <w:t>.</w:t>
      </w:r>
    </w:p>
    <w:p w:rsidR="009823B9" w:rsidRPr="00387BA1" w:rsidRDefault="009823B9" w:rsidP="009823B9">
      <w:pPr>
        <w:pStyle w:val="Heading4"/>
      </w:pPr>
      <w:r>
        <w:t>2</w:t>
      </w:r>
      <w:r w:rsidRPr="00387BA1">
        <w:t>.</w:t>
      </w:r>
      <w:r w:rsidRPr="00387BA1">
        <w:rPr>
          <w:spacing w:val="-5"/>
        </w:rPr>
        <w:t xml:space="preserve"> </w:t>
      </w:r>
      <w:r w:rsidRPr="00387BA1">
        <w:t>D</w:t>
      </w:r>
      <w:r w:rsidRPr="00387BA1">
        <w:rPr>
          <w:spacing w:val="-1"/>
        </w:rPr>
        <w:t>ec</w:t>
      </w:r>
      <w:r w:rsidRPr="00387BA1">
        <w:rPr>
          <w:spacing w:val="2"/>
        </w:rPr>
        <w:t>r</w:t>
      </w:r>
      <w:r w:rsidRPr="00387BA1">
        <w:rPr>
          <w:spacing w:val="-1"/>
        </w:rPr>
        <w:t>ea</w:t>
      </w:r>
      <w:r w:rsidRPr="00387BA1">
        <w:rPr>
          <w:spacing w:val="-2"/>
        </w:rPr>
        <w:t>s</w:t>
      </w:r>
      <w:r w:rsidRPr="00387BA1">
        <w:rPr>
          <w:spacing w:val="-1"/>
        </w:rPr>
        <w:t>e</w:t>
      </w:r>
      <w:r w:rsidRPr="00387BA1">
        <w:t>s</w:t>
      </w:r>
      <w:r w:rsidRPr="00387BA1">
        <w:rPr>
          <w:spacing w:val="5"/>
        </w:rPr>
        <w:t xml:space="preserve"> </w:t>
      </w:r>
      <w:r w:rsidRPr="00387BA1">
        <w:rPr>
          <w:spacing w:val="-9"/>
        </w:rPr>
        <w:t>j</w:t>
      </w:r>
      <w:r w:rsidRPr="00387BA1">
        <w:t>udge</w:t>
      </w:r>
      <w:r w:rsidRPr="00387BA1">
        <w:rPr>
          <w:spacing w:val="6"/>
        </w:rPr>
        <w:t xml:space="preserve"> </w:t>
      </w:r>
      <w:r w:rsidRPr="00387BA1">
        <w:rPr>
          <w:spacing w:val="-4"/>
        </w:rPr>
        <w:t>i</w:t>
      </w:r>
      <w:r w:rsidRPr="00387BA1">
        <w:rPr>
          <w:spacing w:val="-5"/>
        </w:rPr>
        <w:t>n</w:t>
      </w:r>
      <w:r w:rsidRPr="00387BA1">
        <w:rPr>
          <w:spacing w:val="5"/>
        </w:rPr>
        <w:t>t</w:t>
      </w:r>
      <w:r w:rsidRPr="00387BA1">
        <w:rPr>
          <w:spacing w:val="-1"/>
        </w:rPr>
        <w:t>e</w:t>
      </w:r>
      <w:r w:rsidRPr="00387BA1">
        <w:rPr>
          <w:spacing w:val="2"/>
        </w:rPr>
        <w:t>r</w:t>
      </w:r>
      <w:r w:rsidRPr="00387BA1">
        <w:rPr>
          <w:spacing w:val="-5"/>
        </w:rPr>
        <w:t>v</w:t>
      </w:r>
      <w:r w:rsidRPr="00387BA1">
        <w:rPr>
          <w:spacing w:val="4"/>
        </w:rPr>
        <w:t>e</w:t>
      </w:r>
      <w:r w:rsidRPr="00387BA1">
        <w:rPr>
          <w:spacing w:val="-5"/>
        </w:rPr>
        <w:t>n</w:t>
      </w:r>
      <w:r w:rsidRPr="00387BA1">
        <w:rPr>
          <w:spacing w:val="10"/>
        </w:rPr>
        <w:t>t</w:t>
      </w:r>
      <w:r w:rsidRPr="00387BA1">
        <w:rPr>
          <w:spacing w:val="-9"/>
        </w:rPr>
        <w:t>i</w:t>
      </w:r>
      <w:r w:rsidRPr="00387BA1">
        <w:rPr>
          <w:spacing w:val="5"/>
        </w:rPr>
        <w:t>o</w:t>
      </w:r>
      <w:r w:rsidRPr="00387BA1">
        <w:rPr>
          <w:spacing w:val="-5"/>
        </w:rPr>
        <w:t>n</w:t>
      </w:r>
      <w:r w:rsidRPr="00387BA1">
        <w:t>:</w:t>
      </w:r>
      <w:r w:rsidRPr="00387BA1">
        <w:rPr>
          <w:spacing w:val="3"/>
        </w:rPr>
        <w:t xml:space="preserve"> </w:t>
      </w:r>
      <w:r w:rsidRPr="00387BA1">
        <w:rPr>
          <w:spacing w:val="-1"/>
        </w:rPr>
        <w:t>c</w:t>
      </w:r>
      <w:r w:rsidRPr="00387BA1">
        <w:rPr>
          <w:spacing w:val="10"/>
        </w:rPr>
        <w:t>o</w:t>
      </w:r>
      <w:r w:rsidRPr="00387BA1">
        <w:rPr>
          <w:spacing w:val="-9"/>
        </w:rPr>
        <w:t>m</w:t>
      </w:r>
      <w:r w:rsidRPr="00387BA1">
        <w:t>p</w:t>
      </w:r>
      <w:r w:rsidRPr="00387BA1">
        <w:rPr>
          <w:spacing w:val="-1"/>
        </w:rPr>
        <w:t>a</w:t>
      </w:r>
      <w:r w:rsidRPr="00387BA1">
        <w:rPr>
          <w:spacing w:val="6"/>
        </w:rPr>
        <w:t>r</w:t>
      </w:r>
      <w:r w:rsidRPr="00387BA1">
        <w:rPr>
          <w:spacing w:val="-4"/>
        </w:rPr>
        <w:t>i</w:t>
      </w:r>
      <w:r w:rsidRPr="00387BA1">
        <w:rPr>
          <w:spacing w:val="-5"/>
        </w:rPr>
        <w:t>n</w:t>
      </w:r>
      <w:r w:rsidRPr="00387BA1">
        <w:t>g</w:t>
      </w:r>
      <w:r w:rsidRPr="00387BA1">
        <w:rPr>
          <w:spacing w:val="2"/>
        </w:rPr>
        <w:t xml:space="preserve"> </w:t>
      </w:r>
      <w:r w:rsidRPr="00387BA1">
        <w:rPr>
          <w:spacing w:val="5"/>
        </w:rPr>
        <w:t>t</w:t>
      </w:r>
      <w:r w:rsidRPr="00387BA1">
        <w:rPr>
          <w:spacing w:val="-1"/>
        </w:rPr>
        <w:t>e</w:t>
      </w:r>
      <w:r w:rsidRPr="00387BA1">
        <w:rPr>
          <w:spacing w:val="-5"/>
        </w:rPr>
        <w:t>x</w:t>
      </w:r>
      <w:r w:rsidRPr="00387BA1">
        <w:rPr>
          <w:spacing w:val="5"/>
        </w:rPr>
        <w:t>t</w:t>
      </w:r>
      <w:r w:rsidRPr="00387BA1">
        <w:t>s</w:t>
      </w:r>
      <w:r w:rsidRPr="00387BA1">
        <w:rPr>
          <w:spacing w:val="5"/>
        </w:rPr>
        <w:t xml:space="preserve"> </w:t>
      </w:r>
      <w:r w:rsidRPr="00387BA1">
        <w:rPr>
          <w:spacing w:val="-9"/>
        </w:rPr>
        <w:t>i</w:t>
      </w:r>
      <w:r w:rsidRPr="00387BA1">
        <w:t>s</w:t>
      </w:r>
      <w:r w:rsidRPr="00387BA1">
        <w:rPr>
          <w:spacing w:val="5"/>
        </w:rPr>
        <w:t xml:space="preserve"> </w:t>
      </w:r>
      <w:r w:rsidRPr="00387BA1">
        <w:rPr>
          <w:spacing w:val="2"/>
        </w:rPr>
        <w:t>r</w:t>
      </w:r>
      <w:r w:rsidRPr="00387BA1">
        <w:rPr>
          <w:spacing w:val="-1"/>
        </w:rPr>
        <w:t>e</w:t>
      </w:r>
      <w:r w:rsidRPr="00387BA1">
        <w:rPr>
          <w:spacing w:val="-9"/>
        </w:rPr>
        <w:t>m</w:t>
      </w:r>
      <w:r w:rsidRPr="00387BA1">
        <w:rPr>
          <w:spacing w:val="5"/>
        </w:rPr>
        <w:t>o</w:t>
      </w:r>
      <w:r w:rsidRPr="00387BA1">
        <w:rPr>
          <w:spacing w:val="-5"/>
        </w:rPr>
        <w:t>v</w:t>
      </w:r>
      <w:r w:rsidRPr="00387BA1">
        <w:rPr>
          <w:spacing w:val="-1"/>
        </w:rPr>
        <w:t>e</w:t>
      </w:r>
      <w:r w:rsidRPr="00387BA1">
        <w:t>d</w:t>
      </w:r>
      <w:r w:rsidRPr="00387BA1">
        <w:rPr>
          <w:spacing w:val="7"/>
        </w:rPr>
        <w:t xml:space="preserve"> </w:t>
      </w:r>
      <w:r w:rsidRPr="00387BA1">
        <w:rPr>
          <w:spacing w:val="-8"/>
        </w:rPr>
        <w:t>f</w:t>
      </w:r>
      <w:r w:rsidRPr="00387BA1">
        <w:rPr>
          <w:spacing w:val="2"/>
        </w:rPr>
        <w:t>r</w:t>
      </w:r>
      <w:r w:rsidRPr="00387BA1">
        <w:rPr>
          <w:spacing w:val="10"/>
        </w:rPr>
        <w:t>o</w:t>
      </w:r>
      <w:r w:rsidRPr="00387BA1">
        <w:t>m</w:t>
      </w:r>
      <w:r w:rsidRPr="00387BA1">
        <w:rPr>
          <w:spacing w:val="-7"/>
        </w:rPr>
        <w:t xml:space="preserve"> </w:t>
      </w:r>
      <w:r w:rsidRPr="00387BA1">
        <w:rPr>
          <w:spacing w:val="5"/>
        </w:rPr>
        <w:t>t</w:t>
      </w:r>
      <w:r w:rsidRPr="00387BA1">
        <w:rPr>
          <w:spacing w:val="-5"/>
        </w:rPr>
        <w:t>h</w:t>
      </w:r>
      <w:r w:rsidRPr="00387BA1">
        <w:t>e</w:t>
      </w:r>
      <w:r w:rsidRPr="00387BA1">
        <w:rPr>
          <w:spacing w:val="6"/>
        </w:rPr>
        <w:t xml:space="preserve"> </w:t>
      </w:r>
      <w:r w:rsidRPr="00387BA1">
        <w:rPr>
          <w:spacing w:val="-3"/>
        </w:rPr>
        <w:t>f</w:t>
      </w:r>
      <w:r w:rsidRPr="00387BA1">
        <w:rPr>
          <w:spacing w:val="-9"/>
        </w:rPr>
        <w:t>l</w:t>
      </w:r>
      <w:r w:rsidRPr="00387BA1">
        <w:rPr>
          <w:spacing w:val="5"/>
        </w:rPr>
        <w:t>o</w:t>
      </w:r>
      <w:r w:rsidRPr="00387BA1">
        <w:t>w</w:t>
      </w:r>
      <w:r w:rsidRPr="00387BA1">
        <w:rPr>
          <w:spacing w:val="2"/>
        </w:rPr>
        <w:t xml:space="preserve"> </w:t>
      </w:r>
      <w:r w:rsidRPr="00387BA1">
        <w:rPr>
          <w:spacing w:val="-1"/>
        </w:rPr>
        <w:t>a</w:t>
      </w:r>
      <w:r w:rsidRPr="00387BA1">
        <w:rPr>
          <w:spacing w:val="-5"/>
        </w:rPr>
        <w:t>n</w:t>
      </w:r>
      <w:r w:rsidRPr="00387BA1">
        <w:t>d</w:t>
      </w:r>
      <w:r w:rsidRPr="00387BA1">
        <w:rPr>
          <w:spacing w:val="2"/>
        </w:rPr>
        <w:t xml:space="preserve"> r</w:t>
      </w:r>
      <w:r w:rsidRPr="00387BA1">
        <w:rPr>
          <w:spacing w:val="-1"/>
        </w:rPr>
        <w:t>e</w:t>
      </w:r>
      <w:r w:rsidRPr="00387BA1">
        <w:t>q</w:t>
      </w:r>
      <w:r w:rsidRPr="00387BA1">
        <w:rPr>
          <w:spacing w:val="5"/>
        </w:rPr>
        <w:t>u</w:t>
      </w:r>
      <w:r w:rsidRPr="00387BA1">
        <w:rPr>
          <w:spacing w:val="-9"/>
        </w:rPr>
        <w:t>i</w:t>
      </w:r>
      <w:r w:rsidRPr="00387BA1">
        <w:rPr>
          <w:spacing w:val="6"/>
        </w:rPr>
        <w:t>r</w:t>
      </w:r>
      <w:r w:rsidRPr="00387BA1">
        <w:rPr>
          <w:spacing w:val="-1"/>
        </w:rPr>
        <w:t>e</w:t>
      </w:r>
      <w:r w:rsidRPr="00387BA1">
        <w:t xml:space="preserve">s </w:t>
      </w:r>
      <w:r w:rsidRPr="00387BA1">
        <w:rPr>
          <w:spacing w:val="-5"/>
        </w:rPr>
        <w:t>n</w:t>
      </w:r>
      <w:r w:rsidRPr="00387BA1">
        <w:t>o</w:t>
      </w:r>
      <w:r w:rsidRPr="00387BA1">
        <w:rPr>
          <w:spacing w:val="7"/>
        </w:rPr>
        <w:t xml:space="preserve"> </w:t>
      </w:r>
      <w:r w:rsidRPr="00387BA1">
        <w:t>w</w:t>
      </w:r>
      <w:r w:rsidRPr="00387BA1">
        <w:rPr>
          <w:spacing w:val="4"/>
        </w:rPr>
        <w:t>e</w:t>
      </w:r>
      <w:r w:rsidRPr="00387BA1">
        <w:rPr>
          <w:spacing w:val="-9"/>
        </w:rPr>
        <w:t>i</w:t>
      </w:r>
      <w:r w:rsidRPr="00387BA1">
        <w:rPr>
          <w:spacing w:val="5"/>
        </w:rPr>
        <w:t>g</w:t>
      </w:r>
      <w:r w:rsidRPr="00387BA1">
        <w:t>h</w:t>
      </w:r>
      <w:r w:rsidRPr="00387BA1">
        <w:rPr>
          <w:spacing w:val="-4"/>
        </w:rPr>
        <w:t>i</w:t>
      </w:r>
      <w:r w:rsidRPr="00387BA1">
        <w:t>ng</w:t>
      </w:r>
      <w:r w:rsidRPr="00387BA1">
        <w:rPr>
          <w:spacing w:val="7"/>
        </w:rPr>
        <w:t xml:space="preserve"> </w:t>
      </w:r>
      <w:r w:rsidRPr="00387BA1">
        <w:rPr>
          <w:spacing w:val="5"/>
        </w:rPr>
        <w:t>o</w:t>
      </w:r>
      <w:r w:rsidRPr="00387BA1">
        <w:t xml:space="preserve">f </w:t>
      </w:r>
      <w:r w:rsidRPr="00387BA1">
        <w:rPr>
          <w:spacing w:val="-1"/>
        </w:rPr>
        <w:t>a</w:t>
      </w:r>
      <w:r w:rsidRPr="00387BA1">
        <w:rPr>
          <w:spacing w:val="2"/>
        </w:rPr>
        <w:t>r</w:t>
      </w:r>
      <w:r w:rsidRPr="00387BA1">
        <w:t>g</w:t>
      </w:r>
      <w:r w:rsidRPr="00387BA1">
        <w:rPr>
          <w:spacing w:val="5"/>
        </w:rPr>
        <w:t>u</w:t>
      </w:r>
      <w:r w:rsidRPr="00387BA1">
        <w:rPr>
          <w:spacing w:val="-9"/>
        </w:rPr>
        <w:t>m</w:t>
      </w:r>
      <w:r w:rsidRPr="00387BA1">
        <w:rPr>
          <w:spacing w:val="4"/>
        </w:rPr>
        <w:t>e</w:t>
      </w:r>
      <w:r w:rsidRPr="00387BA1">
        <w:rPr>
          <w:spacing w:val="-5"/>
        </w:rPr>
        <w:t>n</w:t>
      </w:r>
      <w:r w:rsidRPr="00387BA1">
        <w:rPr>
          <w:spacing w:val="5"/>
        </w:rPr>
        <w:t>t</w:t>
      </w:r>
      <w:r w:rsidRPr="00387BA1">
        <w:rPr>
          <w:spacing w:val="-2"/>
        </w:rPr>
        <w:t>s</w:t>
      </w:r>
      <w:r w:rsidRPr="00387BA1">
        <w:t>,</w:t>
      </w:r>
      <w:r w:rsidRPr="00387BA1">
        <w:rPr>
          <w:spacing w:val="5"/>
        </w:rPr>
        <w:t xml:space="preserve"> </w:t>
      </w:r>
      <w:r w:rsidRPr="00387BA1">
        <w:rPr>
          <w:spacing w:val="-1"/>
        </w:rPr>
        <w:t>e</w:t>
      </w:r>
      <w:r w:rsidRPr="00387BA1">
        <w:rPr>
          <w:spacing w:val="-5"/>
        </w:rPr>
        <w:t>n</w:t>
      </w:r>
      <w:r w:rsidRPr="00387BA1">
        <w:rPr>
          <w:spacing w:val="-2"/>
        </w:rPr>
        <w:t>s</w:t>
      </w:r>
      <w:r w:rsidRPr="00387BA1">
        <w:t>u</w:t>
      </w:r>
      <w:r w:rsidRPr="00387BA1">
        <w:rPr>
          <w:spacing w:val="6"/>
        </w:rPr>
        <w:t>r</w:t>
      </w:r>
      <w:r w:rsidRPr="00387BA1">
        <w:rPr>
          <w:spacing w:val="-4"/>
        </w:rPr>
        <w:t>i</w:t>
      </w:r>
      <w:r w:rsidRPr="00387BA1">
        <w:rPr>
          <w:spacing w:val="-5"/>
        </w:rPr>
        <w:t>n</w:t>
      </w:r>
      <w:r w:rsidRPr="00387BA1">
        <w:t>g</w:t>
      </w:r>
      <w:r w:rsidRPr="00387BA1">
        <w:rPr>
          <w:spacing w:val="7"/>
        </w:rPr>
        <w:t xml:space="preserve"> </w:t>
      </w:r>
      <w:r w:rsidRPr="00387BA1">
        <w:rPr>
          <w:spacing w:val="-3"/>
        </w:rPr>
        <w:t>f</w:t>
      </w:r>
      <w:r w:rsidRPr="00387BA1">
        <w:rPr>
          <w:spacing w:val="4"/>
        </w:rPr>
        <w:t>a</w:t>
      </w:r>
      <w:r w:rsidRPr="00387BA1">
        <w:rPr>
          <w:spacing w:val="-9"/>
        </w:rPr>
        <w:t>i</w:t>
      </w:r>
      <w:r w:rsidRPr="00387BA1">
        <w:rPr>
          <w:spacing w:val="2"/>
        </w:rPr>
        <w:t>r</w:t>
      </w:r>
      <w:r w:rsidRPr="00387BA1">
        <w:rPr>
          <w:spacing w:val="-1"/>
        </w:rPr>
        <w:t>e</w:t>
      </w:r>
      <w:r w:rsidRPr="00387BA1">
        <w:t>r</w:t>
      </w:r>
      <w:r w:rsidRPr="00387BA1">
        <w:rPr>
          <w:spacing w:val="4"/>
        </w:rPr>
        <w:t xml:space="preserve"> </w:t>
      </w:r>
      <w:r w:rsidRPr="00387BA1">
        <w:t>d</w:t>
      </w:r>
      <w:r w:rsidRPr="00387BA1">
        <w:rPr>
          <w:spacing w:val="-1"/>
        </w:rPr>
        <w:t>e</w:t>
      </w:r>
      <w:r w:rsidRPr="00387BA1">
        <w:rPr>
          <w:spacing w:val="4"/>
        </w:rPr>
        <w:t>c</w:t>
      </w:r>
      <w:r w:rsidRPr="00387BA1">
        <w:rPr>
          <w:spacing w:val="-4"/>
        </w:rPr>
        <w:t>i</w:t>
      </w:r>
      <w:r w:rsidRPr="00387BA1">
        <w:rPr>
          <w:spacing w:val="3"/>
        </w:rPr>
        <w:t>s</w:t>
      </w:r>
      <w:r w:rsidRPr="00387BA1">
        <w:rPr>
          <w:spacing w:val="-9"/>
        </w:rPr>
        <w:t>i</w:t>
      </w:r>
      <w:r w:rsidRPr="00387BA1">
        <w:rPr>
          <w:spacing w:val="10"/>
        </w:rPr>
        <w:t>o</w:t>
      </w:r>
      <w:r w:rsidRPr="00387BA1">
        <w:t xml:space="preserve">ns </w:t>
      </w:r>
      <w:r w:rsidRPr="00387BA1">
        <w:rPr>
          <w:spacing w:val="-1"/>
        </w:rPr>
        <w:t>a</w:t>
      </w:r>
      <w:r w:rsidRPr="00387BA1">
        <w:rPr>
          <w:spacing w:val="-5"/>
        </w:rPr>
        <w:t>n</w:t>
      </w:r>
      <w:r w:rsidRPr="00387BA1">
        <w:t>d</w:t>
      </w:r>
      <w:r w:rsidRPr="00387BA1">
        <w:rPr>
          <w:spacing w:val="2"/>
        </w:rPr>
        <w:t xml:space="preserve"> </w:t>
      </w:r>
      <w:r w:rsidRPr="00387BA1">
        <w:t>d</w:t>
      </w:r>
      <w:r w:rsidRPr="00387BA1">
        <w:rPr>
          <w:spacing w:val="4"/>
        </w:rPr>
        <w:t>e</w:t>
      </w:r>
      <w:r w:rsidRPr="00387BA1">
        <w:rPr>
          <w:spacing w:val="-5"/>
        </w:rPr>
        <w:t>b</w:t>
      </w:r>
      <w:r w:rsidRPr="00387BA1">
        <w:rPr>
          <w:spacing w:val="-1"/>
        </w:rPr>
        <w:t>a</w:t>
      </w:r>
      <w:r w:rsidRPr="00387BA1">
        <w:rPr>
          <w:spacing w:val="5"/>
        </w:rPr>
        <w:t>t</w:t>
      </w:r>
      <w:r w:rsidRPr="00387BA1">
        <w:rPr>
          <w:spacing w:val="-1"/>
        </w:rPr>
        <w:t>e</w:t>
      </w:r>
      <w:r w:rsidRPr="00387BA1">
        <w:t>.</w:t>
      </w:r>
    </w:p>
    <w:p w:rsidR="009823B9" w:rsidRPr="00387BA1" w:rsidRDefault="009823B9" w:rsidP="009823B9">
      <w:pPr>
        <w:pStyle w:val="Heading4"/>
      </w:pPr>
      <w:r>
        <w:t>3</w:t>
      </w:r>
      <w:r w:rsidRPr="00387BA1">
        <w:t>.</w:t>
      </w:r>
      <w:r w:rsidRPr="00387BA1">
        <w:rPr>
          <w:spacing w:val="-5"/>
        </w:rPr>
        <w:t xml:space="preserve"> </w:t>
      </w:r>
      <w:r w:rsidRPr="00387BA1">
        <w:rPr>
          <w:spacing w:val="-4"/>
        </w:rPr>
        <w:t>P</w:t>
      </w:r>
      <w:r w:rsidRPr="00387BA1">
        <w:rPr>
          <w:spacing w:val="2"/>
        </w:rPr>
        <w:t>r</w:t>
      </w:r>
      <w:r w:rsidRPr="00387BA1">
        <w:rPr>
          <w:spacing w:val="-1"/>
        </w:rPr>
        <w:t>e</w:t>
      </w:r>
      <w:r w:rsidRPr="00387BA1">
        <w:rPr>
          <w:spacing w:val="-5"/>
        </w:rPr>
        <w:t>v</w:t>
      </w:r>
      <w:r w:rsidRPr="00387BA1">
        <w:rPr>
          <w:spacing w:val="4"/>
        </w:rPr>
        <w:t>e</w:t>
      </w:r>
      <w:r w:rsidRPr="00387BA1">
        <w:rPr>
          <w:spacing w:val="-5"/>
        </w:rPr>
        <w:t>n</w:t>
      </w:r>
      <w:r w:rsidRPr="00387BA1">
        <w:rPr>
          <w:spacing w:val="5"/>
        </w:rPr>
        <w:t>t</w:t>
      </w:r>
      <w:r w:rsidRPr="00387BA1">
        <w:t xml:space="preserve">s </w:t>
      </w:r>
      <w:r w:rsidRPr="00387BA1">
        <w:rPr>
          <w:spacing w:val="-1"/>
        </w:rPr>
        <w:t>a</w:t>
      </w:r>
      <w:r w:rsidRPr="00387BA1">
        <w:t>d</w:t>
      </w:r>
      <w:r w:rsidRPr="00387BA1">
        <w:rPr>
          <w:spacing w:val="-5"/>
        </w:rPr>
        <w:t>v</w:t>
      </w:r>
      <w:r w:rsidRPr="00387BA1">
        <w:rPr>
          <w:spacing w:val="5"/>
        </w:rPr>
        <w:t>o</w:t>
      </w:r>
      <w:r w:rsidRPr="00387BA1">
        <w:rPr>
          <w:spacing w:val="-1"/>
        </w:rPr>
        <w:t>ca</w:t>
      </w:r>
      <w:r w:rsidRPr="00387BA1">
        <w:rPr>
          <w:spacing w:val="4"/>
        </w:rPr>
        <w:t>c</w:t>
      </w:r>
      <w:r w:rsidRPr="00387BA1">
        <w:t>y</w:t>
      </w:r>
      <w:r w:rsidRPr="00387BA1">
        <w:rPr>
          <w:spacing w:val="-7"/>
        </w:rPr>
        <w:t xml:space="preserve"> </w:t>
      </w:r>
      <w:r w:rsidRPr="00387BA1">
        <w:rPr>
          <w:spacing w:val="3"/>
        </w:rPr>
        <w:t>s</w:t>
      </w:r>
      <w:r w:rsidRPr="00387BA1">
        <w:t>hi</w:t>
      </w:r>
      <w:r w:rsidRPr="00387BA1">
        <w:rPr>
          <w:spacing w:val="-8"/>
        </w:rPr>
        <w:t>f</w:t>
      </w:r>
      <w:r w:rsidRPr="00387BA1">
        <w:rPr>
          <w:spacing w:val="5"/>
        </w:rPr>
        <w:t>t</w:t>
      </w:r>
      <w:r w:rsidRPr="00387BA1">
        <w:rPr>
          <w:spacing w:val="-2"/>
        </w:rPr>
        <w:t>s</w:t>
      </w:r>
      <w:r w:rsidRPr="00387BA1">
        <w:t>:</w:t>
      </w:r>
      <w:r w:rsidRPr="00387BA1">
        <w:rPr>
          <w:spacing w:val="3"/>
        </w:rPr>
        <w:t xml:space="preserve"> </w:t>
      </w:r>
      <w:r w:rsidRPr="00387BA1">
        <w:t>H</w:t>
      </w:r>
      <w:r w:rsidRPr="00387BA1">
        <w:rPr>
          <w:spacing w:val="10"/>
        </w:rPr>
        <w:t>o</w:t>
      </w:r>
      <w:r w:rsidRPr="00387BA1">
        <w:rPr>
          <w:spacing w:val="-9"/>
        </w:rPr>
        <w:t>l</w:t>
      </w:r>
      <w:r w:rsidRPr="00387BA1">
        <w:rPr>
          <w:spacing w:val="5"/>
        </w:rPr>
        <w:t>d</w:t>
      </w:r>
      <w:r w:rsidRPr="00387BA1">
        <w:rPr>
          <w:spacing w:val="-4"/>
        </w:rPr>
        <w:t>i</w:t>
      </w:r>
      <w:r w:rsidRPr="00387BA1">
        <w:rPr>
          <w:spacing w:val="-5"/>
        </w:rPr>
        <w:t>n</w:t>
      </w:r>
      <w:r w:rsidRPr="00387BA1">
        <w:t>g</w:t>
      </w:r>
      <w:r w:rsidRPr="00387BA1">
        <w:rPr>
          <w:spacing w:val="2"/>
        </w:rPr>
        <w:t xml:space="preserve"> </w:t>
      </w:r>
      <w:r w:rsidRPr="00387BA1">
        <w:t>a</w:t>
      </w:r>
      <w:r w:rsidRPr="00387BA1">
        <w:rPr>
          <w:spacing w:val="1"/>
        </w:rPr>
        <w:t xml:space="preserve"> </w:t>
      </w:r>
      <w:r w:rsidRPr="00387BA1">
        <w:rPr>
          <w:spacing w:val="5"/>
        </w:rPr>
        <w:t>t</w:t>
      </w:r>
      <w:r w:rsidRPr="00387BA1">
        <w:rPr>
          <w:spacing w:val="-1"/>
        </w:rPr>
        <w:t>e</w:t>
      </w:r>
      <w:r w:rsidRPr="00387BA1">
        <w:rPr>
          <w:spacing w:val="4"/>
        </w:rPr>
        <w:t>a</w:t>
      </w:r>
      <w:r w:rsidRPr="00387BA1">
        <w:t>m</w:t>
      </w:r>
      <w:r w:rsidRPr="00387BA1">
        <w:rPr>
          <w:spacing w:val="-7"/>
        </w:rPr>
        <w:t xml:space="preserve"> </w:t>
      </w:r>
      <w:r w:rsidRPr="00387BA1">
        <w:t>to</w:t>
      </w:r>
      <w:r w:rsidRPr="00387BA1">
        <w:rPr>
          <w:spacing w:val="2"/>
        </w:rPr>
        <w:t xml:space="preserve"> </w:t>
      </w:r>
      <w:r w:rsidRPr="00387BA1">
        <w:rPr>
          <w:spacing w:val="5"/>
        </w:rPr>
        <w:t>t</w:t>
      </w:r>
      <w:r w:rsidRPr="00387BA1">
        <w:rPr>
          <w:spacing w:val="-1"/>
        </w:rPr>
        <w:t>e</w:t>
      </w:r>
      <w:r w:rsidRPr="00387BA1">
        <w:rPr>
          <w:spacing w:val="-5"/>
        </w:rPr>
        <w:t>x</w:t>
      </w:r>
      <w:r w:rsidRPr="00387BA1">
        <w:t>t</w:t>
      </w:r>
      <w:r w:rsidRPr="00387BA1">
        <w:rPr>
          <w:spacing w:val="3"/>
        </w:rPr>
        <w:t xml:space="preserve"> </w:t>
      </w:r>
      <w:r w:rsidRPr="00387BA1">
        <w:t>p</w:t>
      </w:r>
      <w:r w:rsidRPr="00387BA1">
        <w:rPr>
          <w:spacing w:val="2"/>
        </w:rPr>
        <w:t>r</w:t>
      </w:r>
      <w:r w:rsidRPr="00387BA1">
        <w:rPr>
          <w:spacing w:val="-1"/>
        </w:rPr>
        <w:t>e</w:t>
      </w:r>
      <w:r w:rsidRPr="00387BA1">
        <w:rPr>
          <w:spacing w:val="-5"/>
        </w:rPr>
        <w:t>v</w:t>
      </w:r>
      <w:r w:rsidRPr="00387BA1">
        <w:rPr>
          <w:spacing w:val="4"/>
        </w:rPr>
        <w:t>e</w:t>
      </w:r>
      <w:r w:rsidRPr="00387BA1">
        <w:rPr>
          <w:spacing w:val="-5"/>
        </w:rPr>
        <w:t>n</w:t>
      </w:r>
      <w:r w:rsidRPr="00387BA1">
        <w:rPr>
          <w:spacing w:val="5"/>
        </w:rPr>
        <w:t>t</w:t>
      </w:r>
      <w:r w:rsidRPr="00387BA1">
        <w:t xml:space="preserve">s </w:t>
      </w:r>
      <w:r w:rsidRPr="00387BA1">
        <w:rPr>
          <w:spacing w:val="-1"/>
        </w:rPr>
        <w:t>a</w:t>
      </w:r>
      <w:r w:rsidRPr="00387BA1">
        <w:rPr>
          <w:spacing w:val="-5"/>
        </w:rPr>
        <w:t>b</w:t>
      </w:r>
      <w:r w:rsidRPr="00387BA1">
        <w:t>u</w:t>
      </w:r>
      <w:r w:rsidRPr="00387BA1">
        <w:rPr>
          <w:spacing w:val="3"/>
        </w:rPr>
        <w:t>s</w:t>
      </w:r>
      <w:r w:rsidRPr="00387BA1">
        <w:rPr>
          <w:spacing w:val="-4"/>
        </w:rPr>
        <w:t>i</w:t>
      </w:r>
      <w:r w:rsidRPr="00387BA1">
        <w:t>ve</w:t>
      </w:r>
      <w:r w:rsidRPr="00387BA1">
        <w:rPr>
          <w:spacing w:val="1"/>
        </w:rPr>
        <w:t xml:space="preserve"> </w:t>
      </w:r>
      <w:r w:rsidRPr="00387BA1">
        <w:rPr>
          <w:spacing w:val="3"/>
        </w:rPr>
        <w:t>s</w:t>
      </w:r>
      <w:r w:rsidRPr="00387BA1">
        <w:t>hi</w:t>
      </w:r>
      <w:r w:rsidRPr="00387BA1">
        <w:rPr>
          <w:spacing w:val="-8"/>
        </w:rPr>
        <w:t>f</w:t>
      </w:r>
      <w:r w:rsidRPr="00387BA1">
        <w:rPr>
          <w:spacing w:val="5"/>
        </w:rPr>
        <w:t>t</w:t>
      </w:r>
      <w:r w:rsidRPr="00387BA1">
        <w:t xml:space="preserve">s </w:t>
      </w:r>
      <w:r w:rsidRPr="00387BA1">
        <w:rPr>
          <w:spacing w:val="-2"/>
        </w:rPr>
        <w:t>s</w:t>
      </w:r>
      <w:r w:rsidRPr="00387BA1">
        <w:t>u</w:t>
      </w:r>
      <w:r w:rsidRPr="00387BA1">
        <w:rPr>
          <w:spacing w:val="-2"/>
        </w:rPr>
        <w:t>s</w:t>
      </w:r>
      <w:r w:rsidRPr="00387BA1">
        <w:rPr>
          <w:spacing w:val="5"/>
        </w:rPr>
        <w:t>t</w:t>
      </w:r>
      <w:r w:rsidRPr="00387BA1">
        <w:rPr>
          <w:spacing w:val="4"/>
        </w:rPr>
        <w:t>a</w:t>
      </w:r>
      <w:r w:rsidRPr="00387BA1">
        <w:rPr>
          <w:spacing w:val="-4"/>
        </w:rPr>
        <w:t>i</w:t>
      </w:r>
      <w:r w:rsidRPr="00387BA1">
        <w:t>n</w:t>
      </w:r>
      <w:r w:rsidRPr="00387BA1">
        <w:rPr>
          <w:spacing w:val="-4"/>
        </w:rPr>
        <w:t>i</w:t>
      </w:r>
      <w:r w:rsidRPr="00387BA1">
        <w:t>ng</w:t>
      </w:r>
      <w:r w:rsidRPr="00387BA1">
        <w:rPr>
          <w:spacing w:val="2"/>
        </w:rPr>
        <w:t xml:space="preserve"> </w:t>
      </w:r>
      <w:r w:rsidRPr="00387BA1">
        <w:rPr>
          <w:spacing w:val="-1"/>
        </w:rPr>
        <w:t>c</w:t>
      </w:r>
      <w:r w:rsidRPr="00387BA1">
        <w:rPr>
          <w:spacing w:val="10"/>
        </w:rPr>
        <w:t>o</w:t>
      </w:r>
      <w:r w:rsidRPr="00387BA1">
        <w:rPr>
          <w:spacing w:val="-9"/>
        </w:rPr>
        <w:t>m</w:t>
      </w:r>
      <w:r w:rsidRPr="00387BA1">
        <w:t>p</w:t>
      </w:r>
      <w:r w:rsidRPr="00387BA1">
        <w:rPr>
          <w:spacing w:val="-1"/>
        </w:rPr>
        <w:t>e</w:t>
      </w:r>
      <w:r w:rsidRPr="00387BA1">
        <w:rPr>
          <w:spacing w:val="10"/>
        </w:rPr>
        <w:t>t</w:t>
      </w:r>
      <w:r w:rsidRPr="00387BA1">
        <w:rPr>
          <w:spacing w:val="-9"/>
        </w:rPr>
        <w:t>i</w:t>
      </w:r>
      <w:r w:rsidRPr="00387BA1">
        <w:rPr>
          <w:spacing w:val="5"/>
        </w:rPr>
        <w:t>t</w:t>
      </w:r>
      <w:r w:rsidRPr="00387BA1">
        <w:rPr>
          <w:spacing w:val="-4"/>
        </w:rPr>
        <w:t>i</w:t>
      </w:r>
      <w:r w:rsidRPr="00387BA1">
        <w:t>ve</w:t>
      </w:r>
      <w:r w:rsidRPr="00387BA1">
        <w:rPr>
          <w:spacing w:val="1"/>
        </w:rPr>
        <w:t xml:space="preserve"> </w:t>
      </w:r>
      <w:r w:rsidRPr="00387BA1">
        <w:rPr>
          <w:spacing w:val="-1"/>
        </w:rPr>
        <w:t>e</w:t>
      </w:r>
      <w:r w:rsidRPr="00387BA1">
        <w:t>qu</w:t>
      </w:r>
      <w:r w:rsidRPr="00387BA1">
        <w:rPr>
          <w:spacing w:val="-9"/>
        </w:rPr>
        <w:t>i</w:t>
      </w:r>
      <w:r w:rsidRPr="00387BA1">
        <w:rPr>
          <w:spacing w:val="10"/>
        </w:rPr>
        <w:t>t</w:t>
      </w:r>
      <w:r w:rsidRPr="00387BA1">
        <w:t xml:space="preserve">y </w:t>
      </w:r>
      <w:r w:rsidRPr="00387BA1">
        <w:rPr>
          <w:spacing w:val="-1"/>
        </w:rPr>
        <w:t>a</w:t>
      </w:r>
      <w:r w:rsidRPr="00387BA1">
        <w:rPr>
          <w:spacing w:val="-5"/>
        </w:rPr>
        <w:t>n</w:t>
      </w:r>
      <w:r w:rsidRPr="00387BA1">
        <w:t>d</w:t>
      </w:r>
      <w:r w:rsidRPr="00387BA1">
        <w:rPr>
          <w:spacing w:val="2"/>
        </w:rPr>
        <w:t xml:space="preserve"> </w:t>
      </w:r>
      <w:r w:rsidRPr="00387BA1">
        <w:t>g</w:t>
      </w:r>
      <w:r w:rsidRPr="00387BA1">
        <w:rPr>
          <w:spacing w:val="2"/>
        </w:rPr>
        <w:t>r</w:t>
      </w:r>
      <w:r w:rsidRPr="00387BA1">
        <w:rPr>
          <w:spacing w:val="5"/>
        </w:rPr>
        <w:t>o</w:t>
      </w:r>
      <w:r w:rsidRPr="00387BA1">
        <w:t>u</w:t>
      </w:r>
      <w:r w:rsidRPr="00387BA1">
        <w:rPr>
          <w:spacing w:val="-5"/>
        </w:rPr>
        <w:t>n</w:t>
      </w:r>
      <w:r w:rsidRPr="00387BA1">
        <w:t>d.</w:t>
      </w:r>
    </w:p>
    <w:p w:rsidR="009823B9" w:rsidRPr="00387BA1" w:rsidRDefault="009823B9" w:rsidP="009823B9">
      <w:pPr>
        <w:pStyle w:val="Heading4"/>
      </w:pPr>
      <w:r>
        <w:t>4</w:t>
      </w:r>
      <w:r w:rsidRPr="00387BA1">
        <w:t>.</w:t>
      </w:r>
      <w:r w:rsidRPr="00387BA1">
        <w:rPr>
          <w:spacing w:val="-5"/>
        </w:rPr>
        <w:t xml:space="preserve"> </w:t>
      </w:r>
      <w:proofErr w:type="spellStart"/>
      <w:r w:rsidRPr="00387BA1">
        <w:t>D</w:t>
      </w:r>
      <w:r w:rsidRPr="00387BA1">
        <w:rPr>
          <w:spacing w:val="-9"/>
        </w:rPr>
        <w:t>i</w:t>
      </w:r>
      <w:r w:rsidRPr="00387BA1">
        <w:rPr>
          <w:spacing w:val="3"/>
        </w:rPr>
        <w:t>s</w:t>
      </w:r>
      <w:r w:rsidRPr="00387BA1">
        <w:rPr>
          <w:spacing w:val="-1"/>
        </w:rPr>
        <w:t>a</w:t>
      </w:r>
      <w:r w:rsidRPr="00387BA1">
        <w:t>ds</w:t>
      </w:r>
      <w:proofErr w:type="spellEnd"/>
      <w:r w:rsidRPr="00387BA1">
        <w:t xml:space="preserve"> </w:t>
      </w:r>
      <w:r w:rsidRPr="00387BA1">
        <w:rPr>
          <w:spacing w:val="-2"/>
        </w:rPr>
        <w:t>s</w:t>
      </w:r>
      <w:r w:rsidRPr="00387BA1">
        <w:rPr>
          <w:spacing w:val="10"/>
        </w:rPr>
        <w:t>o</w:t>
      </w:r>
      <w:r w:rsidRPr="00387BA1">
        <w:rPr>
          <w:spacing w:val="-4"/>
        </w:rPr>
        <w:t>l</w:t>
      </w:r>
      <w:r w:rsidRPr="00387BA1">
        <w:rPr>
          <w:spacing w:val="-5"/>
        </w:rPr>
        <w:t>v</w:t>
      </w:r>
      <w:r w:rsidRPr="00387BA1">
        <w:t>e</w:t>
      </w:r>
      <w:r w:rsidRPr="00387BA1">
        <w:rPr>
          <w:spacing w:val="1"/>
        </w:rPr>
        <w:t xml:space="preserve"> </w:t>
      </w:r>
      <w:r w:rsidRPr="00387BA1">
        <w:rPr>
          <w:spacing w:val="5"/>
        </w:rPr>
        <w:t>t</w:t>
      </w:r>
      <w:r w:rsidRPr="00387BA1">
        <w:rPr>
          <w:spacing w:val="-5"/>
        </w:rPr>
        <w:t>h</w:t>
      </w:r>
      <w:r w:rsidRPr="00387BA1">
        <w:rPr>
          <w:spacing w:val="4"/>
        </w:rPr>
        <w:t>e</w:t>
      </w:r>
      <w:r w:rsidRPr="00387BA1">
        <w:rPr>
          <w:spacing w:val="-9"/>
        </w:rPr>
        <w:t>i</w:t>
      </w:r>
      <w:r w:rsidRPr="00387BA1">
        <w:t>r</w:t>
      </w:r>
      <w:r w:rsidRPr="00387BA1">
        <w:rPr>
          <w:spacing w:val="4"/>
        </w:rPr>
        <w:t xml:space="preserve"> </w:t>
      </w:r>
      <w:r w:rsidRPr="00387BA1">
        <w:rPr>
          <w:spacing w:val="5"/>
        </w:rPr>
        <w:t>o</w:t>
      </w:r>
      <w:r w:rsidRPr="00387BA1">
        <w:rPr>
          <w:spacing w:val="-3"/>
        </w:rPr>
        <w:t>ff</w:t>
      </w:r>
      <w:r w:rsidRPr="00387BA1">
        <w:rPr>
          <w:spacing w:val="4"/>
        </w:rPr>
        <w:t>e</w:t>
      </w:r>
      <w:r w:rsidRPr="00387BA1">
        <w:t>n</w:t>
      </w:r>
      <w:r w:rsidRPr="00387BA1">
        <w:rPr>
          <w:spacing w:val="-2"/>
        </w:rPr>
        <w:t>s</w:t>
      </w:r>
      <w:r w:rsidRPr="00387BA1">
        <w:t>e</w:t>
      </w:r>
      <w:r w:rsidRPr="00387BA1">
        <w:rPr>
          <w:spacing w:val="1"/>
        </w:rPr>
        <w:t xml:space="preserve"> </w:t>
      </w:r>
      <w:r w:rsidRPr="00387BA1">
        <w:t>–</w:t>
      </w:r>
      <w:r w:rsidRPr="00387BA1">
        <w:rPr>
          <w:spacing w:val="2"/>
        </w:rPr>
        <w:t xml:space="preserve"> </w:t>
      </w:r>
      <w:r w:rsidRPr="00387BA1">
        <w:rPr>
          <w:spacing w:val="-3"/>
        </w:rPr>
        <w:t>I</w:t>
      </w:r>
      <w:r w:rsidRPr="00387BA1">
        <w:rPr>
          <w:spacing w:val="5"/>
        </w:rPr>
        <w:t>t</w:t>
      </w:r>
      <w:r w:rsidRPr="00387BA1">
        <w:rPr>
          <w:spacing w:val="-3"/>
        </w:rPr>
        <w:t>’</w:t>
      </w:r>
      <w:r w:rsidRPr="00387BA1">
        <w:t xml:space="preserve">s </w:t>
      </w:r>
      <w:r w:rsidRPr="00387BA1">
        <w:rPr>
          <w:spacing w:val="-5"/>
        </w:rPr>
        <w:t>n</w:t>
      </w:r>
      <w:r w:rsidRPr="00387BA1">
        <w:rPr>
          <w:spacing w:val="5"/>
        </w:rPr>
        <w:t>o</w:t>
      </w:r>
      <w:r w:rsidRPr="00387BA1">
        <w:t>t</w:t>
      </w:r>
      <w:r w:rsidRPr="00387BA1">
        <w:rPr>
          <w:spacing w:val="-2"/>
        </w:rPr>
        <w:t xml:space="preserve"> </w:t>
      </w:r>
      <w:r w:rsidRPr="00387BA1">
        <w:rPr>
          <w:spacing w:val="5"/>
        </w:rPr>
        <w:t>t</w:t>
      </w:r>
      <w:r w:rsidRPr="00387BA1">
        <w:rPr>
          <w:spacing w:val="-5"/>
        </w:rPr>
        <w:t>h</w:t>
      </w:r>
      <w:r w:rsidRPr="00387BA1">
        <w:rPr>
          <w:spacing w:val="-1"/>
        </w:rPr>
        <w:t>a</w:t>
      </w:r>
      <w:r w:rsidRPr="00387BA1">
        <w:t>t</w:t>
      </w:r>
      <w:r w:rsidRPr="00387BA1">
        <w:rPr>
          <w:spacing w:val="3"/>
        </w:rPr>
        <w:t xml:space="preserve"> </w:t>
      </w:r>
      <w:r w:rsidRPr="00387BA1">
        <w:rPr>
          <w:spacing w:val="5"/>
        </w:rPr>
        <w:t>t</w:t>
      </w:r>
      <w:r w:rsidRPr="00387BA1">
        <w:rPr>
          <w:spacing w:val="-5"/>
        </w:rPr>
        <w:t>h</w:t>
      </w:r>
      <w:r w:rsidRPr="00387BA1">
        <w:t>e</w:t>
      </w:r>
      <w:r w:rsidRPr="00387BA1">
        <w:rPr>
          <w:spacing w:val="1"/>
        </w:rPr>
        <w:t xml:space="preserve"> </w:t>
      </w:r>
      <w:proofErr w:type="spellStart"/>
      <w:r w:rsidRPr="00387BA1">
        <w:rPr>
          <w:spacing w:val="-1"/>
        </w:rPr>
        <w:t>a</w:t>
      </w:r>
      <w:r w:rsidRPr="00387BA1">
        <w:rPr>
          <w:spacing w:val="-3"/>
        </w:rPr>
        <w:t>f</w:t>
      </w:r>
      <w:r w:rsidRPr="00387BA1">
        <w:t>f</w:t>
      </w:r>
      <w:proofErr w:type="spellEnd"/>
      <w:r w:rsidRPr="00387BA1">
        <w:rPr>
          <w:spacing w:val="-1"/>
        </w:rPr>
        <w:t xml:space="preserve"> </w:t>
      </w:r>
      <w:r w:rsidRPr="00387BA1">
        <w:t>d</w:t>
      </w:r>
      <w:r w:rsidRPr="00387BA1">
        <w:rPr>
          <w:spacing w:val="5"/>
        </w:rPr>
        <w:t>o</w:t>
      </w:r>
      <w:r w:rsidRPr="00387BA1">
        <w:rPr>
          <w:spacing w:val="-1"/>
        </w:rPr>
        <w:t>e</w:t>
      </w:r>
      <w:r w:rsidRPr="00387BA1">
        <w:rPr>
          <w:spacing w:val="-2"/>
        </w:rPr>
        <w:t>s</w:t>
      </w:r>
      <w:r w:rsidRPr="00387BA1">
        <w:rPr>
          <w:spacing w:val="-5"/>
        </w:rPr>
        <w:t>n</w:t>
      </w:r>
      <w:r w:rsidRPr="00387BA1">
        <w:rPr>
          <w:spacing w:val="-3"/>
        </w:rPr>
        <w:t>’</w:t>
      </w:r>
      <w:r w:rsidRPr="00387BA1">
        <w:t>t</w:t>
      </w:r>
      <w:r w:rsidRPr="00387BA1">
        <w:rPr>
          <w:spacing w:val="8"/>
        </w:rPr>
        <w:t xml:space="preserve"> </w:t>
      </w:r>
      <w:r w:rsidRPr="00387BA1">
        <w:t>d</w:t>
      </w:r>
      <w:r w:rsidRPr="00387BA1">
        <w:rPr>
          <w:spacing w:val="4"/>
        </w:rPr>
        <w:t>e</w:t>
      </w:r>
      <w:r w:rsidRPr="00387BA1">
        <w:rPr>
          <w:spacing w:val="-8"/>
        </w:rPr>
        <w:t>f</w:t>
      </w:r>
      <w:r w:rsidRPr="00387BA1">
        <w:rPr>
          <w:spacing w:val="4"/>
        </w:rPr>
        <w:t>e</w:t>
      </w:r>
      <w:r w:rsidRPr="00387BA1">
        <w:rPr>
          <w:spacing w:val="-5"/>
        </w:rPr>
        <w:t>n</w:t>
      </w:r>
      <w:r w:rsidRPr="00387BA1">
        <w:t>d</w:t>
      </w:r>
      <w:r w:rsidRPr="00387BA1">
        <w:rPr>
          <w:spacing w:val="2"/>
        </w:rPr>
        <w:t xml:space="preserve"> </w:t>
      </w:r>
      <w:r w:rsidRPr="00387BA1">
        <w:rPr>
          <w:spacing w:val="5"/>
        </w:rPr>
        <w:t>t</w:t>
      </w:r>
      <w:r w:rsidRPr="00387BA1">
        <w:rPr>
          <w:spacing w:val="-5"/>
        </w:rPr>
        <w:t>h</w:t>
      </w:r>
      <w:r w:rsidRPr="00387BA1">
        <w:rPr>
          <w:spacing w:val="4"/>
        </w:rPr>
        <w:t>e</w:t>
      </w:r>
      <w:r w:rsidRPr="00387BA1">
        <w:rPr>
          <w:spacing w:val="-9"/>
        </w:rPr>
        <w:t>i</w:t>
      </w:r>
      <w:r w:rsidRPr="00387BA1">
        <w:t>r</w:t>
      </w:r>
      <w:r w:rsidRPr="00387BA1">
        <w:rPr>
          <w:spacing w:val="4"/>
        </w:rPr>
        <w:t xml:space="preserve"> </w:t>
      </w:r>
      <w:proofErr w:type="spellStart"/>
      <w:r w:rsidRPr="00387BA1">
        <w:rPr>
          <w:spacing w:val="4"/>
        </w:rPr>
        <w:t>a</w:t>
      </w:r>
      <w:r w:rsidRPr="00387BA1">
        <w:rPr>
          <w:spacing w:val="-3"/>
        </w:rPr>
        <w:t>f</w:t>
      </w:r>
      <w:r w:rsidRPr="00387BA1">
        <w:t>f</w:t>
      </w:r>
      <w:proofErr w:type="spellEnd"/>
      <w:r w:rsidRPr="00387BA1">
        <w:rPr>
          <w:spacing w:val="-6"/>
        </w:rPr>
        <w:t xml:space="preserve"> </w:t>
      </w:r>
      <w:r w:rsidRPr="00387BA1">
        <w:rPr>
          <w:spacing w:val="-1"/>
        </w:rPr>
        <w:t>a</w:t>
      </w:r>
      <w:r w:rsidRPr="00387BA1">
        <w:rPr>
          <w:spacing w:val="5"/>
        </w:rPr>
        <w:t>g</w:t>
      </w:r>
      <w:r w:rsidRPr="00387BA1">
        <w:rPr>
          <w:spacing w:val="4"/>
        </w:rPr>
        <w:t>a</w:t>
      </w:r>
      <w:r w:rsidRPr="00387BA1">
        <w:rPr>
          <w:spacing w:val="-4"/>
        </w:rPr>
        <w:t>i</w:t>
      </w:r>
      <w:r w:rsidRPr="00387BA1">
        <w:t>n</w:t>
      </w:r>
      <w:r w:rsidRPr="00387BA1">
        <w:rPr>
          <w:spacing w:val="-2"/>
        </w:rPr>
        <w:t>s</w:t>
      </w:r>
      <w:r w:rsidRPr="00387BA1">
        <w:t>t</w:t>
      </w:r>
      <w:r w:rsidRPr="00387BA1">
        <w:rPr>
          <w:spacing w:val="8"/>
        </w:rPr>
        <w:t xml:space="preserve"> </w:t>
      </w:r>
      <w:r w:rsidRPr="00387BA1">
        <w:rPr>
          <w:spacing w:val="-5"/>
        </w:rPr>
        <w:t>n</w:t>
      </w:r>
      <w:r w:rsidRPr="00387BA1">
        <w:rPr>
          <w:spacing w:val="5"/>
        </w:rPr>
        <w:t>o</w:t>
      </w:r>
      <w:r w:rsidRPr="00387BA1">
        <w:rPr>
          <w:spacing w:val="2"/>
        </w:rPr>
        <w:t>r</w:t>
      </w:r>
      <w:r w:rsidRPr="00387BA1">
        <w:rPr>
          <w:spacing w:val="-9"/>
        </w:rPr>
        <w:t>m</w:t>
      </w:r>
      <w:r w:rsidRPr="00387BA1">
        <w:rPr>
          <w:spacing w:val="4"/>
        </w:rPr>
        <w:t>a</w:t>
      </w:r>
      <w:r w:rsidRPr="00387BA1">
        <w:t>l</w:t>
      </w:r>
      <w:r w:rsidRPr="00387BA1">
        <w:rPr>
          <w:spacing w:val="-2"/>
        </w:rPr>
        <w:t xml:space="preserve"> </w:t>
      </w:r>
      <w:r w:rsidRPr="00387BA1">
        <w:rPr>
          <w:spacing w:val="-4"/>
        </w:rPr>
        <w:t>m</w:t>
      </w:r>
      <w:r w:rsidRPr="00387BA1">
        <w:rPr>
          <w:spacing w:val="4"/>
        </w:rPr>
        <w:t>ea</w:t>
      </w:r>
      <w:r w:rsidRPr="00387BA1">
        <w:rPr>
          <w:spacing w:val="-5"/>
        </w:rPr>
        <w:t>n</w:t>
      </w:r>
      <w:r w:rsidRPr="00387BA1">
        <w:t xml:space="preserve">s </w:t>
      </w:r>
      <w:proofErr w:type="spellStart"/>
      <w:r w:rsidRPr="00387BA1">
        <w:rPr>
          <w:spacing w:val="5"/>
        </w:rPr>
        <w:t>d</w:t>
      </w:r>
      <w:r w:rsidRPr="00387BA1">
        <w:rPr>
          <w:spacing w:val="-4"/>
        </w:rPr>
        <w:t>i</w:t>
      </w:r>
      <w:r w:rsidRPr="00387BA1">
        <w:rPr>
          <w:spacing w:val="-2"/>
        </w:rPr>
        <w:t>s</w:t>
      </w:r>
      <w:r w:rsidRPr="00387BA1">
        <w:rPr>
          <w:spacing w:val="4"/>
        </w:rPr>
        <w:t>a</w:t>
      </w:r>
      <w:r w:rsidRPr="00387BA1">
        <w:t>d</w:t>
      </w:r>
      <w:r w:rsidRPr="00387BA1">
        <w:rPr>
          <w:spacing w:val="-2"/>
        </w:rPr>
        <w:t>s</w:t>
      </w:r>
      <w:proofErr w:type="spellEnd"/>
      <w:r w:rsidRPr="00387BA1">
        <w:t xml:space="preserve">, </w:t>
      </w:r>
      <w:r w:rsidRPr="00387BA1">
        <w:rPr>
          <w:spacing w:val="-5"/>
        </w:rPr>
        <w:t>b</w:t>
      </w:r>
      <w:r w:rsidRPr="00387BA1">
        <w:t>ut</w:t>
      </w:r>
      <w:r w:rsidRPr="00387BA1">
        <w:rPr>
          <w:spacing w:val="3"/>
        </w:rPr>
        <w:t xml:space="preserve"> </w:t>
      </w:r>
      <w:r w:rsidRPr="00387BA1">
        <w:rPr>
          <w:spacing w:val="5"/>
        </w:rPr>
        <w:t>t</w:t>
      </w:r>
      <w:r w:rsidRPr="00387BA1">
        <w:rPr>
          <w:spacing w:val="-5"/>
        </w:rPr>
        <w:t>h</w:t>
      </w:r>
      <w:r w:rsidRPr="00387BA1">
        <w:rPr>
          <w:spacing w:val="-1"/>
        </w:rPr>
        <w:t>a</w:t>
      </w:r>
      <w:r w:rsidRPr="00387BA1">
        <w:t>t</w:t>
      </w:r>
      <w:r w:rsidRPr="00387BA1">
        <w:rPr>
          <w:spacing w:val="3"/>
        </w:rPr>
        <w:t xml:space="preserve"> </w:t>
      </w:r>
      <w:r w:rsidRPr="00387BA1">
        <w:rPr>
          <w:spacing w:val="5"/>
        </w:rPr>
        <w:t>t</w:t>
      </w:r>
      <w:r w:rsidRPr="00387BA1">
        <w:rPr>
          <w:spacing w:val="-5"/>
        </w:rPr>
        <w:t>h</w:t>
      </w:r>
      <w:r w:rsidRPr="00387BA1">
        <w:rPr>
          <w:spacing w:val="5"/>
        </w:rPr>
        <w:t>o</w:t>
      </w:r>
      <w:r w:rsidRPr="00387BA1">
        <w:rPr>
          <w:spacing w:val="-2"/>
        </w:rPr>
        <w:t>s</w:t>
      </w:r>
      <w:r w:rsidRPr="00387BA1">
        <w:t>e</w:t>
      </w:r>
      <w:r w:rsidRPr="00387BA1">
        <w:rPr>
          <w:spacing w:val="1"/>
        </w:rPr>
        <w:t xml:space="preserve"> </w:t>
      </w:r>
      <w:proofErr w:type="spellStart"/>
      <w:r w:rsidRPr="00387BA1">
        <w:t>d</w:t>
      </w:r>
      <w:r w:rsidRPr="00387BA1">
        <w:rPr>
          <w:spacing w:val="-9"/>
        </w:rPr>
        <w:t>i</w:t>
      </w:r>
      <w:r w:rsidRPr="00387BA1">
        <w:rPr>
          <w:spacing w:val="-2"/>
        </w:rPr>
        <w:t>s</w:t>
      </w:r>
      <w:r w:rsidRPr="00387BA1">
        <w:rPr>
          <w:spacing w:val="-1"/>
        </w:rPr>
        <w:t>a</w:t>
      </w:r>
      <w:r w:rsidRPr="00387BA1">
        <w:rPr>
          <w:spacing w:val="5"/>
        </w:rPr>
        <w:t>d</w:t>
      </w:r>
      <w:r w:rsidRPr="00387BA1">
        <w:t>s</w:t>
      </w:r>
      <w:proofErr w:type="spellEnd"/>
      <w:r w:rsidRPr="00387BA1">
        <w:t xml:space="preserve"> d</w:t>
      </w:r>
      <w:r w:rsidRPr="00387BA1">
        <w:rPr>
          <w:spacing w:val="5"/>
        </w:rPr>
        <w:t>o</w:t>
      </w:r>
      <w:r w:rsidRPr="00387BA1">
        <w:rPr>
          <w:spacing w:val="-5"/>
        </w:rPr>
        <w:t>n</w:t>
      </w:r>
      <w:r w:rsidRPr="00387BA1">
        <w:rPr>
          <w:spacing w:val="-3"/>
        </w:rPr>
        <w:t>’</w:t>
      </w:r>
      <w:r w:rsidRPr="00387BA1">
        <w:t>t</w:t>
      </w:r>
      <w:r w:rsidRPr="00387BA1">
        <w:rPr>
          <w:spacing w:val="8"/>
        </w:rPr>
        <w:t xml:space="preserve"> </w:t>
      </w:r>
      <w:r w:rsidRPr="00387BA1">
        <w:t>d</w:t>
      </w:r>
      <w:r w:rsidRPr="00387BA1">
        <w:rPr>
          <w:spacing w:val="-1"/>
        </w:rPr>
        <w:t>e</w:t>
      </w:r>
      <w:r w:rsidRPr="00387BA1">
        <w:rPr>
          <w:spacing w:val="-2"/>
        </w:rPr>
        <w:t>s</w:t>
      </w:r>
      <w:r w:rsidRPr="00387BA1">
        <w:rPr>
          <w:spacing w:val="-1"/>
        </w:rPr>
        <w:t>e</w:t>
      </w:r>
      <w:r w:rsidRPr="00387BA1">
        <w:rPr>
          <w:spacing w:val="2"/>
        </w:rPr>
        <w:t>r</w:t>
      </w:r>
      <w:r w:rsidRPr="00387BA1">
        <w:rPr>
          <w:spacing w:val="-5"/>
        </w:rPr>
        <w:t>v</w:t>
      </w:r>
      <w:r w:rsidRPr="00387BA1">
        <w:t>e</w:t>
      </w:r>
      <w:r w:rsidRPr="00387BA1">
        <w:rPr>
          <w:spacing w:val="1"/>
        </w:rPr>
        <w:t xml:space="preserve"> </w:t>
      </w:r>
      <w:r w:rsidRPr="00387BA1">
        <w:rPr>
          <w:spacing w:val="5"/>
        </w:rPr>
        <w:t>t</w:t>
      </w:r>
      <w:r w:rsidRPr="00387BA1">
        <w:rPr>
          <w:spacing w:val="-5"/>
        </w:rPr>
        <w:t>h</w:t>
      </w:r>
      <w:r w:rsidRPr="00387BA1">
        <w:t>e</w:t>
      </w:r>
      <w:r w:rsidRPr="00387BA1">
        <w:rPr>
          <w:spacing w:val="1"/>
        </w:rPr>
        <w:t xml:space="preserve"> </w:t>
      </w:r>
      <w:r w:rsidRPr="00387BA1">
        <w:rPr>
          <w:spacing w:val="-1"/>
        </w:rPr>
        <w:t>a</w:t>
      </w:r>
      <w:r w:rsidRPr="00387BA1">
        <w:t>dd</w:t>
      </w:r>
      <w:r w:rsidRPr="00387BA1">
        <w:rPr>
          <w:spacing w:val="-1"/>
        </w:rPr>
        <w:t>e</w:t>
      </w:r>
      <w:r w:rsidRPr="00387BA1">
        <w:t>d</w:t>
      </w:r>
      <w:r w:rsidRPr="00387BA1">
        <w:rPr>
          <w:spacing w:val="2"/>
        </w:rPr>
        <w:t xml:space="preserve"> </w:t>
      </w:r>
      <w:r w:rsidRPr="00387BA1">
        <w:rPr>
          <w:spacing w:val="-1"/>
        </w:rPr>
        <w:t>a</w:t>
      </w:r>
      <w:r w:rsidRPr="00387BA1">
        <w:t>d</w:t>
      </w:r>
      <w:r w:rsidRPr="00387BA1">
        <w:rPr>
          <w:spacing w:val="-5"/>
        </w:rPr>
        <w:t>v</w:t>
      </w:r>
      <w:r w:rsidRPr="00387BA1">
        <w:rPr>
          <w:spacing w:val="4"/>
        </w:rPr>
        <w:t>a</w:t>
      </w:r>
      <w:r w:rsidRPr="00387BA1">
        <w:rPr>
          <w:spacing w:val="-5"/>
        </w:rPr>
        <w:t>n</w:t>
      </w:r>
      <w:r w:rsidRPr="00387BA1">
        <w:rPr>
          <w:spacing w:val="5"/>
        </w:rPr>
        <w:t>t</w:t>
      </w:r>
      <w:r w:rsidRPr="00387BA1">
        <w:rPr>
          <w:spacing w:val="-1"/>
        </w:rPr>
        <w:t>a</w:t>
      </w:r>
      <w:r w:rsidRPr="00387BA1">
        <w:t>ge</w:t>
      </w:r>
      <w:r w:rsidRPr="00387BA1">
        <w:rPr>
          <w:spacing w:val="1"/>
        </w:rPr>
        <w:t xml:space="preserve"> </w:t>
      </w:r>
      <w:r w:rsidRPr="00387BA1">
        <w:rPr>
          <w:spacing w:val="5"/>
        </w:rPr>
        <w:t>o</w:t>
      </w:r>
      <w:r w:rsidRPr="00387BA1">
        <w:t>f</w:t>
      </w:r>
      <w:r w:rsidRPr="00387BA1">
        <w:rPr>
          <w:spacing w:val="-6"/>
        </w:rPr>
        <w:t xml:space="preserve"> </w:t>
      </w:r>
      <w:r w:rsidRPr="00387BA1">
        <w:rPr>
          <w:spacing w:val="4"/>
        </w:rPr>
        <w:t>w</w:t>
      </w:r>
      <w:r w:rsidRPr="00387BA1">
        <w:rPr>
          <w:spacing w:val="-9"/>
        </w:rPr>
        <w:t>i</w:t>
      </w:r>
      <w:r w:rsidRPr="00387BA1">
        <w:rPr>
          <w:spacing w:val="5"/>
        </w:rPr>
        <w:t>p</w:t>
      </w:r>
      <w:r w:rsidRPr="00387BA1">
        <w:rPr>
          <w:spacing w:val="-4"/>
        </w:rPr>
        <w:t>i</w:t>
      </w:r>
      <w:r w:rsidRPr="00387BA1">
        <w:t>ng</w:t>
      </w:r>
      <w:r w:rsidRPr="00387BA1">
        <w:rPr>
          <w:spacing w:val="2"/>
        </w:rPr>
        <w:t xml:space="preserve"> </w:t>
      </w:r>
      <w:r w:rsidRPr="00387BA1">
        <w:rPr>
          <w:spacing w:val="-1"/>
        </w:rPr>
        <w:t>a</w:t>
      </w:r>
      <w:r w:rsidRPr="00387BA1">
        <w:t>w</w:t>
      </w:r>
      <w:r w:rsidRPr="00387BA1">
        <w:rPr>
          <w:spacing w:val="4"/>
        </w:rPr>
        <w:t>a</w:t>
      </w:r>
      <w:r w:rsidRPr="00387BA1">
        <w:t>y</w:t>
      </w:r>
      <w:r w:rsidRPr="00387BA1">
        <w:rPr>
          <w:spacing w:val="-7"/>
        </w:rPr>
        <w:t xml:space="preserve"> </w:t>
      </w:r>
      <w:r w:rsidRPr="00387BA1">
        <w:rPr>
          <w:spacing w:val="5"/>
        </w:rPr>
        <w:t>t</w:t>
      </w:r>
      <w:r w:rsidRPr="00387BA1">
        <w:rPr>
          <w:spacing w:val="-5"/>
        </w:rPr>
        <w:t>h</w:t>
      </w:r>
      <w:r w:rsidRPr="00387BA1">
        <w:t>e</w:t>
      </w:r>
      <w:r w:rsidRPr="00387BA1">
        <w:rPr>
          <w:spacing w:val="1"/>
        </w:rPr>
        <w:t xml:space="preserve"> </w:t>
      </w:r>
      <w:proofErr w:type="spellStart"/>
      <w:r w:rsidRPr="00387BA1">
        <w:rPr>
          <w:spacing w:val="4"/>
        </w:rPr>
        <w:t>a</w:t>
      </w:r>
      <w:r w:rsidRPr="00387BA1">
        <w:rPr>
          <w:spacing w:val="-3"/>
        </w:rPr>
        <w:t>f</w:t>
      </w:r>
      <w:r w:rsidRPr="00387BA1">
        <w:t>f</w:t>
      </w:r>
      <w:proofErr w:type="spellEnd"/>
      <w:r w:rsidRPr="00387BA1">
        <w:rPr>
          <w:spacing w:val="-1"/>
        </w:rPr>
        <w:t xml:space="preserve"> c</w:t>
      </w:r>
      <w:r w:rsidRPr="00387BA1">
        <w:rPr>
          <w:spacing w:val="4"/>
        </w:rPr>
        <w:t>a</w:t>
      </w:r>
      <w:r w:rsidRPr="00387BA1">
        <w:rPr>
          <w:spacing w:val="-2"/>
        </w:rPr>
        <w:t>s</w:t>
      </w:r>
      <w:r w:rsidRPr="00387BA1">
        <w:rPr>
          <w:spacing w:val="-1"/>
        </w:rPr>
        <w:t>e</w:t>
      </w:r>
      <w:r w:rsidRPr="00387BA1">
        <w:t>.</w:t>
      </w:r>
    </w:p>
    <w:p w:rsidR="009823B9" w:rsidRDefault="009823B9" w:rsidP="009823B9">
      <w:pPr>
        <w:pStyle w:val="Heading3"/>
      </w:pPr>
      <w:r>
        <w:t>Vague Alts Bad</w:t>
      </w:r>
    </w:p>
    <w:p w:rsidR="009823B9" w:rsidRDefault="009823B9" w:rsidP="009823B9">
      <w:pPr>
        <w:pStyle w:val="Heading4"/>
      </w:pPr>
      <w:r>
        <w:t>1. Skews Prep – Makes preparation impossible which shifts the balance of competition.</w:t>
      </w:r>
    </w:p>
    <w:p w:rsidR="009823B9" w:rsidRDefault="009823B9" w:rsidP="009823B9">
      <w:pPr>
        <w:pStyle w:val="Heading4"/>
      </w:pPr>
      <w:r>
        <w:t>2. Allows Neg Shift – Allows the negative to spike out of answers by saying that the alternative was something else in the block. This skews 2AC prep and makes it impossible to be affirmative.</w:t>
      </w:r>
    </w:p>
    <w:p w:rsidR="009823B9" w:rsidRDefault="009823B9" w:rsidP="009823B9">
      <w:pPr>
        <w:pStyle w:val="Heading3"/>
      </w:pPr>
      <w:r>
        <w:t>Speech Time and Prep Time Theory</w:t>
      </w:r>
    </w:p>
    <w:p w:rsidR="00EB4887" w:rsidRDefault="009823B9" w:rsidP="009823B9">
      <w:pPr>
        <w:pStyle w:val="Heading4"/>
      </w:pPr>
      <w:r>
        <w:t xml:space="preserve">Interpretation: Both teams should have </w:t>
      </w:r>
      <w:proofErr w:type="spellStart"/>
      <w:r>
        <w:t>constructives</w:t>
      </w:r>
      <w:proofErr w:type="spellEnd"/>
      <w:r>
        <w:t xml:space="preserve"> that are 8 minutes long, rebuttals that are 5 minutes long, CX’s that are 3 minutes long, and 8</w:t>
      </w:r>
      <w:r w:rsidR="00EB4887">
        <w:t xml:space="preserve"> minutes of preparation time.</w:t>
      </w:r>
    </w:p>
    <w:p w:rsidR="00EB4887" w:rsidRDefault="00EB4887" w:rsidP="009823B9">
      <w:pPr>
        <w:pStyle w:val="Heading4"/>
      </w:pPr>
      <w:r>
        <w:t>Violation: They don’t follow these speech and prep times.</w:t>
      </w:r>
    </w:p>
    <w:p w:rsidR="00EB4887" w:rsidRDefault="00EB4887" w:rsidP="009823B9">
      <w:pPr>
        <w:pStyle w:val="Heading4"/>
      </w:pPr>
      <w:r>
        <w:t>That’s a voter for fairness and education</w:t>
      </w:r>
    </w:p>
    <w:p w:rsidR="00EB4887" w:rsidRDefault="00EB4887" w:rsidP="009823B9">
      <w:pPr>
        <w:pStyle w:val="Heading4"/>
      </w:pPr>
      <w:r>
        <w:t>Education – Endless speech time makes it impossible to create structured responses and dialogue over a topic which kills education</w:t>
      </w:r>
    </w:p>
    <w:p w:rsidR="00EB4887" w:rsidRDefault="00EB4887" w:rsidP="009823B9">
      <w:pPr>
        <w:pStyle w:val="Heading4"/>
      </w:pPr>
      <w:r>
        <w:t xml:space="preserve">Fairness – Ensuring that teams have equal time to speak is necessary to ensure that clash </w:t>
      </w:r>
      <w:proofErr w:type="gramStart"/>
      <w:r>
        <w:t>occurs</w:t>
      </w:r>
      <w:proofErr w:type="gramEnd"/>
      <w:r>
        <w:t xml:space="preserve"> and that dialogue is possible. Anything else makes debate impossible which kills </w:t>
      </w:r>
      <w:proofErr w:type="gramStart"/>
      <w:r>
        <w:t>any and all</w:t>
      </w:r>
      <w:proofErr w:type="gramEnd"/>
      <w:r>
        <w:t xml:space="preserve"> benefits to the activity.</w:t>
      </w:r>
    </w:p>
    <w:p w:rsidR="00EB4887" w:rsidRDefault="00EB4887" w:rsidP="009823B9">
      <w:pPr>
        <w:pStyle w:val="Heading4"/>
      </w:pPr>
      <w:r>
        <w:t>Psychic Violence – Forces judges to intervene which allows judges to decide speech time along preformed biases.</w:t>
      </w:r>
    </w:p>
    <w:p w:rsidR="00EB4887" w:rsidRDefault="00EB4887" w:rsidP="00EB4887">
      <w:pPr>
        <w:pStyle w:val="Heading3"/>
      </w:pPr>
      <w:r>
        <w:t>A2: Speech Time and Prep Time Theory</w:t>
      </w:r>
    </w:p>
    <w:p w:rsidR="00EB4887" w:rsidRDefault="00EB4887" w:rsidP="00EB4887">
      <w:pPr>
        <w:pStyle w:val="Heading4"/>
      </w:pPr>
      <w:r>
        <w:t xml:space="preserve">Infinite speech and prep time </w:t>
      </w:r>
      <w:proofErr w:type="gramStart"/>
      <w:r>
        <w:t>is</w:t>
      </w:r>
      <w:proofErr w:type="gramEnd"/>
      <w:r>
        <w:t xml:space="preserve"> good:</w:t>
      </w:r>
    </w:p>
    <w:p w:rsidR="00EB4887" w:rsidRDefault="00EB4887" w:rsidP="00EB4887">
      <w:pPr>
        <w:pStyle w:val="Heading4"/>
      </w:pPr>
      <w:r>
        <w:t xml:space="preserve">Education – Endless speech time means more arguments which means we </w:t>
      </w:r>
      <w:proofErr w:type="gramStart"/>
      <w:r>
        <w:t>are able to</w:t>
      </w:r>
      <w:proofErr w:type="gramEnd"/>
      <w:r>
        <w:t xml:space="preserve"> get more in depth regarding various issues</w:t>
      </w:r>
    </w:p>
    <w:p w:rsidR="00EB4887" w:rsidRDefault="00EB4887" w:rsidP="00EB4887">
      <w:pPr>
        <w:pStyle w:val="Heading4"/>
      </w:pPr>
      <w:r>
        <w:t>Most real world – Conversations are not time constrained in real life, making debate match this makes it more accessible.</w:t>
      </w:r>
    </w:p>
    <w:p w:rsidR="00EB4887" w:rsidRDefault="00EB4887" w:rsidP="00EB4887">
      <w:pPr>
        <w:pStyle w:val="Heading3"/>
      </w:pPr>
      <w:r>
        <w:t>Multiple Actor Fiat Bad</w:t>
      </w:r>
    </w:p>
    <w:p w:rsidR="00EB4887" w:rsidRDefault="00EB4887" w:rsidP="00EB4887">
      <w:pPr>
        <w:pStyle w:val="Heading4"/>
      </w:pPr>
      <w:r>
        <w:t>Predictability—There are hundreds of agencies in the US and countries in the world and the states never act in unison.  Makes it impossible to prepare and generate offense</w:t>
      </w:r>
    </w:p>
    <w:p w:rsidR="00EB4887" w:rsidRDefault="00EB4887" w:rsidP="00EB4887">
      <w:pPr>
        <w:pStyle w:val="Heading4"/>
      </w:pPr>
      <w:r>
        <w:t>Skews Preparation—Substantially expands Negative ground at the expense of competitive equity because they’ll always be more prepared for some small actor compared to us.</w:t>
      </w:r>
    </w:p>
    <w:p w:rsidR="00EB4887" w:rsidRDefault="00EB4887" w:rsidP="00EB4887">
      <w:pPr>
        <w:pStyle w:val="Heading4"/>
      </w:pPr>
      <w:r>
        <w:t>Literature Doesn’t Check—Only a unified solvency advocate that determines the precise</w:t>
      </w:r>
      <w:r w:rsidR="00981EE1">
        <w:t xml:space="preserve"> </w:t>
      </w:r>
      <w:r w:rsidR="00D41223">
        <w:t>advocacy</w:t>
      </w:r>
      <w:r>
        <w:t xml:space="preserve"> would check—that’s not them!  </w:t>
      </w:r>
    </w:p>
    <w:p w:rsidR="009823B9" w:rsidRDefault="00981EE1" w:rsidP="00981EE1">
      <w:pPr>
        <w:pStyle w:val="Heading3"/>
      </w:pPr>
      <w:bookmarkStart w:id="0" w:name="_GoBack"/>
      <w:bookmarkEnd w:id="0"/>
      <w:r>
        <w:t>Multiple Actor Fiat Good</w:t>
      </w:r>
    </w:p>
    <w:p w:rsidR="00981EE1" w:rsidRDefault="00981EE1" w:rsidP="00981EE1">
      <w:pPr>
        <w:pStyle w:val="Heading4"/>
      </w:pPr>
      <w:r>
        <w:t>Literature Checks Abuse—The CP is within topic literature, so they should be prepared.  This answers their predictability claims.</w:t>
      </w:r>
    </w:p>
    <w:p w:rsidR="00981EE1" w:rsidRDefault="00981EE1" w:rsidP="00981EE1">
      <w:pPr>
        <w:pStyle w:val="Heading4"/>
      </w:pPr>
      <w:r>
        <w:t>Real World—Different states, agencies and countries cooperate with one another on specific proposals.  The alternative sacrifices education on policymaking and overdetermines predictability.</w:t>
      </w:r>
    </w:p>
    <w:p w:rsidR="00D41223" w:rsidRPr="00D41223" w:rsidRDefault="00981EE1" w:rsidP="00D41223">
      <w:pPr>
        <w:pStyle w:val="Heading4"/>
      </w:pPr>
      <w:r>
        <w:t xml:space="preserve">Neg Flexibility—Our only job is to be NOT-AFF.  All non-Affirmative ground is </w:t>
      </w:r>
      <w:proofErr w:type="spellStart"/>
      <w:r>
        <w:t>Negativeland</w:t>
      </w:r>
      <w:proofErr w:type="spellEnd"/>
      <w:r>
        <w:t xml:space="preserve">.  This is key to check </w:t>
      </w:r>
      <w:proofErr w:type="spellStart"/>
      <w:r>
        <w:t>Aff</w:t>
      </w:r>
      <w:proofErr w:type="spellEnd"/>
      <w:r>
        <w:t xml:space="preserve"> side bias.</w:t>
      </w:r>
    </w:p>
    <w:p w:rsidR="00D41223" w:rsidRDefault="00D41223">
      <w:pPr>
        <w:pStyle w:val="Heading3"/>
      </w:pPr>
      <w:r>
        <w:t>Utopian Fiat Bad</w:t>
      </w:r>
    </w:p>
    <w:p w:rsidR="00D41223" w:rsidRDefault="00D41223" w:rsidP="00D41223">
      <w:pPr>
        <w:pStyle w:val="Heading4"/>
      </w:pPr>
      <w:r>
        <w:t>They are utopian fiat, that’s bad</w:t>
      </w:r>
    </w:p>
    <w:p w:rsidR="00D41223" w:rsidRDefault="00D41223" w:rsidP="00D41223">
      <w:pPr>
        <w:pStyle w:val="Heading4"/>
      </w:pPr>
      <w:r>
        <w:t>1. No method for how to achieve the desired goals – destroys method debate and mechanism debates, which are key to neg ground and topic education</w:t>
      </w:r>
    </w:p>
    <w:p w:rsidR="00D41223" w:rsidRDefault="00D41223" w:rsidP="00D41223">
      <w:pPr>
        <w:pStyle w:val="Heading4"/>
      </w:pPr>
      <w:r>
        <w:t>2. Infinitely regressive – they can fiat world peace, and end to racism, it makes policy debate into values debate and leaves no chance to ever win.</w:t>
      </w:r>
    </w:p>
    <w:p w:rsidR="00D41223" w:rsidRDefault="00D41223" w:rsidP="00D41223">
      <w:pPr>
        <w:pStyle w:val="Heading4"/>
      </w:pPr>
      <w:r>
        <w:t>3. Not real world – we all want change, the question to be debated is how to get there</w:t>
      </w:r>
    </w:p>
    <w:p w:rsidR="00D41223" w:rsidRDefault="00D41223" w:rsidP="00D41223">
      <w:pPr>
        <w:pStyle w:val="Heading4"/>
      </w:pPr>
      <w:r>
        <w:t>Voter for fairness and education</w:t>
      </w:r>
    </w:p>
    <w:p w:rsidR="00D41223" w:rsidRDefault="00D41223" w:rsidP="00D41223">
      <w:pPr>
        <w:pStyle w:val="Heading3"/>
      </w:pPr>
      <w:r>
        <w:t>Utopian Fiat Good</w:t>
      </w:r>
    </w:p>
    <w:p w:rsidR="00D41223" w:rsidRDefault="00D41223" w:rsidP="00D41223">
      <w:pPr>
        <w:pStyle w:val="Heading4"/>
      </w:pPr>
      <w:r>
        <w:t>If they get to fiat, we get to fiat</w:t>
      </w:r>
    </w:p>
    <w:p w:rsidR="00D41223" w:rsidRDefault="00D41223" w:rsidP="00D41223">
      <w:pPr>
        <w:pStyle w:val="Heading4"/>
      </w:pPr>
      <w:r>
        <w:t>1. No argument really gets into every internal link to how to achieve solvency – this theory argument itself is infinitely regressive</w:t>
      </w:r>
    </w:p>
    <w:p w:rsidR="00D41223" w:rsidRDefault="00D41223" w:rsidP="00D41223">
      <w:pPr>
        <w:pStyle w:val="Heading4"/>
      </w:pPr>
      <w:r>
        <w:t>2. Contextual literature checks – We have evidence in the context of our arguments, proves a literature base.</w:t>
      </w:r>
    </w:p>
    <w:p w:rsidR="00D41223" w:rsidRDefault="00D41223" w:rsidP="00D41223">
      <w:pPr>
        <w:pStyle w:val="Heading4"/>
      </w:pPr>
      <w:r>
        <w:t>3. Political imagination outweighs real world – we should debate about the world we want, not just the world we have</w:t>
      </w:r>
    </w:p>
    <w:p w:rsidR="00D41223" w:rsidRDefault="00D41223" w:rsidP="00D41223">
      <w:pPr>
        <w:pStyle w:val="Heading4"/>
      </w:pPr>
      <w:r>
        <w:t>Voter for fairness and education</w:t>
      </w:r>
    </w:p>
    <w:p w:rsidR="00D41223" w:rsidRPr="00D41223" w:rsidRDefault="00D41223" w:rsidP="00D41223">
      <w:pPr>
        <w:pStyle w:val="Heading4"/>
      </w:pPr>
    </w:p>
    <w:sectPr w:rsidR="00D41223" w:rsidRPr="00D412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745A5"/>
    <w:rsid w:val="000139A3"/>
    <w:rsid w:val="0008387E"/>
    <w:rsid w:val="00100833"/>
    <w:rsid w:val="00104529"/>
    <w:rsid w:val="00105942"/>
    <w:rsid w:val="00107396"/>
    <w:rsid w:val="00143474"/>
    <w:rsid w:val="00144A4C"/>
    <w:rsid w:val="00176AB0"/>
    <w:rsid w:val="00177B7D"/>
    <w:rsid w:val="0018322D"/>
    <w:rsid w:val="001A60CC"/>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745A5"/>
    <w:rsid w:val="007A2226"/>
    <w:rsid w:val="007F5B66"/>
    <w:rsid w:val="00823A1C"/>
    <w:rsid w:val="00845B9D"/>
    <w:rsid w:val="00860984"/>
    <w:rsid w:val="008B3ECB"/>
    <w:rsid w:val="008B4E85"/>
    <w:rsid w:val="008C1B2E"/>
    <w:rsid w:val="0091627E"/>
    <w:rsid w:val="0097032B"/>
    <w:rsid w:val="00981EE1"/>
    <w:rsid w:val="009823B9"/>
    <w:rsid w:val="009D2EAD"/>
    <w:rsid w:val="009D54B2"/>
    <w:rsid w:val="009E1922"/>
    <w:rsid w:val="009F7ED2"/>
    <w:rsid w:val="00A93661"/>
    <w:rsid w:val="00A95652"/>
    <w:rsid w:val="00AB5CD4"/>
    <w:rsid w:val="00AC0AB8"/>
    <w:rsid w:val="00AF31FF"/>
    <w:rsid w:val="00B33C6D"/>
    <w:rsid w:val="00B4508F"/>
    <w:rsid w:val="00B55AD5"/>
    <w:rsid w:val="00B8057C"/>
    <w:rsid w:val="00BD6238"/>
    <w:rsid w:val="00BF593B"/>
    <w:rsid w:val="00BF773A"/>
    <w:rsid w:val="00BF7E81"/>
    <w:rsid w:val="00C13773"/>
    <w:rsid w:val="00C17CC8"/>
    <w:rsid w:val="00C83417"/>
    <w:rsid w:val="00C9604F"/>
    <w:rsid w:val="00CA19AA"/>
    <w:rsid w:val="00CB0DE3"/>
    <w:rsid w:val="00CC5298"/>
    <w:rsid w:val="00CD736E"/>
    <w:rsid w:val="00CD798D"/>
    <w:rsid w:val="00CE161E"/>
    <w:rsid w:val="00CF59A8"/>
    <w:rsid w:val="00D325A9"/>
    <w:rsid w:val="00D36A8A"/>
    <w:rsid w:val="00D41223"/>
    <w:rsid w:val="00D61409"/>
    <w:rsid w:val="00D6691E"/>
    <w:rsid w:val="00D71170"/>
    <w:rsid w:val="00D83253"/>
    <w:rsid w:val="00DA1C92"/>
    <w:rsid w:val="00DA25D4"/>
    <w:rsid w:val="00DA6538"/>
    <w:rsid w:val="00E15E75"/>
    <w:rsid w:val="00E360F8"/>
    <w:rsid w:val="00E5262C"/>
    <w:rsid w:val="00EB4887"/>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52225"/>
  <w15:chartTrackingRefBased/>
  <w15:docId w15:val="{7C57785B-A78F-4BCB-BC4F-C9B89FC2E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745A5"/>
    <w:rPr>
      <w:rFonts w:ascii="Georgia" w:hAnsi="Georgia"/>
    </w:rPr>
  </w:style>
  <w:style w:type="paragraph" w:styleId="Heading1">
    <w:name w:val="heading 1"/>
    <w:aliases w:val="Pocket"/>
    <w:basedOn w:val="Normal"/>
    <w:next w:val="Normal"/>
    <w:link w:val="Heading1Char"/>
    <w:qFormat/>
    <w:rsid w:val="007745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745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745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745A5"/>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7745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45A5"/>
  </w:style>
  <w:style w:type="character" w:customStyle="1" w:styleId="Heading1Char">
    <w:name w:val="Heading 1 Char"/>
    <w:aliases w:val="Pocket Char"/>
    <w:basedOn w:val="DefaultParagraphFont"/>
    <w:link w:val="Heading1"/>
    <w:rsid w:val="007745A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745A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745A5"/>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7745A5"/>
    <w:rPr>
      <w:rFonts w:ascii="Georgia" w:eastAsiaTheme="majorEastAsia" w:hAnsi="Georgia" w:cstheme="majorBidi"/>
      <w:b/>
      <w:iCs/>
    </w:rPr>
  </w:style>
  <w:style w:type="character" w:styleId="Emphasis">
    <w:name w:val="Emphasis"/>
    <w:basedOn w:val="DefaultParagraphFont"/>
    <w:uiPriority w:val="7"/>
    <w:qFormat/>
    <w:rsid w:val="007745A5"/>
    <w:rPr>
      <w:rFonts w:ascii="Georgia" w:hAnsi="Georgia"/>
      <w:b/>
      <w:i w:val="0"/>
      <w:iCs/>
      <w:sz w:val="24"/>
      <w:u w:val="single"/>
      <w:bdr w:val="none" w:sz="0" w:space="0" w:color="auto"/>
    </w:rPr>
  </w:style>
  <w:style w:type="character" w:customStyle="1" w:styleId="Style13ptBold">
    <w:name w:val="Style 13 pt Bold"/>
    <w:aliases w:val="Cite"/>
    <w:basedOn w:val="DefaultParagraphFont"/>
    <w:uiPriority w:val="5"/>
    <w:qFormat/>
    <w:rsid w:val="007745A5"/>
    <w:rPr>
      <w:b/>
      <w:bCs/>
      <w:sz w:val="22"/>
      <w:u w:val="none"/>
    </w:rPr>
  </w:style>
  <w:style w:type="character" w:customStyle="1" w:styleId="StyleUnderline">
    <w:name w:val="Style Underline"/>
    <w:aliases w:val="Underline"/>
    <w:basedOn w:val="DefaultParagraphFont"/>
    <w:uiPriority w:val="6"/>
    <w:qFormat/>
    <w:rsid w:val="007745A5"/>
    <w:rPr>
      <w:b w:val="0"/>
      <w:sz w:val="22"/>
      <w:u w:val="single"/>
    </w:rPr>
  </w:style>
  <w:style w:type="character" w:styleId="Hyperlink">
    <w:name w:val="Hyperlink"/>
    <w:basedOn w:val="DefaultParagraphFont"/>
    <w:uiPriority w:val="99"/>
    <w:semiHidden/>
    <w:unhideWhenUsed/>
    <w:rsid w:val="007745A5"/>
    <w:rPr>
      <w:color w:val="auto"/>
      <w:u w:val="none"/>
    </w:rPr>
  </w:style>
  <w:style w:type="character" w:styleId="FollowedHyperlink">
    <w:name w:val="FollowedHyperlink"/>
    <w:basedOn w:val="DefaultParagraphFont"/>
    <w:uiPriority w:val="99"/>
    <w:semiHidden/>
    <w:unhideWhenUsed/>
    <w:rsid w:val="007745A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ju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E5A08-D11A-46AC-B8C4-B4E031474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Juarez</dc:creator>
  <cp:keywords>5.1.1</cp:keywords>
  <dc:description/>
  <cp:lastModifiedBy>Nicolas Juarez</cp:lastModifiedBy>
  <cp:revision>3</cp:revision>
  <dcterms:created xsi:type="dcterms:W3CDTF">2019-07-31T15:03:00Z</dcterms:created>
  <dcterms:modified xsi:type="dcterms:W3CDTF">2019-07-31T15:03:00Z</dcterms:modified>
</cp:coreProperties>
</file>