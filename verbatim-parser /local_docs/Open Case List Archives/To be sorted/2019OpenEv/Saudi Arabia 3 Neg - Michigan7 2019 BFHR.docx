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6574" w:rsidRDefault="00996574" w:rsidP="00996574">
      <w:pPr>
        <w:pStyle w:val="Heading1"/>
      </w:pPr>
      <w:r>
        <w:t xml:space="preserve">neg – saudi 3 – bfhr </w:t>
      </w:r>
    </w:p>
    <w:p w:rsidR="00996574" w:rsidRDefault="00996574" w:rsidP="00996574">
      <w:bookmarkStart w:id="0" w:name="_GoBack"/>
      <w:r>
        <w:t>Thanks a ton to Aden, Raina, and Sam for their work on the Saudi aff/neg update file!</w:t>
      </w:r>
      <w:bookmarkEnd w:id="0"/>
    </w:p>
    <w:p w:rsidR="00996574" w:rsidRDefault="00996574" w:rsidP="00996574"/>
    <w:p w:rsidR="00996574" w:rsidRPr="00CF1470" w:rsidRDefault="00996574" w:rsidP="00996574">
      <w:pPr>
        <w:pStyle w:val="Heading2"/>
      </w:pPr>
      <w:r w:rsidRPr="00CF1470">
        <w:t>negotiations cp</w:t>
      </w:r>
    </w:p>
    <w:p w:rsidR="00996574" w:rsidRDefault="00996574" w:rsidP="00996574"/>
    <w:p w:rsidR="00996574" w:rsidRDefault="00996574" w:rsidP="00996574"/>
    <w:p w:rsidR="00996574" w:rsidRDefault="00996574" w:rsidP="00996574"/>
    <w:p w:rsidR="00996574" w:rsidRDefault="00996574" w:rsidP="00996574">
      <w:pPr>
        <w:pStyle w:val="Heading3"/>
      </w:pPr>
      <w:r>
        <w:t>1nc – cp</w:t>
      </w:r>
    </w:p>
    <w:p w:rsidR="00996574" w:rsidRDefault="00996574" w:rsidP="00996574">
      <w:pPr>
        <w:pStyle w:val="Heading4"/>
      </w:pPr>
      <w:r>
        <w:t xml:space="preserve">The United States federal government should substantially increase </w:t>
      </w:r>
    </w:p>
    <w:p w:rsidR="00996574" w:rsidRDefault="00996574" w:rsidP="00996574">
      <w:pPr>
        <w:pStyle w:val="Heading4"/>
        <w:numPr>
          <w:ilvl w:val="0"/>
          <w:numId w:val="12"/>
        </w:numPr>
      </w:pPr>
      <w:r>
        <w:t>diplomatic contacts with Saudi Arabia and Ansar Allah with the purpose of establishing mutually agreed requirements for the Stockholm Agreement’s Implementation, with an immediate focus on preventing fighting occurring in ports and port cities.</w:t>
      </w:r>
    </w:p>
    <w:p w:rsidR="00996574" w:rsidRDefault="00996574" w:rsidP="00996574">
      <w:pPr>
        <w:pStyle w:val="Heading4"/>
        <w:numPr>
          <w:ilvl w:val="0"/>
          <w:numId w:val="12"/>
        </w:numPr>
      </w:pPr>
      <w:r>
        <w:t>Efforts to get Saudi Arabia to establish backchannels and mutual confidence-building measures with Ansar Allah</w:t>
      </w:r>
    </w:p>
    <w:p w:rsidR="00996574" w:rsidRDefault="00996574" w:rsidP="00996574">
      <w:pPr>
        <w:pStyle w:val="Heading4"/>
        <w:numPr>
          <w:ilvl w:val="0"/>
          <w:numId w:val="12"/>
        </w:numPr>
      </w:pPr>
      <w:r>
        <w:t>Efforts to get Saudi Arabia to establish diplomatic and military hotlines with Iran</w:t>
      </w:r>
    </w:p>
    <w:p w:rsidR="00996574" w:rsidRDefault="00996574" w:rsidP="00996574">
      <w:pPr>
        <w:pStyle w:val="Heading4"/>
        <w:numPr>
          <w:ilvl w:val="0"/>
          <w:numId w:val="12"/>
        </w:numPr>
      </w:pPr>
      <w:r>
        <w:t xml:space="preserve">diplomatic forums and meetings between Saudi Arabia and Ansar Allah aimed at military de-escalation, whose immediate terms include at least a halt in Huthi-cross border attacks in return for a reduction in Saudi Airstrikes against Huthi Targets, with a long term focus on the termination of the Houthi-Iranian alliance and power-sharing agreements in Yemen </w:t>
      </w:r>
    </w:p>
    <w:p w:rsidR="00996574" w:rsidRDefault="00996574" w:rsidP="00996574"/>
    <w:p w:rsidR="00996574" w:rsidRDefault="00996574" w:rsidP="00996574">
      <w:pPr>
        <w:pStyle w:val="Heading4"/>
      </w:pPr>
      <w:r>
        <w:t>Cp solves</w:t>
      </w:r>
    </w:p>
    <w:p w:rsidR="00996574" w:rsidRDefault="00996574" w:rsidP="00996574">
      <w:pPr>
        <w:rPr>
          <w:b/>
          <w:bCs/>
        </w:rPr>
      </w:pPr>
      <w:r>
        <w:rPr>
          <w:b/>
          <w:bCs/>
        </w:rPr>
        <w:t xml:space="preserve">ICG </w:t>
      </w:r>
      <w:r>
        <w:t>7-18-</w:t>
      </w:r>
      <w:r>
        <w:rPr>
          <w:b/>
          <w:bCs/>
        </w:rPr>
        <w:t xml:space="preserve">19 </w:t>
      </w:r>
      <w:r>
        <w:t>-- International Crisis Group</w:t>
      </w:r>
      <w:r>
        <w:rPr>
          <w:b/>
          <w:bCs/>
        </w:rPr>
        <w:t xml:space="preserve"> - </w:t>
      </w:r>
      <w:r>
        <w:t>transnational non-profit, non-governmental organization founded in 1995 that advertises itself as carrying out field research on violent conflict and says it advances policies to prevent, mitigate or resolve conflict.</w:t>
      </w:r>
      <w:r>
        <w:rPr>
          <w:b/>
          <w:bCs/>
        </w:rPr>
        <w:t xml:space="preserve">  </w:t>
      </w:r>
      <w:r>
        <w:t xml:space="preserve">(“Saving the Stockholm Agreement and Averting a Regional Conflagration in Yemen” </w:t>
      </w:r>
      <w:hyperlink r:id="rId6" w:history="1">
        <w:r>
          <w:rPr>
            <w:rStyle w:val="Hyperlink"/>
          </w:rPr>
          <w:t>https://www.crisisgroup.org/middle-east-north-africa/gulf-and-arabian-peninsula/yemen/203-saving-stockholm-agreement-and-averting-regional-conflagration-yemen</w:t>
        </w:r>
      </w:hyperlink>
      <w:r>
        <w:t>) mba-alb</w:t>
      </w:r>
    </w:p>
    <w:p w:rsidR="00996574" w:rsidRDefault="00996574" w:rsidP="00996574">
      <w:pPr>
        <w:rPr>
          <w:sz w:val="8"/>
        </w:rPr>
      </w:pPr>
      <w:r>
        <w:rPr>
          <w:sz w:val="8"/>
        </w:rPr>
        <w:t xml:space="preserve">A Better Approach As regional tensions rise and with Yemen a possible trigger for a broader conflagration, </w:t>
      </w:r>
      <w:r>
        <w:rPr>
          <w:rStyle w:val="StyleUnderline"/>
        </w:rPr>
        <w:t>there is an urgent need for international involvement. Two parallel efforts are required, the first focused on saving the Stockholm Agreement, the second on halting cross-border attack</w:t>
      </w:r>
      <w:r>
        <w:rPr>
          <w:sz w:val="8"/>
        </w:rPr>
        <w:t xml:space="preserve">s between the Huthi and Saudi Arabia. </w:t>
      </w:r>
      <w:r>
        <w:rPr>
          <w:rStyle w:val="StyleUnderline"/>
        </w:rPr>
        <w:t>International actors</w:t>
      </w:r>
      <w:r>
        <w:rPr>
          <w:sz w:val="8"/>
        </w:rPr>
        <w:t xml:space="preserve">, notably the UN Security Council’s permanent members, </w:t>
      </w:r>
      <w:r>
        <w:rPr>
          <w:rStyle w:val="StyleUnderline"/>
        </w:rPr>
        <w:t>ought to seize the initiative</w:t>
      </w:r>
      <w:r>
        <w:rPr>
          <w:sz w:val="8"/>
        </w:rPr>
        <w:t xml:space="preserve">, </w:t>
      </w:r>
      <w:r>
        <w:rPr>
          <w:rStyle w:val="StyleUnderline"/>
        </w:rPr>
        <w:t>revive</w:t>
      </w:r>
      <w:r>
        <w:rPr>
          <w:sz w:val="8"/>
        </w:rPr>
        <w:t xml:space="preserve"> their active support for </w:t>
      </w:r>
      <w:r>
        <w:rPr>
          <w:rStyle w:val="StyleUnderline"/>
        </w:rPr>
        <w:t>UN-led mediation</w:t>
      </w:r>
      <w:r>
        <w:rPr>
          <w:sz w:val="8"/>
        </w:rPr>
        <w:t xml:space="preserve">, </w:t>
      </w:r>
      <w:r>
        <w:rPr>
          <w:rStyle w:val="StyleUnderline"/>
        </w:rPr>
        <w:t>and</w:t>
      </w:r>
      <w:r>
        <w:rPr>
          <w:sz w:val="8"/>
        </w:rPr>
        <w:t xml:space="preserve"> </w:t>
      </w:r>
      <w:r>
        <w:rPr>
          <w:rStyle w:val="StyleUnderline"/>
        </w:rPr>
        <w:t>pressure the parties to de-escalate</w:t>
      </w:r>
      <w:r>
        <w:rPr>
          <w:sz w:val="8"/>
        </w:rPr>
        <w:t xml:space="preserve">. On the first track, </w:t>
      </w:r>
      <w:r>
        <w:rPr>
          <w:rStyle w:val="StyleUnderline"/>
        </w:rPr>
        <w:t>negotiators should pursue a compromise that allows the parties to move beyond the Stockholm Agreement and beyond Hodeida to focus on a broader political settlement</w:t>
      </w:r>
      <w:r>
        <w:rPr>
          <w:sz w:val="8"/>
        </w:rPr>
        <w:t xml:space="preserve">. </w:t>
      </w:r>
      <w:r>
        <w:rPr>
          <w:rStyle w:val="Emphasis"/>
        </w:rPr>
        <w:t>This would entail establishing minimum, mutually agreed requirements for the agreement’s implementation</w:t>
      </w:r>
      <w:r>
        <w:rPr>
          <w:sz w:val="8"/>
        </w:rPr>
        <w:t xml:space="preserve">. Given disagreements between the sides, </w:t>
      </w:r>
      <w:r>
        <w:rPr>
          <w:rStyle w:val="StyleUnderline"/>
        </w:rPr>
        <w:t>this likely would mean a more limited short-term understanding of what needs to happen in Hodeida, leaving negotiations over implementing the rest of the agreement to proceed as a subset of, or parallel to, broader peace talks</w:t>
      </w:r>
      <w:r>
        <w:rPr>
          <w:sz w:val="8"/>
        </w:rPr>
        <w:t xml:space="preserve">. After seven months, it has become clear that demilitarising the city and ports is not solely a technical but also a political issue. In mid-July, members of the RCC met on a UN-operated ship off the coast of Hodeida and finalised a technical plan for redeployments. But the most contentious issue, which the Stockholm Agreement left relatively vague, concerns the identity of local security forces, which is tied to the question of sovereignty. The RCC members did not and cannot resolve this issue. As noted, the UN mediators sought to sidestep that question, explicitly stating that identity of local security forces was without prejudice to the matter of ultimate sovereignty. But the government now rejects that outcome, and after months of wrangling, they are unlikely to agree on a comprehensive solution on local security forces in the short term. That said, </w:t>
      </w:r>
      <w:r>
        <w:rPr>
          <w:rStyle w:val="StyleUnderline"/>
        </w:rPr>
        <w:t>with international backing, a partial stop-gap solution for all or part of Hodeida city might still be achievable</w:t>
      </w:r>
      <w:r>
        <w:rPr>
          <w:sz w:val="8"/>
        </w:rPr>
        <w:t xml:space="preserve">. For example, the </w:t>
      </w:r>
      <w:r>
        <w:rPr>
          <w:rStyle w:val="StyleUnderline"/>
        </w:rPr>
        <w:t>parties could</w:t>
      </w:r>
      <w:r>
        <w:rPr>
          <w:sz w:val="8"/>
        </w:rPr>
        <w:t xml:space="preserve"> </w:t>
      </w:r>
      <w:r>
        <w:rPr>
          <w:rStyle w:val="StyleUnderline"/>
        </w:rPr>
        <w:t>agree</w:t>
      </w:r>
      <w:r>
        <w:rPr>
          <w:sz w:val="8"/>
        </w:rPr>
        <w:t xml:space="preserve"> that, </w:t>
      </w:r>
      <w:r>
        <w:rPr>
          <w:rStyle w:val="StyleUnderline"/>
        </w:rPr>
        <w:t>as a means of pivoting to broader peace talks, the two sides would implement the first phase of redeployments already under discussion</w:t>
      </w:r>
      <w:r>
        <w:rPr>
          <w:sz w:val="8"/>
        </w:rPr>
        <w:t xml:space="preserve"> – </w:t>
      </w:r>
      <w:r>
        <w:rPr>
          <w:rStyle w:val="Emphasis"/>
        </w:rPr>
        <w:t>the three ports and the part of the city critical to humanitarian access</w:t>
      </w:r>
      <w:r>
        <w:rPr>
          <w:sz w:val="8"/>
        </w:rPr>
        <w:t xml:space="preserve"> – </w:t>
      </w:r>
      <w:r>
        <w:rPr>
          <w:rStyle w:val="StyleUnderline"/>
        </w:rPr>
        <w:t>leaving the</w:t>
      </w:r>
      <w:r>
        <w:rPr>
          <w:sz w:val="8"/>
        </w:rPr>
        <w:t xml:space="preserve"> second phase (which focuses on the </w:t>
      </w:r>
      <w:r>
        <w:rPr>
          <w:rStyle w:val="StyleUnderline"/>
        </w:rPr>
        <w:t>rest of the city</w:t>
      </w:r>
      <w:r>
        <w:rPr>
          <w:sz w:val="8"/>
        </w:rPr>
        <w:t xml:space="preserve">) </w:t>
      </w:r>
      <w:r>
        <w:rPr>
          <w:rStyle w:val="StyleUnderline"/>
        </w:rPr>
        <w:t>for later.</w:t>
      </w:r>
      <w:r>
        <w:rPr>
          <w:sz w:val="8"/>
        </w:rPr>
        <w:t xml:space="preserve"> </w:t>
      </w:r>
      <w:r>
        <w:rPr>
          <w:rStyle w:val="StyleUnderline"/>
        </w:rPr>
        <w:t>Implementing phase one does not require a comprehensive agreement on local security forces.</w:t>
      </w:r>
      <w:r>
        <w:rPr>
          <w:sz w:val="8"/>
        </w:rPr>
        <w:t xml:space="preserve"> </w:t>
      </w:r>
      <w:r>
        <w:rPr>
          <w:rStyle w:val="StyleUnderline"/>
        </w:rPr>
        <w:t xml:space="preserve">But it does entail agreement on a </w:t>
      </w:r>
      <w:r>
        <w:rPr>
          <w:sz w:val="8"/>
        </w:rPr>
        <w:t>tripartite</w:t>
      </w:r>
      <w:r>
        <w:rPr>
          <w:rStyle w:val="StyleUnderline"/>
        </w:rPr>
        <w:t xml:space="preserve"> monitoring mechanism involving the Huthis, Yemeni government</w:t>
      </w:r>
      <w:r>
        <w:rPr>
          <w:sz w:val="8"/>
        </w:rPr>
        <w:t xml:space="preserve"> and UN, </w:t>
      </w:r>
      <w:r>
        <w:rPr>
          <w:rStyle w:val="StyleUnderline"/>
        </w:rPr>
        <w:t>as well as agreement on the identity of local security forces in the phase one areas,</w:t>
      </w:r>
      <w:r>
        <w:rPr>
          <w:sz w:val="8"/>
        </w:rPr>
        <w:t xml:space="preserve"> </w:t>
      </w:r>
      <w:r>
        <w:rPr>
          <w:rStyle w:val="StyleUnderline"/>
        </w:rPr>
        <w:t>and a plan for how to deal with revenues from the ports</w:t>
      </w:r>
      <w:r>
        <w:rPr>
          <w:sz w:val="8"/>
        </w:rPr>
        <w:t xml:space="preserve">. As part of such a compromise, those areas would be secured neither by pre-2014 forces (the government’s stated position) nor by the forces that are there today (the Huthis’ implicit view). Instead, the </w:t>
      </w:r>
      <w:r>
        <w:rPr>
          <w:rStyle w:val="StyleUnderline"/>
        </w:rPr>
        <w:t>UN could vet current local security forces to ensure they are professionally trained personnel and that their senior commanders held rank within the military and security services before 2014</w:t>
      </w:r>
      <w:r>
        <w:rPr>
          <w:sz w:val="8"/>
        </w:rPr>
        <w:t xml:space="preserve">. </w:t>
      </w:r>
      <w:r>
        <w:rPr>
          <w:rStyle w:val="Emphasis"/>
        </w:rPr>
        <w:t>A limited agreement like this may be easier for both parties to accept as it deals with a small subset of the city’s security forces and a limited part of the city, making UN vetting more feasible and avoiding perceptions that it is a comprehensive, final plan.</w:t>
      </w:r>
      <w:r>
        <w:rPr>
          <w:sz w:val="8"/>
        </w:rPr>
        <w:t xml:space="preserve"> </w:t>
      </w:r>
      <w:r>
        <w:rPr>
          <w:rStyle w:val="StyleUnderline"/>
        </w:rPr>
        <w:t>The Huthis</w:t>
      </w:r>
      <w:r>
        <w:rPr>
          <w:sz w:val="8"/>
        </w:rPr>
        <w:t xml:space="preserve">, </w:t>
      </w:r>
      <w:r>
        <w:rPr>
          <w:rStyle w:val="StyleUnderline"/>
        </w:rPr>
        <w:t>who are concerned that a gap between implementing phases one and two will leave the ports vulnerable</w:t>
      </w:r>
      <w:r>
        <w:rPr>
          <w:sz w:val="8"/>
        </w:rPr>
        <w:t xml:space="preserve"> to attack from forces that would still be positioned north of the city after phase one redeployments, </w:t>
      </w:r>
      <w:r>
        <w:rPr>
          <w:rStyle w:val="StyleUnderline"/>
        </w:rPr>
        <w:t>need assurances from the P5 that implementing phase one would not lead the government to pursue a military advantage</w:t>
      </w:r>
      <w:r>
        <w:rPr>
          <w:sz w:val="8"/>
        </w:rPr>
        <w:t xml:space="preserve">. </w:t>
      </w:r>
      <w:r>
        <w:rPr>
          <w:rStyle w:val="Emphasis"/>
        </w:rPr>
        <w:t>It may be easier to convince the Huthis of this now that the UAE has partially withdrawn from the Red Sea coast front</w:t>
      </w:r>
      <w:r>
        <w:rPr>
          <w:sz w:val="8"/>
        </w:rPr>
        <w:t xml:space="preserve">. To convince the parties, the UN will need robust diplomatic assistance. The P5 have in the past demonstrated they could be effective when working together on Yemen; more recently, they seemed to find agreement on 10 June when the Security Council issued a statement backing Griffiths, calling for the implementation of the Stockholm Agreement and a political solution to the war. Such expressions of international consensus now ought to be backed up with concrete action. </w:t>
      </w:r>
      <w:r>
        <w:rPr>
          <w:rStyle w:val="StyleUnderline"/>
        </w:rPr>
        <w:t>Specifically, the P5 could set up a contact group at both the ambassadorial and the ministry level to work alongside the special envoy,</w:t>
      </w:r>
      <w:r>
        <w:rPr>
          <w:sz w:val="8"/>
        </w:rPr>
        <w:t xml:space="preserve"> comprising, in addition to them, the EU and possibly Oman in supporting roles, along with other states acceptable to both. Enlisting the P5 would be important given the mistrust the Huthis feel toward the Quad – the group composed of the U.S., UK, Saudi Arabia and UAE that presently purports to take a leading role in multilateral efforts to end the war. By contrast, they likely would feel more comfortable with Russia and China in the mix. </w:t>
      </w:r>
      <w:r>
        <w:rPr>
          <w:rStyle w:val="StyleUnderline"/>
        </w:rPr>
        <w:t xml:space="preserve">The second track, aimed at military de-escalation between Saudi Arabia and the Huthis, should pursue a mutual freeze: </w:t>
      </w:r>
      <w:r>
        <w:rPr>
          <w:rStyle w:val="Emphasis"/>
        </w:rPr>
        <w:t>a halt in Huthi cross-border attacks in exchange for a pause or significant reduction in Saudi airstrikes against Huthi targets.</w:t>
      </w:r>
      <w:r>
        <w:rPr>
          <w:sz w:val="8"/>
        </w:rPr>
        <w:t xml:space="preserve"> </w:t>
      </w:r>
      <w:r>
        <w:rPr>
          <w:rStyle w:val="StyleUnderline"/>
        </w:rPr>
        <w:t>This would require direct engagement between the two parties</w:t>
      </w:r>
      <w:r>
        <w:rPr>
          <w:sz w:val="8"/>
        </w:rPr>
        <w:t xml:space="preserve">, </w:t>
      </w:r>
      <w:r>
        <w:rPr>
          <w:rStyle w:val="StyleUnderline"/>
        </w:rPr>
        <w:t>including</w:t>
      </w:r>
      <w:r>
        <w:rPr>
          <w:sz w:val="8"/>
        </w:rPr>
        <w:t xml:space="preserve"> in all likelihood </w:t>
      </w:r>
      <w:r>
        <w:rPr>
          <w:rStyle w:val="StyleUnderline"/>
        </w:rPr>
        <w:t>face-to-face meetings</w:t>
      </w:r>
      <w:r>
        <w:rPr>
          <w:sz w:val="8"/>
        </w:rPr>
        <w:t xml:space="preserve"> between senior Huthi and Saudi officials. </w:t>
      </w:r>
      <w:r>
        <w:rPr>
          <w:rStyle w:val="Emphasis"/>
        </w:rPr>
        <w:t>The Huthis previously signalled interest in such a deal</w:t>
      </w:r>
      <w:r>
        <w:rPr>
          <w:sz w:val="8"/>
        </w:rPr>
        <w:t xml:space="preserve">; </w:t>
      </w:r>
      <w:r>
        <w:rPr>
          <w:rStyle w:val="StyleUnderline"/>
        </w:rPr>
        <w:t>Saudi officials have resisted it</w:t>
      </w:r>
      <w:r>
        <w:rPr>
          <w:sz w:val="8"/>
        </w:rPr>
        <w:t xml:space="preserve">, on two grounds. First, at a practical level, they argue that this would give the Huthis too great an advantage in their battle against less capable government forces. Second, they reject any equivalency between the actions of a non-state actor threatening a sovereign state and those of a state responding to the legitimate invitation of the Yemeni government. Many other obstacles stand in the way: the Huthis might not agree to anything less than a full halt in Saudi airstrikes, which Riyadh might reject and more hard-line Huthi elements might act as spoilers and resist such a de-escalation. </w:t>
      </w:r>
      <w:r>
        <w:rPr>
          <w:rStyle w:val="Emphasis"/>
        </w:rPr>
        <w:t xml:space="preserve">But potential benefits to the kingdom are significant. </w:t>
      </w:r>
      <w:r>
        <w:rPr>
          <w:rStyle w:val="StyleUnderline"/>
        </w:rPr>
        <w:t>At a time of rising tensions with Iran, Riyadh might see an advantage in neutralising a front that has offered Tehran a low-cost, high-yield opportunity to bleed its regional rival</w:t>
      </w:r>
      <w:r>
        <w:rPr>
          <w:sz w:val="8"/>
        </w:rPr>
        <w:t xml:space="preserve">. </w:t>
      </w:r>
      <w:r>
        <w:rPr>
          <w:rStyle w:val="Emphasis"/>
        </w:rPr>
        <w:t>An understanding between the kingdom and the Huthis would lessen the rebel group’s dependence on Iran and could trigger tensions between those who are more and those who are less beholden to the Islamic Republic.</w:t>
      </w:r>
      <w:r>
        <w:rPr>
          <w:sz w:val="8"/>
        </w:rPr>
        <w:t xml:space="preserve"> While not a substitute for Yemen-Yemeni talks, </w:t>
      </w:r>
      <w:r>
        <w:rPr>
          <w:rStyle w:val="StyleUnderline"/>
        </w:rPr>
        <w:t>mutual de-escalation could pave the way for broader discussions of issues at the core of the Saudi-Huthi relationship</w:t>
      </w:r>
      <w:r>
        <w:rPr>
          <w:sz w:val="8"/>
        </w:rPr>
        <w:t xml:space="preserve">: </w:t>
      </w:r>
      <w:r>
        <w:rPr>
          <w:rStyle w:val="StyleUnderline"/>
        </w:rPr>
        <w:t>border security,</w:t>
      </w:r>
      <w:r>
        <w:rPr>
          <w:sz w:val="8"/>
        </w:rPr>
        <w:t xml:space="preserve"> the </w:t>
      </w:r>
      <w:r>
        <w:rPr>
          <w:rStyle w:val="StyleUnderline"/>
        </w:rPr>
        <w:t>Huthis’ access to heavy weapons</w:t>
      </w:r>
      <w:r>
        <w:rPr>
          <w:sz w:val="8"/>
        </w:rPr>
        <w:t xml:space="preserve"> </w:t>
      </w:r>
      <w:r>
        <w:rPr>
          <w:rStyle w:val="StyleUnderline"/>
        </w:rPr>
        <w:t>and</w:t>
      </w:r>
      <w:r>
        <w:rPr>
          <w:sz w:val="8"/>
        </w:rPr>
        <w:t xml:space="preserve"> the nature of their </w:t>
      </w:r>
      <w:r>
        <w:rPr>
          <w:rStyle w:val="StyleUnderline"/>
        </w:rPr>
        <w:t>relationship with Iran.</w:t>
      </w:r>
      <w:r>
        <w:rPr>
          <w:sz w:val="8"/>
        </w:rPr>
        <w:t xml:space="preserve"> </w:t>
      </w:r>
      <w:r>
        <w:rPr>
          <w:rStyle w:val="Emphasis"/>
        </w:rPr>
        <w:t>Huthi officials assert they are open to discussing these matters</w:t>
      </w:r>
      <w:r>
        <w:rPr>
          <w:sz w:val="8"/>
        </w:rPr>
        <w:t xml:space="preserve"> </w:t>
      </w:r>
      <w:r>
        <w:rPr>
          <w:rStyle w:val="StyleUnderline"/>
        </w:rPr>
        <w:t>and claim</w:t>
      </w:r>
      <w:r>
        <w:rPr>
          <w:sz w:val="8"/>
        </w:rPr>
        <w:t xml:space="preserve"> they are ready to address legitimate Saudi concerns; indeed, they say that, for reasons of geographic proximity, </w:t>
      </w:r>
      <w:r>
        <w:rPr>
          <w:rStyle w:val="StyleUnderline"/>
        </w:rPr>
        <w:t>their most important long-term relationship must be with Riyadh, not Tehran and that their current posture is a function of the ongoing war, not an inherent affinity to the Islamic Republic</w:t>
      </w:r>
      <w:r>
        <w:rPr>
          <w:sz w:val="8"/>
        </w:rPr>
        <w:t xml:space="preserve">. </w:t>
      </w:r>
      <w:r>
        <w:rPr>
          <w:rStyle w:val="StyleUnderline"/>
        </w:rPr>
        <w:t>Saudi-Huthi channels are nothing new</w:t>
      </w:r>
      <w:r>
        <w:rPr>
          <w:sz w:val="8"/>
        </w:rPr>
        <w:t xml:space="preserve">; they have existed for some time and, according to Saudi officials, exist in some form to this day. </w:t>
      </w:r>
      <w:r>
        <w:rPr>
          <w:rStyle w:val="StyleUnderline"/>
        </w:rPr>
        <w:t>But Riyadh till now has taken the position that, in order for it to take these contacts seriously, the rebel movement must demonstrate its goodwill upfront –</w:t>
      </w:r>
      <w:r>
        <w:rPr>
          <w:sz w:val="8"/>
        </w:rPr>
        <w:t xml:space="preserve"> whether in the form of a unilateral cessation of cross-border strikes or a gesture signalling willingness to distance itself from Iran. </w:t>
      </w:r>
      <w:r>
        <w:rPr>
          <w:rStyle w:val="StyleUnderline"/>
        </w:rPr>
        <w:t>Those are unlikely to happen</w:t>
      </w:r>
      <w:r>
        <w:rPr>
          <w:sz w:val="8"/>
        </w:rPr>
        <w:t xml:space="preserve"> as a precondition for meaningful talks; </w:t>
      </w:r>
      <w:r>
        <w:rPr>
          <w:rStyle w:val="StyleUnderline"/>
        </w:rPr>
        <w:t xml:space="preserve">if they are to occur at all, </w:t>
      </w:r>
      <w:r>
        <w:rPr>
          <w:sz w:val="8"/>
        </w:rPr>
        <w:t xml:space="preserve">however, </w:t>
      </w:r>
      <w:r>
        <w:rPr>
          <w:rStyle w:val="StyleUnderline"/>
        </w:rPr>
        <w:t>it could be as one of their early outcomes</w:t>
      </w:r>
      <w:r>
        <w:rPr>
          <w:sz w:val="8"/>
        </w:rPr>
        <w:t xml:space="preserve">. To </w:t>
      </w:r>
      <w:r>
        <w:rPr>
          <w:rStyle w:val="Emphasis"/>
        </w:rPr>
        <w:t>overcome Saudi hesitation, the U.S. could play a leading role by both encouraging and reassuring Riyadh as well as by resuming their own contacts with the Huthis to help choreograph the two sides’ mutual steps</w:t>
      </w:r>
      <w:r>
        <w:rPr>
          <w:sz w:val="8"/>
        </w:rPr>
        <w:t xml:space="preserve">. </w:t>
      </w:r>
      <w:r>
        <w:rPr>
          <w:rStyle w:val="StyleUnderline"/>
        </w:rPr>
        <w:t>In the Huthis’ mind, the U.S. is the party most capable of influencing Saudi Arabia</w:t>
      </w:r>
      <w:r>
        <w:rPr>
          <w:rStyle w:val="Emphasis"/>
        </w:rPr>
        <w:t>; they therefore likely would be willing to accept a U.S. role in the discussions</w:t>
      </w:r>
      <w:r>
        <w:rPr>
          <w:sz w:val="8"/>
        </w:rPr>
        <w:t xml:space="preserve">. Of course, </w:t>
      </w:r>
      <w:r>
        <w:rPr>
          <w:rStyle w:val="StyleUnderline"/>
        </w:rPr>
        <w:t>Washington</w:t>
      </w:r>
      <w:r>
        <w:rPr>
          <w:sz w:val="8"/>
        </w:rPr>
        <w:t xml:space="preserve"> cannot do this alone insofar as it is viewed by the Huthis as a biased interlocutor; it </w:t>
      </w:r>
      <w:r>
        <w:rPr>
          <w:rStyle w:val="StyleUnderline"/>
        </w:rPr>
        <w:t xml:space="preserve">must team up with the UN </w:t>
      </w:r>
      <w:r>
        <w:rPr>
          <w:sz w:val="8"/>
        </w:rPr>
        <w:t xml:space="preserve">and possibly Oman in shepherding the talks and helping both sides follow through on any commitments they make. VII. Conclusion The sense of urgency that seized the U.S. and others between October and December 2018 has faded, but the importance of ending the Yemen war has not. Yemen increasingly has become hostage to regional tensions while regional stability is increasingly a function of what happens in Yemen. For those reasons alone, </w:t>
      </w:r>
      <w:r>
        <w:rPr>
          <w:rStyle w:val="StyleUnderline"/>
        </w:rPr>
        <w:t>international actors should make it a priority to safeguard the Stockholm Agreement; use it to pivot to more comprehensive political talks;</w:t>
      </w:r>
      <w:r>
        <w:rPr>
          <w:sz w:val="8"/>
        </w:rPr>
        <w:t xml:space="preserve"> and firewall, as much as possible, what happens in Yemen from what is happening between Iran on the one hand and the U.S. and its Gulf allies on the other. Time is of the essence. The threat of an attack on Hodeida has receded for now, but every day that passes without progress in implementing the Stockholm Agreement gives that threat new life. And each time a Huthi drone or missile reaches Saudi soil, the risk of a broader regional confrontation grows commensurately. Both outcomes would be tragic, but both can still be averted.</w:t>
      </w:r>
    </w:p>
    <w:p w:rsidR="00996574" w:rsidRDefault="00996574" w:rsidP="00996574"/>
    <w:p w:rsidR="00996574" w:rsidRDefault="00996574" w:rsidP="00996574">
      <w:pPr>
        <w:pStyle w:val="Heading3"/>
      </w:pPr>
      <w:r>
        <w:t>2nc – o/v</w:t>
      </w:r>
    </w:p>
    <w:p w:rsidR="00996574" w:rsidRDefault="00996574" w:rsidP="00996574">
      <w:pPr>
        <w:pStyle w:val="Heading4"/>
      </w:pPr>
      <w:r>
        <w:t xml:space="preserve">only the cp promotes a sustainable piece – here’s explicitly comparative evidence </w:t>
      </w:r>
    </w:p>
    <w:p w:rsidR="00996574" w:rsidRDefault="00996574" w:rsidP="00996574">
      <w:r>
        <w:t xml:space="preserve">Stacey Philbrick </w:t>
      </w:r>
      <w:r>
        <w:rPr>
          <w:b/>
          <w:bCs/>
        </w:rPr>
        <w:t>Yadav and</w:t>
      </w:r>
      <w:r>
        <w:t xml:space="preserve"> Jillian </w:t>
      </w:r>
      <w:r>
        <w:rPr>
          <w:b/>
          <w:bCs/>
        </w:rPr>
        <w:t>Schwedler</w:t>
      </w:r>
      <w:r>
        <w:t xml:space="preserve"> </w:t>
      </w:r>
      <w:r>
        <w:rPr>
          <w:b/>
          <w:bCs/>
        </w:rPr>
        <w:t>2018</w:t>
      </w:r>
      <w:r>
        <w:t xml:space="preserve">  -- Stacey Philbrick Yadav is associate professor of political science at Hobart and William Smith Colleges in Geneva, New York. Jillian Schwedler teaches political science at Hunter College and is a member of MERIP’s editorial committee and board of directors. (“Toward a Just Peace in Yemen” </w:t>
      </w:r>
      <w:hyperlink r:id="rId7" w:history="1">
        <w:r>
          <w:rPr>
            <w:rStyle w:val="Hyperlink"/>
          </w:rPr>
          <w:t>https://merip.org/2019/03/toward-a-just-peace-in-yemen/</w:t>
        </w:r>
      </w:hyperlink>
      <w:r>
        <w:t>) mba-alb</w:t>
      </w:r>
    </w:p>
    <w:p w:rsidR="00996574" w:rsidRDefault="00996574" w:rsidP="00996574">
      <w:pPr>
        <w:rPr>
          <w:sz w:val="10"/>
        </w:rPr>
      </w:pPr>
      <w:r>
        <w:rPr>
          <w:rStyle w:val="StyleUnderline"/>
        </w:rPr>
        <w:t>A New Framework, A New Peace?</w:t>
      </w:r>
      <w:r>
        <w:rPr>
          <w:sz w:val="10"/>
        </w:rPr>
        <w:t xml:space="preserve"> As promising as this momentum may be, it reflects the modest horizons of an anti-war strategy pursued through legislative means. </w:t>
      </w:r>
      <w:r>
        <w:rPr>
          <w:rStyle w:val="StyleUnderline"/>
        </w:rPr>
        <w:t xml:space="preserve">Restricting arms </w:t>
      </w:r>
      <w:r>
        <w:rPr>
          <w:sz w:val="10"/>
        </w:rPr>
        <w:t>sales promises to slow the war</w:t>
      </w:r>
      <w:r>
        <w:rPr>
          <w:rStyle w:val="StyleUnderline"/>
        </w:rPr>
        <w:t xml:space="preserve"> </w:t>
      </w:r>
      <w:r>
        <w:rPr>
          <w:sz w:val="10"/>
        </w:rPr>
        <w:t>and perhaps encourage negotiations. It</w:t>
      </w:r>
      <w:r>
        <w:rPr>
          <w:rStyle w:val="Emphasis"/>
        </w:rPr>
        <w:t xml:space="preserve"> does not, however, speak directly to the wreckage of the war or the almost unfathomable challenge of reconstruction</w:t>
      </w:r>
      <w:r>
        <w:rPr>
          <w:sz w:val="10"/>
        </w:rPr>
        <w:t xml:space="preserve">. </w:t>
      </w:r>
      <w:r>
        <w:rPr>
          <w:rStyle w:val="StyleUnderline"/>
        </w:rPr>
        <w:t>The war econom</w:t>
      </w:r>
      <w:r>
        <w:rPr>
          <w:sz w:val="10"/>
        </w:rPr>
        <w:t xml:space="preserve">y, which generates profits from the clandestine trade in people as much as in goods, </w:t>
      </w:r>
      <w:r>
        <w:rPr>
          <w:rStyle w:val="StyleUnderline"/>
        </w:rPr>
        <w:t>will be difficult to supplant; cross-border reconstruction promises to lock in regional clientelism</w:t>
      </w:r>
      <w:r>
        <w:rPr>
          <w:sz w:val="10"/>
        </w:rPr>
        <w:t>. This process in Yemen parallels developments in Syria but also draws on longstanding Gulf dynamics.</w:t>
      </w:r>
      <w:bookmarkStart w:id="1" w:name="_ednref19"/>
      <w:r>
        <w:rPr>
          <w:sz w:val="10"/>
        </w:rPr>
        <w:fldChar w:fldCharType="begin"/>
      </w:r>
      <w:r>
        <w:rPr>
          <w:sz w:val="10"/>
        </w:rPr>
        <w:instrText xml:space="preserve"> HYPERLINK "https://merip.org/2019/03/toward-a-just-peace-in-yemen/" \l "_edn19" </w:instrText>
      </w:r>
      <w:r>
        <w:rPr>
          <w:sz w:val="10"/>
        </w:rPr>
        <w:fldChar w:fldCharType="separate"/>
      </w:r>
      <w:r>
        <w:rPr>
          <w:rStyle w:val="Hyperlink"/>
          <w:sz w:val="10"/>
        </w:rPr>
        <w:t>[19]</w:t>
      </w:r>
      <w:r>
        <w:rPr>
          <w:sz w:val="10"/>
        </w:rPr>
        <w:fldChar w:fldCharType="end"/>
      </w:r>
      <w:bookmarkEnd w:id="1"/>
      <w:r>
        <w:rPr>
          <w:sz w:val="10"/>
        </w:rPr>
        <w:t xml:space="preserve"> Should US and European supporters of the coalition manage to incentivize a </w:t>
      </w:r>
      <w:r>
        <w:rPr>
          <w:rStyle w:val="StyleUnderline"/>
        </w:rPr>
        <w:t>negotiated settlement</w:t>
      </w:r>
      <w:r>
        <w:rPr>
          <w:sz w:val="10"/>
        </w:rPr>
        <w:t xml:space="preserve"> of some kind, that agreement </w:t>
      </w:r>
      <w:r>
        <w:rPr>
          <w:rStyle w:val="StyleUnderline"/>
        </w:rPr>
        <w:t>would need to address these concerns.</w:t>
      </w:r>
      <w:r>
        <w:rPr>
          <w:sz w:val="10"/>
        </w:rPr>
        <w:t xml:space="preserve"> </w:t>
      </w:r>
      <w:r>
        <w:rPr>
          <w:rStyle w:val="Emphasis"/>
        </w:rPr>
        <w:t>And such a peace would have to reckon with the multi-faceted dynamics of the war</w:t>
      </w:r>
      <w:r>
        <w:rPr>
          <w:sz w:val="10"/>
        </w:rPr>
        <w:t>—</w:t>
      </w:r>
      <w:r>
        <w:rPr>
          <w:rStyle w:val="StyleUnderline"/>
        </w:rPr>
        <w:t>dynamics that are ignored by the</w:t>
      </w:r>
      <w:r>
        <w:rPr>
          <w:sz w:val="10"/>
        </w:rPr>
        <w:t xml:space="preserve"> </w:t>
      </w:r>
      <w:r>
        <w:rPr>
          <w:rStyle w:val="StyleUnderline"/>
        </w:rPr>
        <w:t>U</w:t>
      </w:r>
      <w:r>
        <w:rPr>
          <w:sz w:val="10"/>
        </w:rPr>
        <w:t xml:space="preserve">nited </w:t>
      </w:r>
      <w:r>
        <w:rPr>
          <w:rStyle w:val="StyleUnderline"/>
        </w:rPr>
        <w:t>S</w:t>
      </w:r>
      <w:r>
        <w:rPr>
          <w:sz w:val="10"/>
        </w:rPr>
        <w:t xml:space="preserve">tates and in the UN Security Council resolutions </w:t>
      </w:r>
      <w:r>
        <w:rPr>
          <w:rStyle w:val="Emphasis"/>
        </w:rPr>
        <w:t>that continue to treat the war as a two-sided conflict</w:t>
      </w:r>
      <w:r>
        <w:rPr>
          <w:sz w:val="10"/>
        </w:rPr>
        <w:t>. In the meantime, parts of Yemen are experiencing piecemeal reconstruction through the private sector, an approach that US and Gulf actors strongly favor but one that may well hinder the restoration of state institutions or capacity.</w:t>
      </w:r>
      <w:bookmarkStart w:id="2" w:name="_ednref20"/>
      <w:r>
        <w:fldChar w:fldCharType="begin"/>
      </w:r>
      <w:r>
        <w:instrText xml:space="preserve"> HYPERLINK "https://merip.org/2019/03/toward-a-just-peace-in-yemen/" \l "_edn20" </w:instrText>
      </w:r>
      <w:r>
        <w:fldChar w:fldCharType="separate"/>
      </w:r>
      <w:r>
        <w:rPr>
          <w:rStyle w:val="StyleUnderline"/>
        </w:rPr>
        <w:t>[20]</w:t>
      </w:r>
      <w:r>
        <w:fldChar w:fldCharType="end"/>
      </w:r>
      <w:bookmarkEnd w:id="2"/>
      <w:r>
        <w:rPr>
          <w:rStyle w:val="StyleUnderline"/>
        </w:rPr>
        <w:t xml:space="preserve"> This approach</w:t>
      </w:r>
      <w:r>
        <w:rPr>
          <w:sz w:val="10"/>
        </w:rPr>
        <w:t xml:space="preserve"> does not challenge—and </w:t>
      </w:r>
      <w:r>
        <w:rPr>
          <w:rStyle w:val="StyleUnderline"/>
        </w:rPr>
        <w:t>may even entrench—the material interests of external actors who have already shaped the war and its antecedent conflicts</w:t>
      </w:r>
      <w:r>
        <w:rPr>
          <w:sz w:val="10"/>
        </w:rPr>
        <w:t xml:space="preserve">. </w:t>
      </w:r>
      <w:r>
        <w:rPr>
          <w:rStyle w:val="Emphasis"/>
        </w:rPr>
        <w:t>Absent a significant shift in policy—in Yemen and in the region—toward one that promotes accountable governance and the rebuilding of a shared concept of the public, it seems unlikely that such an approach to reconstruction will support a just or sustainable peace</w:t>
      </w:r>
      <w:r>
        <w:rPr>
          <w:sz w:val="10"/>
        </w:rPr>
        <w:t xml:space="preserve">. Just as the war has fragmented and isolated Yemen and Yemenis, </w:t>
      </w:r>
      <w:r>
        <w:rPr>
          <w:rStyle w:val="StyleUnderline"/>
        </w:rPr>
        <w:t>reconstruction as it is currently unfolding amounts to little more than the privatization of peace</w:t>
      </w:r>
      <w:r>
        <w:rPr>
          <w:sz w:val="10"/>
        </w:rPr>
        <w:t>.</w:t>
      </w:r>
    </w:p>
    <w:p w:rsidR="00996574" w:rsidRDefault="00996574" w:rsidP="00996574"/>
    <w:p w:rsidR="00996574" w:rsidRDefault="00996574" w:rsidP="00996574">
      <w:pPr>
        <w:pStyle w:val="Heading3"/>
      </w:pPr>
      <w:r>
        <w:t>2nc – solvency</w:t>
      </w:r>
    </w:p>
    <w:p w:rsidR="00996574" w:rsidRDefault="00996574" w:rsidP="00996574">
      <w:pPr>
        <w:pStyle w:val="Heading4"/>
      </w:pPr>
      <w:r>
        <w:t>Both sides are willing to drawn down with the right conditions - inside information with high level officials proves</w:t>
      </w:r>
    </w:p>
    <w:p w:rsidR="00996574" w:rsidRDefault="00996574" w:rsidP="00996574">
      <w:r>
        <w:t xml:space="preserve">Barbara A. </w:t>
      </w:r>
      <w:r>
        <w:rPr>
          <w:b/>
          <w:bCs/>
        </w:rPr>
        <w:t>Leaf And</w:t>
      </w:r>
      <w:r>
        <w:t xml:space="preserve"> Elana </w:t>
      </w:r>
      <w:r>
        <w:rPr>
          <w:b/>
          <w:bCs/>
        </w:rPr>
        <w:t>Delozier</w:t>
      </w:r>
      <w:r>
        <w:t xml:space="preserve"> 1-9-</w:t>
      </w:r>
      <w:r>
        <w:rPr>
          <w:b/>
          <w:bCs/>
        </w:rPr>
        <w:t xml:space="preserve">19 -- </w:t>
      </w:r>
      <w:r>
        <w:t xml:space="preserve">Barbara A. Leaf is a senior fellow at the Washington Institute for Near East Policy and former U.S. ambassador to the United Arab Emirates from 2014-2018. Elana DeLozier is a research fellow in the Bernstein Program on Gulf and Energy Policy at the Washington Institute for Near East Policy and a specialist on Yemen. (“It’s Time For A Serious Saudi-Houthi Back Channel” </w:t>
      </w:r>
      <w:hyperlink r:id="rId8" w:history="1">
        <w:r>
          <w:rPr>
            <w:rStyle w:val="Hyperlink"/>
          </w:rPr>
          <w:t>https://warontherocks.com/2019/01/its-time-for-a-serious-saudi-houthi-back-channel/</w:t>
        </w:r>
      </w:hyperlink>
      <w:r>
        <w:t>)mba-alb</w:t>
      </w:r>
    </w:p>
    <w:p w:rsidR="00996574" w:rsidRDefault="00996574" w:rsidP="00996574">
      <w:pPr>
        <w:rPr>
          <w:sz w:val="8"/>
        </w:rPr>
      </w:pPr>
      <w:r>
        <w:rPr>
          <w:rStyle w:val="StyleUnderline"/>
        </w:rPr>
        <w:t xml:space="preserve">Hopes remain high for the peace process </w:t>
      </w:r>
      <w:r>
        <w:rPr>
          <w:sz w:val="8"/>
        </w:rPr>
        <w:t xml:space="preserve">currently underway between the Yemeni government and the Houthis, in no small part because U.N.-appointed Special Envoy Martin Griffiths has set such low expectations to begin with. Griffiths notably termed the meetings launched in December confidence-building “consultations” rather than peace talks. His pragmatic calibration has produced slow progress plagued by fits and starts, but has also led to the first successful effort to bring the parties together since the collapse of U.N.-led negotiations in August 2016. Yet </w:t>
      </w:r>
      <w:r>
        <w:rPr>
          <w:rStyle w:val="StyleUnderline"/>
        </w:rPr>
        <w:t>his goal</w:t>
      </w:r>
      <w:r>
        <w:rPr>
          <w:sz w:val="8"/>
        </w:rPr>
        <w:t xml:space="preserve"> — eventual peace negotiations that lay the foundation for a durable political settlement of Yemen’s catastrophic four-year civil war — </w:t>
      </w:r>
      <w:r>
        <w:rPr>
          <w:rStyle w:val="StyleUnderline"/>
        </w:rPr>
        <w:t>are unlikely to</w:t>
      </w:r>
      <w:r>
        <w:rPr>
          <w:sz w:val="8"/>
        </w:rPr>
        <w:t xml:space="preserve"> meet the paramount objective that fueled the intervention by Saudi Arabia and the United Arab Emirates in the first place: </w:t>
      </w:r>
      <w:r>
        <w:rPr>
          <w:rStyle w:val="StyleUnderline"/>
        </w:rPr>
        <w:t>end</w:t>
      </w:r>
      <w:r>
        <w:rPr>
          <w:sz w:val="8"/>
        </w:rPr>
        <w:t xml:space="preserve">ing </w:t>
      </w:r>
      <w:r>
        <w:rPr>
          <w:rStyle w:val="StyleUnderline"/>
        </w:rPr>
        <w:t>Iranian influence in Yemen</w:t>
      </w:r>
      <w:r>
        <w:rPr>
          <w:sz w:val="8"/>
        </w:rPr>
        <w:t xml:space="preserve">. </w:t>
      </w:r>
      <w:r>
        <w:rPr>
          <w:rStyle w:val="StyleUnderline"/>
        </w:rPr>
        <w:t>Resolving that issue requires a peace settlement that reorients the Houthis toward an altogether different arrangement with their Saudi neighbor</w:t>
      </w:r>
      <w:r>
        <w:rPr>
          <w:sz w:val="8"/>
        </w:rPr>
        <w:t xml:space="preserve">. </w:t>
      </w:r>
      <w:r>
        <w:rPr>
          <w:rStyle w:val="Emphasis"/>
        </w:rPr>
        <w:t>The Houthi-Iranian relationship has steadily deepened over the course of the war, but it is vulnerable to reversal —</w:t>
      </w:r>
      <w:r>
        <w:rPr>
          <w:sz w:val="8"/>
        </w:rPr>
        <w:t xml:space="preserve"> </w:t>
      </w:r>
      <w:r>
        <w:rPr>
          <w:rStyle w:val="StyleUnderline"/>
        </w:rPr>
        <w:t>as episodic Houthi signaling to Riyadh demonstrates</w:t>
      </w:r>
      <w:r>
        <w:rPr>
          <w:sz w:val="8"/>
        </w:rPr>
        <w:t xml:space="preserve">. </w:t>
      </w:r>
      <w:r>
        <w:rPr>
          <w:rStyle w:val="StyleUnderline"/>
        </w:rPr>
        <w:t>Riyadh has leverage to undermine Tehran’s project in Yemen.</w:t>
      </w:r>
      <w:r>
        <w:rPr>
          <w:sz w:val="8"/>
        </w:rPr>
        <w:t xml:space="preserve"> </w:t>
      </w:r>
      <w:r>
        <w:rPr>
          <w:rStyle w:val="Emphasis"/>
        </w:rPr>
        <w:t>We come to this set of conclusions from a period of deep experience in the region</w:t>
      </w:r>
      <w:r>
        <w:rPr>
          <w:sz w:val="8"/>
        </w:rPr>
        <w:t xml:space="preserve">. </w:t>
      </w:r>
      <w:r>
        <w:rPr>
          <w:rStyle w:val="StyleUnderline"/>
        </w:rPr>
        <w:t>One of us was U.S. ambassador to the United Arab Emirates from 2014 to 2018 and deputy assistant secretary of state for the Arabian Peninsula prior to that, with considerable policy time on Yemen. The other has followed Yemen for a dozen years as a political analyst, including seven years in the Middle East and four years in the New York City Police Department Counterterrorism Bureau</w:t>
      </w:r>
      <w:r>
        <w:rPr>
          <w:sz w:val="8"/>
        </w:rPr>
        <w:t xml:space="preserve">. </w:t>
      </w:r>
      <w:r>
        <w:rPr>
          <w:rStyle w:val="Emphasis"/>
        </w:rPr>
        <w:t>Our experience inside government working with Riyadh and Abu Dhabi, on the one hand, and speaking with people who know the Houthis well, on the other, reinforces our belief that the time is ripe for Saudi Arabia to deepen back-channel talks with the Houthis in parallel and in support of, but separate from, the U.N.-led talks</w:t>
      </w:r>
      <w:r>
        <w:rPr>
          <w:sz w:val="8"/>
        </w:rPr>
        <w:t xml:space="preserve">. </w:t>
      </w:r>
      <w:r>
        <w:rPr>
          <w:rStyle w:val="StyleUnderline"/>
        </w:rPr>
        <w:t>What the Saudis Want</w:t>
      </w:r>
      <w:r>
        <w:rPr>
          <w:sz w:val="8"/>
        </w:rPr>
        <w:t xml:space="preserve"> While the Saudi decision to intervene in Yemen in 2015 ostensibly came in response to a plea from Yemeni President Abd Rabbo Mansour Hadi, </w:t>
      </w:r>
      <w:r>
        <w:rPr>
          <w:rStyle w:val="StyleUnderline"/>
        </w:rPr>
        <w:t>Riyadh made clear from the outset that its overriding aim was to scupper the burgeoning relationship between the Houthis and Tehran</w:t>
      </w:r>
      <w:r>
        <w:rPr>
          <w:sz w:val="8"/>
        </w:rPr>
        <w:t xml:space="preserve">. The singularity of that issue for Saudi Arabia has only been reinforced by the Iranian transfer of advanced missile technology and training to the Houthis, enabling the rebel group to strike deep into Saudi territory and threaten international shipping in the Bab al-Mandeb. </w:t>
      </w:r>
      <w:r>
        <w:rPr>
          <w:rStyle w:val="StyleUnderline"/>
        </w:rPr>
        <w:t>Four years on, Saudi Arabia’s ultimate strategic aim remains unchanged: ending Iran’s proxy-building aspirations in Yemen and thereby reducing the threat to the Saudi homeland</w:t>
      </w:r>
      <w:r>
        <w:rPr>
          <w:sz w:val="8"/>
        </w:rPr>
        <w:t xml:space="preserve">. </w:t>
      </w:r>
      <w:r>
        <w:rPr>
          <w:rStyle w:val="Emphasis"/>
        </w:rPr>
        <w:t>Serious, direct talks with the Houthis are the best means for achieving that goal.</w:t>
      </w:r>
      <w:r>
        <w:rPr>
          <w:sz w:val="8"/>
        </w:rPr>
        <w:t xml:space="preserve"> What the Houthis Want The Houthis’ ultimate strategic goals remain murky. One northern Yemeni with a deep understanding of the group told us, “Sometimes I don’t know if the Houthis themselves know.” </w:t>
      </w:r>
      <w:r>
        <w:rPr>
          <w:rStyle w:val="Emphasis"/>
        </w:rPr>
        <w:t>Yet the Houthis have long privately signaled an interest in direct talks</w:t>
      </w:r>
      <w:r>
        <w:rPr>
          <w:rStyle w:val="StyleUnderline"/>
        </w:rPr>
        <w:t xml:space="preserve"> with the Saudis, more so than they have in interaction with the Hadi government, which they know has a limited political half-life</w:t>
      </w:r>
      <w:r>
        <w:rPr>
          <w:sz w:val="8"/>
        </w:rPr>
        <w:t xml:space="preserve">. </w:t>
      </w:r>
      <w:r>
        <w:rPr>
          <w:rStyle w:val="StyleUnderline"/>
        </w:rPr>
        <w:t>Such Saudi-Houthi contacts have been attempted on and off throughout the conflict, albeit without lasting results</w:t>
      </w:r>
      <w:r>
        <w:rPr>
          <w:sz w:val="8"/>
        </w:rPr>
        <w:t>. In assessing what the Houthis want, it is important to note the “Houthis” are not a monolith — many groups in Yemen that are deemed pro-Houthi and/or pro-Ansar Allah (the Houthi family’s political entity) are more accurately defined as anti-Saudi at this stage in the conflict. Even at its ideological core, members of the al-Houthi family itself as well as Ansar Allah fall on a spectrum between more moderate and more hardcore camps. A Yemen scholar who knows the Houthis well told us that the moderates are in favor of dropping the Houthi sarkha (or slogan) — “God is Great, Death to America, Death to Israel, Curse the Jews, Victory to Islam.” The most militant are said to see the sarkha as an effective rallying cry and to be increasingly under the sway of Iranian revolutionary ideology</w:t>
      </w:r>
      <w:r>
        <w:rPr>
          <w:rStyle w:val="StyleUnderline"/>
        </w:rPr>
        <w:t>. A serious and sustained effort at Saudi-Houthi talks might offer an opportunity to marginalize the hardcore elements. Diplomacy has a way of marginalizing the fringes in the same way that war emboldens them</w:t>
      </w:r>
      <w:r>
        <w:rPr>
          <w:sz w:val="8"/>
        </w:rPr>
        <w:t xml:space="preserve">. This same factionalism renders the task of coming up with a comprehensive list of Houthi demands difficult — but not impossible. </w:t>
      </w:r>
      <w:r>
        <w:rPr>
          <w:rStyle w:val="StyleUnderline"/>
        </w:rPr>
        <w:t>A close reading of Houthi rhetoric and history, familiarity with their prior demands as laid out in several political documents</w:t>
      </w:r>
      <w:r>
        <w:rPr>
          <w:sz w:val="8"/>
        </w:rPr>
        <w:t xml:space="preserve">, including the National Dialogue outcomes and the Peace and National Partnership Agreement, </w:t>
      </w:r>
      <w:r>
        <w:rPr>
          <w:rStyle w:val="StyleUnderline"/>
        </w:rPr>
        <w:t>as well as private conversation</w:t>
      </w:r>
      <w:r>
        <w:rPr>
          <w:sz w:val="8"/>
        </w:rPr>
        <w:t xml:space="preserve">s over the course of months with a range of people </w:t>
      </w:r>
      <w:r>
        <w:rPr>
          <w:rStyle w:val="StyleUnderline"/>
        </w:rPr>
        <w:t>who have close contact with the group and family</w:t>
      </w:r>
      <w:r>
        <w:rPr>
          <w:sz w:val="8"/>
        </w:rPr>
        <w:t xml:space="preserve"> </w:t>
      </w:r>
      <w:r>
        <w:rPr>
          <w:rStyle w:val="StyleUnderline"/>
        </w:rPr>
        <w:t>has allowed us to elaborate on the Houthis’ likely core concerns in any Saudi-Houthi talks</w:t>
      </w:r>
      <w:r>
        <w:rPr>
          <w:sz w:val="8"/>
        </w:rPr>
        <w:t xml:space="preserve">. Recognition </w:t>
      </w:r>
      <w:r>
        <w:rPr>
          <w:rStyle w:val="Emphasis"/>
        </w:rPr>
        <w:t>The Houthis want recognition</w:t>
      </w:r>
      <w:r>
        <w:rPr>
          <w:sz w:val="8"/>
        </w:rPr>
        <w:t xml:space="preserve"> that they are and will remain a marked part of Yemen’s political and religious universe. In U.N.-led peace talks, the Houthis are likely to present Ansar Allah as a national, non-sectarian movement with demands harking back to the National Dialogue outcomes, specifically for senior-level representation in a post-conflict transitional government and freedom of religion</w:t>
      </w:r>
      <w:r>
        <w:rPr>
          <w:rStyle w:val="StyleUnderline"/>
        </w:rPr>
        <w:t>. In talks with Riyadh, they may also seek, at the minimum, an end to Saudi-funded Salafism in north Yemen</w:t>
      </w:r>
      <w:r>
        <w:rPr>
          <w:sz w:val="8"/>
        </w:rPr>
        <w:t xml:space="preserve">, which began in the 1970s and became a source of mounting friction and eventual armed conflict in the 2000s. As a prominent family with a long history of religious scholarship that claims lineage tracing back to the Prophet Muhammad, the al-Houthi family actively participated in the Zaydi revivalist movement that developed in response to this Salafi incursion. Zaydis are a small Shi’a sect of Islam — notably different from the Shi’ism followed in Iran — who are predominantly located in Yemen’s northern highlands. The Houthi family’s most outspoken son, Hussein al-Houthi, conveyed fear of Zaydi eradication and railed against U.S. and other foreign interventionism before he was killed by the Yemeni military in 2004. Nowadays, the once Zaydi revivalist family markets itself as a national movement and avoids language that might ostracize its non-Zaydi allies. Calls for political recognition will thus dominate, and any call for religious recognition would likely be couched in the language of religious freedom and non-intervention for all. </w:t>
      </w:r>
      <w:r>
        <w:rPr>
          <w:rStyle w:val="StyleUnderline"/>
        </w:rPr>
        <w:t>Territorial Integrity and Security Assurances</w:t>
      </w:r>
      <w:r>
        <w:rPr>
          <w:sz w:val="8"/>
        </w:rPr>
        <w:t xml:space="preserve"> Six wars in Sa’ada against the former President Ali Abdullah Saleh’s government between 2004 and 2010 — with Riyadh joining in 2009 — has deepened a Houthi fixation on territorial security and integrity. The Saudis and Houthis are likely worlds apart on what they consider the Houthi domain. Regardless, Riyadh is likely to insist the Houthis disarm entirely, while the Houthis will almost certainly insist on retaining weapons for their own defense. Revenge, after all, will be a powerful post-conflict motivator in Yemen’s tribal society, and the Houthis have much to answer for in the eyes of Saleh loyalists, among others. They will also remain a target of al-Qaeda in the Arabian Peninsula. As part of their call for “national partnership,” the Houthis will also petition for integration of their forces into the national army. Perhaps most importantly, the Houthis will want security assurances that — when the world turns its attention away from Yemen — Saudi Arabia’s forces will not roll over the border and reengage militarily. </w:t>
      </w:r>
      <w:r>
        <w:rPr>
          <w:rStyle w:val="StyleUnderline"/>
        </w:rPr>
        <w:t>Economic Independence/Interdependence</w:t>
      </w:r>
      <w:r>
        <w:rPr>
          <w:sz w:val="8"/>
        </w:rPr>
        <w:t xml:space="preserve"> While northern Yemen has been especially hard-hit by coalition airstrikes, the issue of Saudi reconstruction aid will be a sensitive one. As one Yemen specialist suggested to us, “Some people in the region will not ‘eat meat’ from Saudi hands however desperate they are.” Getting critical reconstruction assistance — even from third parties — as part of a larger settlement, however, will moot Tehran otherwise moving in to exploit the need. The Houthis require an economic lifeline for their northern region post-conflict, a need that could be partly addressed by increased border trade with Saudi Arabia. Both parties also have an interest in stemming smuggling, trafficking, and other ills that have long plagued the Houthi home province of Saada. As one scholar on north Yemen told us: “The [northern] tribes are exhausted, but they need something to do.” </w:t>
      </w:r>
      <w:r>
        <w:rPr>
          <w:rStyle w:val="StyleUnderline"/>
        </w:rPr>
        <w:t>Guarantees of Foreign Non-Interference</w:t>
      </w:r>
      <w:r>
        <w:rPr>
          <w:sz w:val="8"/>
        </w:rPr>
        <w:t xml:space="preserve"> </w:t>
      </w:r>
      <w:r>
        <w:rPr>
          <w:rStyle w:val="StyleUnderline"/>
        </w:rPr>
        <w:t>Antipathy to foreign interference runs deep in the Yemeni body politic</w:t>
      </w:r>
      <w:r>
        <w:rPr>
          <w:sz w:val="8"/>
        </w:rPr>
        <w:t xml:space="preserve">, and the Houthis are no exception. Importantly, </w:t>
      </w:r>
      <w:r>
        <w:rPr>
          <w:rStyle w:val="Emphasis"/>
        </w:rPr>
        <w:t>this animosity applies in equal measure to Iran as well as the Gulf coalition members</w:t>
      </w:r>
      <w:r>
        <w:rPr>
          <w:sz w:val="8"/>
        </w:rPr>
        <w:t xml:space="preserve">. </w:t>
      </w:r>
      <w:r>
        <w:rPr>
          <w:rStyle w:val="StyleUnderline"/>
        </w:rPr>
        <w:t>In the Houthi view, they did not spend years fighting Salafism only to become the proxy of yet another school of Islam that fails to recognize the founder of Zaydi Islam and seeks to control them</w:t>
      </w:r>
      <w:r>
        <w:rPr>
          <w:sz w:val="8"/>
        </w:rPr>
        <w:t xml:space="preserve">. </w:t>
      </w:r>
      <w:r>
        <w:rPr>
          <w:rStyle w:val="Emphasis"/>
        </w:rPr>
        <w:t>One source who advises Ansar Allah told us that the Houthis “will not be puppets of Iran.”</w:t>
      </w:r>
      <w:r>
        <w:rPr>
          <w:sz w:val="8"/>
        </w:rPr>
        <w:t xml:space="preserve"> Saudi management of its security needs in Yemen, including the northern border regions, for decades ran via manipulation of Yemen’s tribes. Riyadh turned increasingly towards Saleh’s Sana’a in the last decade, neglecting tribal largesse as a tool and creating a vacuum into which instability in the north flowed. Saudi Arabia is likely to aim to keep a more hands-on approach to Yemen post-conflict than the Houthis might find acceptable, but </w:t>
      </w:r>
      <w:r>
        <w:rPr>
          <w:rStyle w:val="StyleUnderline"/>
        </w:rPr>
        <w:t>this too is an area ripe for creative direct diplomacy that intertwines economic support, security arrangements in the border areas, and political/religious recognition</w:t>
      </w:r>
      <w:r>
        <w:rPr>
          <w:sz w:val="8"/>
        </w:rPr>
        <w:t>. What Iran Wants and Has to Offer As in other turbulent parts of the Arab Middle East, Iran identified an opportunity early on in Yemen — well before the current war — and boldly capitalized on it, creating a national security nightmare in the backyard of its regional arch foe, Saudi Arabia — and all for a pittance. While Iran’s interest in Yemen (never a tier-one national security priority like Iraq or Syria) has grown, wh</w:t>
      </w:r>
      <w:r>
        <w:rPr>
          <w:rStyle w:val="StyleUnderline"/>
        </w:rPr>
        <w:t>at Tehran has to offer the Houthis remains limited — if potent — when measured against core Houthi interests. Tehran’s ability to substantially increase its non-military assistance is limited by Iran’s own economic travails under U.S. sanctions</w:t>
      </w:r>
      <w:r>
        <w:rPr>
          <w:sz w:val="8"/>
        </w:rPr>
        <w:t xml:space="preserve">. </w:t>
      </w:r>
      <w:r>
        <w:rPr>
          <w:rStyle w:val="StyleUnderline"/>
        </w:rPr>
        <w:t>Tehran cannot address the issue of Houthi quests for recognition, security, or equanimous border relations and trade with Saudi Arabia</w:t>
      </w:r>
      <w:r>
        <w:rPr>
          <w:sz w:val="8"/>
        </w:rPr>
        <w:t xml:space="preserve">. </w:t>
      </w:r>
      <w:r>
        <w:rPr>
          <w:rStyle w:val="Emphasis"/>
        </w:rPr>
        <w:t>Those who know the Houthis have told us the Ansar Allah leadership might well consider curbing ties with Iran for an alternative arrangement, in part because they have a highly transactional perspective towards assistance</w:t>
      </w:r>
      <w:r>
        <w:rPr>
          <w:sz w:val="8"/>
        </w:rPr>
        <w:t xml:space="preserve">. </w:t>
      </w:r>
      <w:r>
        <w:rPr>
          <w:rStyle w:val="Emphasis"/>
        </w:rPr>
        <w:t>Iran also does not appear to control Houthi decision-making.</w:t>
      </w:r>
      <w:r>
        <w:rPr>
          <w:sz w:val="8"/>
        </w:rPr>
        <w:t xml:space="preserve"> </w:t>
      </w:r>
      <w:r>
        <w:rPr>
          <w:rStyle w:val="StyleUnderline"/>
        </w:rPr>
        <w:t>Close observers</w:t>
      </w:r>
      <w:r>
        <w:rPr>
          <w:sz w:val="8"/>
        </w:rPr>
        <w:t xml:space="preserve"> we spoke to </w:t>
      </w:r>
      <w:r>
        <w:rPr>
          <w:rStyle w:val="StyleUnderline"/>
        </w:rPr>
        <w:t>note</w:t>
      </w:r>
      <w:r>
        <w:rPr>
          <w:sz w:val="8"/>
        </w:rPr>
        <w:t xml:space="preserve"> that Abdul Malik al-Houthi and his </w:t>
      </w:r>
      <w:r>
        <w:rPr>
          <w:rStyle w:val="StyleUnderline"/>
        </w:rPr>
        <w:t>military commanders often ignore Iran’s advice. For example, the Houthis moved to take Sana’a in September 2014 against Tehran’s counsel</w:t>
      </w:r>
      <w:r>
        <w:rPr>
          <w:sz w:val="8"/>
        </w:rPr>
        <w:t xml:space="preserve">. </w:t>
      </w:r>
      <w:r>
        <w:rPr>
          <w:rStyle w:val="StyleUnderline"/>
        </w:rPr>
        <w:t>The Houthis’ antipathy to foreign intervention limits the depth of any external relationships as well.</w:t>
      </w:r>
      <w:r>
        <w:rPr>
          <w:sz w:val="8"/>
        </w:rPr>
        <w:t xml:space="preserve"> </w:t>
      </w:r>
      <w:r>
        <w:rPr>
          <w:rStyle w:val="StyleUnderline"/>
        </w:rPr>
        <w:t>The Houthi leadership</w:t>
      </w:r>
      <w:r>
        <w:rPr>
          <w:sz w:val="8"/>
        </w:rPr>
        <w:t xml:space="preserve"> </w:t>
      </w:r>
      <w:r>
        <w:rPr>
          <w:rStyle w:val="StyleUnderline"/>
        </w:rPr>
        <w:t>has</w:t>
      </w:r>
      <w:r>
        <w:rPr>
          <w:sz w:val="8"/>
        </w:rPr>
        <w:t xml:space="preserve"> occasionally </w:t>
      </w:r>
      <w:r>
        <w:rPr>
          <w:rStyle w:val="StyleUnderline"/>
        </w:rPr>
        <w:t>lobbed criticism</w:t>
      </w:r>
      <w:r>
        <w:rPr>
          <w:sz w:val="8"/>
        </w:rPr>
        <w:t xml:space="preserve"> when Tehran appeared to exceed its brief, harshly </w:t>
      </w:r>
      <w:r>
        <w:rPr>
          <w:rStyle w:val="StyleUnderline"/>
        </w:rPr>
        <w:t xml:space="preserve">condemning an Iranian military official’s statement in 2016 suggesting Iran might acquire a naval base in Yemen </w:t>
      </w:r>
      <w:r>
        <w:rPr>
          <w:sz w:val="8"/>
        </w:rPr>
        <w:t xml:space="preserve">and a comment by an Iranian Majlis member in 2014 that Sana’a had become “the fourth” regional capital under Iranian influence. </w:t>
      </w:r>
      <w:r>
        <w:rPr>
          <w:rStyle w:val="StyleUnderline"/>
        </w:rPr>
        <w:t>In the latter case, the Houthis termed the comment “as provocative to us as it was for the Gulf [states</w:t>
      </w:r>
      <w:r>
        <w:rPr>
          <w:sz w:val="8"/>
        </w:rPr>
        <w:t xml:space="preserve">]” in a 2016 interview. In short, </w:t>
      </w:r>
      <w:r>
        <w:rPr>
          <w:rStyle w:val="Emphasis"/>
        </w:rPr>
        <w:t>the relationship, although indisputably deepened as a result of Iran’s military assistance and the sheer length of the conflict, remains an alliance of convenience for the Houthis</w:t>
      </w:r>
      <w:r>
        <w:rPr>
          <w:sz w:val="8"/>
        </w:rPr>
        <w:t xml:space="preserve">. The Strategy and the Pitfalls The radical worldview of the Houthis — who see Israel, Jews, and the United States as regional destabilizers, enemies of Islam, and the ultimate puppeteers of Arab regimes — is unlikely to change anytime soon. It is also this political ideology that creates a political — rather than religious — affinity for them with Iran. However, </w:t>
      </w:r>
      <w:r>
        <w:rPr>
          <w:rStyle w:val="StyleUnderline"/>
        </w:rPr>
        <w:t xml:space="preserve">part of the movement and </w:t>
      </w:r>
      <w:r>
        <w:rPr>
          <w:sz w:val="8"/>
        </w:rPr>
        <w:t>likely</w:t>
      </w:r>
      <w:r>
        <w:rPr>
          <w:rStyle w:val="StyleUnderline"/>
        </w:rPr>
        <w:t xml:space="preserve"> its leadership understands that a </w:t>
      </w:r>
      <w:r>
        <w:rPr>
          <w:rStyle w:val="Emphasis"/>
        </w:rPr>
        <w:t>political accommodation with the great neighbor across the border is far more beneficial for the community’s ultimate survival</w:t>
      </w:r>
      <w:r>
        <w:rPr>
          <w:rStyle w:val="StyleUnderline"/>
        </w:rPr>
        <w:t xml:space="preserve"> </w:t>
      </w:r>
      <w:r>
        <w:rPr>
          <w:rStyle w:val="Emphasis"/>
        </w:rPr>
        <w:t>than a relationship with a partner of convenience</w:t>
      </w:r>
      <w:r>
        <w:rPr>
          <w:rStyle w:val="StyleUnderline"/>
        </w:rPr>
        <w:t>, physically distant and with few non-military resources to offer.</w:t>
      </w:r>
      <w:r>
        <w:rPr>
          <w:sz w:val="8"/>
        </w:rPr>
        <w:t xml:space="preserve"> Just as radicalization experts draw a sharp distinction between deradicalizing (change of worldview) and disengaging (change of behavior), </w:t>
      </w:r>
      <w:r>
        <w:rPr>
          <w:rStyle w:val="StyleUnderline"/>
        </w:rPr>
        <w:t>changing Houthi behavior through a robust mix of incentives is a more viable aim than changing the Houthi worldview</w:t>
      </w:r>
      <w:r>
        <w:rPr>
          <w:sz w:val="8"/>
        </w:rPr>
        <w:t xml:space="preserve">. </w:t>
      </w:r>
      <w:r>
        <w:rPr>
          <w:rStyle w:val="StyleUnderline"/>
        </w:rPr>
        <w:t>Substantive direct talks with well-defined parameters is possible</w:t>
      </w:r>
      <w:r>
        <w:rPr>
          <w:sz w:val="8"/>
        </w:rPr>
        <w:t xml:space="preserve">, however. Indeed, </w:t>
      </w:r>
      <w:r>
        <w:rPr>
          <w:rStyle w:val="Emphasis"/>
        </w:rPr>
        <w:t>such a diplomatic gambit worked in 2016 when Saudi intelligence officials and the Houthis talked directly and agreed to a de-escalation</w:t>
      </w:r>
      <w:r>
        <w:rPr>
          <w:sz w:val="8"/>
        </w:rPr>
        <w:t xml:space="preserve">. </w:t>
      </w:r>
      <w:r>
        <w:rPr>
          <w:rStyle w:val="StyleUnderline"/>
        </w:rPr>
        <w:t>The Houthis even went so far as to issue a condemnation of Iran to seal the deal</w:t>
      </w:r>
      <w:r>
        <w:rPr>
          <w:sz w:val="8"/>
        </w:rPr>
        <w:t xml:space="preserve">. This effort was effective but short-lived. </w:t>
      </w:r>
      <w:r>
        <w:rPr>
          <w:rStyle w:val="StyleUnderline"/>
        </w:rPr>
        <w:t>Two lessons from this earlier venture remain germane for another go</w:t>
      </w:r>
      <w:r>
        <w:rPr>
          <w:sz w:val="8"/>
        </w:rPr>
        <w:t xml:space="preserve">: First, Hadi acted as a spoiler then, learning of the Saudi-Houthi talks only after they had taken place and perceiving them as a threat to his position. Second, the Saudi-Houthi agreement was linked at the time to U.N.-led intra-Yemeni talks; the collapse of those talks soured the Saudi-Houthi channel. Anticipating such potential pitfalls will be key to avoiding a replay. </w:t>
      </w:r>
      <w:r>
        <w:rPr>
          <w:rStyle w:val="StyleUnderline"/>
        </w:rPr>
        <w:t>A U.N. contact told us the de-escalation committees established in 2016 still exist and could be re-operationalized in short order. That would be a good start</w:t>
      </w:r>
      <w:r>
        <w:rPr>
          <w:sz w:val="8"/>
        </w:rPr>
        <w:t xml:space="preserve">. </w:t>
      </w:r>
      <w:r>
        <w:rPr>
          <w:rStyle w:val="Emphasis"/>
        </w:rPr>
        <w:t>Riyadh should have learned already from previous short-lived efforts not to underestimate Houthi negotiating prowess</w:t>
      </w:r>
      <w:r>
        <w:rPr>
          <w:sz w:val="8"/>
        </w:rPr>
        <w:t xml:space="preserve">. Foreign observers often note the group’s lack of international exposure, diplomatic inexperience, and its youthful leaders — but </w:t>
      </w:r>
      <w:r>
        <w:rPr>
          <w:rStyle w:val="StyleUnderline"/>
        </w:rPr>
        <w:t>the House of Saud was underestimated in much the same way by outsiders in the early days of the modern Saudi state.</w:t>
      </w:r>
      <w:r>
        <w:rPr>
          <w:sz w:val="8"/>
        </w:rPr>
        <w:t xml:space="preserve"> </w:t>
      </w:r>
      <w:r>
        <w:rPr>
          <w:rStyle w:val="Emphasis"/>
        </w:rPr>
        <w:t>The common refrain that the Houthis are politically unsophisticated also fails to take into account the movement’s very hard-nosed understanding of how power in Yemen works</w:t>
      </w:r>
      <w:r>
        <w:rPr>
          <w:sz w:val="8"/>
        </w:rPr>
        <w:t xml:space="preserve"> (as well as any tutoring Iran is providing). As sada, or descendants of the Prophet Muhammad, </w:t>
      </w:r>
      <w:r>
        <w:rPr>
          <w:rStyle w:val="StyleUnderline"/>
        </w:rPr>
        <w:t>the Houthis come from a long line of arbitrators in north Yemen</w:t>
      </w:r>
      <w:r>
        <w:rPr>
          <w:sz w:val="8"/>
        </w:rPr>
        <w:t xml:space="preserve">. </w:t>
      </w:r>
      <w:r>
        <w:rPr>
          <w:rStyle w:val="StyleUnderline"/>
        </w:rPr>
        <w:t>They thus have at their disposal</w:t>
      </w:r>
      <w:r>
        <w:rPr>
          <w:sz w:val="8"/>
        </w:rPr>
        <w:t xml:space="preserve"> — if they choose — </w:t>
      </w:r>
      <w:r>
        <w:rPr>
          <w:rStyle w:val="StyleUnderline"/>
        </w:rPr>
        <w:t>the honed tools of northern Yemeni diplomacy: mediation, dialogue, and compromise</w:t>
      </w:r>
      <w:r>
        <w:rPr>
          <w:sz w:val="8"/>
        </w:rPr>
        <w:t xml:space="preserve">. The Urgency of a Direct and Focused Back Channel Martin Griffith’s success in December in gaining the commitment of the Houthis, the Hadi government, and the Saudi-led coalition to a set of preliminary confidence-building measures was avidly welcomed by the international community. The fragility of such carefully and deliberately crafted works of opacity is becoming clear on the ground, however. </w:t>
      </w:r>
      <w:r>
        <w:rPr>
          <w:rStyle w:val="StyleUnderline"/>
        </w:rPr>
        <w:t xml:space="preserve">The U.N. special envoy’s work is a start, but a different kind of confidence-building measure is critically important at this juncture: </w:t>
      </w:r>
      <w:r>
        <w:rPr>
          <w:rStyle w:val="Emphasis"/>
        </w:rPr>
        <w:t>a direct and high-level Saudi-Houthi back channel to reinforce the United Nations’ work.</w:t>
      </w:r>
      <w:r>
        <w:rPr>
          <w:sz w:val="8"/>
        </w:rPr>
        <w:t xml:space="preserve"> </w:t>
      </w:r>
      <w:r>
        <w:rPr>
          <w:rStyle w:val="StyleUnderline"/>
        </w:rPr>
        <w:t>A Saudi-led diplomatic maneuver to coopt the Houthis would offer a much-needed, face-saving way to end this disastrous war at a time when strategic thinking is at an all-time low in the region.</w:t>
      </w:r>
      <w:r>
        <w:rPr>
          <w:sz w:val="8"/>
        </w:rPr>
        <w:t xml:space="preserve"> </w:t>
      </w:r>
      <w:r>
        <w:rPr>
          <w:rStyle w:val="StyleUnderline"/>
        </w:rPr>
        <w:t>Only Riyadh is in a position to undertake such a venture, and with ample leverage to wield</w:t>
      </w:r>
      <w:r>
        <w:rPr>
          <w:sz w:val="8"/>
        </w:rPr>
        <w:t xml:space="preserve">. </w:t>
      </w:r>
      <w:r>
        <w:rPr>
          <w:rStyle w:val="Emphasis"/>
        </w:rPr>
        <w:t>And the incentive? A different kind of victory — one that has proven altogether elusive on the battlefield: reorienting the Houthis away from their current ally, Tehran</w:t>
      </w:r>
      <w:r>
        <w:rPr>
          <w:sz w:val="8"/>
        </w:rPr>
        <w:t xml:space="preserve">. </w:t>
      </w:r>
      <w:r>
        <w:rPr>
          <w:rStyle w:val="StyleUnderline"/>
        </w:rPr>
        <w:t>A Saudi leader who launched an intervention to check Iran’s inroads</w:t>
      </w:r>
      <w:r>
        <w:rPr>
          <w:sz w:val="8"/>
        </w:rPr>
        <w:t xml:space="preserve"> on the Arabian Peninsula, but ironically has seen that influence deepen in the course of the conflict, </w:t>
      </w:r>
      <w:r>
        <w:rPr>
          <w:rStyle w:val="StyleUnderline"/>
        </w:rPr>
        <w:t>has a far better chance of achieving that goal via a direct channel with the Houthi leadership</w:t>
      </w:r>
      <w:r>
        <w:rPr>
          <w:sz w:val="8"/>
        </w:rPr>
        <w:t xml:space="preserve">. </w:t>
      </w:r>
      <w:r>
        <w:rPr>
          <w:rStyle w:val="StyleUnderline"/>
        </w:rPr>
        <w:t>Such talks can both offer traction to and levy the pressures of U.N.-led, internationally supported peace negotiations, cutting the Houthis down to size politically to just another (albeit noisy) political actor in a collection of such actors deliberating over the shape of Yemen’s post-conflict governance.</w:t>
      </w:r>
    </w:p>
    <w:p w:rsidR="00996574" w:rsidRDefault="00996574" w:rsidP="00996574"/>
    <w:p w:rsidR="00996574" w:rsidRDefault="00996574" w:rsidP="00996574">
      <w:r>
        <w:t xml:space="preserve"> </w:t>
      </w:r>
    </w:p>
    <w:p w:rsidR="00996574" w:rsidRDefault="00996574" w:rsidP="00996574">
      <w:pPr>
        <w:pStyle w:val="Heading4"/>
      </w:pPr>
      <w:r>
        <w:t xml:space="preserve">CBMs create a common good will that, combined with mutual incentives to-deescalate, will achieve peace </w:t>
      </w:r>
    </w:p>
    <w:p w:rsidR="00996574" w:rsidRDefault="00996574" w:rsidP="00996574">
      <w:pPr>
        <w:rPr>
          <w:b/>
          <w:bCs/>
        </w:rPr>
      </w:pPr>
      <w:r>
        <w:t xml:space="preserve">Jessica </w:t>
      </w:r>
      <w:r>
        <w:rPr>
          <w:b/>
          <w:bCs/>
        </w:rPr>
        <w:t>Levy And</w:t>
      </w:r>
      <w:r>
        <w:t xml:space="preserve"> Paul R. </w:t>
      </w:r>
      <w:r>
        <w:rPr>
          <w:b/>
          <w:bCs/>
        </w:rPr>
        <w:t>Williams</w:t>
      </w:r>
      <w:r>
        <w:t xml:space="preserve"> 11-20-</w:t>
      </w:r>
      <w:r>
        <w:rPr>
          <w:b/>
          <w:bCs/>
        </w:rPr>
        <w:t xml:space="preserve">18 -- </w:t>
      </w:r>
      <w:r>
        <w:t xml:space="preserve">Jessica Levy is a Research Fellow on Justice, Peace, and Security at the Public International Law &amp; Policy Group. Paul R. Williams holds the Rebecca I. Grazier Professorship in Law and International Relations at American University and is a co-founder of the Public International Law &amp; Policy Group. (“Reviving Peace Talks in Yemen: What Comes Next” </w:t>
      </w:r>
      <w:hyperlink r:id="rId9" w:history="1">
        <w:r>
          <w:rPr>
            <w:rStyle w:val="Hyperlink"/>
          </w:rPr>
          <w:t>https://www.atlanticcouncil.org/blogs/menasource/reviving-peace-talks-in-yemen-what-comes-next</w:t>
        </w:r>
      </w:hyperlink>
      <w:r>
        <w:t>) mba-alb</w:t>
      </w:r>
    </w:p>
    <w:p w:rsidR="00996574" w:rsidRDefault="00996574" w:rsidP="00996574">
      <w:pPr>
        <w:rPr>
          <w:sz w:val="10"/>
        </w:rPr>
      </w:pPr>
      <w:r>
        <w:rPr>
          <w:sz w:val="10"/>
        </w:rPr>
        <w:t xml:space="preserve">Amidst Yemen’s stalled peace talks, deadly missile strikes, and ongoing humanitarian crisis, </w:t>
      </w:r>
      <w:r>
        <w:rPr>
          <w:rStyle w:val="StyleUnderline"/>
        </w:rPr>
        <w:t>it is crucial to remember that this is not the first global conflict to feature these dismal signs</w:t>
      </w:r>
      <w:r>
        <w:rPr>
          <w:rStyle w:val="Emphasis"/>
        </w:rPr>
        <w:t>. In Yemen, the warring parties are in a stalemate that comes with an extremely high cost for both sides, as well as civilians</w:t>
      </w:r>
      <w:r>
        <w:rPr>
          <w:sz w:val="10"/>
        </w:rPr>
        <w:t xml:space="preserve">. </w:t>
      </w:r>
      <w:r>
        <w:rPr>
          <w:rStyle w:val="StyleUnderline"/>
        </w:rPr>
        <w:t>The question is: can a peace process begin nudging the parties toward an arrangement where small changes in</w:t>
      </w:r>
      <w:r>
        <w:rPr>
          <w:sz w:val="10"/>
        </w:rPr>
        <w:t xml:space="preserve"> the balance of </w:t>
      </w:r>
      <w:r>
        <w:rPr>
          <w:rStyle w:val="StyleUnderline"/>
        </w:rPr>
        <w:t>power will not plunge the country back into conflict</w:t>
      </w:r>
      <w:r>
        <w:rPr>
          <w:sz w:val="10"/>
        </w:rPr>
        <w:t xml:space="preserve">? Fortunately, </w:t>
      </w:r>
      <w:r>
        <w:rPr>
          <w:rStyle w:val="Emphasis"/>
        </w:rPr>
        <w:t>the last quarter-century of peace negotiations and comparative state practice has provided practitioners with lessons learned and best practices for</w:t>
      </w:r>
      <w:r>
        <w:rPr>
          <w:sz w:val="10"/>
        </w:rPr>
        <w:t xml:space="preserve"> </w:t>
      </w:r>
      <w:r>
        <w:rPr>
          <w:rStyle w:val="Emphasis"/>
        </w:rPr>
        <w:t>c</w:t>
      </w:r>
      <w:r>
        <w:rPr>
          <w:sz w:val="10"/>
        </w:rPr>
        <w:t>onfidence-</w:t>
      </w:r>
      <w:r>
        <w:rPr>
          <w:rStyle w:val="Emphasis"/>
        </w:rPr>
        <w:t>b</w:t>
      </w:r>
      <w:r>
        <w:rPr>
          <w:sz w:val="10"/>
        </w:rPr>
        <w:t xml:space="preserve">uilding </w:t>
      </w:r>
      <w:r>
        <w:rPr>
          <w:rStyle w:val="Emphasis"/>
        </w:rPr>
        <w:t>m</w:t>
      </w:r>
      <w:r>
        <w:rPr>
          <w:sz w:val="10"/>
        </w:rPr>
        <w:t>easure</w:t>
      </w:r>
      <w:r>
        <w:rPr>
          <w:rStyle w:val="Emphasis"/>
        </w:rPr>
        <w:t>s</w:t>
      </w:r>
      <w:r>
        <w:rPr>
          <w:sz w:val="10"/>
        </w:rPr>
        <w:t xml:space="preserve">, </w:t>
      </w:r>
      <w:r>
        <w:rPr>
          <w:rStyle w:val="Emphasis"/>
        </w:rPr>
        <w:t>security assurances, and track II diplomacy strategies that can—and do—help guide efforts to bring Yemen’s warring parties to the table</w:t>
      </w:r>
      <w:r>
        <w:rPr>
          <w:sz w:val="10"/>
        </w:rPr>
        <w:t xml:space="preserve">. To begin, the UN </w:t>
      </w:r>
      <w:r>
        <w:rPr>
          <w:rStyle w:val="StyleUnderline"/>
        </w:rPr>
        <w:t>envoy could make greater use of shuttle diplomacy</w:t>
      </w:r>
      <w:r>
        <w:rPr>
          <w:sz w:val="10"/>
        </w:rPr>
        <w:t xml:space="preserve">, as was utilized during negotiations in the former Yugoslavia. When the Houthis were required to transport themselves to Geneva, peace talks stalled. Conversely, </w:t>
      </w:r>
      <w:r>
        <w:rPr>
          <w:rStyle w:val="StyleUnderline"/>
        </w:rPr>
        <w:t>when Griffith traveled directly to the Houthis</w:t>
      </w:r>
      <w:r>
        <w:rPr>
          <w:sz w:val="10"/>
        </w:rPr>
        <w:t xml:space="preserve"> in Sana’a, </w:t>
      </w:r>
      <w:r>
        <w:rPr>
          <w:rStyle w:val="StyleUnderline"/>
        </w:rPr>
        <w:t>they made progress, signing a six-month agreement for airlift transports</w:t>
      </w:r>
      <w:r>
        <w:rPr>
          <w:sz w:val="10"/>
        </w:rPr>
        <w:t xml:space="preserve"> of critically ill individuals abroad. By </w:t>
      </w:r>
      <w:r>
        <w:rPr>
          <w:rStyle w:val="Emphasis"/>
        </w:rPr>
        <w:t>traveling directly to the parties, the envoy absorbs the security risk and increases his ability to connect with the groups</w:t>
      </w:r>
      <w:r>
        <w:rPr>
          <w:sz w:val="10"/>
        </w:rPr>
        <w:t xml:space="preserve">. While the next round of talks is slated to be in Sweden, the envoy should consider traveling to Yemen for follow up talks or back-channel negotiations. UN </w:t>
      </w:r>
      <w:r>
        <w:rPr>
          <w:rStyle w:val="StyleUnderline"/>
        </w:rPr>
        <w:t>negotiators can also open additional lines of communication, either by establishing safe zones</w:t>
      </w:r>
      <w:r>
        <w:rPr>
          <w:sz w:val="10"/>
        </w:rPr>
        <w:t xml:space="preserve"> where the negotiating team can securely operate in-country, </w:t>
      </w:r>
      <w:r>
        <w:rPr>
          <w:rStyle w:val="StyleUnderline"/>
        </w:rPr>
        <w:t>or by garnering the support of respected, non-combatant elders</w:t>
      </w:r>
      <w:r>
        <w:rPr>
          <w:sz w:val="10"/>
        </w:rPr>
        <w:t xml:space="preserve"> from factions not directly involved in the conflict who can function as proxies during talks. Later, when there is enough trust for longer talks to occur outside of the parties’ home bases, UN </w:t>
      </w:r>
      <w:r>
        <w:rPr>
          <w:rStyle w:val="StyleUnderline"/>
        </w:rPr>
        <w:t>mediators should encourage the parties to appoint a second tier of leaders that can travel to external locations and negotiate on the core leaders’ behalf</w:t>
      </w:r>
      <w:r>
        <w:rPr>
          <w:sz w:val="10"/>
        </w:rPr>
        <w:t xml:space="preserve">. </w:t>
      </w:r>
      <w:r>
        <w:rPr>
          <w:rStyle w:val="Emphasis"/>
        </w:rPr>
        <w:t>The likelihood of successful negotiations would also increase substantially with the implementation of confidence-building measures designed to establish trust</w:t>
      </w:r>
      <w:r>
        <w:rPr>
          <w:sz w:val="10"/>
        </w:rPr>
        <w:t xml:space="preserve"> between the warring parties and the UN envoy. </w:t>
      </w:r>
      <w:r>
        <w:rPr>
          <w:rStyle w:val="StyleUnderline"/>
        </w:rPr>
        <w:t>These measures, which were critical to the Northern Ireland peace process</w:t>
      </w:r>
      <w:r>
        <w:rPr>
          <w:sz w:val="10"/>
        </w:rPr>
        <w:t xml:space="preserve">, </w:t>
      </w:r>
      <w:r>
        <w:rPr>
          <w:rStyle w:val="StyleUnderline"/>
        </w:rPr>
        <w:t>may include aid deliveries, prisoner swaps, promises of financial assistance in reconstruction efforts, or an airlift for injured personnel</w:t>
      </w:r>
      <w:r>
        <w:rPr>
          <w:sz w:val="10"/>
        </w:rPr>
        <w:t xml:space="preserve">, such as the Houthi evacuation Saudi Arabia confirmed it would allow on November 12. </w:t>
      </w:r>
      <w:r>
        <w:rPr>
          <w:rStyle w:val="Emphasis"/>
        </w:rPr>
        <w:t>As trust is built, it will be easier to establish a cessation of hostilities, which in turn can be leveraged into a partial ceasefire</w:t>
      </w:r>
      <w:r>
        <w:rPr>
          <w:sz w:val="10"/>
        </w:rPr>
        <w:t xml:space="preserve">. </w:t>
      </w:r>
      <w:r>
        <w:rPr>
          <w:rStyle w:val="StyleUnderline"/>
        </w:rPr>
        <w:t>Although a nation-wide ceasefire is the ultimate goal, all parties should be willing to accept partial and rolling ceasefires as a stop-gap measure</w:t>
      </w:r>
      <w:r>
        <w:rPr>
          <w:sz w:val="10"/>
        </w:rPr>
        <w:t xml:space="preserve">. </w:t>
      </w:r>
      <w:r>
        <w:rPr>
          <w:rStyle w:val="Emphasis"/>
        </w:rPr>
        <w:t>These establish a degree of normalcy for civilian populations in most of the country and serve as initial steps toward a more robust security agreement</w:t>
      </w:r>
      <w:r>
        <w:rPr>
          <w:sz w:val="10"/>
        </w:rPr>
        <w:t xml:space="preserve">. Achieving a comprehensive agreement is a daunting task, but there are two framing principles that can help warring parties visualize the zone of agreement: the best alternative to a negotiated agreement (BATNA) and the delineation of each parties’ points of no compromise (red lines). A productive negotiation will find options that are better than each party’s BATNA, the range of which is expanded by loosening each side’s red lines. As applied to Yemen’s civil war, </w:t>
      </w:r>
      <w:r>
        <w:rPr>
          <w:rStyle w:val="StyleUnderline"/>
        </w:rPr>
        <w:t>this framing tool urges negotiators to focus on political solutions that either balance power without requiring the Houthis or the coalition-backed government to forfeit critical interests (finding space between the red</w:t>
      </w:r>
      <w:r>
        <w:rPr>
          <w:sz w:val="10"/>
        </w:rPr>
        <w:t xml:space="preserve"> </w:t>
      </w:r>
      <w:r>
        <w:rPr>
          <w:rStyle w:val="StyleUnderline"/>
        </w:rPr>
        <w:t>lines</w:t>
      </w:r>
      <w:r>
        <w:rPr>
          <w:sz w:val="10"/>
        </w:rPr>
        <w:t xml:space="preserve">) </w:t>
      </w:r>
      <w:r>
        <w:rPr>
          <w:rStyle w:val="StyleUnderline"/>
        </w:rPr>
        <w:t xml:space="preserve">or set up a system with incentives for the parties to </w:t>
      </w:r>
      <w:r>
        <w:rPr>
          <w:sz w:val="10"/>
        </w:rPr>
        <w:t xml:space="preserve">compromise (loosening their red lines). For example, </w:t>
      </w:r>
      <w:r>
        <w:rPr>
          <w:rStyle w:val="Emphasis"/>
        </w:rPr>
        <w:t>if the government’s best alternative is a military attack on Hodeidah, and the Houthis’ red line is losing the port of Hodeidah, the negotiator will work to create an alternative where both sides’ interests in Hodeidah are satisfied</w:t>
      </w:r>
      <w:r>
        <w:rPr>
          <w:sz w:val="10"/>
        </w:rPr>
        <w:t xml:space="preserve">. </w:t>
      </w:r>
      <w:r>
        <w:rPr>
          <w:rStyle w:val="StyleUnderline"/>
        </w:rPr>
        <w:t>In this scenario, the government would not feel the need to continue the offensive, and the Houthis would not lose all access to the port</w:t>
      </w:r>
      <w:r>
        <w:rPr>
          <w:sz w:val="10"/>
        </w:rPr>
        <w:t xml:space="preserve">. However, </w:t>
      </w:r>
      <w:r>
        <w:rPr>
          <w:rStyle w:val="StyleUnderline"/>
        </w:rPr>
        <w:t>security arrangements in Yemen will not be durable without the creation and acceptance of a new political order in which power is shared</w:t>
      </w:r>
      <w:r>
        <w:rPr>
          <w:sz w:val="10"/>
        </w:rPr>
        <w:t xml:space="preserve">—and it cannot be won at gunpoint. Therefore, </w:t>
      </w:r>
      <w:r>
        <w:rPr>
          <w:rStyle w:val="StyleUnderline"/>
        </w:rPr>
        <w:t>any framework for negotiation will focus heavily on visualizing political power-sharing arrangements</w:t>
      </w:r>
      <w:r>
        <w:rPr>
          <w:sz w:val="10"/>
        </w:rPr>
        <w:t xml:space="preserve">. At its core, the peace process will be about figuring out who gets what, when, where, how, and why. Yemen has a unique advantage here. </w:t>
      </w:r>
      <w:r>
        <w:rPr>
          <w:rStyle w:val="StyleUnderline"/>
        </w:rPr>
        <w:t>The National Dialogues that occurred over 2013 and 2014 codified an understanding of what Yemeni civilians hoped for in a post-war Yemen.</w:t>
      </w:r>
      <w:r>
        <w:rPr>
          <w:sz w:val="10"/>
        </w:rPr>
        <w:t xml:space="preserve"> </w:t>
      </w:r>
      <w:r>
        <w:rPr>
          <w:rStyle w:val="Emphasis"/>
        </w:rPr>
        <w:t>This platform can be utilized as a foundation for constructing durable post-conflict arrangements</w:t>
      </w:r>
      <w:r>
        <w:rPr>
          <w:sz w:val="10"/>
        </w:rPr>
        <w:t xml:space="preserve">. Finally, negotiators may be hesitant to introduce calls for accountability into the process, fearing that this may disincentivize parties from coming to the table. It is critical, however, that the parties are aware of the ramifications of their behavior in the battlefield. Even if precise transitional justice mechanisms—whether a tribunal, international court, or otherwise—are not yet solidified, the parties should realize that all pathways to peace will come with justice. </w:t>
      </w:r>
    </w:p>
    <w:p w:rsidR="00996574" w:rsidRDefault="00996574" w:rsidP="00996574">
      <w:pPr>
        <w:pStyle w:val="Heading4"/>
      </w:pPr>
      <w:r>
        <w:t xml:space="preserve">Starting with Hodeidah solves the humanitarian crisis in the short term but back-channels and US leverage get both sides to say yes </w:t>
      </w:r>
    </w:p>
    <w:p w:rsidR="00996574" w:rsidRDefault="00996574" w:rsidP="00996574">
      <w:r>
        <w:t xml:space="preserve">Alexandra </w:t>
      </w:r>
      <w:r>
        <w:rPr>
          <w:b/>
          <w:bCs/>
        </w:rPr>
        <w:t>Stark</w:t>
      </w:r>
      <w:r>
        <w:t xml:space="preserve"> 11-20-</w:t>
      </w:r>
      <w:r>
        <w:rPr>
          <w:b/>
          <w:bCs/>
        </w:rPr>
        <w:t xml:space="preserve">18 --  </w:t>
      </w:r>
      <w:r>
        <w:t>Minerva/Jennings Randolph Peace Scholar at the U.S. Institute of Peace, a pre-doctoral research fellow at the Belfer Center for International Affairs' Middle East Initiative at Harvard Kennedy School, and a PhD candidate in international relations at Georgetown University.</w:t>
      </w:r>
      <w:r>
        <w:rPr>
          <w:b/>
          <w:bCs/>
        </w:rPr>
        <w:t xml:space="preserve">  </w:t>
      </w:r>
      <w:r>
        <w:t xml:space="preserve">(“Yemen's Long Road to Peace” </w:t>
      </w:r>
      <w:hyperlink r:id="rId10" w:history="1">
        <w:r>
          <w:rPr>
            <w:rStyle w:val="Hyperlink"/>
          </w:rPr>
          <w:t>https://www.cfr.org/blog/yemens-long-road-peace</w:t>
        </w:r>
      </w:hyperlink>
      <w:r>
        <w:t>) mba-alb</w:t>
      </w:r>
    </w:p>
    <w:p w:rsidR="00996574" w:rsidRDefault="00996574" w:rsidP="00996574">
      <w:pPr>
        <w:rPr>
          <w:sz w:val="10"/>
        </w:rPr>
      </w:pPr>
      <w:r>
        <w:rPr>
          <w:sz w:val="10"/>
        </w:rPr>
        <w:t xml:space="preserve">After more than three years of conflict, the humanitarian consequences of the war in Yemen are staggering. UN Under-Secretary General for Humanitarian Affairs Mark Lowcock warned, “There is now a clear and present danger of an imminent and great big famine engulfing Yemen: much bigger than anything any professional in this field has encountered during their working lives.” While the road to peace talks will be difficult and uncertain, </w:t>
      </w:r>
      <w:r>
        <w:rPr>
          <w:rStyle w:val="StyleUnderline"/>
        </w:rPr>
        <w:t>the United States</w:t>
      </w:r>
      <w:r>
        <w:rPr>
          <w:sz w:val="10"/>
        </w:rPr>
        <w:t xml:space="preserve"> and its allies and partners </w:t>
      </w:r>
      <w:r>
        <w:rPr>
          <w:rStyle w:val="StyleUnderline"/>
        </w:rPr>
        <w:t>can play an important role in supporting negotiation efforts and helping the parties find a workable, sustainable solution to the conflict</w:t>
      </w:r>
      <w:r>
        <w:rPr>
          <w:sz w:val="10"/>
        </w:rPr>
        <w:t xml:space="preserve">. Current Prospects for Peace Talks The United States has provided diplomatic, logistical, and military support to the Saudi-led coalition since the intervention began in March 2015, but the U.S. Department of Defense recently announced that it would end the practice of providing aerial refueling for coalition aircraft, suggesting that the Donald J. Trump administration is willing to exert pressure on the coalition to bring them to the negotiating table. On October 30, Secretary of State Mike Pompeo called for a ceasefire to begin within thirty days and Secretary of Defense James Mattis called for “substantive consultations under the UN Special Envoy” following the ceasefire— the strongest and most direct public statements that the Trump administration had made about the intervention. There has been little movement on political negotiations in Yemen since 2016, despite efforts by the UN Special Envoy for the Secretary General to Yemen Martin Griffiths, who has been shuttling between the parties to engage in pre-talks aimed at creating a framework for more formal negotiations. The most recent efforts were scuttled in early September, when the Houthi delegation failed to attend a meeting in Geneva, claiming that the United Nations had not met their conditions. Even with added U.S. pressure on the coalition, and even if the Houthis agree to participate in person, peace negotiations will likely remain an uphill climb. The current framework for talks, UN Security Council Resolution 2216, is largely unworkable because it calls for the Houthis to unilaterally disarm and withdraw from the territories that they have gained. It also fails to reflect current, on-the-ground dynamics of the conflict and does not account for the array of Yemeni stakeholders who could act as spoilers to any agreement. Likewise, while Pompeo’s October 30 statement was an important step forward, it also called for the Houthis to cease missile and drone strikes before “Coalition air strikes…cease.” Additionally, the parties remain divided on critical issues. </w:t>
      </w:r>
      <w:r>
        <w:rPr>
          <w:rStyle w:val="StyleUnderline"/>
        </w:rPr>
        <w:t>Saudi Arabia will need assurances about the security of its southern border with Yemen and about Houthi ballistic missile capabilities, as well as the nature of the Houthi’s relationship with Iran</w:t>
      </w:r>
      <w:r>
        <w:rPr>
          <w:sz w:val="10"/>
        </w:rPr>
        <w:t xml:space="preserve">. Saudi Crown Prince </w:t>
      </w:r>
      <w:r>
        <w:rPr>
          <w:rStyle w:val="StyleUnderline"/>
        </w:rPr>
        <w:t>M</w:t>
      </w:r>
      <w:r>
        <w:rPr>
          <w:sz w:val="10"/>
        </w:rPr>
        <w:t xml:space="preserve">ohammed </w:t>
      </w:r>
      <w:r>
        <w:rPr>
          <w:rStyle w:val="StyleUnderline"/>
        </w:rPr>
        <w:t>b</w:t>
      </w:r>
      <w:r>
        <w:rPr>
          <w:sz w:val="10"/>
        </w:rPr>
        <w:t xml:space="preserve">in </w:t>
      </w:r>
      <w:r>
        <w:rPr>
          <w:rStyle w:val="StyleUnderline"/>
        </w:rPr>
        <w:t>S</w:t>
      </w:r>
      <w:r>
        <w:rPr>
          <w:sz w:val="10"/>
        </w:rPr>
        <w:t xml:space="preserve">alman, who served as Saudi Minister of Defense when the intervention began, </w:t>
      </w:r>
      <w:r>
        <w:rPr>
          <w:rStyle w:val="StyleUnderline"/>
        </w:rPr>
        <w:t>will</w:t>
      </w:r>
      <w:r>
        <w:rPr>
          <w:sz w:val="10"/>
        </w:rPr>
        <w:t xml:space="preserve"> also </w:t>
      </w:r>
      <w:r>
        <w:rPr>
          <w:rStyle w:val="StyleUnderline"/>
        </w:rPr>
        <w:t>need face-saving measures in order to win approval from domestic audiences. The Houthis</w:t>
      </w:r>
      <w:r>
        <w:rPr>
          <w:sz w:val="10"/>
        </w:rPr>
        <w:t xml:space="preserve">, in turn, </w:t>
      </w:r>
      <w:r>
        <w:rPr>
          <w:rStyle w:val="StyleUnderline"/>
        </w:rPr>
        <w:t>will want to be reassured that they will not have to unilaterally disarm</w:t>
      </w:r>
      <w:r>
        <w:rPr>
          <w:sz w:val="10"/>
        </w:rPr>
        <w:t xml:space="preserve">, </w:t>
      </w:r>
      <w:r>
        <w:rPr>
          <w:rStyle w:val="StyleUnderline"/>
        </w:rPr>
        <w:t>and will need assurances that the coalition will stick to a deal—a classic “commitment problem</w:t>
      </w:r>
      <w:r>
        <w:rPr>
          <w:sz w:val="10"/>
        </w:rPr>
        <w:t xml:space="preserve">.” The Long Road to Peace </w:t>
      </w:r>
      <w:r>
        <w:rPr>
          <w:rStyle w:val="StyleUnderline"/>
        </w:rPr>
        <w:t>What can the U</w:t>
      </w:r>
      <w:r>
        <w:rPr>
          <w:sz w:val="10"/>
        </w:rPr>
        <w:t xml:space="preserve">nited </w:t>
      </w:r>
      <w:r>
        <w:rPr>
          <w:rStyle w:val="StyleUnderline"/>
        </w:rPr>
        <w:t>States and its partners and allies do to help overcome these obstacles?</w:t>
      </w:r>
      <w:r>
        <w:rPr>
          <w:sz w:val="10"/>
        </w:rPr>
        <w:t xml:space="preserve"> Peace talks, now slated for the end of the year, could take several months, if not longer. In the interim, </w:t>
      </w:r>
      <w:r>
        <w:rPr>
          <w:rStyle w:val="StyleUnderline"/>
        </w:rPr>
        <w:t>multilateral negotiating efforts should focus on confidence-building measures among the parties.</w:t>
      </w:r>
      <w:r>
        <w:rPr>
          <w:sz w:val="10"/>
        </w:rPr>
        <w:t xml:space="preserve"> </w:t>
      </w:r>
      <w:r>
        <w:rPr>
          <w:rStyle w:val="Emphasis"/>
        </w:rPr>
        <w:t>As access to Hodeidah port, an important point of entry for food and humanitarian aid, is critical in the short-term for relieving the humanitarian crisis</w:t>
      </w:r>
      <w:r>
        <w:rPr>
          <w:sz w:val="10"/>
        </w:rPr>
        <w:t xml:space="preserve"> </w:t>
      </w:r>
      <w:r>
        <w:rPr>
          <w:rStyle w:val="Emphasis"/>
        </w:rPr>
        <w:t>and looming famine situation</w:t>
      </w:r>
      <w:r>
        <w:rPr>
          <w:sz w:val="10"/>
        </w:rPr>
        <w:t xml:space="preserve">, </w:t>
      </w:r>
      <w:r>
        <w:rPr>
          <w:rStyle w:val="StyleUnderline"/>
        </w:rPr>
        <w:t xml:space="preserve">discussions on governance of the city could help build confidence in the lead-up to more comprehensive talks. </w:t>
      </w:r>
      <w:r>
        <w:rPr>
          <w:sz w:val="10"/>
        </w:rPr>
        <w:t xml:space="preserve">UN Special Envoy Martin Griffith’s </w:t>
      </w:r>
      <w:r>
        <w:rPr>
          <w:rStyle w:val="StyleUnderline"/>
        </w:rPr>
        <w:t>proposal from the summer should be adopted as it would place the port facility under UN control, allowing humanitarian aid in while also providing additional assurance to the Saudi-led coalition that Iran cannot use the port for weapons smuggling</w:t>
      </w:r>
      <w:r>
        <w:rPr>
          <w:sz w:val="10"/>
        </w:rPr>
        <w:t xml:space="preserve">. The United States, working with allies and partners in Europe, can support the UN envoy’s efforts to convene the parties by December 2018 as well. </w:t>
      </w:r>
      <w:r>
        <w:rPr>
          <w:rStyle w:val="StyleUnderline"/>
        </w:rPr>
        <w:t>The U</w:t>
      </w:r>
      <w:r>
        <w:rPr>
          <w:sz w:val="10"/>
        </w:rPr>
        <w:t xml:space="preserve">nited </w:t>
      </w:r>
      <w:r>
        <w:rPr>
          <w:rStyle w:val="StyleUnderline"/>
        </w:rPr>
        <w:t>S</w:t>
      </w:r>
      <w:r>
        <w:rPr>
          <w:sz w:val="10"/>
        </w:rPr>
        <w:t xml:space="preserve">tates </w:t>
      </w:r>
      <w:r>
        <w:rPr>
          <w:rStyle w:val="Emphasis"/>
        </w:rPr>
        <w:t xml:space="preserve">can play a facilitating role by encouraging back-channel talks between the Saudis, Emiratis, and the Houthis </w:t>
      </w:r>
      <w:r>
        <w:rPr>
          <w:rStyle w:val="StyleUnderline"/>
        </w:rPr>
        <w:t>prior to and during formal negotiations, since it will be critical to get Saudi and Emirati buy-in for any viable settlement</w:t>
      </w:r>
      <w:r>
        <w:rPr>
          <w:sz w:val="10"/>
        </w:rPr>
        <w:t>. U.S</w:t>
      </w:r>
      <w:r>
        <w:rPr>
          <w:rStyle w:val="Emphasis"/>
        </w:rPr>
        <w:t>. military support to the coalition and arms sales to Saudi Arabia are also sources of leverage.</w:t>
      </w:r>
      <w:r>
        <w:rPr>
          <w:sz w:val="10"/>
        </w:rPr>
        <w:t xml:space="preserve"> In the aftermath of the murder of Saudi journalist Jamal Khashoggi, the United States has a window of opportunity to encourage the Saudis and Emiratis to engage fruitfully and in good faith. </w:t>
      </w:r>
      <w:r>
        <w:rPr>
          <w:rStyle w:val="Emphasis"/>
        </w:rPr>
        <w:t>Since Saudi Arabia’s stated reason for fighting is to avoid having an Iranian proxy group on its southern border, the United States should also consider providing military assistance targeted at increasing border security</w:t>
      </w:r>
      <w:r>
        <w:rPr>
          <w:sz w:val="10"/>
        </w:rPr>
        <w:t xml:space="preserve">. </w:t>
      </w:r>
      <w:r>
        <w:rPr>
          <w:rStyle w:val="StyleUnderline"/>
        </w:rPr>
        <w:t>Additionally, the United States could support, and encourage partners to support, continued inspections for goods coming into Yemen via the ongoing United Nations Verification and Inspection</w:t>
      </w:r>
      <w:r>
        <w:rPr>
          <w:sz w:val="10"/>
        </w:rPr>
        <w:t xml:space="preserve"> </w:t>
      </w:r>
      <w:r>
        <w:rPr>
          <w:rStyle w:val="StyleUnderline"/>
        </w:rPr>
        <w:t>Mechanism for Yemen to further reassure the Saudis that Iran is unable to smuggle weapons to the Houthis</w:t>
      </w:r>
      <w:r>
        <w:rPr>
          <w:sz w:val="10"/>
        </w:rPr>
        <w:t xml:space="preserve">. The United Nations or another international institution could also create inspection and verification measures to ensure that the Houthis surrender ballistic missiles that could be launched towards Saudi Arabia or the United Arab Emirates. </w:t>
      </w:r>
      <w:r>
        <w:rPr>
          <w:rStyle w:val="Emphasis"/>
        </w:rPr>
        <w:t>Such measures would be important to sustaining the peace agreement, and could additionally help Saudi officials frame the agreement as a victory for domestic audiences</w:t>
      </w:r>
      <w:r>
        <w:rPr>
          <w:sz w:val="10"/>
        </w:rPr>
        <w:t xml:space="preserve">. </w:t>
      </w:r>
      <w:r>
        <w:rPr>
          <w:rStyle w:val="Emphasis"/>
        </w:rPr>
        <w:t>Once an agreement has been reached, the United States can employ a combination of carrots and sticks to overcome the commitment problem that all sides of the conflict will face</w:t>
      </w:r>
      <w:r>
        <w:rPr>
          <w:sz w:val="10"/>
        </w:rPr>
        <w:t xml:space="preserve">. </w:t>
      </w:r>
      <w:r>
        <w:rPr>
          <w:rStyle w:val="Emphasis"/>
        </w:rPr>
        <w:t>These measures could include positive inducements like promises of conditional aid and placing international peacekeeping forces on the ground, to negative inducements like the threat of sanctions for parties that fail to comply</w:t>
      </w:r>
      <w:r>
        <w:rPr>
          <w:sz w:val="10"/>
        </w:rPr>
        <w:t>. The road to a comprehensive solution to decades of conflict in Yemen is long and fraught with potential obstacles. However, the international interest in the region following the Khashoggi murder has created a critical window for renewed attempts at peace talks. The steps outlined here will help the United States and international community take maximal advantage of this opportunity for peace.</w:t>
      </w:r>
    </w:p>
    <w:p w:rsidR="00996574" w:rsidRDefault="00996574" w:rsidP="00996574">
      <w:pPr>
        <w:pStyle w:val="Heading3"/>
        <w:rPr>
          <w:rStyle w:val="Hyperlink"/>
        </w:rPr>
      </w:pPr>
      <w:r>
        <w:rPr>
          <w:rStyle w:val="Hyperlink"/>
          <w:caps w:val="0"/>
        </w:rPr>
        <w:t>2nc – saudi-iran hotline</w:t>
      </w:r>
    </w:p>
    <w:p w:rsidR="00996574" w:rsidRDefault="00996574" w:rsidP="00996574"/>
    <w:p w:rsidR="00996574" w:rsidRDefault="00996574" w:rsidP="00996574">
      <w:pPr>
        <w:pStyle w:val="Heading4"/>
      </w:pPr>
      <w:r>
        <w:t xml:space="preserve">solves escalation and indpendetly makes peace in yemen more likely </w:t>
      </w:r>
    </w:p>
    <w:p w:rsidR="00996574" w:rsidRDefault="00996574" w:rsidP="00996574">
      <w:r>
        <w:t xml:space="preserve">Yasmine </w:t>
      </w:r>
      <w:r>
        <w:rPr>
          <w:b/>
          <w:bCs/>
        </w:rPr>
        <w:t>Farouk</w:t>
      </w:r>
      <w:r>
        <w:t xml:space="preserve"> 6-28-</w:t>
      </w:r>
      <w:r>
        <w:rPr>
          <w:b/>
          <w:bCs/>
        </w:rPr>
        <w:t xml:space="preserve">19 </w:t>
      </w:r>
      <w:r>
        <w:t>-- visiting fellow in the Middle East Program at the Carnegie Endowment for International Peace. (</w:t>
      </w:r>
      <w:hyperlink r:id="rId11" w:history="1">
        <w:r>
          <w:rPr>
            <w:rStyle w:val="Hyperlink"/>
          </w:rPr>
          <w:t>https://carnegieendowment.org/2019/06/28/how-saudi-arabia-could-make-bold-strategic-move-on-iran-pub-79399</w:t>
        </w:r>
      </w:hyperlink>
      <w:r>
        <w:t xml:space="preserve"> “How Saudi Arabia Could Make a Bold Strategic Move on Iran”)mba-alb</w:t>
      </w:r>
    </w:p>
    <w:p w:rsidR="00996574" w:rsidRDefault="00996574" w:rsidP="00996574">
      <w:pPr>
        <w:rPr>
          <w:sz w:val="12"/>
        </w:rPr>
      </w:pPr>
      <w:r>
        <w:rPr>
          <w:sz w:val="12"/>
        </w:rPr>
        <w:t xml:space="preserve">But it is Saudi Arabia, not the United States, that will bear the costs of the Iranian response to the U.S. maximum pressure campaign. </w:t>
      </w:r>
      <w:r>
        <w:rPr>
          <w:rStyle w:val="StyleUnderline"/>
        </w:rPr>
        <w:t>Limiting</w:t>
      </w:r>
      <w:r>
        <w:rPr>
          <w:sz w:val="12"/>
        </w:rPr>
        <w:t xml:space="preserve"> </w:t>
      </w:r>
      <w:r>
        <w:rPr>
          <w:rStyle w:val="StyleUnderline"/>
        </w:rPr>
        <w:t>how</w:t>
      </w:r>
      <w:r>
        <w:rPr>
          <w:sz w:val="12"/>
        </w:rPr>
        <w:t xml:space="preserve"> this </w:t>
      </w:r>
      <w:r>
        <w:rPr>
          <w:rStyle w:val="StyleUnderline"/>
        </w:rPr>
        <w:t>escalation</w:t>
      </w:r>
      <w:r>
        <w:rPr>
          <w:sz w:val="12"/>
        </w:rPr>
        <w:t xml:space="preserve"> </w:t>
      </w:r>
      <w:r>
        <w:rPr>
          <w:rStyle w:val="StyleUnderline"/>
        </w:rPr>
        <w:t>plays out in</w:t>
      </w:r>
      <w:r>
        <w:rPr>
          <w:sz w:val="12"/>
        </w:rPr>
        <w:t xml:space="preserve"> Saudi waters and territory </w:t>
      </w:r>
      <w:r>
        <w:rPr>
          <w:rStyle w:val="StyleUnderline"/>
        </w:rPr>
        <w:t>gives the kingdom a strong incentive for a more pragmatic approach</w:t>
      </w:r>
      <w:r>
        <w:rPr>
          <w:rStyle w:val="Emphasis"/>
        </w:rPr>
        <w:t>. It is time for the Saudis to shift gears by de-escalating their role in the conflict and trying to prevent a U.S.-Iran war</w:t>
      </w:r>
      <w:r>
        <w:rPr>
          <w:sz w:val="12"/>
        </w:rPr>
        <w:t xml:space="preserve">, </w:t>
      </w:r>
      <w:r>
        <w:rPr>
          <w:rStyle w:val="Emphasis"/>
        </w:rPr>
        <w:t>which would harm the kingdom and its interests</w:t>
      </w:r>
      <w:r>
        <w:rPr>
          <w:sz w:val="12"/>
        </w:rPr>
        <w:t xml:space="preserve">. The attacks on Saudi ships in the Gulf and escalating Houthi attacks on Saudi territory are no coincidence. The Iranian regime has few cards to play to spark international pressure on the United States to de-escalate, but those it does have come at Saudi Arabia’s expense. Trump administration officials believe the maximum pressure policy is working, and they expect full Saudi support, regardless of the consequences. Maximum pressure may offer some short-term benefits to the kingdom, but the road to war is long. If the status quo continues, then more Saudi ships may be sunk, and more Saudi civilians and soldiers may be killed. </w:t>
      </w:r>
      <w:r>
        <w:rPr>
          <w:rStyle w:val="StyleUnderline"/>
        </w:rPr>
        <w:t xml:space="preserve">The crown prince said recently, “The Kingdom doesn’t want a war in the region.” But to stop one, the Saudi and Iranian governments must talk to each </w:t>
      </w:r>
      <w:r>
        <w:rPr>
          <w:rStyle w:val="Emphasis"/>
        </w:rPr>
        <w:t>other. This might be the first step in a longer incremental process that would address the threats Iran poses to Saudi Arabia one at a time</w:t>
      </w:r>
      <w:r>
        <w:rPr>
          <w:sz w:val="12"/>
        </w:rPr>
        <w:t>. THE DANGERS OF A FICKLE U.S. PARTNER The United States cannot blame Saudi Arabia if it chooses to engage. Trump has repeatedly made overtures to leaders of U.S. antagonists, and Secretary of State Mike Pompeo even said that the United States is “prepared to engage in a conversation [with Iran] with no preconditions</w:t>
      </w:r>
      <w:r>
        <w:rPr>
          <w:rStyle w:val="StyleUnderline"/>
        </w:rPr>
        <w:t>.” A Saudi step in the same direction would give Riyadh leverage in subsequent U.S.-Iran negotiations</w:t>
      </w:r>
      <w:r>
        <w:rPr>
          <w:sz w:val="12"/>
        </w:rPr>
        <w:t xml:space="preserve">. </w:t>
      </w:r>
      <w:r>
        <w:rPr>
          <w:rStyle w:val="StyleUnderline"/>
        </w:rPr>
        <w:t>The Iranian minister of foreign affairs</w:t>
      </w:r>
      <w:r>
        <w:rPr>
          <w:sz w:val="12"/>
        </w:rPr>
        <w:t xml:space="preserve">, Javad Zarif, </w:t>
      </w:r>
      <w:r>
        <w:rPr>
          <w:rStyle w:val="StyleUnderline"/>
        </w:rPr>
        <w:t xml:space="preserve">has already suggested a non-aggression pact with the Gulf states that Saudi Arabia’s new friends in Moscow are ready to facilitate. </w:t>
      </w:r>
      <w:r>
        <w:rPr>
          <w:sz w:val="12"/>
        </w:rPr>
        <w:t xml:space="preserve">Even if there is an all-out war, Trump has proved himself a fickle friend. Trump’s Iran policy is a new testament to his “America First” mentality that sees allies’ security as collateral damage. His position is that other powers who are more heavily and strategically dependent on oil from the Gulf should be responsible for preserving their own interests. The United States will not invest in Gulf security beyond arms sales, unless there are significant attacks against narrowly defined U.S. interests. And it would take some serious convincing on Capitol Hill to get the U.S. Congress to allow military operations in defense of Saudi Arabia, given many lawmakers’ opinions of the kingdom’s human rights record. But bold Saudi diplomacy could enhance Saudi Arabia’s reputation on the Hill. ALL EYES ON THE GULF Saudi Arabia’s European and Asian partners are watching the situation closely. But some may be reluctant to provide significant assistance to prevent escalation, in the absence of a U.S. security guarantee. </w:t>
      </w:r>
      <w:r>
        <w:rPr>
          <w:rStyle w:val="Emphasis"/>
        </w:rPr>
        <w:t>Direct talks between Saudi Arabia and Iran to find a safe exit ramp from the current crisis could patch the credibility of Riyadh’s claims not to want war with Tehran</w:t>
      </w:r>
      <w:r>
        <w:rPr>
          <w:sz w:val="12"/>
        </w:rPr>
        <w:t xml:space="preserve">. Saudi Arabia’s own regional allies would also welcome a new Saudi policy on Iran with incremental but realistic objectives. </w:t>
      </w:r>
      <w:r>
        <w:rPr>
          <w:rStyle w:val="StyleUnderline"/>
        </w:rPr>
        <w:t>International and regional support for the kingdom’s security becomes more likely if Saudi Arabia shows credible signs of distancing itself from the current military escalation</w:t>
      </w:r>
      <w:r>
        <w:rPr>
          <w:sz w:val="12"/>
        </w:rPr>
        <w:t xml:space="preserve">. </w:t>
      </w:r>
      <w:r>
        <w:rPr>
          <w:rStyle w:val="Emphasis"/>
        </w:rPr>
        <w:t>Such a shift may also open the door to an honorable and regionally supported exit from Yemen and a realistic implementation of the U.S. project of a Middle East Strategic Alliance</w:t>
      </w:r>
      <w:r>
        <w:rPr>
          <w:sz w:val="12"/>
        </w:rPr>
        <w:t xml:space="preserve">. Saudi Arabia and Iran have attempted this kind of incremental engagement before. With the exception of the United States, the countries that signed the Iran nuclear deal are ready to consider that agreement as a first step toward a comprehensive form of engagement with Iran that deals with other Iranian threats to Saudi Arabia and the region one at a time. </w:t>
      </w:r>
      <w:r>
        <w:rPr>
          <w:rStyle w:val="StyleUnderline"/>
        </w:rPr>
        <w:t>Such an incremental approach provides a next step that the current Trump policy hasn’t been able to supply</w:t>
      </w:r>
      <w:r>
        <w:rPr>
          <w:sz w:val="12"/>
        </w:rPr>
        <w:t>. Saudi Arabia will pay a steep price for the U.S.-led campaign against Iran. The kingdom should choose a wiser path and seek to take its fate into its own hands.</w:t>
      </w:r>
    </w:p>
    <w:p w:rsidR="00996574" w:rsidRDefault="00996574" w:rsidP="00996574">
      <w:pPr>
        <w:pStyle w:val="Heading3"/>
      </w:pPr>
      <w:r>
        <w:t>2nc – uae pullout</w:t>
      </w:r>
    </w:p>
    <w:p w:rsidR="00996574" w:rsidRDefault="00996574" w:rsidP="00996574">
      <w:pPr>
        <w:pStyle w:val="Heading4"/>
      </w:pPr>
      <w:r>
        <w:t xml:space="preserve">UAE pull out makes pressure effective </w:t>
      </w:r>
    </w:p>
    <w:p w:rsidR="00996574" w:rsidRDefault="00996574" w:rsidP="00996574">
      <w:r>
        <w:t xml:space="preserve">Daniel </w:t>
      </w:r>
      <w:r>
        <w:rPr>
          <w:b/>
          <w:bCs/>
        </w:rPr>
        <w:t>Larson</w:t>
      </w:r>
      <w:r>
        <w:t xml:space="preserve"> 7-19-</w:t>
      </w:r>
      <w:r>
        <w:rPr>
          <w:b/>
          <w:bCs/>
        </w:rPr>
        <w:t xml:space="preserve">19 </w:t>
      </w:r>
      <w:r>
        <w:t xml:space="preserve">-- senior editor at TAC, where he also keeps a solo blog. He has been published in the New York Times Book Review, Dallas Morning News, Orthodox Life, Front Porch Republic, The American Scene, and Culture11, and was a columnist for The Week. He holds a PhD in history from the University of Chicago. (“The Saudi Coalition Continues to Falter in Yemen” </w:t>
      </w:r>
      <w:hyperlink r:id="rId12" w:history="1">
        <w:r>
          <w:rPr>
            <w:rStyle w:val="Hyperlink"/>
          </w:rPr>
          <w:t>https://www.theamericanconservative.com/larison/the-saudi-coalition-continues-to-falter-in-yemen/</w:t>
        </w:r>
      </w:hyperlink>
      <w:r>
        <w:t>) mba-alb</w:t>
      </w:r>
    </w:p>
    <w:p w:rsidR="00996574" w:rsidRDefault="00996574" w:rsidP="00996574">
      <w:pPr>
        <w:rPr>
          <w:sz w:val="10"/>
        </w:rPr>
      </w:pPr>
      <w:r>
        <w:rPr>
          <w:sz w:val="10"/>
        </w:rPr>
        <w:t xml:space="preserve">The </w:t>
      </w:r>
      <w:r>
        <w:rPr>
          <w:rStyle w:val="StyleUnderline"/>
        </w:rPr>
        <w:t>UAE</w:t>
      </w:r>
      <w:r>
        <w:rPr>
          <w:sz w:val="10"/>
        </w:rPr>
        <w:t xml:space="preserve"> has been </w:t>
      </w:r>
      <w:r>
        <w:rPr>
          <w:rStyle w:val="StyleUnderline"/>
        </w:rPr>
        <w:t>withdrawing</w:t>
      </w:r>
      <w:r>
        <w:rPr>
          <w:sz w:val="10"/>
        </w:rPr>
        <w:t xml:space="preserve"> some </w:t>
      </w:r>
      <w:r>
        <w:rPr>
          <w:rStyle w:val="StyleUnderline"/>
        </w:rPr>
        <w:t>forces</w:t>
      </w:r>
      <w:r>
        <w:rPr>
          <w:sz w:val="10"/>
        </w:rPr>
        <w:t xml:space="preserve"> from the war on Yemen. That has not put an end to their interference in Yemen by any stretch of the imagination, but it </w:t>
      </w:r>
      <w:r>
        <w:rPr>
          <w:rStyle w:val="StyleUnderline"/>
        </w:rPr>
        <w:t>represents another setback for the Saudi coalition</w:t>
      </w:r>
      <w:r>
        <w:rPr>
          <w:sz w:val="10"/>
        </w:rPr>
        <w:t xml:space="preserve">. </w:t>
      </w:r>
      <w:r>
        <w:rPr>
          <w:rStyle w:val="StyleUnderline"/>
        </w:rPr>
        <w:t>The</w:t>
      </w:r>
      <w:r>
        <w:rPr>
          <w:sz w:val="10"/>
        </w:rPr>
        <w:t xml:space="preserve"> failed Saudi-led </w:t>
      </w:r>
      <w:r>
        <w:rPr>
          <w:rStyle w:val="StyleUnderline"/>
        </w:rPr>
        <w:t>war</w:t>
      </w:r>
      <w:r>
        <w:rPr>
          <w:sz w:val="10"/>
        </w:rPr>
        <w:t xml:space="preserve"> on Yemen </w:t>
      </w:r>
      <w:r>
        <w:rPr>
          <w:rStyle w:val="StyleUnderline"/>
        </w:rPr>
        <w:t>continues to falter</w:t>
      </w:r>
      <w:r>
        <w:rPr>
          <w:sz w:val="10"/>
        </w:rPr>
        <w:t xml:space="preserve">. The New York Times reports that Mohammed bin Salman wants the U.S. to increase its involvement in the war to fill the gap left by the UAE: Four years later, the war is lodged in a stalemate and Prince Mohammed’s signature fight has become a quagmire, diplomats and analysts say. A </w:t>
      </w:r>
      <w:r>
        <w:rPr>
          <w:rStyle w:val="StyleUnderline"/>
        </w:rPr>
        <w:t>steep pullout</w:t>
      </w:r>
      <w:r>
        <w:rPr>
          <w:sz w:val="10"/>
        </w:rPr>
        <w:t xml:space="preserve"> </w:t>
      </w:r>
      <w:r>
        <w:rPr>
          <w:rStyle w:val="StyleUnderline"/>
        </w:rPr>
        <w:t>by</w:t>
      </w:r>
      <w:r>
        <w:rPr>
          <w:sz w:val="10"/>
        </w:rPr>
        <w:t xml:space="preserve"> his key ally, the </w:t>
      </w:r>
      <w:r>
        <w:rPr>
          <w:rStyle w:val="StyleUnderline"/>
        </w:rPr>
        <w:t>U</w:t>
      </w:r>
      <w:r>
        <w:rPr>
          <w:sz w:val="10"/>
        </w:rPr>
        <w:t xml:space="preserve">nited </w:t>
      </w:r>
      <w:r>
        <w:rPr>
          <w:rStyle w:val="StyleUnderline"/>
        </w:rPr>
        <w:t>A</w:t>
      </w:r>
      <w:r>
        <w:rPr>
          <w:sz w:val="10"/>
        </w:rPr>
        <w:t xml:space="preserve">rab </w:t>
      </w:r>
      <w:r>
        <w:rPr>
          <w:rStyle w:val="StyleUnderline"/>
        </w:rPr>
        <w:t>E</w:t>
      </w:r>
      <w:r>
        <w:rPr>
          <w:sz w:val="10"/>
        </w:rPr>
        <w:t xml:space="preserve">mirates, they say, </w:t>
      </w:r>
      <w:r>
        <w:rPr>
          <w:rStyle w:val="StyleUnderline"/>
        </w:rPr>
        <w:t>raises questions about Saudi Arabia’s ability to lead the war on its own.</w:t>
      </w:r>
      <w:r>
        <w:rPr>
          <w:sz w:val="10"/>
        </w:rPr>
        <w:t xml:space="preserve"> Emboldened by the hawkish comments of Trump administration officials, Prince Mohammed is now hoping Washington will help make up the difference with new American military support, according to diplomats with knowledge of the conversations. Congress won’t support increasing U.S. involvement in a war that they have repeatedly voted to end, but the president has vetoed their resolutions and ignored their objections for more than two years. It remains to be seen whether he would try to escalate our government’s already illegal involvement in this war. To date, Trump has indulged the Saudi government on practically everything, and he has been echoing Saudi propaganda on Yemen for so many years that he may actually think that this has something to do with fighting Iran. It would be difficult to sell deeper U.S. involvement when even the UAE has decided that the war in northern Yemen isn’t worth fighting. If it isn’t important enough for the UAE, how could it possibly be important enough for the U.S.? </w:t>
      </w:r>
      <w:r>
        <w:rPr>
          <w:rStyle w:val="StyleUnderline"/>
        </w:rPr>
        <w:t>The war on Yemen wasn’t winnable for the Saudi coalition before, and now with the UAE’s pullback it is certain that the coalition can’t prevail: “</w:t>
      </w:r>
      <w:r>
        <w:rPr>
          <w:sz w:val="10"/>
        </w:rPr>
        <w:t xml:space="preserve">Saudi Arabia can prevent peace from breaking out and can bleed the Houthis on a never-ending northern front,” Michael Knights, a researcher at the Washington Institute for Near East Policy, argued in a report this week. “But only the U.A.E. had the military potency and local allied forces to credibly threaten defeat for the Houthis.” </w:t>
      </w:r>
      <w:r>
        <w:rPr>
          <w:rStyle w:val="Emphasis"/>
        </w:rPr>
        <w:t>The responsible thing for the U.S. to do is to take advantage of the Saudi coalition’s weakness and use our leverage with Saudi Arabia to get a general ceasefire and peace negotiations</w:t>
      </w:r>
      <w:r>
        <w:rPr>
          <w:sz w:val="10"/>
        </w:rPr>
        <w:t xml:space="preserve">. We know the Trump administration won’t do that, but </w:t>
      </w:r>
      <w:r>
        <w:rPr>
          <w:rStyle w:val="Emphasis"/>
        </w:rPr>
        <w:t>that is what would bring the biggest part of the war to a close</w:t>
      </w:r>
      <w:r>
        <w:rPr>
          <w:sz w:val="10"/>
        </w:rPr>
        <w:t xml:space="preserve">. The </w:t>
      </w:r>
      <w:r>
        <w:rPr>
          <w:rStyle w:val="StyleUnderline"/>
        </w:rPr>
        <w:t>war</w:t>
      </w:r>
      <w:r>
        <w:rPr>
          <w:sz w:val="10"/>
        </w:rPr>
        <w:t xml:space="preserve"> </w:t>
      </w:r>
      <w:r>
        <w:rPr>
          <w:rStyle w:val="StyleUnderline"/>
        </w:rPr>
        <w:t>has</w:t>
      </w:r>
      <w:r>
        <w:rPr>
          <w:sz w:val="10"/>
        </w:rPr>
        <w:t xml:space="preserve"> a catastrophe for Yemen, but it has also </w:t>
      </w:r>
      <w:r>
        <w:rPr>
          <w:rStyle w:val="StyleUnderline"/>
        </w:rPr>
        <w:t>been terrible for Saudi Arabia’s security</w:t>
      </w:r>
      <w:r>
        <w:rPr>
          <w:sz w:val="10"/>
        </w:rPr>
        <w:t xml:space="preserve">. </w:t>
      </w:r>
      <w:r>
        <w:rPr>
          <w:rStyle w:val="StyleUnderline"/>
        </w:rPr>
        <w:t>Halting their campaign is the best way</w:t>
      </w:r>
      <w:r>
        <w:rPr>
          <w:sz w:val="10"/>
        </w:rPr>
        <w:t xml:space="preserve"> for them </w:t>
      </w:r>
      <w:r>
        <w:rPr>
          <w:rStyle w:val="StyleUnderline"/>
        </w:rPr>
        <w:t>to put an end to</w:t>
      </w:r>
      <w:r>
        <w:rPr>
          <w:sz w:val="10"/>
        </w:rPr>
        <w:t xml:space="preserve"> missile and drone </w:t>
      </w:r>
      <w:r>
        <w:rPr>
          <w:rStyle w:val="StyleUnderline"/>
        </w:rPr>
        <w:t>attacks inside their country</w:t>
      </w:r>
      <w:r>
        <w:rPr>
          <w:sz w:val="10"/>
        </w:rPr>
        <w:t xml:space="preserve">. </w:t>
      </w:r>
      <w:r>
        <w:rPr>
          <w:rStyle w:val="Emphasis"/>
        </w:rPr>
        <w:t>The longer the Saudis take to extricate themselves from the mess they created, the worse it is going to be for them</w:t>
      </w:r>
      <w:r>
        <w:rPr>
          <w:sz w:val="10"/>
        </w:rPr>
        <w:t xml:space="preserve">. </w:t>
      </w:r>
      <w:r>
        <w:rPr>
          <w:rStyle w:val="Emphasis"/>
        </w:rPr>
        <w:t>The U.S. should do everything it can to urge and push them to get out at once.</w:t>
      </w:r>
      <w:r>
        <w:rPr>
          <w:sz w:val="10"/>
        </w:rPr>
        <w:t xml:space="preserve"> Unfortunately, the administration has been sending Saudi Arabia the wrong signals. The article mentions that Pompeo was encouraging the Saudis to press on with the war just a few months ago: At an American-sponsored conference in Warsaw in February, Mr. Pompeo bluntly told the Saudis and others that the coalition fighting in Yemen should kick the stuffing out of the Houthis, one diplomat present said, although he said Mr. Pompeo used an earthier noun than stuffing. The diplomat spoke on condition of anonymity to describe a private meeting. That certainly sounds like Pompeo: gruff, stupid, and bombastic. If that is representative of how the Trump administration sees the war, we have to assume that they will put no pressure on Saudi Arabia to end the war and they may even try to increase the U.S. role. More than four years after the Saudi coalition intervened in Yemen, they have achieved none of their stated goals, and they have failed to compel the Houthis to cede the capital. Abandoning a failed war will be embarrassing for Mohammed bin Salman, but persisting in an unwinnable quagmire out of misguided pride is even more humiliating and destructive.</w:t>
      </w:r>
    </w:p>
    <w:p w:rsidR="00996574" w:rsidRDefault="00996574" w:rsidP="00996574"/>
    <w:p w:rsidR="00996574" w:rsidRDefault="00996574" w:rsidP="00996574">
      <w:pPr>
        <w:pStyle w:val="Heading4"/>
      </w:pPr>
      <w:r>
        <w:t xml:space="preserve">UAE pullout provides momemntum </w:t>
      </w:r>
    </w:p>
    <w:p w:rsidR="00996574" w:rsidRDefault="00996574" w:rsidP="00996574">
      <w:r>
        <w:rPr>
          <w:b/>
          <w:bCs/>
        </w:rPr>
        <w:t xml:space="preserve">NYT </w:t>
      </w:r>
      <w:r>
        <w:t>Editorial Board 7-15-</w:t>
      </w:r>
      <w:r>
        <w:rPr>
          <w:b/>
          <w:bCs/>
        </w:rPr>
        <w:t xml:space="preserve">19 </w:t>
      </w:r>
      <w:r>
        <w:t xml:space="preserve">(“Follow the Emiratis’ Lead, Out of Yemen” </w:t>
      </w:r>
      <w:hyperlink r:id="rId13" w:history="1">
        <w:r>
          <w:rPr>
            <w:rStyle w:val="Hyperlink"/>
          </w:rPr>
          <w:t>https://www.nytimes.com/2019/07/15/opinion/united-arab-emirates-yemen-withdrawal.html</w:t>
        </w:r>
      </w:hyperlink>
      <w:r>
        <w:t xml:space="preserve"> ) mba-alb</w:t>
      </w:r>
    </w:p>
    <w:p w:rsidR="00996574" w:rsidRDefault="00996574" w:rsidP="00996574">
      <w:pPr>
        <w:rPr>
          <w:sz w:val="10"/>
        </w:rPr>
      </w:pPr>
      <w:r>
        <w:rPr>
          <w:rStyle w:val="StyleUnderline"/>
        </w:rPr>
        <w:t>The conflict in Yemen is unwinnable,</w:t>
      </w:r>
      <w:r>
        <w:rPr>
          <w:sz w:val="10"/>
        </w:rPr>
        <w:t xml:space="preserve"> dangerous for the region and remarkably cruel. </w:t>
      </w:r>
      <w:r>
        <w:rPr>
          <w:rStyle w:val="StyleUnderline"/>
        </w:rPr>
        <w:t>So the drawdown of troops by the</w:t>
      </w:r>
      <w:r>
        <w:rPr>
          <w:sz w:val="10"/>
        </w:rPr>
        <w:t xml:space="preserve"> </w:t>
      </w:r>
      <w:r>
        <w:rPr>
          <w:rStyle w:val="StyleUnderline"/>
        </w:rPr>
        <w:t>U</w:t>
      </w:r>
      <w:r>
        <w:rPr>
          <w:sz w:val="10"/>
        </w:rPr>
        <w:t xml:space="preserve">nited </w:t>
      </w:r>
      <w:r>
        <w:rPr>
          <w:rStyle w:val="StyleUnderline"/>
        </w:rPr>
        <w:t>A</w:t>
      </w:r>
      <w:r>
        <w:rPr>
          <w:sz w:val="10"/>
        </w:rPr>
        <w:t xml:space="preserve">rab </w:t>
      </w:r>
      <w:r>
        <w:rPr>
          <w:rStyle w:val="StyleUnderline"/>
        </w:rPr>
        <w:t>E</w:t>
      </w:r>
      <w:r>
        <w:rPr>
          <w:sz w:val="10"/>
        </w:rPr>
        <w:t xml:space="preserve">mirates, the biggest outside ground force backing the Saudi-led intervention that has turned a civil war into a humanitarian disaster, </w:t>
      </w:r>
      <w:r>
        <w:rPr>
          <w:rStyle w:val="StyleUnderline"/>
        </w:rPr>
        <w:t>should be an example for everyone else involved.</w:t>
      </w:r>
      <w:r>
        <w:rPr>
          <w:sz w:val="10"/>
        </w:rPr>
        <w:t xml:space="preserve"> </w:t>
      </w:r>
      <w:r>
        <w:rPr>
          <w:rStyle w:val="Emphasis"/>
        </w:rPr>
        <w:t>Given global revulsion with the Yemen war</w:t>
      </w:r>
      <w:r>
        <w:rPr>
          <w:sz w:val="10"/>
        </w:rPr>
        <w:t xml:space="preserve">, which has created what the United Nations calls the world’s greatest humanitarian crisis, </w:t>
      </w:r>
      <w:r>
        <w:rPr>
          <w:rStyle w:val="Emphasis"/>
        </w:rPr>
        <w:t>the country’s tacit recognition that the conflict is a waste of lives, resources and national stature is a dose of sanity</w:t>
      </w:r>
      <w:r>
        <w:rPr>
          <w:sz w:val="10"/>
        </w:rPr>
        <w:t xml:space="preserve">. The United Arab Emirates has not publicly explained its pullback, evidently for fear of irritating its Saudi allies. But diplomats say the Emiratis, who sent at least 5,000 troops to Yemen to train and lead a mélange of pro-government troops and militias, have wanted out for some time now. They say the United Arab Emirates has sharply cut its deployment of men, attack helicopters and heavy guns around the Red Sea port of Hudaydah, the main battleground last year. A shaky </w:t>
      </w:r>
      <w:r>
        <w:rPr>
          <w:rStyle w:val="StyleUnderline"/>
        </w:rPr>
        <w:t>United Nations</w:t>
      </w:r>
      <w:r>
        <w:rPr>
          <w:sz w:val="10"/>
        </w:rPr>
        <w:t xml:space="preserve">-mediated cease-fire in Hudaydah that came into effect last December provided the excuse and a reason to pull back. Those </w:t>
      </w:r>
      <w:r>
        <w:rPr>
          <w:rStyle w:val="StyleUnderline"/>
        </w:rPr>
        <w:t>talks</w:t>
      </w:r>
      <w:r>
        <w:rPr>
          <w:sz w:val="10"/>
        </w:rPr>
        <w:t>, which resumed on Sunday, o</w:t>
      </w:r>
      <w:r>
        <w:rPr>
          <w:rStyle w:val="StyleUnderline"/>
        </w:rPr>
        <w:t>ffer a potential framework for real peace negotiations if other combatants — most important Saudi Arabia, the leader of the coalition in which the United Arab Emirates had the lead ground role — followed the Emirates’ lead</w:t>
      </w:r>
      <w:r>
        <w:rPr>
          <w:sz w:val="10"/>
        </w:rPr>
        <w:t>. The conflict in Yemen is a composite of many struggles, old and new, local and regional. It traces back to the Arab Spring, when the ouster of a strongman president led to a rebellion by northern Houthi rebels. Their southward romp was stopped by a coalition of Arab states and local militias compiled by Saudi Arabia and actively assisted by the United States</w:t>
      </w:r>
      <w:r>
        <w:rPr>
          <w:rStyle w:val="StyleUnderline"/>
        </w:rPr>
        <w:t>. With help from Iran, the Houthis proved too strong for the Saudi-led coalition to defeat, but they were too weak to take full power</w:t>
      </w:r>
      <w:r>
        <w:rPr>
          <w:sz w:val="10"/>
        </w:rPr>
        <w:t xml:space="preserve">. </w:t>
      </w:r>
      <w:r>
        <w:rPr>
          <w:rStyle w:val="StyleUnderline"/>
        </w:rPr>
        <w:t>The conflict became a proxy struggle between Saudi Arabia and Iran</w:t>
      </w:r>
      <w:r>
        <w:rPr>
          <w:sz w:val="10"/>
        </w:rPr>
        <w:t xml:space="preserve">. Saudi bombing turned an already impoverished country into an unlivable one, with tens of thousands of civilian deaths and extreme shortages of food and medicine. Houthi atrocities contributed to the horrors. In the United States, pressure grew on the administration to stop assisting Saudi Arabia with refueling, intelligence and arms sales. </w:t>
      </w:r>
      <w:r>
        <w:rPr>
          <w:rStyle w:val="StyleUnderline"/>
        </w:rPr>
        <w:t>The pressure mushroomed after the</w:t>
      </w:r>
      <w:r>
        <w:rPr>
          <w:sz w:val="10"/>
        </w:rPr>
        <w:t xml:space="preserve"> Saudi murder of the dissident journalist Jamal </w:t>
      </w:r>
      <w:r>
        <w:rPr>
          <w:rStyle w:val="StyleUnderline"/>
        </w:rPr>
        <w:t>Khashoggi</w:t>
      </w:r>
      <w:r>
        <w:rPr>
          <w:sz w:val="10"/>
        </w:rPr>
        <w:t xml:space="preserve"> last year and consequent disenchantment with the de facto ruler of Saudi Arabia, Crown Prince Mohammed bin Salman, the driving force behind the intervention in Yemen. A bipartisan resolution in Congress in April calling on the administration to curtail American involvement was vetoed by President Trump, but the House has now begun a new effort to block the transfer of munitions to Saudi Arabia. The swelling American disgust with the war provided further incentive for the United Arab Emirates to distance itself from the Saudi-led intervention. At the same time, the rising tensions between the United States and Iran prodded the Emiratis to bring home troops who would be needed should the saber-rattling escalate further. The Yemen conflict is bad enough without being embroiled in the greater power struggle in the Persian Gulf. </w:t>
      </w:r>
      <w:r>
        <w:rPr>
          <w:rStyle w:val="Emphasis"/>
        </w:rPr>
        <w:t>The only solution there is a negotiated peace agreement among the Yemenis on sharing power and resources, and Saudi Arabia should seek its own agreement with the Houthis to end cross-border drone and missile strikes.</w:t>
      </w:r>
      <w:r>
        <w:rPr>
          <w:sz w:val="10"/>
        </w:rPr>
        <w:t xml:space="preserve"> The </w:t>
      </w:r>
      <w:r>
        <w:rPr>
          <w:rStyle w:val="StyleUnderline"/>
        </w:rPr>
        <w:t>agreement</w:t>
      </w:r>
      <w:r>
        <w:rPr>
          <w:sz w:val="10"/>
        </w:rPr>
        <w:t xml:space="preserve"> mediated </w:t>
      </w:r>
      <w:r>
        <w:rPr>
          <w:rStyle w:val="StyleUnderline"/>
        </w:rPr>
        <w:t>by the United Nations</w:t>
      </w:r>
      <w:r>
        <w:rPr>
          <w:sz w:val="10"/>
        </w:rPr>
        <w:t xml:space="preserve"> in December to prevent a devastating battle over Hudaydah leaves a lot to be desired, but it </w:t>
      </w:r>
      <w:r>
        <w:rPr>
          <w:rStyle w:val="StyleUnderline"/>
        </w:rPr>
        <w:t>does create a platform not only to safeguard Hudaydah but also to start negotiating a full cease-fire and peace agreement</w:t>
      </w:r>
      <w:r>
        <w:rPr>
          <w:sz w:val="10"/>
        </w:rPr>
        <w:t xml:space="preserve">. </w:t>
      </w:r>
      <w:r>
        <w:rPr>
          <w:rStyle w:val="Emphasis"/>
        </w:rPr>
        <w:t>The Emirati withdrawal from the port should be a major step toward encouraging the Yemenis to start focusing on how they can end the war destroying their land.</w:t>
      </w:r>
      <w:r>
        <w:rPr>
          <w:sz w:val="10"/>
          <w:bdr w:val="single" w:sz="4" w:space="0" w:color="auto" w:frame="1"/>
        </w:rPr>
        <w:t xml:space="preserve"> </w:t>
      </w:r>
      <w:r>
        <w:rPr>
          <w:rStyle w:val="Emphasis"/>
        </w:rPr>
        <w:t>The withdrawal could also be the impetus for the Trump administration to start being part of the solution to the war,</w:t>
      </w:r>
      <w:r>
        <w:rPr>
          <w:sz w:val="10"/>
        </w:rPr>
        <w:t xml:space="preserve"> not an enabler, </w:t>
      </w:r>
      <w:r>
        <w:rPr>
          <w:rStyle w:val="Emphasis"/>
        </w:rPr>
        <w:t>pointing the way for Saudi Arabia</w:t>
      </w:r>
      <w:r>
        <w:rPr>
          <w:sz w:val="10"/>
        </w:rPr>
        <w:t xml:space="preserve">, the internationally recognized government of Yemen and the Houthi rebels to follow suit. </w:t>
      </w:r>
      <w:r>
        <w:rPr>
          <w:rStyle w:val="Emphasis"/>
        </w:rPr>
        <w:t>The means are there</w:t>
      </w:r>
      <w:r>
        <w:rPr>
          <w:sz w:val="10"/>
        </w:rPr>
        <w:t xml:space="preserve">. This week, representatives of the Houthis and the government met under United Nations auspices on a ship in international waters to continue discussions on Hudaydah. </w:t>
      </w:r>
      <w:r>
        <w:rPr>
          <w:rStyle w:val="Emphasis"/>
        </w:rPr>
        <w:t>With a dollop of the realism the Emiratis have provided, these could quickly become broader talks on the peace Yemen so desperately needs.</w:t>
      </w:r>
    </w:p>
    <w:p w:rsidR="00996574" w:rsidRDefault="00996574" w:rsidP="00996574">
      <w:pPr>
        <w:pStyle w:val="Heading3"/>
      </w:pPr>
      <w:r>
        <w:t>2nc – say yes</w:t>
      </w:r>
    </w:p>
    <w:p w:rsidR="00996574" w:rsidRDefault="00996574" w:rsidP="00996574">
      <w:pPr>
        <w:pStyle w:val="Heading4"/>
      </w:pPr>
      <w:r>
        <w:t xml:space="preserve">The last round of negotiations failed only because both sides still believed in a military victory – that possibility has passed and both sides know it </w:t>
      </w:r>
    </w:p>
    <w:p w:rsidR="00996574" w:rsidRDefault="00996574" w:rsidP="00996574">
      <w:r>
        <w:rPr>
          <w:b/>
          <w:bCs/>
        </w:rPr>
        <w:t xml:space="preserve">Stratfor </w:t>
      </w:r>
      <w:r>
        <w:t>9-17</w:t>
      </w:r>
      <w:r>
        <w:rPr>
          <w:b/>
          <w:bCs/>
        </w:rPr>
        <w:t xml:space="preserve">-18 </w:t>
      </w:r>
      <w:r>
        <w:t xml:space="preserve">--  American geopolitical intelligence platform and publisher  </w:t>
      </w:r>
      <w:r>
        <w:rPr>
          <w:b/>
          <w:bCs/>
        </w:rPr>
        <w:t xml:space="preserve"> </w:t>
      </w:r>
      <w:r>
        <w:t xml:space="preserve">(“The Latest Failed Attempt at Peace Talks Means More of the Same in Yemen” </w:t>
      </w:r>
      <w:hyperlink r:id="rId14" w:history="1">
        <w:r>
          <w:rPr>
            <w:rStyle w:val="Hyperlink"/>
          </w:rPr>
          <w:t>https://worldview.stratfor.com/article/latest-failed-attempt-peace-talks-means-more-same-yemen</w:t>
        </w:r>
      </w:hyperlink>
      <w:r>
        <w:t>) mba-alb</w:t>
      </w:r>
    </w:p>
    <w:p w:rsidR="00996574" w:rsidRDefault="00996574" w:rsidP="00996574">
      <w:pPr>
        <w:rPr>
          <w:rStyle w:val="StyleUnderline"/>
        </w:rPr>
      </w:pPr>
      <w:r>
        <w:rPr>
          <w:rStyle w:val="StyleUnderline"/>
        </w:rPr>
        <w:t>The latest round of</w:t>
      </w:r>
      <w:r>
        <w:rPr>
          <w:sz w:val="8"/>
        </w:rPr>
        <w:t xml:space="preserve"> U.N.-mediated </w:t>
      </w:r>
      <w:r>
        <w:rPr>
          <w:rStyle w:val="StyleUnderline"/>
        </w:rPr>
        <w:t>peace talks</w:t>
      </w:r>
      <w:r>
        <w:rPr>
          <w:sz w:val="8"/>
        </w:rPr>
        <w:t xml:space="preserve"> over Yemen's civil war </w:t>
      </w:r>
      <w:r>
        <w:rPr>
          <w:rStyle w:val="StyleUnderline"/>
        </w:rPr>
        <w:t>has fallen apart</w:t>
      </w:r>
      <w:r>
        <w:rPr>
          <w:sz w:val="8"/>
        </w:rPr>
        <w:t xml:space="preserve">. The conflict's principal parties — the internationally recognized government of President Abd Rabboh Mansour Hadi and the insurgent Houthi militia — failed even to meet at the negotiations in Geneva. Instead, they will return to the battlefield to try to settle their differences. That's unwelcome news for many of the parties involved. In the short term, </w:t>
      </w:r>
      <w:r>
        <w:rPr>
          <w:rStyle w:val="StyleUnderline"/>
        </w:rPr>
        <w:t>the two sides of the conflict will try to gain from more fighting</w:t>
      </w:r>
      <w:r>
        <w:rPr>
          <w:sz w:val="8"/>
        </w:rPr>
        <w:t xml:space="preserve">. In the long term, </w:t>
      </w:r>
      <w:r>
        <w:rPr>
          <w:rStyle w:val="StyleUnderline"/>
        </w:rPr>
        <w:t>however, the war's protraction will jeopardize the interests of the government and the rebels alike</w:t>
      </w:r>
      <w:r>
        <w:rPr>
          <w:sz w:val="8"/>
        </w:rPr>
        <w:t xml:space="preserve">. It will also cast doubt on the military and diplomatic reputations of Saudi Arabia and the United Arab Emirates, which lead the international coalition against the Houthis, and put the United States' fight against extremists in Yemen on the back burner. But for Iran and jihadist groups such as al-Qaeda and the nascent Yemeni Islamic State, the continued conflict will present an opportunity. Another Try, Another Failure </w:t>
      </w:r>
      <w:r>
        <w:rPr>
          <w:rStyle w:val="StyleUnderline"/>
        </w:rPr>
        <w:t>The prospects for success in the latest discussions were dim</w:t>
      </w:r>
      <w:r>
        <w:rPr>
          <w:sz w:val="8"/>
        </w:rPr>
        <w:t xml:space="preserve">; the previous round of peace talks, held in 2016 in Kuwait, also fizzled before they got underway. This time, the U.N. special envoy who organized the talks, Martin Griffiths, believed that, with a more modest goal in mind than a comprehensive peace deal, another round of negotiations could make progress. Griffiths planned to steer the new talks toward specific objectives, such as unifying Yemen's central bank and arranging prisoner swaps, in an effort to encourage engagement. The humanitarian costs of Yemen's civil war – which has caused food shortages, increased the strain on local water supplies, opened the way to devastating disease outbreaks and destroyed the country's economy – were simply too high not to try again. But </w:t>
      </w:r>
      <w:r>
        <w:rPr>
          <w:rStyle w:val="StyleUnderline"/>
        </w:rPr>
        <w:t>neither the Houthis nor the Hadi government had much to gain from the talks</w:t>
      </w:r>
      <w:r>
        <w:rPr>
          <w:sz w:val="8"/>
        </w:rPr>
        <w:t>, and Saudi Arabia and its coalition allies merely went through the motions to demonstrate their commitment to peace to the United States and other key defense suppliers. A</w:t>
      </w:r>
      <w:r>
        <w:rPr>
          <w:rStyle w:val="StyleUnderline"/>
        </w:rPr>
        <w:t>s a result, the talks fell apart before they even started</w:t>
      </w:r>
      <w:r>
        <w:rPr>
          <w:sz w:val="8"/>
        </w:rPr>
        <w:t xml:space="preserve">. </w:t>
      </w:r>
      <w:r>
        <w:rPr>
          <w:rStyle w:val="StyleUnderline"/>
        </w:rPr>
        <w:t>The latest failure doesn't mean that attempts at negotiation will stop altogether</w:t>
      </w:r>
      <w:r>
        <w:rPr>
          <w:sz w:val="8"/>
        </w:rPr>
        <w:t xml:space="preserve">. </w:t>
      </w:r>
      <w:r>
        <w:rPr>
          <w:rStyle w:val="Emphasis"/>
        </w:rPr>
        <w:t>After all, the warring parties will be hard-pressed to find a military solution to end the conflict</w:t>
      </w:r>
      <w:r>
        <w:rPr>
          <w:sz w:val="8"/>
        </w:rPr>
        <w:t xml:space="preserve">. </w:t>
      </w:r>
      <w:r>
        <w:rPr>
          <w:rStyle w:val="StyleUnderline"/>
        </w:rPr>
        <w:t>It does mean</w:t>
      </w:r>
      <w:r>
        <w:rPr>
          <w:sz w:val="8"/>
        </w:rPr>
        <w:t xml:space="preserve">, however, that </w:t>
      </w:r>
      <w:r>
        <w:rPr>
          <w:rStyle w:val="StyleUnderline"/>
        </w:rPr>
        <w:t>both sides will return to the battlefield</w:t>
      </w:r>
      <w:r>
        <w:rPr>
          <w:sz w:val="8"/>
        </w:rPr>
        <w:t xml:space="preserve"> for now </w:t>
      </w:r>
      <w:r>
        <w:rPr>
          <w:rStyle w:val="StyleUnderline"/>
        </w:rPr>
        <w:t>to try to gain an advantage</w:t>
      </w:r>
      <w:r>
        <w:rPr>
          <w:sz w:val="8"/>
        </w:rPr>
        <w:t xml:space="preserve"> </w:t>
      </w:r>
      <w:r>
        <w:rPr>
          <w:rStyle w:val="StyleUnderline"/>
        </w:rPr>
        <w:t>for the next round of talks</w:t>
      </w:r>
      <w:r>
        <w:rPr>
          <w:sz w:val="8"/>
        </w:rPr>
        <w:t xml:space="preserve">, and, in the meantime, to weaken their opponent. In exchange for playing along with the peace talks, the Saudi-led coalition will now have more diplomatic leeway for an offensive to take al-Hudaydah, Yemen's largest port, where Emirati and allied forces are already well-positioned for a push. The Houthis, in turn, will stand their ground, hoping to inflict enough damage on the coalition to wear it out. They will also continue to threaten missile attacks on Saudi Arabia, the United Arab Emirates and international shipping activity in the Red Sea and Gulf of Aden, while waiting for the international community to rethink its support for the coalition. Bringing the War Home </w:t>
      </w:r>
      <w:r>
        <w:rPr>
          <w:rStyle w:val="StyleUnderline"/>
        </w:rPr>
        <w:t>As the conflict drags on, Yemen's humanitarian crisis is turning official opinion in the United States and Europe against the war</w:t>
      </w:r>
      <w:r>
        <w:rPr>
          <w:sz w:val="8"/>
        </w:rPr>
        <w:t xml:space="preserve">. Norway banned weapons sales to the Saudi coalition earlier this year. Germany has barred new defense contracts to all countries involved in the Yemen conflict – and that was before the coalition bombed a school bus in August, heightening international concerns about its tactics. The civilian death toll in Yemen also prompted Spain to waver on a deal to sell hundreds of precision bombs to Saudi Arabia, though it announced Sept. 13 that it would proceed with the delivery. And for the coalition and Houthis alike, a U.N. report detailing the war crimes that each side has committed could reduce international support. </w:t>
      </w:r>
      <w:r>
        <w:rPr>
          <w:rStyle w:val="StyleUnderline"/>
        </w:rPr>
        <w:t>In light of the increased scrutiny, the coalition leaders will have to carefully weigh their military strategy in Yemen against the attitudes of their Western</w:t>
      </w:r>
      <w:r>
        <w:rPr>
          <w:sz w:val="8"/>
        </w:rPr>
        <w:t xml:space="preserve"> </w:t>
      </w:r>
      <w:r>
        <w:rPr>
          <w:rStyle w:val="StyleUnderline"/>
        </w:rPr>
        <w:t>allies</w:t>
      </w:r>
      <w:r>
        <w:rPr>
          <w:sz w:val="8"/>
        </w:rPr>
        <w:t xml:space="preserve">, namely the United States. The approach of congressional midterm elections, in particular, could rally lawmakers to move to change the U.S. stance on the Yemeni conflict, an issue that has drawn bipartisan support in Washington. Although the United States will continue to back the Saudi-led coalition mission to restore Hadi's authority, Congress may push the Yemeni government and its foreign allies to compromise with the Houthis to alleviate the humanitarian crisis. </w:t>
      </w:r>
      <w:r>
        <w:rPr>
          <w:rStyle w:val="Emphasis"/>
        </w:rPr>
        <w:t>At home, too, Saudi and Emirati leaders may find support for their campaign in Yemen waning</w:t>
      </w:r>
      <w:r>
        <w:rPr>
          <w:sz w:val="8"/>
        </w:rPr>
        <w:t xml:space="preserve">. Saudi Crown Prince </w:t>
      </w:r>
      <w:r>
        <w:rPr>
          <w:rStyle w:val="StyleUnderline"/>
        </w:rPr>
        <w:t>M</w:t>
      </w:r>
      <w:r>
        <w:rPr>
          <w:sz w:val="8"/>
        </w:rPr>
        <w:t xml:space="preserve">ohammed </w:t>
      </w:r>
      <w:r>
        <w:rPr>
          <w:rStyle w:val="StyleUnderline"/>
        </w:rPr>
        <w:t>b</w:t>
      </w:r>
      <w:r>
        <w:rPr>
          <w:sz w:val="8"/>
        </w:rPr>
        <w:t xml:space="preserve">in </w:t>
      </w:r>
      <w:r>
        <w:rPr>
          <w:rStyle w:val="StyleUnderline"/>
        </w:rPr>
        <w:t>S</w:t>
      </w:r>
      <w:r>
        <w:rPr>
          <w:sz w:val="8"/>
        </w:rPr>
        <w:t xml:space="preserve">alman's </w:t>
      </w:r>
      <w:r>
        <w:rPr>
          <w:rStyle w:val="StyleUnderline"/>
        </w:rPr>
        <w:t>military and diplomatic prowess could come into question</w:t>
      </w:r>
      <w:r>
        <w:rPr>
          <w:sz w:val="8"/>
        </w:rPr>
        <w:t xml:space="preserve"> </w:t>
      </w:r>
      <w:r>
        <w:rPr>
          <w:rStyle w:val="StyleUnderline"/>
        </w:rPr>
        <w:t>among the royal family if he fails to bring a decisive end to Yemen's war</w:t>
      </w:r>
      <w:r>
        <w:rPr>
          <w:sz w:val="8"/>
        </w:rPr>
        <w:t xml:space="preserve"> – </w:t>
      </w:r>
      <w:r>
        <w:rPr>
          <w:rStyle w:val="StyleUnderline"/>
        </w:rPr>
        <w:t>and to the kingdom's costly involvement in it</w:t>
      </w:r>
      <w:r>
        <w:rPr>
          <w:sz w:val="8"/>
        </w:rPr>
        <w:t xml:space="preserve">. Though at less risk than Mohammed bin Salman, </w:t>
      </w:r>
      <w:r>
        <w:rPr>
          <w:rStyle w:val="StyleUnderline"/>
        </w:rPr>
        <w:t>UAE</w:t>
      </w:r>
      <w:r>
        <w:rPr>
          <w:sz w:val="8"/>
        </w:rPr>
        <w:t xml:space="preserve"> Emir Mohammed bin Zayed </w:t>
      </w:r>
      <w:r>
        <w:rPr>
          <w:rStyle w:val="StyleUnderline"/>
        </w:rPr>
        <w:t>could find himself on the wrong side of public opinion</w:t>
      </w:r>
      <w:r>
        <w:rPr>
          <w:sz w:val="8"/>
        </w:rPr>
        <w:t xml:space="preserve"> </w:t>
      </w:r>
      <w:r>
        <w:rPr>
          <w:rStyle w:val="StyleUnderline"/>
        </w:rPr>
        <w:t>if</w:t>
      </w:r>
      <w:r>
        <w:rPr>
          <w:sz w:val="8"/>
        </w:rPr>
        <w:t xml:space="preserve"> </w:t>
      </w:r>
      <w:r>
        <w:rPr>
          <w:rStyle w:val="StyleUnderline"/>
        </w:rPr>
        <w:t>the U</w:t>
      </w:r>
      <w:r>
        <w:rPr>
          <w:sz w:val="8"/>
        </w:rPr>
        <w:t xml:space="preserve">nited </w:t>
      </w:r>
      <w:r>
        <w:rPr>
          <w:rStyle w:val="StyleUnderline"/>
        </w:rPr>
        <w:t>A</w:t>
      </w:r>
      <w:r>
        <w:rPr>
          <w:sz w:val="8"/>
        </w:rPr>
        <w:t xml:space="preserve">rab </w:t>
      </w:r>
      <w:r>
        <w:rPr>
          <w:rStyle w:val="StyleUnderline"/>
        </w:rPr>
        <w:t>E</w:t>
      </w:r>
      <w:r>
        <w:rPr>
          <w:sz w:val="8"/>
        </w:rPr>
        <w:t xml:space="preserve">mirates </w:t>
      </w:r>
      <w:r>
        <w:rPr>
          <w:rStyle w:val="StyleUnderline"/>
        </w:rPr>
        <w:t>continues its role in the conflict</w:t>
      </w:r>
      <w:r>
        <w:rPr>
          <w:sz w:val="8"/>
        </w:rPr>
        <w:t xml:space="preserve">, especially as the Houthis have threatened to attack his country. The group has already spread false reports of strikes on airports in Abu Dhabi and Dubai in an effort to disturb citizens and international businesses in the country and disrupt the country's vital tourism industry. </w:t>
      </w:r>
      <w:r>
        <w:rPr>
          <w:rStyle w:val="Emphasis"/>
        </w:rPr>
        <w:t>The Houthis</w:t>
      </w:r>
      <w:r>
        <w:rPr>
          <w:sz w:val="8"/>
        </w:rPr>
        <w:t xml:space="preserve">, meanwhile, </w:t>
      </w:r>
      <w:r>
        <w:rPr>
          <w:rStyle w:val="Emphasis"/>
        </w:rPr>
        <w:t>could imperil the legitimacy they have gained in northern Yemen if supporters perceive that they are responsible for prolonging the conflict</w:t>
      </w:r>
      <w:r>
        <w:rPr>
          <w:sz w:val="8"/>
        </w:rPr>
        <w:t xml:space="preserve">. So long as they manage to portray the Saudi-led coalition as the aggressors, they can keep up their recruitment numbers and preserve their standing with the many tribes of north Yemen. But </w:t>
      </w:r>
      <w:r>
        <w:rPr>
          <w:rStyle w:val="StyleUnderline"/>
        </w:rPr>
        <w:t>maintaining that buy-in will require the Houthis to deliver results, like food security and an improved economic situation, that may be beyond their reach.</w:t>
      </w:r>
    </w:p>
    <w:p w:rsidR="00996574" w:rsidRDefault="00996574" w:rsidP="00996574">
      <w:pPr>
        <w:pStyle w:val="Heading3"/>
      </w:pPr>
      <w:r>
        <w:t>2nc – at: won’t kick out iran (could hurt the neg)</w:t>
      </w:r>
    </w:p>
    <w:p w:rsidR="00996574" w:rsidRDefault="00996574" w:rsidP="00996574">
      <w:pPr>
        <w:pStyle w:val="Heading4"/>
      </w:pPr>
      <w:r>
        <w:t xml:space="preserve">Alliance not solidified yet but will be with more fighting </w:t>
      </w:r>
    </w:p>
    <w:p w:rsidR="00996574" w:rsidRDefault="00996574" w:rsidP="00996574">
      <w:r>
        <w:t xml:space="preserve">Katherine </w:t>
      </w:r>
      <w:r>
        <w:rPr>
          <w:b/>
          <w:bCs/>
        </w:rPr>
        <w:t>Zimmerman</w:t>
      </w:r>
      <w:r>
        <w:t xml:space="preserve"> 4-08-</w:t>
      </w:r>
      <w:r>
        <w:rPr>
          <w:b/>
          <w:bCs/>
        </w:rPr>
        <w:t xml:space="preserve">19 -- </w:t>
      </w:r>
      <w:r>
        <w:t>research fellow at the American Enterprise Institute (AEI) and the research manager for AEI’s Critical Threats Project.</w:t>
      </w:r>
      <w:r>
        <w:rPr>
          <w:b/>
          <w:bCs/>
        </w:rPr>
        <w:t xml:space="preserve"> </w:t>
      </w:r>
      <w:r>
        <w:t xml:space="preserve">(“Yemen's Houthi Movement Can Still Be Split From Iran” </w:t>
      </w:r>
      <w:hyperlink r:id="rId15" w:history="1">
        <w:r>
          <w:rPr>
            <w:rStyle w:val="Hyperlink"/>
          </w:rPr>
          <w:t>https://www.criticalthreats.org/analysis/yemens-houthi-movement-can-still-be-split-from-iran</w:t>
        </w:r>
      </w:hyperlink>
      <w:r>
        <w:t>) mba-alb</w:t>
      </w:r>
    </w:p>
    <w:p w:rsidR="00996574" w:rsidRDefault="00996574" w:rsidP="00996574">
      <w:pPr>
        <w:rPr>
          <w:sz w:val="10"/>
        </w:rPr>
      </w:pPr>
      <w:r>
        <w:rPr>
          <w:sz w:val="10"/>
        </w:rPr>
        <w:t>Iran’s support for the Houthi movement in northern Yemen follows a sound logic as far as Tehran is concerned</w:t>
      </w:r>
      <w:r>
        <w:rPr>
          <w:rStyle w:val="StyleUnderline"/>
        </w:rPr>
        <w:t>.</w:t>
      </w:r>
      <w:r>
        <w:rPr>
          <w:sz w:val="10"/>
        </w:rPr>
        <w:t xml:space="preserve"> But </w:t>
      </w:r>
      <w:r>
        <w:rPr>
          <w:rStyle w:val="StyleUnderline"/>
        </w:rPr>
        <w:t>the movement’s usefulness to Tehran’s geopolitical ambitions does not guarantee its loyalty</w:t>
      </w:r>
      <w:r>
        <w:rPr>
          <w:sz w:val="10"/>
        </w:rPr>
        <w:t xml:space="preserve">. </w:t>
      </w:r>
      <w:r>
        <w:rPr>
          <w:rStyle w:val="Emphasis"/>
        </w:rPr>
        <w:t>The U</w:t>
      </w:r>
      <w:r>
        <w:rPr>
          <w:sz w:val="10"/>
        </w:rPr>
        <w:t xml:space="preserve">nited </w:t>
      </w:r>
      <w:r>
        <w:rPr>
          <w:rStyle w:val="Emphasis"/>
        </w:rPr>
        <w:t>St</w:t>
      </w:r>
      <w:r>
        <w:rPr>
          <w:sz w:val="10"/>
        </w:rPr>
        <w:t xml:space="preserve">ates </w:t>
      </w:r>
      <w:r>
        <w:rPr>
          <w:rStyle w:val="Emphasis"/>
        </w:rPr>
        <w:t>and its partners might still be able to reverse Iran’s pull on the Houthis</w:t>
      </w:r>
      <w:r>
        <w:rPr>
          <w:sz w:val="10"/>
        </w:rPr>
        <w:t xml:space="preserve">. Iran has cultivated the Houthis as part of Tehran’s effort to expand its regional influence through what it calls the Axis of Resistance. </w:t>
      </w:r>
      <w:r>
        <w:rPr>
          <w:rStyle w:val="StyleUnderline"/>
        </w:rPr>
        <w:t>This Axis describes an informal Iran-led alliance of state and non-state actors opposed to Western and Israeli influence in the Middle East, as well as to America’s Arab partners</w:t>
      </w:r>
      <w:r>
        <w:rPr>
          <w:sz w:val="10"/>
        </w:rPr>
        <w:t xml:space="preserve">. Members include Iran, Syria, Lebanese Hezbollah, and some Iraqi Shiite militias. Iranian officials now list the Houthi movement among other partners, and Houthi delegations have met regularly with others within the Axis of Resistance. Iran leverages this alliance to pursue objectives that include expelling the United States from the Middle East and establishing Iranian regional hegemony. A limited investment in Yemen has yielded outsized influence for Iran on the Arabian Peninsula and in the Red Sea. </w:t>
      </w:r>
      <w:r>
        <w:rPr>
          <w:rStyle w:val="StyleUnderline"/>
        </w:rPr>
        <w:t>Iran has provided the Houthis with media, political, diplomatic, materiel, and humanitarian support</w:t>
      </w:r>
      <w:r>
        <w:rPr>
          <w:sz w:val="10"/>
        </w:rPr>
        <w:t xml:space="preserve">. Critically, </w:t>
      </w:r>
      <w:r>
        <w:rPr>
          <w:rStyle w:val="StyleUnderline"/>
        </w:rPr>
        <w:t>Iran has transferred asymmetric military capabilities to the Houthis that have enabled them to threaten Riyadh -- and possibly Abu Dhabi -- as well as to disrupt commercial naval traffic in the Red Sea</w:t>
      </w:r>
      <w:r>
        <w:rPr>
          <w:sz w:val="10"/>
        </w:rPr>
        <w:t xml:space="preserve">. </w:t>
      </w:r>
      <w:r>
        <w:rPr>
          <w:rStyle w:val="StyleUnderline"/>
        </w:rPr>
        <w:t xml:space="preserve">Iran has also built indigenous capacity within Yemen to produce improvised explosive devices that could disrupt advances against the Houthis in the coming phases of the civil war. </w:t>
      </w:r>
      <w:r>
        <w:rPr>
          <w:sz w:val="10"/>
        </w:rPr>
        <w:t xml:space="preserve">Iran has used the threat from the Houthis to pull Saudi focus from other theaters such as Syria back to Yemen, and to distract from Iranian gains elsewhere in the region. </w:t>
      </w:r>
      <w:r>
        <w:rPr>
          <w:rStyle w:val="Emphasis"/>
        </w:rPr>
        <w:t>It is far from a given, however, that the Houthis respond to commands from Tehran</w:t>
      </w:r>
      <w:r>
        <w:rPr>
          <w:sz w:val="10"/>
        </w:rPr>
        <w:t xml:space="preserve">. </w:t>
      </w:r>
      <w:r>
        <w:rPr>
          <w:rStyle w:val="Emphasis"/>
        </w:rPr>
        <w:t>The Houthi movement is not under Iranian control yet, and it will not take actions in Iran’s interest that run against its own.</w:t>
      </w:r>
      <w:r>
        <w:rPr>
          <w:sz w:val="10"/>
        </w:rPr>
        <w:t xml:space="preserve"> The Houthis probably remain more important to Iran than Iran is to the Houthis. The movement itself is not a monolith, and </w:t>
      </w:r>
      <w:r>
        <w:rPr>
          <w:rStyle w:val="Emphasis"/>
        </w:rPr>
        <w:t>many of the supporters</w:t>
      </w:r>
      <w:r>
        <w:rPr>
          <w:sz w:val="10"/>
        </w:rPr>
        <w:t xml:space="preserve"> who joined the Houthis over the course of the civil war </w:t>
      </w:r>
      <w:r>
        <w:rPr>
          <w:rStyle w:val="Emphasis"/>
        </w:rPr>
        <w:t>would probably reject Iranian outreach and possibly break from the Houthis themselves if they perceived a better way to secure their future</w:t>
      </w:r>
      <w:r>
        <w:rPr>
          <w:sz w:val="10"/>
        </w:rPr>
        <w:t xml:space="preserve">. It is not clear where the core Houthi leadership stands on the Iran question. </w:t>
      </w:r>
      <w:r>
        <w:rPr>
          <w:rStyle w:val="Emphasis"/>
        </w:rPr>
        <w:t>Separating the movement from Tehran will grow more difficult as time passes, but it is not impossible</w:t>
      </w:r>
      <w:r>
        <w:rPr>
          <w:sz w:val="10"/>
        </w:rPr>
        <w:t xml:space="preserve">. Interdicting the flow of Iranian materiel into Yemen could limit the Houthis’ asymmetrical attack capabilities -- though it would not eliminate those threats. The group’s longer-range ballistic missile attacks from Yemen into Saudi Arabia used weapons sourced in Iran. Tehran has also provided unmanned aerial vehicles to the Houthis, and it is not clear that these can be produced in Yemen. But </w:t>
      </w:r>
      <w:r>
        <w:rPr>
          <w:rStyle w:val="StyleUnderline"/>
        </w:rPr>
        <w:t>the Houthis should be able to sustain shorter-range missile attacks, naval attacks, and landmine and IED attacks without Iranian support</w:t>
      </w:r>
      <w:r>
        <w:rPr>
          <w:sz w:val="10"/>
        </w:rPr>
        <w:t xml:space="preserve">. These attacks are critical to the Houthis’ defense in Yemen. </w:t>
      </w:r>
      <w:r>
        <w:rPr>
          <w:rStyle w:val="Emphasis"/>
        </w:rPr>
        <w:t>The Houthis’ wartime requirements will continue to drive the movement closer to Iran.</w:t>
      </w:r>
      <w:r>
        <w:rPr>
          <w:sz w:val="10"/>
        </w:rPr>
        <w:t xml:space="preserve"> </w:t>
      </w:r>
      <w:r>
        <w:rPr>
          <w:rStyle w:val="Emphasis"/>
        </w:rPr>
        <w:t>To interrupt that relationship, the United States could start by leading a diplomatic effort to resolve the underlying causes of Yemen’s civil war.</w:t>
      </w:r>
      <w:r>
        <w:rPr>
          <w:sz w:val="10"/>
        </w:rPr>
        <w:t xml:space="preserve"> The Houthis rejected the last Yemeni National Dialogue Conference, in 2014 – but so did many in Yemen’s south. They saw the outcome as painting a veneer of reform over the power structures that support elite interests. Critically, the Conference failed to produce an acceptable solution to how the Yemeni government would decentralize and how national resources would be distributed. The proposed six-region solution, and the manner by which this solution was reached, delegitimized the NDC process for some members of the opposition, including the Houthis. U.S. statements continue to call for Yemenis to respect the outcomes of the Conference. This ignores the protests of the Houthis and of Yemen’s Southern Movement, al-Hirak, against these outcomes. Current UN-led efforts leave the dispute unresolved. The United States and its partners might recognize the failures of the NDC and work to produce solutions acceptable to all Yemenis. Washington should also encourage partners to develop or restore relationships with individuals who have chosen to support the Houthis politically during the civil war but who might not entirely believe in their cause. Houthi adherents might include members of the former ruling party still in northern Yemen and northern-based families and tribes who have calculated that their political prospects and futures were better with the Houthis than with the loose-knit coalition opposing them. Splintering the Houthi movement in this fashion could begin to diminish the group’s influence in Yemen. Reducing the Houthis’ strengths would increase the prospects of an acceptable negotiated settlement to the war and a political resolution in Yemen.</w:t>
      </w:r>
    </w:p>
    <w:p w:rsidR="00996574" w:rsidRPr="00CF1470" w:rsidRDefault="00996574" w:rsidP="00996574">
      <w:pPr>
        <w:pStyle w:val="Heading2"/>
      </w:pPr>
      <w:r w:rsidRPr="00CF1470">
        <w:t>win the war cp</w:t>
      </w:r>
    </w:p>
    <w:p w:rsidR="00996574" w:rsidRDefault="00996574" w:rsidP="00996574">
      <w:pPr>
        <w:pStyle w:val="Heading3"/>
      </w:pPr>
      <w:r>
        <w:t>2nc – solvency</w:t>
      </w:r>
    </w:p>
    <w:p w:rsidR="00996574" w:rsidRDefault="00996574" w:rsidP="00996574">
      <w:pPr>
        <w:pStyle w:val="Heading4"/>
      </w:pPr>
      <w:r>
        <w:t xml:space="preserve">Progress cuts of the Houthis from iran and causes houthis to jump ship </w:t>
      </w:r>
    </w:p>
    <w:p w:rsidR="00996574" w:rsidRDefault="00996574" w:rsidP="00996574">
      <w:r>
        <w:t xml:space="preserve"> Michael </w:t>
      </w:r>
      <w:r>
        <w:rPr>
          <w:b/>
          <w:bCs/>
        </w:rPr>
        <w:t>Knights</w:t>
      </w:r>
      <w:r>
        <w:t xml:space="preserve"> 10-18-</w:t>
      </w:r>
      <w:r>
        <w:rPr>
          <w:b/>
          <w:bCs/>
        </w:rPr>
        <w:t>18</w:t>
      </w:r>
      <w:r>
        <w:t xml:space="preserve"> -- senior fellow at the nonprofit Washington Institute for Near East Policy. (“Is the Yemen War Really Deadlocked? Think Again.” </w:t>
      </w:r>
      <w:hyperlink r:id="rId16" w:history="1">
        <w:r>
          <w:rPr>
            <w:rStyle w:val="Hyperlink"/>
          </w:rPr>
          <w:t>https://the-brief.co/is-the-yemen-war-really-deadlocked-think-again/</w:t>
        </w:r>
      </w:hyperlink>
      <w:r>
        <w:t>) mba-alb</w:t>
      </w:r>
    </w:p>
    <w:p w:rsidR="00996574" w:rsidRDefault="00996574" w:rsidP="00996574">
      <w:pPr>
        <w:rPr>
          <w:sz w:val="8"/>
        </w:rPr>
      </w:pPr>
      <w:r>
        <w:rPr>
          <w:sz w:val="8"/>
        </w:rPr>
        <w:t xml:space="preserve">It has become a cliché to say that the war in Yemen has reached a point of military deadlock. Rebel forces led by the Houthi clan control the capital Sanaa, the country’s largest port Hodeidah, and they have a proven track record of slowing down the advances of the Yemeni government and the Saudi-led coalition. That being said, the </w:t>
      </w:r>
      <w:r>
        <w:rPr>
          <w:rStyle w:val="StyleUnderline"/>
        </w:rPr>
        <w:t>Houthis have lost a lot of ground since the apex of their territorial control in the spring of 2015</w:t>
      </w:r>
      <w:r>
        <w:rPr>
          <w:sz w:val="8"/>
        </w:rPr>
        <w:t xml:space="preserve">, </w:t>
      </w:r>
      <w:r>
        <w:rPr>
          <w:rStyle w:val="StyleUnderline"/>
        </w:rPr>
        <w:t>when</w:t>
      </w:r>
      <w:r>
        <w:rPr>
          <w:sz w:val="8"/>
        </w:rPr>
        <w:t xml:space="preserve"> </w:t>
      </w:r>
      <w:r>
        <w:rPr>
          <w:rStyle w:val="StyleUnderline"/>
        </w:rPr>
        <w:t>they</w:t>
      </w:r>
      <w:r>
        <w:rPr>
          <w:sz w:val="8"/>
        </w:rPr>
        <w:t xml:space="preserve"> also </w:t>
      </w:r>
      <w:r>
        <w:rPr>
          <w:rStyle w:val="StyleUnderline"/>
        </w:rPr>
        <w:t>controlled Aden and Taizz, the</w:t>
      </w:r>
      <w:r>
        <w:rPr>
          <w:sz w:val="8"/>
        </w:rPr>
        <w:t xml:space="preserve"> second and third largest cities in Yemen, the legendary Marib Dam, and Yemen’s entire Red Sea coast</w:t>
      </w:r>
      <w:r>
        <w:rPr>
          <w:rStyle w:val="StyleUnderline"/>
        </w:rPr>
        <w:t>. In the last three years, the Yemeni military and the coalition liberated Aden, Marib Dam, much of Taizz, the Bab el-Mandab Strait and half of Yemen’s 420 kilometer Red Sea coast,</w:t>
      </w:r>
      <w:r>
        <w:rPr>
          <w:sz w:val="8"/>
        </w:rPr>
        <w:t xml:space="preserve"> </w:t>
      </w:r>
      <w:r>
        <w:rPr>
          <w:rStyle w:val="StyleUnderline"/>
        </w:rPr>
        <w:t>in addition to driving</w:t>
      </w:r>
      <w:r>
        <w:rPr>
          <w:sz w:val="8"/>
        </w:rPr>
        <w:t xml:space="preserve"> al Qaeda in the Arabian Peninsula (</w:t>
      </w:r>
      <w:r>
        <w:rPr>
          <w:rStyle w:val="StyleUnderline"/>
        </w:rPr>
        <w:t>AQAP) out of Mukalla city, nearby ports and Yemen’s key energy export pipeline corridors.</w:t>
      </w:r>
      <w:r>
        <w:rPr>
          <w:sz w:val="8"/>
        </w:rPr>
        <w:t xml:space="preserve"> “The next coalition gain is likely to be the ports of Hodeidah and Saleef, plus the remainder of the Red Sea coastal plain” </w:t>
      </w:r>
      <w:r>
        <w:rPr>
          <w:rStyle w:val="StyleUnderline"/>
        </w:rPr>
        <w:t>The next coalition gain is likely to be the ports of Hodeidah and Saleef, plus the remainder of the Red Sea coastal plain</w:t>
      </w:r>
      <w:r>
        <w:rPr>
          <w:sz w:val="8"/>
        </w:rPr>
        <w:t xml:space="preserve">. </w:t>
      </w:r>
      <w:r>
        <w:rPr>
          <w:rStyle w:val="StyleUnderline"/>
        </w:rPr>
        <w:t>The fight wil</w:t>
      </w:r>
      <w:r>
        <w:rPr>
          <w:sz w:val="8"/>
        </w:rPr>
        <w:t xml:space="preserve">l be tough, because the Houthis know that the loss of the coast </w:t>
      </w:r>
      <w:r>
        <w:rPr>
          <w:rStyle w:val="StyleUnderline"/>
        </w:rPr>
        <w:t>will leave them landlocked</w:t>
      </w:r>
      <w:r>
        <w:rPr>
          <w:sz w:val="8"/>
        </w:rPr>
        <w:t xml:space="preserve"> </w:t>
      </w:r>
      <w:r>
        <w:rPr>
          <w:rStyle w:val="StyleUnderline"/>
        </w:rPr>
        <w:t>for the first time</w:t>
      </w:r>
      <w:r>
        <w:rPr>
          <w:sz w:val="8"/>
        </w:rPr>
        <w:t xml:space="preserve"> </w:t>
      </w:r>
      <w:r>
        <w:rPr>
          <w:rStyle w:val="StyleUnderline"/>
        </w:rPr>
        <w:t>since</w:t>
      </w:r>
      <w:r>
        <w:rPr>
          <w:sz w:val="8"/>
        </w:rPr>
        <w:t xml:space="preserve"> they seized control of the Red Sea port of Midi in </w:t>
      </w:r>
      <w:r>
        <w:rPr>
          <w:rStyle w:val="StyleUnderline"/>
        </w:rPr>
        <w:t>2011</w:t>
      </w:r>
      <w:r>
        <w:rPr>
          <w:sz w:val="8"/>
        </w:rPr>
        <w:t xml:space="preserve">. </w:t>
      </w:r>
      <w:r>
        <w:rPr>
          <w:rStyle w:val="Emphasis"/>
        </w:rPr>
        <w:t>Having an opening to the sea allowed</w:t>
      </w:r>
      <w:r>
        <w:rPr>
          <w:sz w:val="8"/>
        </w:rPr>
        <w:t xml:space="preserve"> </w:t>
      </w:r>
      <w:r>
        <w:rPr>
          <w:rStyle w:val="Emphasis"/>
        </w:rPr>
        <w:t>the Houthi</w:t>
      </w:r>
      <w:r>
        <w:rPr>
          <w:sz w:val="8"/>
        </w:rPr>
        <w:t xml:space="preserve"> militia Ansar Allah </w:t>
      </w:r>
      <w:r>
        <w:rPr>
          <w:rStyle w:val="Emphasis"/>
        </w:rPr>
        <w:t>to acquire modern</w:t>
      </w:r>
      <w:r>
        <w:rPr>
          <w:sz w:val="8"/>
        </w:rPr>
        <w:t xml:space="preserve"> armaments and training from Iran and Lebanese Hezbollah, including Iranian-manufactured Qiam 1 medium-range ballistic missiles capable of striking Riyadh. While the Houthi defense will be strong, </w:t>
      </w:r>
      <w:r>
        <w:rPr>
          <w:rStyle w:val="StyleUnderline"/>
        </w:rPr>
        <w:t>their forces in Hodeidah are heavily outnumbered by advancing Yemeni and coalition troops</w:t>
      </w:r>
      <w:r>
        <w:rPr>
          <w:sz w:val="8"/>
        </w:rPr>
        <w:t xml:space="preserve">, </w:t>
      </w:r>
      <w:r>
        <w:rPr>
          <w:rStyle w:val="StyleUnderline"/>
        </w:rPr>
        <w:t>and locally-recruited Houthi allies are likely to flip sides as the Houthis lose terrain</w:t>
      </w:r>
      <w:r>
        <w:rPr>
          <w:sz w:val="8"/>
        </w:rPr>
        <w:t xml:space="preserve">. Already, UAE-backed Yemeni brigades are wrapping around the northeastern quarter of Hodeidah city, placing them within striking distance of the port and the last road through which the Houthis can draw reinforcements or escape. If Hodeidah is liberated this year, as seems likely, the question is then whether the war has reached a point of equilibrium, with the south, east and west liberated, while the Houthis remain quite capable of defending the northern highlands and Sanaa. When visiting the Nihm front in March this year, I GPS’d my position just 38.9 kilometers outside the US Embassy in Sanaa. But this last stretch is the longest, because the Yemeni military lacks the numbers or the cohesion to assault the capital. The Houthis have no incentive to bargain away their control of Sanaa in UN-brokered talks, and will likely value the capital even more highly if they lose control of their coastline. It could take years for the Yemeni military – split between loyalists of the late Ali Abdullah Saleh and pro-Muslim Brotherhood Islah Party members – to build the capabilities and unity needed to assault Sanaa. In the meantime, there is one other option for the Saudi-led coalition. This is a direct assault on Saada, the heartland of the Houthi clan, and it has arguably already begun. On the northwestern side of Saada, Saudi Arabian forces are penetrating Al Malahidh district in the foothills of the Marran Mountains, the Houthi stronghold facing the Jizan province, placing them 60 kilometers from Saada. To the northeast of Saada, Yemeni and Sudanese forces backed by the coalition are 20 kilometers from Kitaf, a town 50 kilometers from Saada that Saudi-backed Salafis view as a spiritual center. To the south of Saada, two coalition thrusts are slowly pushing from the west and east to cut Saada off from Sanaa – one group of Saudi-backed Yemeni and Sudanese forces coming from the coastal plain and one Yemeni front coming from the east, striking out from Al Maton district in Al Jawf province. Though coalition progress is slow and costly on these fronts, Saudi Arabia feels it has plenty of time and more than enough forces to continue gaining ground in Saada </w:t>
      </w:r>
      <w:r>
        <w:rPr>
          <w:rStyle w:val="Emphasis"/>
        </w:rPr>
        <w:t>province. If the Houthis are cut off from Iranian resupply, and begin to suffer rolling defections, the rate of advance could increase</w:t>
      </w:r>
      <w:r>
        <w:rPr>
          <w:sz w:val="8"/>
        </w:rPr>
        <w:t xml:space="preserve">. </w:t>
      </w:r>
      <w:r>
        <w:rPr>
          <w:rStyle w:val="StyleUnderline"/>
        </w:rPr>
        <w:t>Saudi Arabia has quietly ramped up its direct contribution</w:t>
      </w:r>
      <w:r>
        <w:rPr>
          <w:sz w:val="8"/>
        </w:rPr>
        <w:t xml:space="preserve">, deploying large elements of six Saudi Arabian National Guard and Royal Saudi Land Forces brigades into Saada. Riyadh is also replacing Yemeni battlefield losses in armored vehicles directly from Saudi Arabia’s mammoth equipment reserves. As importantly, some of the most experienced Salafi fighters in Yemen, currently serving in large numbers on the Hodeidah front, are likely to be released for operations on the Kitaf front soon, where many of them fought the Houthis in 2004-2014. “Saudi Arabia feels it has plenty of time and more than enough forces to continue gaining ground in Saada province” The Gulf coalition believes that the Houthis currently have no incentive to withdraw from Hodeidah or Sanaa, which was graphically demonstrated when they failed to show up at the Geneva peace talks this month. This assessment is probably correct. For hardliners within the Houthi leadership, any agreement will probably result in them losing their current dominance in Sanaa and on the Red Sea coast. </w:t>
      </w:r>
      <w:r>
        <w:rPr>
          <w:rStyle w:val="StyleUnderline"/>
        </w:rPr>
        <w:t>The coalition is likely to keep pushing militarily in order to shift this calculus.</w:t>
      </w:r>
      <w:r>
        <w:rPr>
          <w:sz w:val="8"/>
        </w:rPr>
        <w:t xml:space="preserve"> For Saudi Arabia, it is preferable to support a multi-year, or even multi-decade, war of attrition rather than let a southern Hezbollah establish itself on the Red Sea. The war may be deadlocked this year, but neither the Houthis nor Riyadh have short-term agendas in Yemen.</w:t>
      </w:r>
    </w:p>
    <w:p w:rsidR="00996574" w:rsidRDefault="00996574" w:rsidP="00996574">
      <w:pPr>
        <w:pStyle w:val="Heading3"/>
      </w:pPr>
      <w:r>
        <w:t>2nc – solves nb</w:t>
      </w:r>
    </w:p>
    <w:p w:rsidR="00996574" w:rsidRDefault="00996574" w:rsidP="00996574">
      <w:pPr>
        <w:pStyle w:val="Heading4"/>
      </w:pPr>
      <w:r>
        <w:t>Can’t let them establish a base</w:t>
      </w:r>
    </w:p>
    <w:p w:rsidR="00996574" w:rsidRDefault="00996574" w:rsidP="00996574">
      <w:r>
        <w:t xml:space="preserve">Michael </w:t>
      </w:r>
      <w:r>
        <w:rPr>
          <w:b/>
          <w:bCs/>
        </w:rPr>
        <w:t>Knights</w:t>
      </w:r>
      <w:r>
        <w:t xml:space="preserve"> 9-12-</w:t>
      </w:r>
      <w:r>
        <w:rPr>
          <w:b/>
          <w:bCs/>
        </w:rPr>
        <w:t xml:space="preserve">18 -- </w:t>
      </w:r>
      <w:r>
        <w:t>senior fellow at the nonprofit Washington Institute for Near East Policy.</w:t>
      </w:r>
      <w:r>
        <w:rPr>
          <w:b/>
          <w:bCs/>
        </w:rPr>
        <w:t xml:space="preserve">  </w:t>
      </w:r>
      <w:r>
        <w:t xml:space="preserve">(“Ending Yemen’s war without perpetuating a ‘southern Hezbollah’” </w:t>
      </w:r>
      <w:hyperlink r:id="rId17" w:history="1">
        <w:r>
          <w:rPr>
            <w:rStyle w:val="Hyperlink"/>
          </w:rPr>
          <w:t>https://thehill.com/opinion/international/405882-ending-yemens-war-without-perpetuating-a-southern-hezbollah</w:t>
        </w:r>
      </w:hyperlink>
      <w:r>
        <w:t>) mba-alb</w:t>
      </w:r>
    </w:p>
    <w:p w:rsidR="00996574" w:rsidRDefault="00996574" w:rsidP="00996574">
      <w:pPr>
        <w:rPr>
          <w:sz w:val="8"/>
        </w:rPr>
      </w:pPr>
      <w:r>
        <w:rPr>
          <w:sz w:val="8"/>
        </w:rPr>
        <w:t xml:space="preserve">No one in his right mind thinks it will benefit Saudi Arabia or the United States to extend the war longer than necessary. The United States has rightly thrown its weight behind U.N.-mediated peace negotiations, though the Houthis </w:t>
      </w:r>
      <w:hyperlink r:id="rId18" w:tgtFrame="_blank" w:history="1">
        <w:r>
          <w:rPr>
            <w:rStyle w:val="Hyperlink"/>
            <w:sz w:val="8"/>
          </w:rPr>
          <w:t>did not bother to turn up</w:t>
        </w:r>
      </w:hyperlink>
      <w:r>
        <w:rPr>
          <w:sz w:val="8"/>
        </w:rPr>
        <w:t xml:space="preserve"> to the long-awaited first round of talks commenced in Geneva last week. However, for all the horror of the Yemen war, </w:t>
      </w:r>
      <w:r>
        <w:rPr>
          <w:rStyle w:val="StyleUnderline"/>
        </w:rPr>
        <w:t>it is vitally important</w:t>
      </w:r>
      <w:r>
        <w:rPr>
          <w:sz w:val="8"/>
        </w:rPr>
        <w:t xml:space="preserve"> </w:t>
      </w:r>
      <w:r>
        <w:rPr>
          <w:rStyle w:val="StyleUnderline"/>
        </w:rPr>
        <w:t>that</w:t>
      </w:r>
      <w:r>
        <w:rPr>
          <w:sz w:val="8"/>
        </w:rPr>
        <w:t xml:space="preserve"> U.S. policymakers and </w:t>
      </w:r>
      <w:r>
        <w:rPr>
          <w:rStyle w:val="StyleUnderline"/>
        </w:rPr>
        <w:t>legislators do not lose sight of the strategic outcome the war</w:t>
      </w:r>
      <w:r>
        <w:rPr>
          <w:sz w:val="8"/>
        </w:rPr>
        <w:t xml:space="preserve"> </w:t>
      </w:r>
      <w:r>
        <w:rPr>
          <w:rStyle w:val="StyleUnderline"/>
        </w:rPr>
        <w:t>was intended to avert — namely, the establishment of an Iranian-supplied “southern Hezbollah” on the Arabian Peninsula, flanking the Bab el-Mandeb Strait and Suez Canal and posing a new missile threat to Saudi Arabia and Israel</w:t>
      </w:r>
      <w:r>
        <w:rPr>
          <w:sz w:val="8"/>
        </w:rPr>
        <w:t xml:space="preserve">. I visited the Yemeni battlefronts on three research visits to Yemen this year and interviewed dozens of Yemeni and Gulf coalition officers, intelligence officials, leaders and civilians about what they have learned about the Houthis as an adversary. This included Yemenis who lived under Houthi rule, or were inducted as child soldiers in their militia, and a range of Yemen experts who have direct, ongoing relations with Houthi leaders. </w:t>
      </w:r>
      <w:r>
        <w:rPr>
          <w:rStyle w:val="StyleUnderline"/>
        </w:rPr>
        <w:t xml:space="preserve">The research, </w:t>
      </w:r>
      <w:hyperlink r:id="rId19" w:tgtFrame="_blank" w:history="1">
        <w:r>
          <w:rPr>
            <w:rStyle w:val="StyleUnderline"/>
          </w:rPr>
          <w:t>published</w:t>
        </w:r>
      </w:hyperlink>
      <w:r>
        <w:rPr>
          <w:rStyle w:val="StyleUnderline"/>
        </w:rPr>
        <w:t xml:space="preserve"> by the Combating Terrorism Center at West Point, paints a graphic picture of a movement that is more ambitious</w:t>
      </w:r>
      <w:r>
        <w:rPr>
          <w:sz w:val="8"/>
        </w:rPr>
        <w:t xml:space="preserve"> — </w:t>
      </w:r>
      <w:r>
        <w:rPr>
          <w:rStyle w:val="StyleUnderline"/>
        </w:rPr>
        <w:t>and more hostile to U.S. interests — than is widely understood</w:t>
      </w:r>
      <w:r>
        <w:rPr>
          <w:sz w:val="8"/>
        </w:rPr>
        <w:t xml:space="preserve">. The sharp increase in Houthi military power and ambition was the result of not only their capture of Yemeni state arsenals after the Arab Spring protests in 2011, but was also an increase in Iranian and Lebanese Hezbollah military assistance. In less than five years, the Houthis transitioned from launching guerrilla raids in their native mountain provinces to mounting 180-mile, long-range offensives and lobbing Iranian-made, </w:t>
      </w:r>
      <w:hyperlink r:id="rId20" w:tgtFrame="_blank" w:history="1">
        <w:r>
          <w:rPr>
            <w:rStyle w:val="Hyperlink"/>
            <w:sz w:val="8"/>
          </w:rPr>
          <w:t>medium-range ballistic missiles</w:t>
        </w:r>
      </w:hyperlink>
      <w:r>
        <w:rPr>
          <w:sz w:val="8"/>
        </w:rPr>
        <w:t xml:space="preserve"> at Riyadh. They didn’t do this alone: Houthi fighters are good, but they’re not that good and they’re certainly no rocket scientists. </w:t>
      </w:r>
      <w:r>
        <w:rPr>
          <w:rStyle w:val="StyleUnderline"/>
        </w:rPr>
        <w:t>The Houthis aren’t yet an Iranian-controlled proxy but Iran’s current level of influence with the movement easily could grow in future years</w:t>
      </w:r>
      <w:r>
        <w:rPr>
          <w:sz w:val="8"/>
        </w:rPr>
        <w:t xml:space="preserve"> — </w:t>
      </w:r>
      <w:r>
        <w:rPr>
          <w:rStyle w:val="StyleUnderline"/>
        </w:rPr>
        <w:t>particularly if Tehran can covertly send arms via a Houthi-controlled Red Sea coastline or unmonitored air transportation</w:t>
      </w:r>
      <w:r>
        <w:rPr>
          <w:sz w:val="8"/>
        </w:rPr>
        <w:t xml:space="preserve">. The United Nations </w:t>
      </w:r>
      <w:hyperlink r:id="rId21" w:tgtFrame="_blank" w:history="1">
        <w:r>
          <w:rPr>
            <w:rStyle w:val="Hyperlink"/>
            <w:sz w:val="8"/>
          </w:rPr>
          <w:t>has stated</w:t>
        </w:r>
      </w:hyperlink>
      <w:r>
        <w:rPr>
          <w:sz w:val="8"/>
        </w:rPr>
        <w:t xml:space="preserve"> that the Houthis are using Iranian-provided ballistic missiles and drones, and investigations are under way that Iran also provided anti-shipping weapons and surface-to-air missiles</w:t>
      </w:r>
      <w:r>
        <w:rPr>
          <w:rStyle w:val="StyleUnderline"/>
        </w:rPr>
        <w:t>. If the international arms embargo is relaxed, Iran could provide years’ worth of ballistic missiles capable of hitting Riyadh in just a few shiploads via any of the three Red Sea ports currently under their control</w:t>
      </w:r>
      <w:r>
        <w:rPr>
          <w:sz w:val="8"/>
        </w:rPr>
        <w:t xml:space="preserve">. The Houthis are largely known outside Yemen as the victims of Saudi airstrikes, but for over 15 years, at every major event, they have </w:t>
      </w:r>
      <w:hyperlink r:id="rId22" w:tgtFrame="_blank" w:history="1">
        <w:r>
          <w:rPr>
            <w:rStyle w:val="Hyperlink"/>
            <w:sz w:val="8"/>
          </w:rPr>
          <w:t>chanted the slogan</w:t>
        </w:r>
      </w:hyperlink>
      <w:r>
        <w:rPr>
          <w:sz w:val="8"/>
        </w:rPr>
        <w:t xml:space="preserve">: “Death to America, death to Israel, curse upon the Jews, victory to Islam!” </w:t>
      </w:r>
      <w:r>
        <w:rPr>
          <w:rStyle w:val="StyleUnderline"/>
        </w:rPr>
        <w:t>Their anti-American, anti-Western and anti-Israeli worldview is closely aligned with the other “</w:t>
      </w:r>
      <w:hyperlink r:id="rId23" w:tgtFrame="_blank" w:history="1">
        <w:r>
          <w:rPr>
            <w:rStyle w:val="StyleUnderline"/>
          </w:rPr>
          <w:t>Axis of Resistance</w:t>
        </w:r>
      </w:hyperlink>
      <w:r>
        <w:rPr>
          <w:rStyle w:val="StyleUnderline"/>
        </w:rPr>
        <w:t>” actors such as Iran, Lebanese Hezbollah and the Iranian-backed militias in Iraq.</w:t>
      </w:r>
      <w:r>
        <w:rPr>
          <w:sz w:val="8"/>
        </w:rPr>
        <w:t xml:space="preserve"> The Houthis were not pushed into this axis by the current war: they adopted their slogan in 2000 and started the current war in 2015, after four years of intense preparation, aided and encouraged by Iran and Lebanese Hezbollah. </w:t>
      </w:r>
      <w:r>
        <w:rPr>
          <w:rStyle w:val="Emphasis"/>
        </w:rPr>
        <w:t>All this means that the war must end, but it should not end with a “southern Hezbollah” on the Red Sea to match the northern Hezbollah on the Mediterranean</w:t>
      </w:r>
      <w:r>
        <w:rPr>
          <w:sz w:val="8"/>
        </w:rPr>
        <w:t xml:space="preserve">. Of course, the United States should do its best to end the war and to force Gulf coalition partners to fight cleanly in the meantime. Yet U.S. strategic interests require that any U.N.-brokered peace deal does not end with Houthi-controlled coastline on the Red Sea, or direct uninspected flights landing in Houthi areas. </w:t>
      </w:r>
      <w:r>
        <w:rPr>
          <w:rStyle w:val="StyleUnderline"/>
        </w:rPr>
        <w:t xml:space="preserve">The United States should commit to open-ended support to maritime interdiction of Iranian arms shipments to Yemen, such as the weapons </w:t>
      </w:r>
      <w:hyperlink r:id="rId24" w:tgtFrame="_blank" w:history="1">
        <w:r>
          <w:rPr>
            <w:rStyle w:val="StyleUnderline"/>
          </w:rPr>
          <w:t>interdicted by a U.S. Navy destroyer</w:t>
        </w:r>
      </w:hyperlink>
      <w:r>
        <w:rPr>
          <w:rStyle w:val="StyleUnderline"/>
        </w:rPr>
        <w:t xml:space="preserve"> on Aug. 28</w:t>
      </w:r>
      <w:r>
        <w:rPr>
          <w:sz w:val="8"/>
        </w:rPr>
        <w:t>. If the United States, Israel and Europe could go back in time and prevent Hezbollah from becoming a powerhouse, they would do so in a heartbeat. This is the fleeting opportunity that still remains in Yemen.</w:t>
      </w:r>
    </w:p>
    <w:p w:rsidR="00996574" w:rsidRDefault="00996574" w:rsidP="00996574"/>
    <w:p w:rsidR="00996574" w:rsidRDefault="00996574" w:rsidP="00996574">
      <w:pPr>
        <w:pStyle w:val="Heading3"/>
      </w:pPr>
      <w:r>
        <w:t>2nc – provides uq</w:t>
      </w:r>
    </w:p>
    <w:p w:rsidR="00996574" w:rsidRDefault="00996574" w:rsidP="00996574">
      <w:pPr>
        <w:pStyle w:val="Heading4"/>
      </w:pPr>
      <w:r>
        <w:t>Taking hodeidah pushes the Houthi from controlling the red sea</w:t>
      </w:r>
    </w:p>
    <w:p w:rsidR="00996574" w:rsidRDefault="00996574" w:rsidP="00996574">
      <w:r>
        <w:t xml:space="preserve">Seth J. </w:t>
      </w:r>
      <w:r>
        <w:rPr>
          <w:b/>
          <w:bCs/>
        </w:rPr>
        <w:t>Frantzman</w:t>
      </w:r>
      <w:r>
        <w:t xml:space="preserve"> 7-9-</w:t>
      </w:r>
      <w:r>
        <w:rPr>
          <w:b/>
          <w:bCs/>
        </w:rPr>
        <w:t xml:space="preserve">18  -- </w:t>
      </w:r>
      <w:r>
        <w:t>Oped Editor and Middle East affairs analyst at The Jerusalem Post.</w:t>
      </w:r>
      <w:r>
        <w:rPr>
          <w:b/>
          <w:bCs/>
        </w:rPr>
        <w:t xml:space="preserve">  </w:t>
      </w:r>
      <w:r>
        <w:t xml:space="preserve">  (“Rolling Back Iran In Battle For Red Sea’s Hodeidah” </w:t>
      </w:r>
      <w:hyperlink r:id="rId25" w:history="1">
        <w:r>
          <w:rPr>
            <w:rStyle w:val="Hyperlink"/>
          </w:rPr>
          <w:t>https://www.jpost.com/Middle-East/Rolling-back-Iran-in-battle-for-Red-Seas-Hodeidah-561974</w:t>
        </w:r>
      </w:hyperlink>
      <w:r>
        <w:t>) mba-alb</w:t>
      </w:r>
    </w:p>
    <w:p w:rsidR="00996574" w:rsidRDefault="00996574" w:rsidP="00996574">
      <w:pPr>
        <w:rPr>
          <w:sz w:val="10"/>
        </w:rPr>
      </w:pPr>
      <w:r>
        <w:rPr>
          <w:rStyle w:val="Emphasis"/>
        </w:rPr>
        <w:t>The battle for Hodeidah on the Red Sea</w:t>
      </w:r>
      <w:r>
        <w:rPr>
          <w:sz w:val="10"/>
        </w:rPr>
        <w:t xml:space="preserve">, which began last month, </w:t>
      </w:r>
      <w:r>
        <w:rPr>
          <w:rStyle w:val="Emphasis"/>
        </w:rPr>
        <w:t>is now a key to pushing the Houthis back into the mountains and away from the Red Sea.</w:t>
      </w:r>
      <w:r>
        <w:rPr>
          <w:sz w:val="10"/>
        </w:rPr>
        <w:t xml:space="preserve"> The UAE has been helping coordinate the battle to retake Hodeidah and it is a major test of the Riyadh-led coalition. </w:t>
      </w:r>
      <w:r>
        <w:rPr>
          <w:rStyle w:val="StyleUnderline"/>
        </w:rPr>
        <w:t>Hodeidah is located 900 km. south of Mecca and is Yemen’s largest port on the Red Sea</w:t>
      </w:r>
      <w:r>
        <w:rPr>
          <w:sz w:val="10"/>
        </w:rPr>
        <w:t xml:space="preserve">. </w:t>
      </w:r>
      <w:r>
        <w:rPr>
          <w:rStyle w:val="StyleUnderline"/>
        </w:rPr>
        <w:t>It</w:t>
      </w:r>
      <w:r>
        <w:rPr>
          <w:sz w:val="10"/>
        </w:rPr>
        <w:t xml:space="preserve"> </w:t>
      </w:r>
      <w:r>
        <w:rPr>
          <w:rStyle w:val="StyleUnderline"/>
        </w:rPr>
        <w:t xml:space="preserve">was taken </w:t>
      </w:r>
      <w:r>
        <w:rPr>
          <w:sz w:val="10"/>
        </w:rPr>
        <w:t>over</w:t>
      </w:r>
      <w:r>
        <w:rPr>
          <w:rStyle w:val="StyleUnderline"/>
        </w:rPr>
        <w:t xml:space="preserve"> by the Houthis in</w:t>
      </w:r>
      <w:r>
        <w:rPr>
          <w:sz w:val="10"/>
        </w:rPr>
        <w:t xml:space="preserve"> October of </w:t>
      </w:r>
      <w:r>
        <w:rPr>
          <w:rStyle w:val="StyleUnderline"/>
        </w:rPr>
        <w:t>2014</w:t>
      </w:r>
      <w:r>
        <w:rPr>
          <w:sz w:val="10"/>
        </w:rPr>
        <w:t xml:space="preserve">. In early July Iran threatened to harm oil exports around the world if it was threatened. </w:t>
      </w:r>
      <w:r>
        <w:rPr>
          <w:rStyle w:val="Emphasis"/>
        </w:rPr>
        <w:t>The possibility of Iran’s threats to the Red Sea are now a serious issue</w:t>
      </w:r>
      <w:r>
        <w:rPr>
          <w:sz w:val="10"/>
        </w:rPr>
        <w:t xml:space="preserve">. But it is a complex battle because freedom of navigation on the Red Sea is only part of the matrix. There is also a major humanitarian crisis in Yemen. </w:t>
      </w:r>
      <w:r>
        <w:rPr>
          <w:rStyle w:val="StyleUnderline"/>
        </w:rPr>
        <w:t>The UN has called for the port of Hodeidah to be kept open even as the battle unfolds because of the need to keep supplies heading inland for civilians</w:t>
      </w:r>
      <w:r>
        <w:rPr>
          <w:sz w:val="10"/>
        </w:rPr>
        <w:t xml:space="preserve">. UN Special Envoy Martin Griffiths is also seeking to lead talks between the warring factions in Yemen. </w:t>
      </w:r>
      <w:r>
        <w:rPr>
          <w:rStyle w:val="StyleUnderline"/>
        </w:rPr>
        <w:t>The UAE’s strategic view of the battle for Hodeidah is bigger than just the port.</w:t>
      </w:r>
      <w:r>
        <w:rPr>
          <w:sz w:val="10"/>
        </w:rPr>
        <w:t xml:space="preserve"> The UAE has also been working in Somalia and Eritrea. On July 3 Sheikh Mohamed bin Zayed Al-Nayan, crown prince of Abu Dhabi, welcomed President Isaias Afwerki of Eritrea during a visit to the UAE. </w:t>
      </w:r>
    </w:p>
    <w:p w:rsidR="00996574" w:rsidRDefault="00996574" w:rsidP="00996574">
      <w:pPr>
        <w:pStyle w:val="Heading3"/>
      </w:pPr>
      <w:r>
        <w:t>2nc – aqap plank</w:t>
      </w:r>
    </w:p>
    <w:p w:rsidR="00996574" w:rsidRDefault="00996574" w:rsidP="00996574">
      <w:pPr>
        <w:pStyle w:val="Heading4"/>
      </w:pPr>
      <w:r>
        <w:t xml:space="preserve">Military combined with diplomatic leverage solves </w:t>
      </w:r>
    </w:p>
    <w:p w:rsidR="00996574" w:rsidRDefault="00996574" w:rsidP="00996574">
      <w:r>
        <w:t xml:space="preserve">James </w:t>
      </w:r>
      <w:r>
        <w:rPr>
          <w:b/>
          <w:bCs/>
        </w:rPr>
        <w:t>Phillips</w:t>
      </w:r>
      <w:r>
        <w:t xml:space="preserve"> 6-5-</w:t>
      </w:r>
      <w:r>
        <w:rPr>
          <w:b/>
          <w:bCs/>
        </w:rPr>
        <w:t xml:space="preserve">17 </w:t>
      </w:r>
      <w:r>
        <w:t xml:space="preserve">-- Senior Research Fellow for Middle Eastern Affairs in the Douglas and Sarah Allison Center for Foreign Policy, of the Kathryn and Shelby Cullom Davis Institute for National Security and Foreign Policy, at The Heritage Foundation. (“U.S. Should Encourage a Political Settlement in Yemen to Defeat Al-Qaeda and Contain Iran” </w:t>
      </w:r>
      <w:hyperlink r:id="rId26" w:history="1">
        <w:r>
          <w:rPr>
            <w:rStyle w:val="Hyperlink"/>
          </w:rPr>
          <w:t>https://www.heritage.org/middle-east/report/us-should-encourage-political-settlement-yemen-defeat-al-qaeda-and-contain-iran</w:t>
        </w:r>
      </w:hyperlink>
      <w:r>
        <w:t>) mba-alb</w:t>
      </w:r>
    </w:p>
    <w:p w:rsidR="00996574" w:rsidRDefault="00996574" w:rsidP="00996574">
      <w:pPr>
        <w:rPr>
          <w:sz w:val="12"/>
        </w:rPr>
      </w:pPr>
      <w:r>
        <w:rPr>
          <w:sz w:val="12"/>
        </w:rPr>
        <w:t xml:space="preserve">Yemen, a failed state embroiled in a bitter civil war, has become infested with terrorist groups and multiple overlapping insurgencies. The </w:t>
      </w:r>
      <w:r>
        <w:rPr>
          <w:u w:val="single"/>
        </w:rPr>
        <w:t>chaos has allowed</w:t>
      </w:r>
      <w:r>
        <w:rPr>
          <w:sz w:val="12"/>
        </w:rPr>
        <w:t xml:space="preserve"> Al-Qaeda in the Arabian Peninsula (</w:t>
      </w:r>
      <w:r>
        <w:rPr>
          <w:u w:val="single"/>
        </w:rPr>
        <w:t>AQAP) to flourish</w:t>
      </w:r>
      <w:r>
        <w:rPr>
          <w:sz w:val="12"/>
        </w:rPr>
        <w:t xml:space="preserve"> and develop into one of the most potent terrorist threats to the United States. The </w:t>
      </w:r>
      <w:r>
        <w:rPr>
          <w:u w:val="single"/>
        </w:rPr>
        <w:t>paramount U.S. national security interest</w:t>
      </w:r>
      <w:r>
        <w:rPr>
          <w:sz w:val="12"/>
        </w:rPr>
        <w:t xml:space="preserve"> in Yemen </w:t>
      </w:r>
      <w:r>
        <w:rPr>
          <w:u w:val="single"/>
        </w:rPr>
        <w:t>is to defeat AQAP while backing</w:t>
      </w:r>
      <w:r>
        <w:rPr>
          <w:sz w:val="12"/>
        </w:rPr>
        <w:t xml:space="preserve"> Arab </w:t>
      </w:r>
      <w:r>
        <w:rPr>
          <w:u w:val="single"/>
        </w:rPr>
        <w:t>efforts to support</w:t>
      </w:r>
      <w:r>
        <w:rPr>
          <w:sz w:val="12"/>
        </w:rPr>
        <w:t xml:space="preserve"> the internationally recognized </w:t>
      </w:r>
      <w:r>
        <w:rPr>
          <w:u w:val="single"/>
        </w:rPr>
        <w:t>Yemeni government</w:t>
      </w:r>
      <w:r>
        <w:rPr>
          <w:sz w:val="12"/>
        </w:rPr>
        <w:t xml:space="preserve">, which is more focused on battling Iranian-supported Houthi rebels than it is on AQAP. Washington also should work to contain Iranian influence in Yemen, but that is more likely to come through a political settlement that tamps down the fighting than it is through an unlikely military victory by the weak Yemeni government and its Arab allies. Dancing on the Heads of Snakes Yemen’s government, undermined in 2011 by Arab Spring protests against corruption and poor governance, dissolved into warring factions and attracted the intervention of rival foreign powers. Former President Ali Abdullah Saleh, who once said that ruling Yemen is “like dancing on the heads of snakes,” was forced out of power by protests in 2012. He then joined with Iran-backed Houthi rebels, which his government had been fighting on and off since 2004, to overthrow his successor, Abed Rabbo Mansour Hadi, and seize Yemen’s capital, Sanaa, in September 2014. Hadi fled to Saudi Arabia and returned to Yemen with the support of an Arab military coalition led by Saudi Arabia and the United Arab Emirates (UAE) in 2015. While the UAE has led an effective and realistic campaign against AQAP in southern Yemen, Saudi Arabia has had much less success in pushing back Houthi–Saleh forces from the mountainous territory they seized in central and western Yemen. The Saudi-led campaign there has bogged down in a stalemate. More than 10,000 Yemenis have died in the fighting, and a humanitarian catastrophe is brewing, with over 60 percent of Yemenis—more than 17 million people—estimated to be at risk of starvation. Yemen, Osama bin Laden’s ancestral homeland, has long been a hotbed of Islamist extremism and support for al-Qaeda. Al-Qaeda’s first terrorist attack against Americans occurred in Yemen in December 1992, and it launched a devastating attack in Yemen in October 2000 when it bombed the USS Cole in the port of Aden, killing 17 American sailors. AQAP has pioneered the use of sophisticated bombs that are difficult to detect, such as the one used by the so-called underwear bomber who tried but failed to explode a bomb in an airliner over Detroit on Christmas day in 2009. AQAP’s bomb-making expertise has prompted stronger security precautions on commercial airliners, and the organization remains one of the world’s most dangerous terrorist groups.2 Thomas Joscelyn, “What’s Really Behind Trump’s Laptop Ban,” Politico, March 22, 2017, http://www.politico.com/magazine/story/2017/03/whats-really-behind-trumps-laptop-ban-214943 (accessed June 5, 2017). A U.S. Policy for the Yemeni Snake Pit Yemen’s civil war has created an increasingly permissive environment for Islamist terrorist groups, similar to civil wars in Libya, Syria, and Somalia. The Administrations of Presidents George W. Bush and Barack Obama worked with Saleh’s government to encourage it to take a more confrontational position against al-Qaeda. American special operations forces trained elite Yemeni counterterrorism forces, but that ended after the collapse of the Yemeni government. After the 2015 Saudi-led intervention, the Obama Administration provided intelligence, logistical support, and aerial refueling for the Arab coalition forces, but the White House froze the transfer of precision-guided munitions and pulled back on intelligence support after the Saudi air campaign was criticized for causing heavy civilian casualties. The Trump administration lifted the freeze on munitions and announced a new round of arms sales to Saudi Arabia during President Donald Trump’s recent visit there. While the Obama Administration pulled back on U.S. air and drone strikes against AQAP, the Trump Administration has expanded the campaign to include the targeting of mid-level leaders of its guerrilla army. The Pentagon launched a special operations raid against an AQAP compound in central Yemen on January 29 as well as at least one other raid in May, the first reported operations involving U.S. troops since 2014. </w:t>
      </w:r>
      <w:r>
        <w:rPr>
          <w:rStyle w:val="StyleUnderline"/>
        </w:rPr>
        <w:t xml:space="preserve">To maintain the pressure on AQAP and address other security concerns stemming from Yemen’s </w:t>
      </w:r>
      <w:r>
        <w:rPr>
          <w:sz w:val="12"/>
        </w:rPr>
        <w:t xml:space="preserve">complex, multisided </w:t>
      </w:r>
      <w:r>
        <w:rPr>
          <w:rStyle w:val="StyleUnderline"/>
        </w:rPr>
        <w:t>war, Washington should</w:t>
      </w:r>
      <w:r>
        <w:rPr>
          <w:sz w:val="12"/>
        </w:rPr>
        <w:t xml:space="preserve">: </w:t>
      </w:r>
      <w:r>
        <w:rPr>
          <w:rStyle w:val="Emphasis"/>
        </w:rPr>
        <w:t>Make the defeat of AQAP the top U.S. priority.</w:t>
      </w:r>
      <w:r>
        <w:rPr>
          <w:sz w:val="12"/>
        </w:rPr>
        <w:t xml:space="preserve"> The </w:t>
      </w:r>
      <w:r>
        <w:rPr>
          <w:rStyle w:val="StyleUnderline"/>
        </w:rPr>
        <w:t>Trump Administration should escalate air strikes, drone strikes, and special operations raids against AQAP leaders</w:t>
      </w:r>
      <w:r>
        <w:rPr>
          <w:sz w:val="12"/>
        </w:rPr>
        <w:t xml:space="preserve"> </w:t>
      </w:r>
      <w:r>
        <w:rPr>
          <w:rStyle w:val="StyleUnderline"/>
        </w:rPr>
        <w:t>while working to shape a less permissive environment for transnational terrorists</w:t>
      </w:r>
      <w:r>
        <w:rPr>
          <w:sz w:val="12"/>
        </w:rPr>
        <w:t xml:space="preserve">. </w:t>
      </w:r>
      <w:r>
        <w:rPr>
          <w:rStyle w:val="Emphasis"/>
        </w:rPr>
        <w:t>It should provide enhanced training to Saudi, UAE, and Yemeni counterterrorism forces and cooperate closely with them in targeting AQAP</w:t>
      </w:r>
      <w:r>
        <w:rPr>
          <w:sz w:val="12"/>
        </w:rPr>
        <w:t xml:space="preserve">. </w:t>
      </w:r>
      <w:r>
        <w:rPr>
          <w:rStyle w:val="StyleUnderline"/>
        </w:rPr>
        <w:t>Military efforts,</w:t>
      </w:r>
      <w:r>
        <w:rPr>
          <w:sz w:val="12"/>
        </w:rPr>
        <w:t xml:space="preserve"> however, </w:t>
      </w:r>
      <w:r>
        <w:rPr>
          <w:rStyle w:val="StyleUnderline"/>
        </w:rPr>
        <w:t>must be reinforced with soft-power efforts to reshape Yemen’s political environment</w:t>
      </w:r>
      <w:r>
        <w:rPr>
          <w:sz w:val="12"/>
        </w:rPr>
        <w:t xml:space="preserve">. </w:t>
      </w:r>
      <w:r>
        <w:rPr>
          <w:rStyle w:val="StyleUnderline"/>
        </w:rPr>
        <w:t>The Yemeni</w:t>
      </w:r>
      <w:r>
        <w:rPr>
          <w:sz w:val="12"/>
        </w:rPr>
        <w:t xml:space="preserve"> </w:t>
      </w:r>
      <w:r>
        <w:rPr>
          <w:rStyle w:val="StyleUnderline"/>
        </w:rPr>
        <w:t>government</w:t>
      </w:r>
      <w:r>
        <w:rPr>
          <w:sz w:val="12"/>
        </w:rPr>
        <w:t xml:space="preserve"> </w:t>
      </w:r>
      <w:r>
        <w:rPr>
          <w:rStyle w:val="StyleUnderline"/>
        </w:rPr>
        <w:t>has</w:t>
      </w:r>
      <w:r>
        <w:rPr>
          <w:sz w:val="12"/>
        </w:rPr>
        <w:t xml:space="preserve"> tacitly </w:t>
      </w:r>
      <w:r>
        <w:rPr>
          <w:rStyle w:val="StyleUnderline"/>
        </w:rPr>
        <w:t>cooperated with AQAP</w:t>
      </w:r>
      <w:r>
        <w:rPr>
          <w:sz w:val="12"/>
        </w:rPr>
        <w:t xml:space="preserve"> to battle southern secessionists and Houthi–Saleh forces. For example, AQAP plays an important role in fighting Houthi forces in Taiz city in central Yemen and has operated in close coordination with the Abu Abbas brigade, a Salafi militia backed by the Arab coalition. </w:t>
      </w:r>
      <w:r>
        <w:rPr>
          <w:rStyle w:val="StyleUnderline"/>
        </w:rPr>
        <w:t>The U</w:t>
      </w:r>
      <w:r>
        <w:rPr>
          <w:sz w:val="12"/>
        </w:rPr>
        <w:t xml:space="preserve">nited </w:t>
      </w:r>
      <w:r>
        <w:rPr>
          <w:rStyle w:val="StyleUnderline"/>
        </w:rPr>
        <w:t>S</w:t>
      </w:r>
      <w:r>
        <w:rPr>
          <w:sz w:val="12"/>
        </w:rPr>
        <w:t xml:space="preserve">tates </w:t>
      </w:r>
      <w:r>
        <w:rPr>
          <w:rStyle w:val="StyleUnderline"/>
        </w:rPr>
        <w:t>should use carrots and sticks to discourage covert government cooperation with AQAP and encourage tribal opposition to AQAP</w:t>
      </w:r>
      <w:r>
        <w:rPr>
          <w:sz w:val="12"/>
        </w:rPr>
        <w:t xml:space="preserve">. For example, tribes in Shabwah governorate in eastern Yemen mobilized against AQAP to prevent U.S. air strikes on tribal territory. Washington should also work with Saudi Arabia and the UAE to twist Yemen’s tribal kaleidoscope in a more favorable direction. </w:t>
      </w:r>
      <w:r>
        <w:rPr>
          <w:rStyle w:val="StyleUnderline"/>
        </w:rPr>
        <w:t>The CIA should coordinate efforts to reach out to tribal leaders and provide financial inducements to turn them against AQAP</w:t>
      </w:r>
      <w:r>
        <w:rPr>
          <w:sz w:val="12"/>
        </w:rPr>
        <w:t xml:space="preserve">, </w:t>
      </w:r>
      <w:r>
        <w:rPr>
          <w:rStyle w:val="StyleUnderline"/>
        </w:rPr>
        <w:t>which has benefitted from their frequent unwillingness to support the Yemeni government against it.</w:t>
      </w:r>
      <w:r>
        <w:rPr>
          <w:sz w:val="12"/>
        </w:rPr>
        <w:t xml:space="preserve"> </w:t>
      </w:r>
    </w:p>
    <w:p w:rsidR="00996574" w:rsidRDefault="00996574" w:rsidP="00996574"/>
    <w:p w:rsidR="00996574" w:rsidRDefault="00996574" w:rsidP="00996574">
      <w:pPr>
        <w:pStyle w:val="Heading3"/>
      </w:pPr>
      <w:r>
        <w:t>2nc – arm iran plank</w:t>
      </w:r>
    </w:p>
    <w:p w:rsidR="00996574" w:rsidRDefault="00996574" w:rsidP="00996574">
      <w:pPr>
        <w:pStyle w:val="Heading4"/>
      </w:pPr>
      <w:r>
        <w:t>Increasing military support to Saudi solves iran agression</w:t>
      </w:r>
    </w:p>
    <w:p w:rsidR="00996574" w:rsidRDefault="00996574" w:rsidP="00996574">
      <w:r>
        <w:t xml:space="preserve">James </w:t>
      </w:r>
      <w:r>
        <w:rPr>
          <w:b/>
          <w:bCs/>
        </w:rPr>
        <w:t>Phillips</w:t>
      </w:r>
      <w:r>
        <w:t xml:space="preserve"> 6-5-</w:t>
      </w:r>
      <w:r>
        <w:rPr>
          <w:b/>
          <w:bCs/>
        </w:rPr>
        <w:t xml:space="preserve">17 </w:t>
      </w:r>
      <w:r>
        <w:t xml:space="preserve">-- Senior Research Fellow for Middle Eastern Affairs in the Douglas and Sarah Allison Center for Foreign Policy, of the Kathryn and Shelby Cullom Davis Institute for National Security and Foreign Policy, at The Heritage Foundation. (“U.S. Should Encourage a Political Settlement in Yemen to Defeat Al-Qaeda and Contain Iran” </w:t>
      </w:r>
      <w:hyperlink r:id="rId27" w:history="1">
        <w:r>
          <w:rPr>
            <w:rStyle w:val="Hyperlink"/>
          </w:rPr>
          <w:t>https://www.heritage.org/middle-east/report/us-should-encourage-political-settlement-yemen-defeat-al-qaeda-and-contain-iran</w:t>
        </w:r>
      </w:hyperlink>
      <w:r>
        <w:t>) mba-alb</w:t>
      </w:r>
    </w:p>
    <w:p w:rsidR="00996574" w:rsidRDefault="00996574" w:rsidP="00996574">
      <w:pPr>
        <w:rPr>
          <w:sz w:val="12"/>
        </w:rPr>
      </w:pPr>
      <w:r>
        <w:rPr>
          <w:rStyle w:val="Emphasis"/>
        </w:rPr>
        <w:t>Contain and roll back Iranian influence</w:t>
      </w:r>
      <w:r>
        <w:rPr>
          <w:sz w:val="12"/>
        </w:rPr>
        <w:t xml:space="preserve">. </w:t>
      </w:r>
      <w:r>
        <w:rPr>
          <w:rStyle w:val="StyleUnderline"/>
        </w:rPr>
        <w:t>Iran sees the Yemen conflict as a convenient means of outflanking and undermining Saudi Arabia</w:t>
      </w:r>
      <w:r>
        <w:rPr>
          <w:sz w:val="12"/>
        </w:rPr>
        <w:t xml:space="preserve">, its principal Arab antagonist. Tehran also may seek to tie down Saudi and Gulf Cooperation Council (GCC) forces in Yemen to constrain their ability to intervene in Syria against Iran’s ally, the Assad regime. Iran’s military footprint in Yemen is relatively small, particularly compared to Saudi Arabia’s much greater military involvement. </w:t>
      </w:r>
      <w:r>
        <w:rPr>
          <w:rStyle w:val="StyleUnderline"/>
        </w:rPr>
        <w:t>Iran supports the Houthis with arms, training, technical expertise, and funding</w:t>
      </w:r>
      <w:r>
        <w:rPr>
          <w:sz w:val="12"/>
        </w:rPr>
        <w:t xml:space="preserve">. Iranian Revolutionary Guards and Hezbollah proxies have trained Houthi fighters in Iran and Yemen. </w:t>
      </w:r>
      <w:r>
        <w:rPr>
          <w:rStyle w:val="StyleUnderline"/>
        </w:rPr>
        <w:t>For Iran, the Houthis are useful allies, not mere proxies</w:t>
      </w:r>
      <w:r>
        <w:rPr>
          <w:sz w:val="12"/>
        </w:rPr>
        <w:t xml:space="preserve">. They are motivated primarily by regional grievances and are Zaidi Shiites who do not share Iran’s Twelver Shiite religious heritage, although they have professed a radical Shiite Islamist view of the world. Tehran may have plans to recruit Houthis to build a more extremist faction that would be more pliable, similar to how it recruited elements of the Amal movement in Lebanon to create the more extremist Hezbollah. </w:t>
      </w:r>
      <w:r>
        <w:rPr>
          <w:rStyle w:val="StyleUnderline"/>
        </w:rPr>
        <w:t>The Trump Administration should assist the military efforts of the Arab coalition to restore the internationally recognized government of Yemen,</w:t>
      </w:r>
      <w:r>
        <w:rPr>
          <w:sz w:val="12"/>
        </w:rPr>
        <w:t xml:space="preserve"> </w:t>
      </w:r>
      <w:r>
        <w:rPr>
          <w:rStyle w:val="StyleUnderline"/>
        </w:rPr>
        <w:t>but it should stop short of deploying U.S. ground troops</w:t>
      </w:r>
      <w:r>
        <w:rPr>
          <w:sz w:val="12"/>
        </w:rPr>
        <w:t xml:space="preserve"> in a stalemated, open-ended conflict. </w:t>
      </w:r>
      <w:r>
        <w:rPr>
          <w:rStyle w:val="Emphasis"/>
        </w:rPr>
        <w:t>Washington should provide enhanced intelligence support, drone reconnaissance assets, logistical support, and stepped up naval patrols to intercept ships smuggling Iranian arms shipments off Yemen’s coast</w:t>
      </w:r>
      <w:r>
        <w:rPr>
          <w:sz w:val="12"/>
        </w:rPr>
        <w:t xml:space="preserve">. </w:t>
      </w:r>
      <w:r>
        <w:rPr>
          <w:rStyle w:val="StyleUnderline"/>
        </w:rPr>
        <w:t>Washington should also help the Saudis to defend their border with Yemen by providing technology, equipment, and training to enhance border security.</w:t>
      </w:r>
      <w:r>
        <w:rPr>
          <w:sz w:val="12"/>
        </w:rPr>
        <w:t xml:space="preserve"> The Houthis have launched cross-border attacks that have inflicted heavy casualties on Saudi civil defense forces and civilians. </w:t>
      </w:r>
    </w:p>
    <w:p w:rsidR="00996574" w:rsidRDefault="00996574" w:rsidP="00996574">
      <w:pPr>
        <w:pStyle w:val="Heading3"/>
      </w:pPr>
      <w:r>
        <w:t xml:space="preserve">2nc – k2 surrender </w:t>
      </w:r>
    </w:p>
    <w:p w:rsidR="00996574" w:rsidRDefault="00996574" w:rsidP="00996574">
      <w:pPr>
        <w:pStyle w:val="Heading4"/>
      </w:pPr>
      <w:r>
        <w:t xml:space="preserve">Only the cp results in a solution </w:t>
      </w:r>
    </w:p>
    <w:p w:rsidR="00996574" w:rsidRDefault="00996574" w:rsidP="00996574">
      <w:r>
        <w:t>Katherine Zimmerman  3-6-</w:t>
      </w:r>
      <w:r>
        <w:rPr>
          <w:b/>
          <w:bCs/>
        </w:rPr>
        <w:t xml:space="preserve">19 -- </w:t>
      </w:r>
      <w:r>
        <w:t>Research Fellow and Critical Threats Project Research Manager for the American Enterprise Institute</w:t>
      </w:r>
      <w:r>
        <w:rPr>
          <w:b/>
          <w:bCs/>
        </w:rPr>
        <w:t xml:space="preserve"> </w:t>
      </w:r>
      <w:r>
        <w:t xml:space="preserve">(“Taking the Lead Back in Yemen” </w:t>
      </w:r>
      <w:hyperlink r:id="rId28" w:history="1">
        <w:r>
          <w:rPr>
            <w:rStyle w:val="Hyperlink"/>
          </w:rPr>
          <w:t>https://docs.house.gov/meetings/FA/FA13/20190306/109038/HHRG-116-FA13-Wstate-ZimmermanK-20190306.pdf</w:t>
        </w:r>
      </w:hyperlink>
      <w:r>
        <w:t>) mba-alb</w:t>
      </w:r>
    </w:p>
    <w:p w:rsidR="00996574" w:rsidRDefault="00996574" w:rsidP="00996574">
      <w:pPr>
        <w:rPr>
          <w:rStyle w:val="Emphasis"/>
        </w:rPr>
      </w:pPr>
      <w:r>
        <w:rPr>
          <w:rStyle w:val="StyleUnderline"/>
        </w:rPr>
        <w:t>Even a return to a focus on the elite settlement via the UN-led peace process in Yemen is unlikely to deliver a long-term political solu</w:t>
      </w:r>
      <w:r>
        <w:rPr>
          <w:sz w:val="10"/>
        </w:rPr>
        <w:t xml:space="preserve">tion for Yemen acceptable to the United States and partners such as Saudi Arabia, however. Saudi Arabia and the Gulf States have conceded publicly that the al Houthis will be part of a political solution, and the al Houthis have announced they are open to political negotiations, but these </w:t>
      </w:r>
      <w:r>
        <w:rPr>
          <w:rStyle w:val="StyleUnderline"/>
        </w:rPr>
        <w:t>statements conceal a possibly insurmountable gap between the expectations of influence in a future Yemeni state</w:t>
      </w:r>
      <w:r>
        <w:rPr>
          <w:sz w:val="10"/>
        </w:rPr>
        <w:t xml:space="preserve">. </w:t>
      </w:r>
      <w:r>
        <w:rPr>
          <w:rStyle w:val="StyleUnderline"/>
        </w:rPr>
        <w:t>The al Houthis’ continued relationship with Iran and possession of certain weapons systems will likely drive Saudi Arabia off</w:t>
      </w:r>
      <w:r>
        <w:rPr>
          <w:sz w:val="10"/>
        </w:rPr>
        <w:t xml:space="preserve">. </w:t>
      </w:r>
      <w:r>
        <w:rPr>
          <w:rStyle w:val="StyleUnderline"/>
        </w:rPr>
        <w:t>The al Houthis are unlikely to give up their military capabilities in advance of any solution</w:t>
      </w:r>
      <w:r>
        <w:rPr>
          <w:sz w:val="10"/>
        </w:rPr>
        <w:t xml:space="preserve">. </w:t>
      </w:r>
      <w:r>
        <w:rPr>
          <w:rStyle w:val="StyleUnderline"/>
        </w:rPr>
        <w:t xml:space="preserve">They also have little incentive to agree to any solution that reduces the extent of their influence over northern Yemen and the central Yemeni government institutions </w:t>
      </w:r>
      <w:r>
        <w:rPr>
          <w:rStyle w:val="Emphasis"/>
        </w:rPr>
        <w:t>without a coalition military victory</w:t>
      </w:r>
      <w:r>
        <w:rPr>
          <w:sz w:val="10"/>
        </w:rPr>
        <w:t xml:space="preserve">, which would come at significant expense and cost of life, if at all. </w:t>
      </w:r>
      <w:r>
        <w:rPr>
          <w:rStyle w:val="Emphasis"/>
        </w:rPr>
        <w:t>It is almost certainly necessary to persuade the al Houthis that they will ultimately lose before an enduring settlement can be reached</w:t>
      </w:r>
      <w:r>
        <w:rPr>
          <w:sz w:val="10"/>
        </w:rPr>
        <w:t>—</w:t>
      </w:r>
      <w:r>
        <w:rPr>
          <w:rStyle w:val="Emphasis"/>
        </w:rPr>
        <w:t>an undertaking that requires a more skillful and nuanced strategy than the coalition has been pursuing along with more serious and energetic diplomatic engagement by the US and its extra-regional partners.</w:t>
      </w:r>
    </w:p>
    <w:p w:rsidR="00996574" w:rsidRDefault="00996574" w:rsidP="00996574"/>
    <w:p w:rsidR="00996574" w:rsidRPr="00CF1470" w:rsidRDefault="00996574" w:rsidP="00996574">
      <w:pPr>
        <w:pStyle w:val="Heading2"/>
      </w:pPr>
      <w:r w:rsidRPr="00CF1470">
        <w:t>yemen control da</w:t>
      </w:r>
    </w:p>
    <w:p w:rsidR="00996574" w:rsidRDefault="00996574" w:rsidP="00996574">
      <w:pPr>
        <w:pStyle w:val="Heading3"/>
      </w:pPr>
      <w:r>
        <w:t>1nc</w:t>
      </w:r>
    </w:p>
    <w:p w:rsidR="00996574" w:rsidRPr="00CF1470" w:rsidRDefault="00996574" w:rsidP="00996574">
      <w:pPr>
        <w:pStyle w:val="Heading4"/>
        <w:rPr>
          <w:rStyle w:val="Emphasis"/>
          <w:b/>
          <w:iCs/>
          <w:u w:val="none"/>
          <w:bdr w:val="none" w:sz="0" w:space="0" w:color="auto"/>
        </w:rPr>
      </w:pPr>
      <w:r w:rsidRPr="00CF1470">
        <w:rPr>
          <w:rStyle w:val="Emphasis"/>
          <w:b/>
          <w:iCs/>
          <w:u w:val="none"/>
          <w:bdr w:val="none" w:sz="0" w:space="0" w:color="auto"/>
        </w:rPr>
        <w:t>Any peace will be temporary – iran ensures stability continues and will use Yemen as a stepping stone for broader control</w:t>
      </w:r>
    </w:p>
    <w:p w:rsidR="00996574" w:rsidRDefault="00996574" w:rsidP="00996574">
      <w:r>
        <w:t xml:space="preserve">Raman </w:t>
      </w:r>
      <w:r>
        <w:rPr>
          <w:b/>
          <w:bCs/>
        </w:rPr>
        <w:t>Ghavami</w:t>
      </w:r>
      <w:r>
        <w:t xml:space="preserve"> 11-21-</w:t>
      </w:r>
      <w:r>
        <w:rPr>
          <w:b/>
          <w:bCs/>
        </w:rPr>
        <w:t xml:space="preserve">18 -- </w:t>
      </w:r>
      <w:r>
        <w:t xml:space="preserve">Middle East commentator (“Blaming Saudi Arabia for the war in Yemen is doing nothing to achieve peace – we need to understand Iran’s key role in the conflict” </w:t>
      </w:r>
      <w:hyperlink r:id="rId29" w:history="1">
        <w:r>
          <w:rPr>
            <w:rStyle w:val="Hyperlink"/>
          </w:rPr>
          <w:t>https://www.independent.co.uk/voices/yemen-war-saudi-arabia-iran-houthi-rebels-un-peace-talks-ceasefire-conflict-a8644681.html</w:t>
        </w:r>
      </w:hyperlink>
      <w:r>
        <w:t>) mba-alb</w:t>
      </w:r>
    </w:p>
    <w:p w:rsidR="00996574" w:rsidRDefault="00996574" w:rsidP="00996574">
      <w:pPr>
        <w:rPr>
          <w:sz w:val="8"/>
        </w:rPr>
      </w:pPr>
      <w:r>
        <w:rPr>
          <w:rStyle w:val="Emphasis"/>
        </w:rPr>
        <w:t xml:space="preserve">The war in Yemen is a proxy for Iran’s war </w:t>
      </w:r>
      <w:r>
        <w:rPr>
          <w:rStyle w:val="StyleUnderline"/>
        </w:rPr>
        <w:t>against Saudi Arabia</w:t>
      </w:r>
      <w:r>
        <w:rPr>
          <w:sz w:val="8"/>
        </w:rPr>
        <w:t xml:space="preserve">, </w:t>
      </w:r>
      <w:r>
        <w:rPr>
          <w:rStyle w:val="StyleUnderline"/>
        </w:rPr>
        <w:t>as part of its wider Shia Crescent strategy, which aims to link a network of allies spanning from the border with Iraq to Lebanon in a crescent shape</w:t>
      </w:r>
      <w:r>
        <w:rPr>
          <w:sz w:val="8"/>
        </w:rPr>
        <w:t xml:space="preserve">. In February 2014, the </w:t>
      </w:r>
      <w:r>
        <w:rPr>
          <w:rStyle w:val="StyleUnderline"/>
        </w:rPr>
        <w:t>head of t</w:t>
      </w:r>
      <w:r>
        <w:rPr>
          <w:sz w:val="8"/>
        </w:rPr>
        <w:t>he Islamic Revolutionary Guards Corps (</w:t>
      </w:r>
      <w:r>
        <w:rPr>
          <w:rStyle w:val="StyleUnderline"/>
        </w:rPr>
        <w:t>IRGC</w:t>
      </w:r>
      <w:r>
        <w:rPr>
          <w:sz w:val="8"/>
        </w:rPr>
        <w:t xml:space="preserve">) </w:t>
      </w:r>
      <w:r>
        <w:rPr>
          <w:rStyle w:val="StyleUnderline"/>
        </w:rPr>
        <w:t>Quds</w:t>
      </w:r>
      <w:r>
        <w:rPr>
          <w:sz w:val="8"/>
        </w:rPr>
        <w:t xml:space="preserve"> forces, Qasem Soleimani, in a meeting with Iranian armed forces, </w:t>
      </w:r>
      <w:r>
        <w:rPr>
          <w:rStyle w:val="StyleUnderline"/>
        </w:rPr>
        <w:t>explained the motivation behind Iran’s strategy in the region, dubbed the Shia Crescent. He said:</w:t>
      </w:r>
      <w:r>
        <w:rPr>
          <w:sz w:val="8"/>
        </w:rPr>
        <w:t xml:space="preserve"> “</w:t>
      </w:r>
      <w:r>
        <w:rPr>
          <w:rStyle w:val="StyleUnderline"/>
        </w:rPr>
        <w:t>The Shia Crescent is not political but it is actually an economic crescent, as Shias hold 80 per cent of the world’s oil in Bahrain, Saudi Arabia, Yemen, Iraq, Syria and Iran</w:t>
      </w:r>
      <w:r>
        <w:rPr>
          <w:sz w:val="8"/>
        </w:rPr>
        <w:t xml:space="preserve">.” </w:t>
      </w:r>
      <w:r>
        <w:rPr>
          <w:rStyle w:val="Emphasis"/>
        </w:rPr>
        <w:t>Without understanding this core reason behind the Houthi offensive, achieving peace in Yemen is nigh on impossible – any plan to end the war without putting more pressure on Iran to dismantle its Quds forces is highly likely to fail,</w:t>
      </w:r>
      <w:r>
        <w:rPr>
          <w:sz w:val="8"/>
        </w:rPr>
        <w:t xml:space="preserve"> as we’ve seen since the beginning of this conflict. </w:t>
      </w:r>
      <w:r>
        <w:rPr>
          <w:rStyle w:val="StyleUnderline"/>
        </w:rPr>
        <w:t>Houthis are merely a proxy of the IRGC’s Quds forces</w:t>
      </w:r>
      <w:r>
        <w:rPr>
          <w:sz w:val="8"/>
        </w:rPr>
        <w:t xml:space="preserve">. However, now that Iran is under intense pressure by the current US administration and its own people, it can no longer continue to arm and sponsor the Houthis like before. Consequently, Houthi rebels have been pushed to show willingness in negotiations for the time being. Nevertheless, it is important to remember that </w:t>
      </w:r>
      <w:r>
        <w:rPr>
          <w:rStyle w:val="StyleUnderline"/>
        </w:rPr>
        <w:t>Houthi rebels have refused to join any peace talks to end the war in Yemen in the past</w:t>
      </w:r>
      <w:r>
        <w:rPr>
          <w:sz w:val="8"/>
        </w:rPr>
        <w:t xml:space="preserve">. According to Kamal Kharrazi, the head of Iran’s Strategic Council on Foreign Relations, Tehran is negotiating with European countries about the Yemen crisis and, according to Iranian media, the war was the top priority of the discussion between British foreign secretary Jeremy Hunt and Iranian officials on Monday. </w:t>
      </w:r>
      <w:r>
        <w:rPr>
          <w:rStyle w:val="StyleUnderline"/>
        </w:rPr>
        <w:t>But from the Iranian perspective, a ceasefire in Yemen is only crucial for the time being because it needs to focus on domestic economic challenges as the country hopes to ease US sanctions</w:t>
      </w:r>
      <w:r>
        <w:rPr>
          <w:sz w:val="8"/>
        </w:rPr>
        <w:t xml:space="preserve">. </w:t>
      </w:r>
      <w:r>
        <w:rPr>
          <w:rStyle w:val="Emphasis"/>
        </w:rPr>
        <w:t>It is hard to imagine they are truly seeking a peaceful resolution to the conflict, as it remains a key part of their wider regional strategy of expanding their influence</w:t>
      </w:r>
      <w:r>
        <w:rPr>
          <w:sz w:val="8"/>
        </w:rPr>
        <w:t xml:space="preserve">. Indeed, </w:t>
      </w:r>
      <w:r>
        <w:rPr>
          <w:rStyle w:val="Emphasis"/>
        </w:rPr>
        <w:t>look</w:t>
      </w:r>
      <w:r>
        <w:rPr>
          <w:sz w:val="8"/>
        </w:rPr>
        <w:t xml:space="preserve"> </w:t>
      </w:r>
      <w:r>
        <w:rPr>
          <w:rStyle w:val="Emphasis"/>
        </w:rPr>
        <w:t>at other countries where Iran has sought to impose its influence – namely Iraq, Syria, Lebanon and Palestine, which are extremely divided and unstable</w:t>
      </w:r>
      <w:r>
        <w:rPr>
          <w:sz w:val="8"/>
        </w:rPr>
        <w:t xml:space="preserve">. </w:t>
      </w:r>
      <w:r>
        <w:rPr>
          <w:rStyle w:val="StyleUnderline"/>
        </w:rPr>
        <w:t>There is little reason to assume Iran’s intentions are different in Yemen</w:t>
      </w:r>
      <w:r>
        <w:rPr>
          <w:sz w:val="8"/>
        </w:rPr>
        <w:t xml:space="preserve">. This suggests the </w:t>
      </w:r>
      <w:r>
        <w:rPr>
          <w:rStyle w:val="StyleUnderline"/>
        </w:rPr>
        <w:t>main reason behind Houthi rebels announcing halting attacks on the Saudi-led coalition is linked to Iran’s current domestic problems,</w:t>
      </w:r>
      <w:r>
        <w:rPr>
          <w:sz w:val="8"/>
        </w:rPr>
        <w:t xml:space="preserve"> </w:t>
      </w:r>
      <w:r>
        <w:rPr>
          <w:rStyle w:val="StyleUnderline"/>
        </w:rPr>
        <w:t>as opposed to a genuine willingness to find peace in the region</w:t>
      </w:r>
      <w:r>
        <w:rPr>
          <w:sz w:val="8"/>
        </w:rPr>
        <w:t xml:space="preserve">. </w:t>
      </w:r>
      <w:r>
        <w:rPr>
          <w:rStyle w:val="Emphasis"/>
        </w:rPr>
        <w:t>Yemen is not an isolated war but intrinsically linked to Iran’s wider regional strategy</w:t>
      </w:r>
      <w:r>
        <w:rPr>
          <w:sz w:val="8"/>
        </w:rPr>
        <w:t xml:space="preserve">. </w:t>
      </w:r>
      <w:r>
        <w:rPr>
          <w:rStyle w:val="StyleUnderline"/>
        </w:rPr>
        <w:t>Unless this aspect begins to be highlighted more insistently, it is difficult to see any lasting peace in Yemen</w:t>
      </w:r>
      <w:r>
        <w:rPr>
          <w:sz w:val="8"/>
        </w:rPr>
        <w:t xml:space="preserve"> – </w:t>
      </w:r>
      <w:r>
        <w:rPr>
          <w:rStyle w:val="Emphasis"/>
        </w:rPr>
        <w:t>a treaty could be signed, but as Iran faces other problems it could return to destabilising Yemen because it is a crucial part of Iran’s Shia Crescent into Saudi Arabia</w:t>
      </w:r>
      <w:r>
        <w:rPr>
          <w:sz w:val="8"/>
        </w:rPr>
        <w:t xml:space="preserve">. </w:t>
      </w:r>
      <w:r>
        <w:rPr>
          <w:rStyle w:val="StyleUnderline"/>
        </w:rPr>
        <w:t>It is highly unlikely Iran will stop pursuing its belligerent efforts to establish its Shia Crescent in the long run because that is the very essence and purpose of the Islamic regime of Iran</w:t>
      </w:r>
      <w:r>
        <w:rPr>
          <w:sz w:val="8"/>
        </w:rPr>
        <w:t xml:space="preserve">. </w:t>
      </w:r>
      <w:r>
        <w:rPr>
          <w:rStyle w:val="StyleUnderline"/>
        </w:rPr>
        <w:t>This poses a great threat to the stability in the region, and threatens Saudi Arabia and Bahrain which have significant Shia population in their countries</w:t>
      </w:r>
      <w:r>
        <w:rPr>
          <w:sz w:val="8"/>
        </w:rPr>
        <w:t xml:space="preserve">. In relation to this, James Mattis, US defence secretary, recently stated that the US has significant evidence which indicates </w:t>
      </w:r>
      <w:r>
        <w:rPr>
          <w:rStyle w:val="StyleUnderline"/>
        </w:rPr>
        <w:t>Iran has been transferring a significant amount of weapons into Bahrain. Such evidence is an indication of how serious Iran’s destabilising role in the region is, and how determined it is to establish a Shia Crescent</w:t>
      </w:r>
      <w:r>
        <w:rPr>
          <w:sz w:val="8"/>
        </w:rPr>
        <w:t xml:space="preserve">, which must be taken into consideration by the international community. </w:t>
      </w:r>
      <w:r>
        <w:rPr>
          <w:rStyle w:val="StyleUnderline"/>
        </w:rPr>
        <w:t>It is crucial to put pressure on Iran to dismantle its Quds forces because herein lies the key to peace in the region and in Yemen</w:t>
      </w:r>
      <w:r>
        <w:rPr>
          <w:sz w:val="8"/>
        </w:rPr>
        <w:t xml:space="preserve">. </w:t>
      </w:r>
      <w:r>
        <w:rPr>
          <w:rStyle w:val="Emphasis"/>
        </w:rPr>
        <w:t>The wars in the Middle East are part of wider geopolitical tensions, and Yemen cannot be dealt with in isolation of the rest of the region’s instability</w:t>
      </w:r>
      <w:r>
        <w:rPr>
          <w:sz w:val="8"/>
        </w:rPr>
        <w:t>, which the Quds forces have a lot to answer for.</w:t>
      </w:r>
    </w:p>
    <w:p w:rsidR="00996574" w:rsidRDefault="00996574" w:rsidP="00996574">
      <w:pPr>
        <w:pStyle w:val="Heading4"/>
      </w:pPr>
      <w:r>
        <w:t xml:space="preserve">Specifically, that allows strait closure </w:t>
      </w:r>
    </w:p>
    <w:p w:rsidR="00996574" w:rsidRDefault="00996574" w:rsidP="00996574">
      <w:r>
        <w:t xml:space="preserve">Anthony H. </w:t>
      </w:r>
      <w:r>
        <w:rPr>
          <w:b/>
          <w:bCs/>
        </w:rPr>
        <w:t>Cordesman</w:t>
      </w:r>
      <w:r>
        <w:t xml:space="preserve"> 3-26-</w:t>
      </w:r>
      <w:r>
        <w:rPr>
          <w:b/>
          <w:bCs/>
        </w:rPr>
        <w:t xml:space="preserve">15 -- </w:t>
      </w:r>
      <w:r>
        <w:t>Arleigh A. Burke Chair in Strategy at CSIS. During his time at CSIS, Cordesman has been director of the Gulf Net Assessment Project and the Gulf in Transition Study, as well as principal investigator of the CSIS Homeland Defense Project</w:t>
      </w:r>
      <w:r>
        <w:rPr>
          <w:b/>
          <w:bCs/>
        </w:rPr>
        <w:t xml:space="preserve">. </w:t>
      </w:r>
      <w:r>
        <w:t xml:space="preserve">(“America, Saudi Arabia, and the Strategic Importance of Yemen” </w:t>
      </w:r>
      <w:hyperlink r:id="rId30" w:history="1">
        <w:r>
          <w:rPr>
            <w:rStyle w:val="Hyperlink"/>
          </w:rPr>
          <w:t>https://www.csis.org/analysis/america-saudi-arabia-and-strategic-importance-yemen</w:t>
        </w:r>
      </w:hyperlink>
      <w:r>
        <w:t>) mba-alb</w:t>
      </w:r>
    </w:p>
    <w:p w:rsidR="00996574" w:rsidRDefault="00996574" w:rsidP="00996574">
      <w:pPr>
        <w:rPr>
          <w:sz w:val="8"/>
        </w:rPr>
      </w:pPr>
      <w:r>
        <w:rPr>
          <w:sz w:val="8"/>
        </w:rPr>
        <w:t xml:space="preserve">The Houthi, Iran, and the Bab el Mandab At the same time, the </w:t>
      </w:r>
      <w:r>
        <w:rPr>
          <w:rStyle w:val="StyleUnderline"/>
        </w:rPr>
        <w:t xml:space="preserve">growing ties between Yemen’s Houthi Shi’ites and Iran poses another threat to both Saudi Arabia and the United States. </w:t>
      </w:r>
      <w:r>
        <w:rPr>
          <w:rStyle w:val="Emphasis"/>
        </w:rPr>
        <w:t>It potentially could allow Iran to outflank the Gulf, and deploy air and naval forces to Yemen</w:t>
      </w:r>
      <w:r>
        <w:rPr>
          <w:sz w:val="8"/>
        </w:rPr>
        <w:t xml:space="preserve">. This threat still seems limited, but it is important to note that </w:t>
      </w:r>
      <w:r>
        <w:rPr>
          <w:rStyle w:val="StyleUnderline"/>
        </w:rPr>
        <w:t>Yemen’s territory and islands play a critical role in the security of another global chokepoint at the southeastern end of the Red Sea called the Bab el Mandab or “gate of tears.”</w:t>
      </w:r>
      <w:r>
        <w:rPr>
          <w:sz w:val="8"/>
        </w:rPr>
        <w:t xml:space="preserve"> It is critical to note that </w:t>
      </w:r>
      <w:r>
        <w:rPr>
          <w:rStyle w:val="StyleUnderline"/>
        </w:rPr>
        <w:t>far more is involved than energy:</w:t>
      </w:r>
      <w:r>
        <w:rPr>
          <w:sz w:val="8"/>
        </w:rPr>
        <w:t xml:space="preserve"> the cost and security of every cargo that goes through the Suez canal, the </w:t>
      </w:r>
      <w:r>
        <w:rPr>
          <w:rStyle w:val="StyleUnderline"/>
        </w:rPr>
        <w:t>security of U.S. and other allied combat ships moving through the canal, the economic stability of Egypt, and the security of Saudi Arabia’s key port at Jeddah and major petroleum export facility outside the Gulf</w:t>
      </w:r>
      <w:r>
        <w:rPr>
          <w:sz w:val="8"/>
        </w:rPr>
        <w:t>. The EIA</w:t>
      </w:r>
      <w:hyperlink r:id="rId31" w:history="1">
        <w:r>
          <w:rPr>
            <w:rStyle w:val="Hyperlink"/>
            <w:sz w:val="8"/>
          </w:rPr>
          <w:t>describes</w:t>
        </w:r>
      </w:hyperlink>
      <w:r>
        <w:rPr>
          <w:sz w:val="8"/>
        </w:rPr>
        <w:t xml:space="preserve"> the energy impact of importance of this chokepoint as follows: The Bab el-Mandeb Strait is a chokepoint between the Horn of Africa and the Middle East, and it is a strategic link between the Mediterranean Sea and the Indian Ocean. The strait is located between </w:t>
      </w:r>
      <w:hyperlink r:id="rId32" w:history="1">
        <w:r>
          <w:rPr>
            <w:rStyle w:val="Hyperlink"/>
            <w:sz w:val="8"/>
          </w:rPr>
          <w:t>Yemen</w:t>
        </w:r>
      </w:hyperlink>
      <w:r>
        <w:rPr>
          <w:sz w:val="8"/>
        </w:rPr>
        <w:t>, Djibouti, and Eritrea, and connects the Red Sea with the Gulf of Aden and the Arabian Sea. Most exports from the Persian Gulf that transit the Suez Canal and SUMED Pipeline also pass through Bab el-Mandeb</w:t>
      </w:r>
      <w:r>
        <w:rPr>
          <w:rStyle w:val="StyleUnderline"/>
        </w:rPr>
        <w:t>. An estimated 3.8 million bbl/d of crude oil and refined petroleum products flowed through this waterway</w:t>
      </w:r>
      <w:r>
        <w:rPr>
          <w:sz w:val="8"/>
        </w:rPr>
        <w:t xml:space="preserve"> in 2013 toward Europe, the United States, and Asia, an increase from 2.9 million bbl/d in 2009. Oil shipped through the strait decreased by almost one-third in 2009 because of the global economic downturn and the decline in northbound oil shipments to Europe. Northbound oil shipments increased through Bab el-Mandeb Strait in 2013, and more than half of the traffic, about 2.1 million bbl/d, moved northbound to the Suez Canal and SUMED Pipeline. The Bab el-Mandeb Strait is 18 miles wide at its narrowest point, limiting tanker traffic to two 2-mile-wide channels for inbound and outbound shipments. </w:t>
      </w:r>
      <w:r>
        <w:rPr>
          <w:rStyle w:val="StyleUnderline"/>
        </w:rPr>
        <w:t>Closure of the Bab el-Mandeb could keep tankers from the Persian Gulf from reaching the Suez Canal or SUMED Pipeline, diverting them around the southern tip of Africa</w:t>
      </w:r>
      <w:r>
        <w:rPr>
          <w:sz w:val="8"/>
        </w:rPr>
        <w:t xml:space="preserve">, </w:t>
      </w:r>
      <w:r>
        <w:rPr>
          <w:rStyle w:val="StyleUnderline"/>
        </w:rPr>
        <w:t>adding to transit time and</w:t>
      </w:r>
      <w:r>
        <w:rPr>
          <w:sz w:val="8"/>
        </w:rPr>
        <w:t xml:space="preserve"> cost. In addition, European and North African southbound oil flows could no longer take the most direct route to Asian markets via the Suez Canal and Bab el-Mandeb. </w:t>
      </w:r>
      <w:r>
        <w:rPr>
          <w:rStyle w:val="Emphasis"/>
        </w:rPr>
        <w:t>Any hostile air or sea presence in Yemen could threaten the entire traffic through the Suez Canal</w:t>
      </w:r>
      <w:r>
        <w:rPr>
          <w:sz w:val="8"/>
        </w:rPr>
        <w:t xml:space="preserve">, </w:t>
      </w:r>
      <w:r>
        <w:rPr>
          <w:rStyle w:val="Emphasis"/>
        </w:rPr>
        <w:t>as well as a daily flow of oil and petroleum</w:t>
      </w:r>
      <w:r>
        <w:rPr>
          <w:sz w:val="8"/>
        </w:rPr>
        <w:t xml:space="preserve"> products that the EIA estimates increased from 2.9 mmb/d in 2009 to 3.8 mmb/d in 2013. Such a threat also can be largely covert or indirect. Libya demonstrated this under Qaddafi when he had a cargo ship drop mines in the Red Sea.</w:t>
      </w:r>
    </w:p>
    <w:p w:rsidR="00996574" w:rsidRDefault="00996574" w:rsidP="00996574"/>
    <w:p w:rsidR="00996574" w:rsidRDefault="00996574" w:rsidP="00996574">
      <w:pPr>
        <w:pStyle w:val="Heading3"/>
      </w:pPr>
      <w:r>
        <w:t>2nc – egypt scenario</w:t>
      </w:r>
    </w:p>
    <w:p w:rsidR="00996574" w:rsidRDefault="00996574" w:rsidP="00996574">
      <w:pPr>
        <w:pStyle w:val="Heading4"/>
      </w:pPr>
      <w:r>
        <w:t xml:space="preserve">A base would be bad – north African instability? </w:t>
      </w:r>
    </w:p>
    <w:p w:rsidR="00996574" w:rsidRDefault="00996574" w:rsidP="00996574">
      <w:r>
        <w:t xml:space="preserve">Shoshana </w:t>
      </w:r>
      <w:r>
        <w:rPr>
          <w:b/>
          <w:bCs/>
        </w:rPr>
        <w:t>Bryen</w:t>
      </w:r>
      <w:r>
        <w:t xml:space="preserve"> 12-21-</w:t>
      </w:r>
      <w:r>
        <w:rPr>
          <w:b/>
          <w:bCs/>
        </w:rPr>
        <w:t>18</w:t>
      </w:r>
      <w:r>
        <w:t xml:space="preserve"> --  senior director of the Washington, D.C.-based Jewish Policy Center (“It is Iran’s war in Yemen and America’s problem” </w:t>
      </w:r>
      <w:hyperlink r:id="rId33" w:history="1">
        <w:r>
          <w:rPr>
            <w:rStyle w:val="Hyperlink"/>
          </w:rPr>
          <w:t>https://thehill.com/opinion/international/422361-it-is-irans-war-in-yemen-and-americas-problem</w:t>
        </w:r>
      </w:hyperlink>
      <w:r>
        <w:t xml:space="preserve">) mba-alb </w:t>
      </w:r>
    </w:p>
    <w:p w:rsidR="00996574" w:rsidRDefault="00996574" w:rsidP="00996574">
      <w:pPr>
        <w:rPr>
          <w:rStyle w:val="Emphasis"/>
        </w:rPr>
      </w:pPr>
      <w:r>
        <w:rPr>
          <w:sz w:val="8"/>
        </w:rPr>
        <w:t>“The Senate voted on Thursday to end American military assistance for Saudi Arabia’s war in Yemen,” wrote the New York Times in a recent article that never mentioned Iran, thereby missing the entire point. The Senate’s goal was to punish Saudi Arabia’s Crown Prince Mohammed bin Salman, known as MbS, for the role he and his government reportedly played in the murder of journalist Jamal Khashoggi. Khashoggi’s murder brought attention to “the fact that we have been led into this civil war in Yemen, half a world away, into a conflict in which few Americans that I know can articulate what American national security interest is at stake,” said one senator. He should know better</w:t>
      </w:r>
      <w:r>
        <w:rPr>
          <w:rStyle w:val="StyleUnderline"/>
        </w:rPr>
        <w:t>. The mullahs of Iran have declared war not only on the West and Israel, but also on Sunni Islam.</w:t>
      </w:r>
      <w:r>
        <w:rPr>
          <w:sz w:val="8"/>
        </w:rPr>
        <w:t xml:space="preserve"> Saudi Arabia, home to Mecca and Medina near the Red Sea, and Egypt, home of al-Azhar University, are prime targets. </w:t>
      </w:r>
      <w:r>
        <w:rPr>
          <w:rStyle w:val="StyleUnderline"/>
        </w:rPr>
        <w:t>Iran has been harassing shipping in the Persian Gulf</w:t>
      </w:r>
      <w:r>
        <w:rPr>
          <w:sz w:val="8"/>
        </w:rPr>
        <w:t xml:space="preserve"> — east of Saudi Arabia — for years</w:t>
      </w:r>
      <w:r>
        <w:rPr>
          <w:rStyle w:val="StyleUnderline"/>
        </w:rPr>
        <w:t>. Iranian fast attack craft have charged U.S. Navy ships,</w:t>
      </w:r>
      <w:r>
        <w:rPr>
          <w:sz w:val="8"/>
        </w:rPr>
        <w:t xml:space="preserve"> their drones have buzzed American fighter jets, and lasers were directed at U.S. helicopters operating at sea. These efforts culminated in the capture of 10 American sailors in 2016. Such harassment largely stopped in 2017, but Iran has been sailing warships in the Red Sea to the west of Saudi Arabia. Iran’s Islamic Revolutionary Guard Corps (IRGC) commander, Qassem Soleimani, declared, “The Red Sea, which was secure, is no longer secure with the American presence.” Our senators might want to consult a map. </w:t>
      </w:r>
      <w:r>
        <w:rPr>
          <w:rStyle w:val="StyleUnderline"/>
        </w:rPr>
        <w:t>Iran has no border on the Red Sea, but a base in the heel of the Saudi boot, i.e.,</w:t>
      </w:r>
      <w:r>
        <w:rPr>
          <w:sz w:val="8"/>
        </w:rPr>
        <w:t xml:space="preserve"> </w:t>
      </w:r>
      <w:r>
        <w:rPr>
          <w:rStyle w:val="StyleUnderline"/>
        </w:rPr>
        <w:t>in</w:t>
      </w:r>
      <w:r>
        <w:rPr>
          <w:sz w:val="8"/>
        </w:rPr>
        <w:t xml:space="preserve"> </w:t>
      </w:r>
      <w:r>
        <w:rPr>
          <w:rStyle w:val="StyleUnderline"/>
        </w:rPr>
        <w:t>Yemen</w:t>
      </w:r>
      <w:r>
        <w:rPr>
          <w:sz w:val="8"/>
        </w:rPr>
        <w:t xml:space="preserve">, </w:t>
      </w:r>
      <w:r>
        <w:rPr>
          <w:rStyle w:val="Emphasis"/>
        </w:rPr>
        <w:t>would put it in a perfect position to encircle Saudi Arabia by water, and to also undermine Egypt, Jordan and Isra</w:t>
      </w:r>
      <w:r>
        <w:rPr>
          <w:u w:val="single"/>
        </w:rPr>
        <w:t>el</w:t>
      </w:r>
      <w:r>
        <w:rPr>
          <w:sz w:val="8"/>
        </w:rPr>
        <w:t xml:space="preserve">. </w:t>
      </w:r>
      <w:r>
        <w:rPr>
          <w:rStyle w:val="StyleUnderline"/>
        </w:rPr>
        <w:t>It would allow access to overland routes through Somalia, Eritrea and Sudan — and directly into Egypt —</w:t>
      </w:r>
      <w:r>
        <w:rPr>
          <w:sz w:val="8"/>
        </w:rPr>
        <w:t xml:space="preserve"> </w:t>
      </w:r>
      <w:r>
        <w:rPr>
          <w:rStyle w:val="StyleUnderline"/>
        </w:rPr>
        <w:t>for the purpose of arming rebels along the coast and the militias Egypt has been fighting in the Sinai desert</w:t>
      </w:r>
      <w:r>
        <w:rPr>
          <w:sz w:val="8"/>
        </w:rPr>
        <w:t xml:space="preserve">. </w:t>
      </w:r>
      <w:r>
        <w:rPr>
          <w:rStyle w:val="StyleUnderline"/>
        </w:rPr>
        <w:t>The Red Sea is the only Israeli outlet to the Gulf of Aden and then the Arabian Sea, the route of Israel’s burgeoning trade with India and China. It is Jordan’s only sea outlet, and the Eilat-Aqaba Free Trade Zone is a major source of trade revenue for America’s ally, King Abdullah II. For Egypt, it is the route to and from the Suez Canal</w:t>
      </w:r>
      <w:r>
        <w:rPr>
          <w:sz w:val="8"/>
        </w:rPr>
        <w:t xml:space="preserve">. </w:t>
      </w:r>
      <w:r>
        <w:rPr>
          <w:rStyle w:val="Emphasis"/>
        </w:rPr>
        <w:t>Therefore, Iran has been stoking the Houthi insurrection</w:t>
      </w:r>
      <w:r>
        <w:rPr>
          <w:rStyle w:val="StyleUnderline"/>
        </w:rPr>
        <w:t xml:space="preserve"> in Yemen, providing, among other things, long-range missiles that have been fired into Riyadh</w:t>
      </w:r>
      <w:r>
        <w:rPr>
          <w:sz w:val="8"/>
        </w:rPr>
        <w:t xml:space="preserve">. U.S. warships have intercepted several Iranian weapons shipments intended for Houthi militias. Other shipments have been intercepted coming overland from Oman. All such shipments to the Houthis are in violation of U.N. resolutions. If security and freedom of navigation for these allies are not sufficient reasons for the United States to be concerned with Iran at the chokepoint of the Bab el Mandeb Strait, consider this: Camp Lemonnier, the U.S. naval expeditionary base, sits directly opposite Yemen off Djibouti. Camp Lemonnier is home to the Combined Joint Task Force — Horn of Africa (CJTF-HOA) and the U.S. Africa Command (USAFRICOM) and is the only permanent U.S. military base in Africa. What does the base do there? The countries north of the Mediterranean Sea are European, all of which except Bosnia are NATO members. Facing them, along the North African coast, are Sunni Muslim countries, all of which except Libya are partners in NATO’s Mediterranean Dialogue. The arrangement helps keep the Mediterranean stable and free for shipping. </w:t>
      </w:r>
      <w:r>
        <w:rPr>
          <w:rStyle w:val="StyleUnderline"/>
        </w:rPr>
        <w:t>One way to make North Africa less stable is to make the row of countries underneath it less stable. Chad, Mali, Somalia, Eritrea, Sudan and Niger all are targets of instability seekers, including Iran</w:t>
      </w:r>
      <w:r>
        <w:rPr>
          <w:sz w:val="8"/>
        </w:rPr>
        <w:t xml:space="preserve">. The </w:t>
      </w:r>
      <w:r>
        <w:rPr>
          <w:rStyle w:val="StyleUnderline"/>
        </w:rPr>
        <w:t>U</w:t>
      </w:r>
      <w:r>
        <w:rPr>
          <w:sz w:val="8"/>
        </w:rPr>
        <w:t xml:space="preserve">nited </w:t>
      </w:r>
      <w:r>
        <w:rPr>
          <w:rStyle w:val="StyleUnderline"/>
        </w:rPr>
        <w:t>S</w:t>
      </w:r>
      <w:r>
        <w:rPr>
          <w:sz w:val="8"/>
        </w:rPr>
        <w:t xml:space="preserve">tates </w:t>
      </w:r>
      <w:r>
        <w:rPr>
          <w:rStyle w:val="StyleUnderline"/>
        </w:rPr>
        <w:t>helps those governments more effectively control their own territory and borders, reducing the likelihood of transnational jiha</w:t>
      </w:r>
      <w:r>
        <w:rPr>
          <w:sz w:val="8"/>
        </w:rPr>
        <w:t xml:space="preserve">d. They are, to be sure, as much targets of Sunni jihad as they are of Iran, but </w:t>
      </w:r>
      <w:r>
        <w:rPr>
          <w:rStyle w:val="StyleUnderline"/>
        </w:rPr>
        <w:t>Iran’s massive infusion of funds supports Sunni Hamas, al Qaeda, ISIS, Boko Haram, al Shabab and others</w:t>
      </w:r>
      <w:r>
        <w:rPr>
          <w:sz w:val="8"/>
        </w:rPr>
        <w:t xml:space="preserve">. </w:t>
      </w:r>
      <w:r>
        <w:rPr>
          <w:rStyle w:val="StyleUnderline"/>
        </w:rPr>
        <w:t>Instability, chaos, anti-Americanism, anti-Israelism, anti-Westernism and anti-Christianity are what Iran seeks</w:t>
      </w:r>
      <w:r>
        <w:rPr>
          <w:sz w:val="8"/>
        </w:rPr>
        <w:t xml:space="preserve"> — and they are what Sunni jihadists seek. In Iraq and Syria, ISIS did the destabilizing and Iran reaped the benefit. How the United States should position itself, vis-a-vis MbS or the Yemen war, is a matter for debate. But </w:t>
      </w:r>
      <w:r>
        <w:rPr>
          <w:rStyle w:val="Emphasis"/>
        </w:rPr>
        <w:t>members of the U.S. Senate should be able to articulate American national security interests in the Middle East and Africa — and to recognize Iran as the threat to those interests.</w:t>
      </w:r>
    </w:p>
    <w:p w:rsidR="00996574" w:rsidRDefault="00996574" w:rsidP="00996574">
      <w:pPr>
        <w:rPr>
          <w:rStyle w:val="Emphasis"/>
        </w:rPr>
      </w:pPr>
    </w:p>
    <w:p w:rsidR="00996574" w:rsidRPr="00CF1470" w:rsidRDefault="00996574" w:rsidP="00996574">
      <w:pPr>
        <w:pStyle w:val="Heading4"/>
        <w:rPr>
          <w:rStyle w:val="Emphasis"/>
          <w:b/>
          <w:iCs/>
          <w:u w:val="none"/>
          <w:bdr w:val="none" w:sz="0" w:space="0" w:color="auto"/>
        </w:rPr>
      </w:pPr>
      <w:r w:rsidRPr="00CF1470">
        <w:rPr>
          <w:rStyle w:val="Emphasis"/>
          <w:b/>
          <w:iCs/>
          <w:u w:val="none"/>
          <w:bdr w:val="none" w:sz="0" w:space="0" w:color="auto"/>
        </w:rPr>
        <w:t xml:space="preserve">Egyptian Instability causes ISIS resurgence, middle eastern instability, global econ collapse, and US draw in </w:t>
      </w:r>
    </w:p>
    <w:p w:rsidR="00996574" w:rsidRDefault="00996574" w:rsidP="00996574">
      <w:r>
        <w:t xml:space="preserve">Bruce </w:t>
      </w:r>
      <w:r>
        <w:rPr>
          <w:b/>
          <w:bCs/>
        </w:rPr>
        <w:t>Clingan</w:t>
      </w:r>
      <w:r>
        <w:t xml:space="preserve"> 7-30-</w:t>
      </w:r>
      <w:r>
        <w:rPr>
          <w:b/>
          <w:bCs/>
        </w:rPr>
        <w:t xml:space="preserve">19 </w:t>
      </w:r>
      <w:r>
        <w:t xml:space="preserve"> --  former Commander of U.S. Naval Forces Europe and U.S. Naval Forces Africa. He traveled to Egypt in May as part of the Jewish Institute for National Security of America, Benjamin Gettler International Policy Delegation to assess U.S. policy toward Egypt and provide recommendations for American policymakers.  (“Commentary: The U.S. is right to restore aid to Egypt” </w:t>
      </w:r>
      <w:hyperlink r:id="rId34" w:history="1">
        <w:r>
          <w:rPr>
            <w:rStyle w:val="Hyperlink"/>
          </w:rPr>
          <w:t>https://www.reuters.com/article/us-clingan-egypt-commentary/commentary-the-u-s-is-right-to-restore-aid-to-egypt-idUSKBN1KK1YE</w:t>
        </w:r>
      </w:hyperlink>
      <w:r>
        <w:t>) mba-alb</w:t>
      </w:r>
    </w:p>
    <w:p w:rsidR="00996574" w:rsidRDefault="00996574" w:rsidP="00996574">
      <w:pPr>
        <w:rPr>
          <w:sz w:val="8"/>
        </w:rPr>
      </w:pPr>
      <w:r>
        <w:rPr>
          <w:rStyle w:val="StyleUnderline"/>
        </w:rPr>
        <w:t>Reports of Islamic State’s demise are premature</w:t>
      </w:r>
      <w:r>
        <w:rPr>
          <w:sz w:val="8"/>
        </w:rPr>
        <w:t xml:space="preserve">. </w:t>
      </w:r>
      <w:r>
        <w:rPr>
          <w:rStyle w:val="StyleUnderline"/>
        </w:rPr>
        <w:t>While its core territory</w:t>
      </w:r>
      <w:r>
        <w:rPr>
          <w:sz w:val="8"/>
        </w:rPr>
        <w:t xml:space="preserve"> in Syria and Iraq </w:t>
      </w:r>
      <w:r>
        <w:rPr>
          <w:rStyle w:val="StyleUnderline"/>
        </w:rPr>
        <w:t>is nearly gone</w:t>
      </w:r>
      <w:r>
        <w:rPr>
          <w:sz w:val="8"/>
        </w:rPr>
        <w:t xml:space="preserve">, it maintains at least eight branches operating from Nigeria to Pakistan. Of these, </w:t>
      </w:r>
      <w:r>
        <w:rPr>
          <w:rStyle w:val="Emphasis"/>
        </w:rPr>
        <w:t>the group’s presence in Egypt’s strategic Sinai Peninsula is arguably most worrisome</w:t>
      </w:r>
      <w:r>
        <w:rPr>
          <w:sz w:val="8"/>
        </w:rPr>
        <w:t xml:space="preserve">, </w:t>
      </w:r>
      <w:r>
        <w:rPr>
          <w:rStyle w:val="Emphasis"/>
        </w:rPr>
        <w:t>as sustained operations from there could undermine Egypt’s internal security, threaten regional allies such as Israel and Jordan, and disrupt shipping through the Suez Canal</w:t>
      </w:r>
      <w:r>
        <w:rPr>
          <w:sz w:val="8"/>
        </w:rPr>
        <w:t xml:space="preserve">. Last week the United States restored the $195 million in military aid that it had withheld from Egypt because of the country’s human rights record and its ties to North Korea. This was the right move. Egypt has long been one of the world’s largest recipients of U.S. aid, accepting $71.6 billion in bilateral military and economic aid between 1948 and 2011 – the largest amount of any country in that time period, other than Israel. The United States has given Egypt about $1.3 billion per year in military aid since 1987. Last August, the United States decided to deny Egypt $95.7 million in aid and to delay an additional $195 million because of concerns about human rights under Abdel Fattah al-Sisi. Sisi was elected president after he led the army in ousting Mohammad Mursi. His government then enacted a law restricting the activities of nongovernmental organizations – part of a wider crackdown on dissent. Under Sisi scores of websites have been taken down and journalists and opponents have been arrested. In a 2017 State Department memo to Congress, U.S. officials wrote that the “overall human rights climate in Egypt continues to deteriorate, with the government enacting legislation that conflicts with its human rights obligations, including the right of peaceful assembly, freedom of association, freedom of expression, and due process guarantees.” In March voters elected Sisi to a second term, in an election that saw all major opposition candidates cut short their campaigns, citing intimidation. Yet despite Sisi’s record on human rights, it is still in the United States’ interests to support Egypt. Doing so will help hold the line against IS and prevent Egypt from turning to a country like Russia for security and economic cooperation. Washington should adopt a two-track approach with Egypt, as it has historically done with Turkey, advancing security issues at the same time it pushes for improvements in human rights and democracy. </w:t>
      </w:r>
      <w:r>
        <w:rPr>
          <w:rStyle w:val="StyleUnderline"/>
        </w:rPr>
        <w:t xml:space="preserve">Egypt has long been a critical U.S. security partner because of its control of the Suez Canal and its border with Israel. </w:t>
      </w:r>
      <w:r>
        <w:rPr>
          <w:rStyle w:val="Emphasis"/>
        </w:rPr>
        <w:t>When U.S. forces are engaged in the region</w:t>
      </w:r>
      <w:r>
        <w:rPr>
          <w:sz w:val="8"/>
        </w:rPr>
        <w:t xml:space="preserve">, </w:t>
      </w:r>
      <w:r>
        <w:rPr>
          <w:rStyle w:val="Emphasis"/>
        </w:rPr>
        <w:t>Egypt provides expedited access for U.S. naval vessels transiting the Suez Canal and overflight rights for U.S. military aircraft, both of which are crucial for the United States’ ability to project power across the Middle East</w:t>
      </w:r>
      <w:r>
        <w:rPr>
          <w:sz w:val="8"/>
        </w:rPr>
        <w:t xml:space="preserve">. </w:t>
      </w:r>
      <w:r>
        <w:rPr>
          <w:rStyle w:val="Emphasis"/>
        </w:rPr>
        <w:t>Its role as a linchpin of regional stability has grown with multiple forces roiling the Middle East in recent years</w:t>
      </w:r>
      <w:r>
        <w:rPr>
          <w:sz w:val="8"/>
        </w:rPr>
        <w:t xml:space="preserve">. </w:t>
      </w:r>
      <w:r>
        <w:rPr>
          <w:rStyle w:val="StyleUnderline"/>
        </w:rPr>
        <w:t>Amid Iranian and Russian entrenchment</w:t>
      </w:r>
      <w:r>
        <w:rPr>
          <w:sz w:val="8"/>
        </w:rPr>
        <w:t xml:space="preserve"> </w:t>
      </w:r>
      <w:r>
        <w:rPr>
          <w:rStyle w:val="StyleUnderline"/>
        </w:rPr>
        <w:t>in the Levant, and the recent rise in IS and Hamas operations</w:t>
      </w:r>
      <w:r>
        <w:rPr>
          <w:sz w:val="8"/>
        </w:rPr>
        <w:t xml:space="preserve">, </w:t>
      </w:r>
      <w:r>
        <w:rPr>
          <w:rStyle w:val="StyleUnderline"/>
        </w:rPr>
        <w:t>Egypt has remained squarely in the camp of secular and reformist Middle Eastern countries trying to stop the spread of Islamist extremism</w:t>
      </w:r>
      <w:r>
        <w:rPr>
          <w:sz w:val="8"/>
        </w:rPr>
        <w:t xml:space="preserve">. </w:t>
      </w:r>
      <w:r>
        <w:rPr>
          <w:rStyle w:val="StyleUnderline"/>
        </w:rPr>
        <w:t>Cairo is working with Israel to contain IS in the Sinai and Hamas in Gaza, and the countries’ navies coordinate regularly on Mediterranean security issues</w:t>
      </w:r>
      <w:r>
        <w:rPr>
          <w:sz w:val="8"/>
        </w:rPr>
        <w:t xml:space="preserve">. I met with Sisi in May, when I visited Egypt as part of a delegation sponsored by the Jewish Institute for National Security of America, and he was keen to emphasize the common security interests Cairo shares with Washington and Jerusalem, and his desire to advance both partnerships. </w:t>
      </w:r>
      <w:r>
        <w:rPr>
          <w:rStyle w:val="StyleUnderline"/>
        </w:rPr>
        <w:t>Egypt’s internal security is threatened by a relentless IS-affiliated insurgency in Sinai</w:t>
      </w:r>
      <w:r>
        <w:rPr>
          <w:sz w:val="8"/>
        </w:rPr>
        <w:t xml:space="preserve">. In November the group attacked a Sinai mosque, killing more than 300 people. Egypt also faces the ever-present challenge of preventing the conflict in Libya from spilling over its western border. (While Cairo and Washington both want a stable Libya, the Sisi government is backing Gen. Khalifa Haftar, a military strongman who was once a CIA asset; the United States is supporting his rival and UN-backed Libyan government.) </w:t>
      </w:r>
      <w:r>
        <w:rPr>
          <w:rStyle w:val="Emphasis"/>
        </w:rPr>
        <w:t>Further instability in Egypt would be disastrous for its nearly 100 million citizens, the region and the United States.</w:t>
      </w:r>
      <w:r>
        <w:rPr>
          <w:sz w:val="8"/>
        </w:rPr>
        <w:t xml:space="preserve"> Regardless of which might come first </w:t>
      </w:r>
      <w:r>
        <w:rPr>
          <w:rStyle w:val="Emphasis"/>
        </w:rPr>
        <w:t>– the collapse of Egypt’s economy or the spread of Islamist insurgency –</w:t>
      </w:r>
      <w:r>
        <w:rPr>
          <w:sz w:val="8"/>
        </w:rPr>
        <w:t xml:space="preserve"> the other </w:t>
      </w:r>
      <w:r>
        <w:rPr>
          <w:rStyle w:val="Emphasis"/>
        </w:rPr>
        <w:t>would surely follow</w:t>
      </w:r>
      <w:r>
        <w:rPr>
          <w:sz w:val="8"/>
        </w:rPr>
        <w:t xml:space="preserve">. </w:t>
      </w:r>
      <w:r>
        <w:rPr>
          <w:rStyle w:val="Emphasis"/>
        </w:rPr>
        <w:t>The result would be new extremist safe havens, millions of desperate Egyptians seeking to flee to Europe, an existential threat to Israel, the disruption of the Suez Canal upon which global economic stability depends and the potential for the United States to get involved in yet another Middle East quagmire</w:t>
      </w:r>
      <w:r>
        <w:rPr>
          <w:sz w:val="8"/>
        </w:rPr>
        <w:t xml:space="preserve">. Recent American support for Egypt’s counterterrorism efforts in Sinai and the resumption of Bright Star joint military exercises are both steps in the right direction. So is the United States’ recent decision to provide Egypt with its fully-authorized $1.3 billion in foreign military financing. Egypt needs this assistance to replenish military capabilities expended combatting IS in Sinai, and to respond effectively to any IS resurgence. It will also help improve bilateral military interoperability and promote Egypt’s continued phaseout of Soviet-era weaponry. U.S. assistance should also include greater technical support for U.S. equipment that Egypt uses in the Sinai and more bilateral military exchanges, including sharing U.S. lessons-learned from counterterrorism operations in Iraq, Afghanistan and Syria. These policy changes can bolster Washington’s influence in Cairo, helping to disrupt Russia’s shaping of a Middle East security environment reminiscent of the Cold War. They can also capitalize on a fleeting opportunity to defeat the scourge of IS by advancing an important relationship and promoting economic development and democracy in a vital Middle East partner. </w:t>
      </w:r>
    </w:p>
    <w:p w:rsidR="00996574" w:rsidRDefault="00996574" w:rsidP="00996574">
      <w:pPr>
        <w:pStyle w:val="Heading3"/>
      </w:pPr>
      <w:r>
        <w:t>2nc – t/c – soft left</w:t>
      </w:r>
    </w:p>
    <w:p w:rsidR="00996574" w:rsidRDefault="00996574" w:rsidP="00996574"/>
    <w:p w:rsidR="00996574" w:rsidRDefault="00996574" w:rsidP="00996574">
      <w:pPr>
        <w:pStyle w:val="Heading4"/>
      </w:pPr>
      <w:r>
        <w:t xml:space="preserve">Plan results in a scorched earth policy – they’ll exact revenge </w:t>
      </w:r>
    </w:p>
    <w:p w:rsidR="00996574" w:rsidRDefault="00996574" w:rsidP="00996574">
      <w:r>
        <w:t xml:space="preserve">Mohammed Khalid </w:t>
      </w:r>
      <w:r>
        <w:rPr>
          <w:b/>
          <w:bCs/>
        </w:rPr>
        <w:t>Alyahya</w:t>
      </w:r>
      <w:r>
        <w:t xml:space="preserve"> 12-10-</w:t>
      </w:r>
      <w:r>
        <w:rPr>
          <w:b/>
          <w:bCs/>
        </w:rPr>
        <w:t xml:space="preserve">18 -- </w:t>
      </w:r>
      <w:r>
        <w:t>Saudi Arabian political analyst, commentator and senior fellow at the Gulf Research Center, an independent research institute with offices in the United Kingdom, Switzerland and Saudi Arabia</w:t>
      </w:r>
      <w:r>
        <w:rPr>
          <w:b/>
          <w:bCs/>
        </w:rPr>
        <w:t xml:space="preserve">. </w:t>
      </w:r>
      <w:r>
        <w:t xml:space="preserve"> (“What’s at stake in Yemen affects us all” </w:t>
      </w:r>
      <w:hyperlink r:id="rId35" w:history="1">
        <w:r>
          <w:rPr>
            <w:rStyle w:val="Hyperlink"/>
          </w:rPr>
          <w:t>https://thehill.com/opinion/international/420375-whats-at-stake-in-yemen-affects-us-all</w:t>
        </w:r>
      </w:hyperlink>
      <w:r>
        <w:t>) mba-alb</w:t>
      </w:r>
    </w:p>
    <w:p w:rsidR="00996574" w:rsidRDefault="00996574" w:rsidP="00996574">
      <w:pPr>
        <w:rPr>
          <w:sz w:val="10"/>
        </w:rPr>
      </w:pPr>
      <w:r>
        <w:rPr>
          <w:sz w:val="10"/>
        </w:rPr>
        <w:t xml:space="preserve">The U.S. Senate is poised to debate a resolution that would force the end to United States support for the Yemen war, and numerous senators have asserted that such a measure could help bring an end to the conflict. With the White House strongly opposed to this effort, it is far from clear that Congress will end up enacting any Yemen-related legislation. However, no matter what transpires in the final legislative end game, it is worth examining both the premise of congressional actions and the likely strategic consequences. Unfortunately, calls to “stop the Yemen war,” though morally satisfying, are fundamentally misguided. They ignore what is at stake in the Yemen conflict and the true identity of the warring parties. A precipitous disengagement by the Saudi-led coalition from militarily backing the UN-backed government of Abd Rabbu Mansour Hadi in the Yemeni civil war would have calamitous consequences for Yemen, the Middle East and the world at large. The urgency to end the war reduces that conflict, and its drivers, to a morality play, with the coalition of Arab states cast as the bloodthirsty villain killing and starving Yemeni civilians. </w:t>
      </w:r>
      <w:r>
        <w:rPr>
          <w:rStyle w:val="StyleUnderline"/>
        </w:rPr>
        <w:t>The assumption seems to be that if the coalition’s military operations are brought to a halt, all will be well in Yemen</w:t>
      </w:r>
      <w:r>
        <w:rPr>
          <w:sz w:val="10"/>
        </w:rPr>
        <w:t xml:space="preserve">. Everybody seems to have forgotten that the conflict was triggered in late 2014 when the Houthis, backed by Iran, toppled the Yemeni government and took over large areas of the country, including strategic positions on the Red Sea. In seizing power, the Houthis inflicted massive civilian casualties and crippling damage to Yemen’s rudimentary infrastructure. Presented with a strategic threat at its doorstep, posed by an Iranian proxy and a humanitarian crisis, Saudi Arabia, responding to a request by Yemen’s legitimate government and backed by U.N. Resolution 2216, militarily intervened in the Yemen conflict seeking to restore Yemen’s legitimate government. As has been the case with the Afghan and Iraq wars, prosecuted by U.S.-led coalitions, the counterinsurgency campaign in Yemen has been a difficult enterprise. Because the Houthis have been fighting in a way that deliberately places civilians at risk, Yemen has experienced dire security and humanitarian circumstances. To curtail the influx of Iranian arms, the Saudi-led coalition periodically has restricted access to the port of Hodeidah, one of six main ports in Yemen, and a vital transit area for both humanitarian supplies and Iranian weapons transfers. The Houthis have exploited both of these for their war efforts and to consolidate their tactical gains on the ground, and so, abandoning the coalition efforts would leave Yemen in the rebels’ hands. We have seen this in Syria. </w:t>
      </w:r>
      <w:r>
        <w:rPr>
          <w:rStyle w:val="StyleUnderline"/>
        </w:rPr>
        <w:t>Over the past several years, U.S. policymakers have called for “de-escalating” the Syrian war. On paper, the policy sounded prudent and moral.</w:t>
      </w:r>
      <w:r>
        <w:rPr>
          <w:sz w:val="10"/>
        </w:rPr>
        <w:t xml:space="preserve"> </w:t>
      </w:r>
      <w:r>
        <w:rPr>
          <w:rStyle w:val="StyleUnderline"/>
        </w:rPr>
        <w:t>In practice, however, as the United States froze its assistance to the Syrian opposition, Russia, Iran and the regime of Bashar al-Assad took advantage of the de-escalation process. Towns and villages were besieged and forced to surrender to Assad</w:t>
      </w:r>
      <w:r>
        <w:rPr>
          <w:sz w:val="10"/>
        </w:rPr>
        <w:t xml:space="preserve">. In many of those towns, </w:t>
      </w:r>
      <w:r>
        <w:rPr>
          <w:rStyle w:val="StyleUnderline"/>
        </w:rPr>
        <w:t>the government exacted revenge by arresting or killing people</w:t>
      </w:r>
      <w:r>
        <w:rPr>
          <w:sz w:val="10"/>
        </w:rPr>
        <w:t xml:space="preserve">. It also forcibly conscripted civilians into the army or loyalist militias. Even as the U.S. administration lauded “de-escalation” in its rhetoric, Syria and its Russian and Iranian patrons simply consolidated their position and continued their military campaign. </w:t>
      </w:r>
      <w:r>
        <w:rPr>
          <w:rStyle w:val="StyleUnderline"/>
        </w:rPr>
        <w:t>A similar scenario will unfold in Yemen if the Saudi-led coalition were to cease operations</w:t>
      </w:r>
      <w:r>
        <w:rPr>
          <w:rStyle w:val="Emphasis"/>
        </w:rPr>
        <w:t>. Iran’s long arm, the Houthis, would march on coalition-liberated areas and exact a bloody toll on the populations of cities</w:t>
      </w:r>
      <w:r>
        <w:rPr>
          <w:sz w:val="10"/>
        </w:rPr>
        <w:t xml:space="preserve"> </w:t>
      </w:r>
      <w:r>
        <w:rPr>
          <w:rStyle w:val="Emphasis"/>
        </w:rPr>
        <w:t>such as Aden and Marib with the same ruthlessness to which they subjected Sanaa and Taiz during the past three years</w:t>
      </w:r>
      <w:r>
        <w:rPr>
          <w:sz w:val="10"/>
        </w:rPr>
        <w:t xml:space="preserve">. </w:t>
      </w:r>
      <w:r>
        <w:rPr>
          <w:rStyle w:val="Emphasis"/>
        </w:rPr>
        <w:t>The rebels have ruled Sanaa, kidnapping, executing, disappearing, systematically torturing, and assassinating detractors</w:t>
      </w:r>
      <w:r>
        <w:rPr>
          <w:sz w:val="10"/>
        </w:rPr>
        <w:t xml:space="preserve">. </w:t>
      </w:r>
      <w:r>
        <w:rPr>
          <w:rStyle w:val="StyleUnderline"/>
        </w:rPr>
        <w:t>In Taiz, they fire mortars indiscriminately at the civilian population and snipers shoot at children to force residents into submission</w:t>
      </w:r>
      <w:r>
        <w:rPr>
          <w:sz w:val="10"/>
        </w:rPr>
        <w:t xml:space="preserve">. </w:t>
      </w:r>
    </w:p>
    <w:p w:rsidR="00996574" w:rsidRDefault="00996574" w:rsidP="00996574">
      <w:pPr>
        <w:rPr>
          <w:sz w:val="10"/>
        </w:rPr>
      </w:pPr>
    </w:p>
    <w:p w:rsidR="00996574" w:rsidRDefault="00996574" w:rsidP="00996574">
      <w:pPr>
        <w:pStyle w:val="Heading4"/>
      </w:pPr>
      <w:r>
        <w:t xml:space="preserve">They’re incompetent and brutal </w:t>
      </w:r>
    </w:p>
    <w:p w:rsidR="00996574" w:rsidRDefault="00996574" w:rsidP="00996574">
      <w:r>
        <w:t xml:space="preserve">Aaron </w:t>
      </w:r>
      <w:r>
        <w:rPr>
          <w:b/>
          <w:bCs/>
        </w:rPr>
        <w:t>Kliegman</w:t>
      </w:r>
      <w:r>
        <w:t xml:space="preserve">  4-17-</w:t>
      </w:r>
      <w:r>
        <w:rPr>
          <w:b/>
          <w:bCs/>
        </w:rPr>
        <w:t xml:space="preserve">19 -- </w:t>
      </w:r>
      <w:r>
        <w:t>news editor of the Washington Free Beacon. Prior to joining the Free Beacon, Aaron worked as a research associate at the Center for Security Policy, a national security think tank, and as the deputy field director on Micah Edmond's campaign for U.S. Congress.</w:t>
      </w:r>
      <w:r>
        <w:rPr>
          <w:b/>
          <w:bCs/>
        </w:rPr>
        <w:t xml:space="preserve">   </w:t>
      </w:r>
      <w:r>
        <w:t xml:space="preserve">(“The Folly of Abandoning Saudi Arabia in Yemen” </w:t>
      </w:r>
      <w:hyperlink r:id="rId36" w:history="1">
        <w:r>
          <w:rPr>
            <w:rStyle w:val="Hyperlink"/>
          </w:rPr>
          <w:t>https://freebeacon.com/blog/folly-abandoning-saudi-arabia-yemen/</w:t>
        </w:r>
      </w:hyperlink>
      <w:r>
        <w:t>) mba-alb</w:t>
      </w:r>
    </w:p>
    <w:p w:rsidR="00996574" w:rsidRDefault="00996574" w:rsidP="00996574">
      <w:pPr>
        <w:rPr>
          <w:sz w:val="10"/>
        </w:rPr>
      </w:pPr>
      <w:r>
        <w:rPr>
          <w:sz w:val="10"/>
        </w:rPr>
        <w:t xml:space="preserve">Members of </w:t>
      </w:r>
      <w:r>
        <w:rPr>
          <w:rStyle w:val="StyleUnderline"/>
        </w:rPr>
        <w:t>Congress should absolutely want to end the humanitarian suffering in Yemen</w:t>
      </w:r>
      <w:r>
        <w:rPr>
          <w:sz w:val="10"/>
        </w:rPr>
        <w:t xml:space="preserve">. Indeed, the United States should continue to support the United Nations' efforts to end the conflict. But </w:t>
      </w:r>
      <w:r>
        <w:rPr>
          <w:rStyle w:val="StyleUnderline"/>
        </w:rPr>
        <w:t>abandoning Saudi Arabia would only perpetuate the</w:t>
      </w:r>
      <w:r>
        <w:rPr>
          <w:sz w:val="10"/>
        </w:rPr>
        <w:t xml:space="preserve"> </w:t>
      </w:r>
      <w:r>
        <w:rPr>
          <w:rStyle w:val="StyleUnderline"/>
        </w:rPr>
        <w:t>violence</w:t>
      </w:r>
      <w:r>
        <w:rPr>
          <w:sz w:val="10"/>
        </w:rPr>
        <w:t xml:space="preserve">. Too often lost in discussions about Yemen is the fact that the </w:t>
      </w:r>
      <w:r>
        <w:rPr>
          <w:rStyle w:val="Emphasis"/>
        </w:rPr>
        <w:t>Houthis's brutal and incompetent governance has worsened the humanitarian disaster</w:t>
      </w:r>
      <w:r>
        <w:rPr>
          <w:sz w:val="10"/>
        </w:rPr>
        <w:t xml:space="preserve">. </w:t>
      </w:r>
      <w:r>
        <w:rPr>
          <w:rStyle w:val="Emphasis"/>
        </w:rPr>
        <w:t>They have failed to repair sanitation services, worsening Yemen's cholera epidemic, and have confiscated food and medical aid from civilians to support their fighters. The Houthis have also used child soldiers to field more fighters</w:t>
      </w:r>
      <w:r>
        <w:rPr>
          <w:sz w:val="10"/>
        </w:rPr>
        <w:t xml:space="preserve">. The Saudis have certainly waged a clumsy and incompetent war, but </w:t>
      </w:r>
      <w:r>
        <w:rPr>
          <w:rStyle w:val="StyleUnderline"/>
        </w:rPr>
        <w:t>too many critics are blinded by their hate of Riyadh to see the Houthis for the monsters that they are. And that does not include their anti-American, anti-Western, and anti-Semitic ideology, which is all too evident in their slogan: "Death to America, death to Israel, curse upon the Jews, victory to Islam!"</w:t>
      </w:r>
      <w:r>
        <w:rPr>
          <w:sz w:val="10"/>
        </w:rPr>
        <w:t xml:space="preserve"> Perhaps self-righteous journalists and politicians can find some time to criticize the Houthis, not just the Saudis. In sum, the United States cannot lose sight of the </w:t>
      </w:r>
      <w:r>
        <w:rPr>
          <w:rStyle w:val="StyleUnderline"/>
        </w:rPr>
        <w:t>key strategic objective in Yemen</w:t>
      </w:r>
      <w:r>
        <w:rPr>
          <w:sz w:val="10"/>
        </w:rPr>
        <w:t xml:space="preserve">: </w:t>
      </w:r>
      <w:r>
        <w:rPr>
          <w:rStyle w:val="StyleUnderline"/>
        </w:rPr>
        <w:t>to prevent the creation of a southern Hezbollah, which would enhance Iran's nefarious influence in the Middle East and only perpetuate violence and suffering</w:t>
      </w:r>
      <w:r>
        <w:rPr>
          <w:rStyle w:val="Emphasis"/>
        </w:rPr>
        <w:t>. That means continuing American support</w:t>
      </w:r>
      <w:r>
        <w:rPr>
          <w:sz w:val="10"/>
        </w:rPr>
        <w:t xml:space="preserve"> for Saudi Arabia in Yemen, as hard a pill as that may be to swallow. </w:t>
      </w:r>
    </w:p>
    <w:p w:rsidR="00996574" w:rsidRDefault="00996574" w:rsidP="00996574"/>
    <w:p w:rsidR="00996574" w:rsidRDefault="00996574" w:rsidP="00996574">
      <w:pPr>
        <w:pStyle w:val="Heading3"/>
      </w:pPr>
      <w:r>
        <w:t>2nc – no peace</w:t>
      </w:r>
    </w:p>
    <w:p w:rsidR="00996574" w:rsidRDefault="00996574" w:rsidP="00996574">
      <w:pPr>
        <w:pStyle w:val="Heading4"/>
      </w:pPr>
      <w:r>
        <w:t xml:space="preserve">The houthis won’t take any peace deal that diminishes their power – means fighting continues </w:t>
      </w:r>
    </w:p>
    <w:p w:rsidR="00996574" w:rsidRDefault="00996574" w:rsidP="00996574">
      <w:r>
        <w:t>Sama’a Al-</w:t>
      </w:r>
      <w:r>
        <w:rPr>
          <w:b/>
          <w:bCs/>
        </w:rPr>
        <w:t>Hamdani</w:t>
      </w:r>
      <w:r>
        <w:t xml:space="preserve"> 4-7-</w:t>
      </w:r>
      <w:r>
        <w:rPr>
          <w:b/>
          <w:bCs/>
        </w:rPr>
        <w:t xml:space="preserve">19 -- </w:t>
      </w:r>
      <w:r>
        <w:t>yemen researcher. She is a visiting fellow at the Center for Contemporary Arab Studies at Georgetown University and the director of the Yemen Cultural Institute for Heritage and the Arts</w:t>
      </w:r>
      <w:r>
        <w:rPr>
          <w:b/>
          <w:bCs/>
        </w:rPr>
        <w:t xml:space="preserve">. </w:t>
      </w:r>
      <w:r>
        <w:t xml:space="preserve">(“Understanding the Houthi Faction in Yemen”  </w:t>
      </w:r>
      <w:hyperlink r:id="rId37" w:history="1">
        <w:r>
          <w:rPr>
            <w:rStyle w:val="Hyperlink"/>
          </w:rPr>
          <w:t>https://www.lawfareblog.com/understanding-houthi-faction-yemen</w:t>
        </w:r>
      </w:hyperlink>
      <w:r>
        <w:t>) mba-alb</w:t>
      </w:r>
    </w:p>
    <w:p w:rsidR="00996574" w:rsidRDefault="00996574" w:rsidP="00996574">
      <w:pPr>
        <w:rPr>
          <w:rStyle w:val="Emphasis"/>
        </w:rPr>
      </w:pPr>
      <w:r>
        <w:rPr>
          <w:sz w:val="8"/>
        </w:rPr>
        <w:t>The military branch of the Houthi movement could easily take advantage of its powerful wartime role to crush its rivals in the political arm. Doing so, however, would hinder the possibility of reconciliation with other Yemeni groups postwar and would complicate the possibility of peace</w:t>
      </w:r>
      <w:r>
        <w:rPr>
          <w:rStyle w:val="StyleUnderline"/>
        </w:rPr>
        <w:t>. If the war were to end tomorrow, though, the tensions within the Houthi bloc would be left unresolved and would likely weaken the movement from within.</w:t>
      </w:r>
      <w:r>
        <w:rPr>
          <w:sz w:val="8"/>
        </w:rPr>
        <w:t xml:space="preserve"> </w:t>
      </w:r>
      <w:r>
        <w:rPr>
          <w:rStyle w:val="StyleUnderline"/>
        </w:rPr>
        <w:t>As long as the divisions persist, they will present opportunities for outside groups—including current enemies.</w:t>
      </w:r>
      <w:r>
        <w:rPr>
          <w:sz w:val="8"/>
        </w:rPr>
        <w:t xml:space="preserve"> The Houthis’ military wing is eager for Saudi support, and it might be a shrewd move for the Saudis to deliver and draw some of the Houthis to their side while weakening the movement as a whole. Iran’s Role in the Conflict Yemen’s war is a gift to Iran; Iran’s quiet manipulation of the war has reinforced its opponents’ fears that it is a menacing power in the Arabian Peninsula. Due to the mismanagement of the conflict, what was initially an inflated threat is now becoming a reality. Iran has received this reputational boost at low cost. In contrast to the Arab coalition, which spends $5-6 billion each month on the Yemen war, Iran is estimated to spend dramatically less on the conflict—perhaps only several million dollars each year in Yemen. This support has bolstered the Houthis and lengthened the conflict. Over the past five years, Iran and its Lebanese proxy, Hezbollah, have increased their military and technical support to the Houthis and helped them survive the Arab coalition’s onslaught. When the Arab Spring swept Yemen, Iran’s outreach to the Houthis was not exclusive. Iran was interested in forming relationships with any group open to accepting its patronage. Nor was Iran alone. Yemeni political blocs, and even civil society groups, received new interest from Gulf countries, Turkey and other foreign entities. Like other regional powers, Iran offered workshops and training for independent female activists and grassroots nongovernmental organizations. At one time, Iran also supported a branch of Yemen’s Southern Separatist Movement, which is now allied with Saudi Arabia and the UAE. Iran has lost its influence over other Yemeni groups since the outbreak of the conflict, but it remains the Houthis’ most significant foreign supporter. While the idea that Iran is the mastermind behind the Houthi movement is widespread, the evolution of the Houthi organization suggests that they sought out Iran, not the other way around. Yemeni scholars on the Houthi movement have argued that the Houthis were impressed by the organization and discipline of Iran’s Revolutionary Guard and Lebanon’s Hezbollah and solicited their advice. These experts have also suggested that cooperation is based on political ambition rather than shared religious beliefs. Iran’s ideological influence on the Houthis may have begun when Hussein Badr al-din al-Houthi visited the Iranian city of Qom in the early 1990s, but Iran’s direct tactical guidance was not evident until the sixth Sa’dah War, when Saudi Arabia increased its involvement in the Saleh government’s wars against the Houthis. In October 2009 and January 2013, two large shipments of weapons from Iran were intercepted by the Yemeni government and the USS Farragut, respectively. These intercepted shipments indicated how important access to the Midi and Salif ports in Hodeidah province are to the Houthis’ war effort. Iran also allegedly transported supplies to the Houthis by air, delivering daily flights to Sana’a airport for three weeks until access was blocked by the Saudi air campaign. A U.N. Security Council report published in January 2019 revealed that Iran is also providing the Houthis with an estimated $30 million worth of fuel each month. This support is not the same thing as control. In fact, at times the Houthis appear to have acted against the advice provided by their Iranian backers. It was even reported that Iran advised the Houthis against the capture of the city of Sana’a and counseled them to withdraw their forces from specific parts of Yemen—presumably to protect the negotiation and implementation of the Joint Comprehensive Plan of Action (JCPOA). The Houthis’ rejection of Iran’s direction revealed that the relationship between Iran and the Houthis, though it had its roots in the 2009 Sa’dah war, was still nascent in 2015. The successful capture of Sana’a was a surprise to everyone who doubted the Houthis’ capabilities, including Iran. It also suggests that Iran was not prioritizing its influence in Yemen at the time. It was the Houthis, not their foreign patrons, who asserted their own will to power and proceeded with their agenda. However, their poor planning and limited political experience prevented them from anticipating the Arab coalition’s coordinated retaliation and since then they have come to rely more on Iranian support. The Trump administration has sought to amplify the perception of Iranian influence in Yemen, especially since its withdrawal from the JCPOA in May 2018. In December 2017, U.S. Ambassador to the United Nations Nikki Haley delivered a speech in which she presented evidence that the Houthis had used Iranian weapons against Saudi Arabia and called for international condemnation. As the Trump administration works to increase Iran’s diplomatic and economic isolation, Iran is likely to increase its presence and involvement in Yemen to cement the increased influence it has developed there in recent years. An increased Iranian role would prove even more devastating to the Yemeni people and would exacerbate the humanitarian crisis. The Houthis’ and Yemen’s Future Since the early 2000s, and especially in the past four years of conflict, the Houthis have transformed from a small-scale rebel group warring in Yemen’s extreme north to central participants in perhaps the most significant regional conflict in the history of the modern Arabian Peninsula and the world’s deadliest war today. Since 2011, they have risen from controlling Sa’dah, a single marginalized governorate, to the majority of Yemen’s north, including the country’s capital and its (failing) institutions. Today, the Houthis are taking on the Arab coalition, which is flush with Western weapons and oil money.</w:t>
      </w:r>
      <w:r>
        <w:rPr>
          <w:rStyle w:val="Emphasis"/>
        </w:rPr>
        <w:t xml:space="preserve"> It will be challenging to convince the Houthis to view a state of peace as preferable to a state of war</w:t>
      </w:r>
      <w:r>
        <w:rPr>
          <w:sz w:val="8"/>
        </w:rPr>
        <w:t xml:space="preserve">. </w:t>
      </w:r>
      <w:r>
        <w:rPr>
          <w:rStyle w:val="StyleUnderline"/>
        </w:rPr>
        <w:t>The Houthis</w:t>
      </w:r>
      <w:r>
        <w:rPr>
          <w:sz w:val="8"/>
        </w:rPr>
        <w:t xml:space="preserve">, like many other parties to the conflict in Yemen, </w:t>
      </w:r>
      <w:r>
        <w:rPr>
          <w:rStyle w:val="StyleUnderline"/>
        </w:rPr>
        <w:t>understand that peace represents the diminution and transformation of their influence in</w:t>
      </w:r>
      <w:r>
        <w:rPr>
          <w:sz w:val="8"/>
        </w:rPr>
        <w:t xml:space="preserve"> </w:t>
      </w:r>
      <w:r>
        <w:rPr>
          <w:rStyle w:val="StyleUnderline"/>
        </w:rPr>
        <w:t>Yemen</w:t>
      </w:r>
      <w:r>
        <w:rPr>
          <w:sz w:val="8"/>
        </w:rPr>
        <w:t xml:space="preserve">. </w:t>
      </w:r>
      <w:r>
        <w:rPr>
          <w:rStyle w:val="StyleUnderline"/>
        </w:rPr>
        <w:t>Some peace proposals would require the Houthis to hand over their heavy weaponry and withdraw from power centers throughout the country</w:t>
      </w:r>
      <w:r>
        <w:rPr>
          <w:sz w:val="8"/>
        </w:rPr>
        <w:t xml:space="preserve">. </w:t>
      </w:r>
      <w:r>
        <w:rPr>
          <w:rStyle w:val="Emphasis"/>
        </w:rPr>
        <w:t>Forced to transform into a political party, the Houthis would lose exclusive power and privileges across Yemen’s north as they shed their military wing and limit their political participation to peaceful democratic processes</w:t>
      </w:r>
      <w:r>
        <w:rPr>
          <w:sz w:val="8"/>
        </w:rPr>
        <w:t xml:space="preserve">. </w:t>
      </w:r>
      <w:hyperlink r:id="rId38" w:history="1">
        <w:r>
          <w:rPr>
            <w:rStyle w:val="Hyperlink"/>
            <w:sz w:val="8"/>
          </w:rPr>
          <w:t>The Stockholm Treaty</w:t>
        </w:r>
      </w:hyperlink>
      <w:r>
        <w:rPr>
          <w:sz w:val="8"/>
        </w:rPr>
        <w:t xml:space="preserve"> signed in December 2018 remains in force but has faltered in its implementation and needs reinforcement. Though it was criticized as vague and insubstantial, the treaty was nevertheless welcomed as a first, albeit tentative, step toward peace. The peace process initiated in Stockholm has faced hurdles in the months since; </w:t>
      </w:r>
      <w:hyperlink r:id="rId39" w:history="1">
        <w:r>
          <w:rPr>
            <w:rStyle w:val="Hyperlink"/>
            <w:sz w:val="8"/>
          </w:rPr>
          <w:t>the head of the U.N. peace monitoring forces</w:t>
        </w:r>
      </w:hyperlink>
      <w:r>
        <w:rPr>
          <w:sz w:val="8"/>
        </w:rPr>
        <w:t xml:space="preserve"> has already been replaced amid continuing conflict between the Houthis and their opponents. Monitoring the technical details of the treaty matters, but more </w:t>
      </w:r>
      <w:r>
        <w:rPr>
          <w:rStyle w:val="StyleUnderline"/>
        </w:rPr>
        <w:t>important now is finding the political will for peace</w:t>
      </w:r>
      <w:r>
        <w:rPr>
          <w:sz w:val="8"/>
        </w:rPr>
        <w:t xml:space="preserve">. </w:t>
      </w:r>
      <w:r>
        <w:rPr>
          <w:rStyle w:val="Emphasis"/>
        </w:rPr>
        <w:t>Convincing the Houthis to accept peace will require pressure coupled with political incentives</w:t>
      </w:r>
      <w:r>
        <w:rPr>
          <w:sz w:val="8"/>
        </w:rPr>
        <w:t xml:space="preserve"> </w:t>
      </w:r>
      <w:r>
        <w:rPr>
          <w:rStyle w:val="Emphasis"/>
        </w:rPr>
        <w:t>to curb their further expansion in Yemen</w:t>
      </w:r>
      <w:r>
        <w:rPr>
          <w:sz w:val="8"/>
        </w:rPr>
        <w:t xml:space="preserve"> and to ameliorate </w:t>
      </w:r>
      <w:hyperlink r:id="rId40" w:history="1">
        <w:r>
          <w:rPr>
            <w:rStyle w:val="Hyperlink"/>
            <w:sz w:val="8"/>
          </w:rPr>
          <w:t>the world’s worst human-made humanitarian crisis</w:t>
        </w:r>
      </w:hyperlink>
      <w:r>
        <w:rPr>
          <w:sz w:val="8"/>
        </w:rPr>
        <w:t xml:space="preserve">. As an incentive for peace, disarmament needs to include all nonstate actors at war in Yemen, including the elite forces that support the government. The Arab coalition will need to engage Houthi representatives and form a functional relationship with them as a show of good faith—as the Arab coalition already has with other Yemeni parties. The United States will also need to reopen its channels of communication with Yemen’s warring parties and former political figures to end their heavy reliance on their Arab coalition partners and finally play a significant role as mediator. The U.S. relationship with Iran will determine the extent and direction of Iranian involvement and influence on the Houthis in Yemen. Finally, focusing on the needs of the Houthis in isolation from the needs of rebuilding Yemen as a whole will only lead to failed peace attempts and could empower the Houthis further. </w:t>
      </w:r>
      <w:r>
        <w:rPr>
          <w:rStyle w:val="StyleUnderline"/>
        </w:rPr>
        <w:t>If Yemen is to remain a unitary state, the grievances of all Yemenis will need to be addressed</w:t>
      </w:r>
      <w:r>
        <w:rPr>
          <w:sz w:val="8"/>
        </w:rPr>
        <w:t xml:space="preserve">. To ensure this happens, international organizations such as the United Nations and the European Union, and countries with regional credibility and legitimacy such as Oman, should step up to act as primary partners for peace with the support of the United States, Britain and other powerful countries. If the Houthis fail to uphold their end of the peace bargain, the United Nations and other peace brokers should pressure the Houthis with exclusion in postconflict arrangements or the peace-building process—especially if the other political and military factions in Yemen can agree. But this should be a last resort. </w:t>
      </w:r>
      <w:r>
        <w:rPr>
          <w:rStyle w:val="Emphasis"/>
        </w:rPr>
        <w:t>The Houthis are a powerful faction, and even if they have struggled to govern the country, they have demonstrated the capacity to stoke conflict and spoil political cooperation. This will remain true whenever the war ends.</w:t>
      </w:r>
    </w:p>
    <w:p w:rsidR="00996574" w:rsidRDefault="00996574" w:rsidP="00996574">
      <w:pPr>
        <w:rPr>
          <w:rStyle w:val="Emphasis"/>
        </w:rPr>
      </w:pPr>
    </w:p>
    <w:p w:rsidR="00996574" w:rsidRPr="00CF1470" w:rsidRDefault="00996574" w:rsidP="00996574">
      <w:pPr>
        <w:pStyle w:val="Heading4"/>
        <w:rPr>
          <w:rStyle w:val="Emphasis"/>
          <w:b/>
          <w:iCs/>
          <w:u w:val="none"/>
          <w:bdr w:val="none" w:sz="0" w:space="0" w:color="auto"/>
        </w:rPr>
      </w:pPr>
      <w:r w:rsidRPr="00CF1470">
        <w:rPr>
          <w:rStyle w:val="Emphasis"/>
          <w:b/>
          <w:iCs/>
          <w:u w:val="none"/>
          <w:bdr w:val="none" w:sz="0" w:space="0" w:color="auto"/>
        </w:rPr>
        <w:t xml:space="preserve">Takes out the whole aff – lack of a settlement means fighting internally continues   </w:t>
      </w:r>
    </w:p>
    <w:p w:rsidR="00996574" w:rsidRDefault="00996574" w:rsidP="00996574">
      <w:r>
        <w:t xml:space="preserve">Katherine </w:t>
      </w:r>
      <w:r>
        <w:rPr>
          <w:b/>
          <w:bCs/>
        </w:rPr>
        <w:t>Zimmerman</w:t>
      </w:r>
      <w:r>
        <w:t xml:space="preserve">  3-6-</w:t>
      </w:r>
      <w:r>
        <w:rPr>
          <w:b/>
          <w:bCs/>
        </w:rPr>
        <w:t xml:space="preserve">19 -- </w:t>
      </w:r>
      <w:r>
        <w:t>Research Fellow and Critical Threats Project Research Manager for the American Enterprise Institute</w:t>
      </w:r>
      <w:r>
        <w:rPr>
          <w:b/>
          <w:bCs/>
        </w:rPr>
        <w:t xml:space="preserve"> </w:t>
      </w:r>
      <w:r>
        <w:t xml:space="preserve">(“Taking the Lead Back in Yemen” </w:t>
      </w:r>
      <w:hyperlink r:id="rId41" w:history="1">
        <w:r>
          <w:rPr>
            <w:rStyle w:val="Hyperlink"/>
          </w:rPr>
          <w:t>https://docs.house.gov/meetings/FA/FA13/20190306/109038/HHRG-116-FA13-Wstate-ZimmermanK-20190306.pdf</w:t>
        </w:r>
      </w:hyperlink>
      <w:r>
        <w:t>) mba-alb</w:t>
      </w:r>
    </w:p>
    <w:p w:rsidR="00996574" w:rsidRDefault="00996574" w:rsidP="00996574">
      <w:pPr>
        <w:rPr>
          <w:sz w:val="16"/>
        </w:rPr>
      </w:pPr>
      <w:r>
        <w:rPr>
          <w:sz w:val="16"/>
        </w:rPr>
        <w:t xml:space="preserve">But </w:t>
      </w:r>
      <w:r>
        <w:rPr>
          <w:u w:val="single"/>
        </w:rPr>
        <w:t>abandoning America’s Gulf partners in Yemen would be even more disastrous both for American interests and for the humanitarian and international legal concerns driving most of those who advocate this course.</w:t>
      </w:r>
      <w:r>
        <w:rPr>
          <w:sz w:val="16"/>
        </w:rPr>
        <w:t xml:space="preserve"> Our partners are unlikely to find a way out of the war and will continue fighting without US support. Unlike many of our other partners, Saudi Arabia and the UAE do not depend on the US for financial support and can readily purchase weapons and expertise from other states that do not remotely share our values or concerns. Driving them into the arms of those states, which would be damaging to American interests writ large, would also remove any restraint on their military actions. The desire to dissociate from the bad actions of America’s partners is therefore understandable, but misplaced. Although limited, American influence has shaped both Saudi and Emirati actions for the better. The US could do even more to shape their behavior if it engaged more seriously in the effort. Instead of retreating in disgust, the US must work to extricate its partners from Yemen by actively pursuing a long-term political resolution and using its considerable leverage with them to rein in the worst aspects of their own practices and inclinations. US policy must also recognize that the current efforts to deliver a political resolution to the conflict are flawed. The UN-led </w:t>
      </w:r>
      <w:r>
        <w:rPr>
          <w:b/>
          <w:bCs/>
          <w:u w:val="single"/>
        </w:rPr>
        <w:t>effort to negotiate a political resolution</w:t>
      </w:r>
      <w:r>
        <w:rPr>
          <w:sz w:val="16"/>
        </w:rPr>
        <w:t xml:space="preserve"> to the current war </w:t>
      </w:r>
      <w:r>
        <w:rPr>
          <w:b/>
          <w:bCs/>
          <w:u w:val="single"/>
        </w:rPr>
        <w:t>is unlikely to succeed</w:t>
      </w:r>
      <w:r>
        <w:rPr>
          <w:sz w:val="16"/>
        </w:rPr>
        <w:t xml:space="preserve"> </w:t>
      </w:r>
      <w:r>
        <w:rPr>
          <w:b/>
          <w:bCs/>
          <w:u w:val="single"/>
        </w:rPr>
        <w:t>and will not address the conditions that drove Yemenis to war in the first place.</w:t>
      </w:r>
      <w:r>
        <w:rPr>
          <w:sz w:val="16"/>
        </w:rPr>
        <w:t xml:space="preserve"> These </w:t>
      </w:r>
      <w:r>
        <w:rPr>
          <w:u w:val="single"/>
        </w:rPr>
        <w:t>conditions</w:t>
      </w:r>
      <w:r>
        <w:rPr>
          <w:sz w:val="16"/>
        </w:rPr>
        <w:t xml:space="preserve">, which </w:t>
      </w:r>
      <w:r>
        <w:rPr>
          <w:rStyle w:val="StyleUnderline"/>
        </w:rPr>
        <w:t>include the grievances that united Yemenis against Ali Abdullah Saleh’s government in 2011</w:t>
      </w:r>
      <w:r>
        <w:rPr>
          <w:sz w:val="16"/>
        </w:rPr>
        <w:t xml:space="preserve">, </w:t>
      </w:r>
      <w:r>
        <w:rPr>
          <w:rStyle w:val="Emphasis"/>
        </w:rPr>
        <w:t>create opportunities for Salafi-jihadi groups such as al Qaeda and for Iran to increase their influence in Yemen</w:t>
      </w:r>
      <w:r>
        <w:rPr>
          <w:sz w:val="16"/>
        </w:rPr>
        <w:t xml:space="preserve">. </w:t>
      </w:r>
      <w:r>
        <w:rPr>
          <w:rStyle w:val="Emphasis"/>
        </w:rPr>
        <w:t>The humanitarian conditions, poor before the war and worsening still, will not stabilize without a settlement</w:t>
      </w:r>
      <w:r>
        <w:rPr>
          <w:sz w:val="16"/>
        </w:rPr>
        <w:t xml:space="preserve"> better than the one the UN is currently championing. That effort is to establish a ceasefire or some sort of interim agreement in order to return Yemen to the political transition process launched in 2011. </w:t>
      </w:r>
      <w:r>
        <w:rPr>
          <w:rStyle w:val="StyleUnderline"/>
        </w:rPr>
        <w:t>Yet the current conflict results from the inherent problems in that political transition process, which failed to address the grievances of major opposition groups, including the al Houthis and the southerners</w:t>
      </w:r>
      <w:r>
        <w:rPr>
          <w:sz w:val="16"/>
        </w:rPr>
        <w:t xml:space="preserve">. </w:t>
      </w:r>
      <w:r>
        <w:rPr>
          <w:rStyle w:val="Emphasis"/>
        </w:rPr>
        <w:t>These groups are unlikely to accept the outcomes of a process today that led them to go to war in 2014</w:t>
      </w:r>
      <w:r>
        <w:rPr>
          <w:sz w:val="16"/>
        </w:rPr>
        <w:t xml:space="preserve">. The UN-led peace process also exaggerates the importance of the internationally recognized Yemeni government over the actual factions on the ground. These </w:t>
      </w:r>
      <w:r>
        <w:rPr>
          <w:rStyle w:val="StyleUnderline"/>
        </w:rPr>
        <w:t>factions</w:t>
      </w:r>
      <w:r>
        <w:rPr>
          <w:sz w:val="16"/>
        </w:rPr>
        <w:t xml:space="preserve"> have supported the Yemeni government against the al Houthis as a shared near-term interest, but </w:t>
      </w:r>
      <w:r>
        <w:rPr>
          <w:rStyle w:val="StyleUnderline"/>
        </w:rPr>
        <w:t>diverge with the government over the future shape of Yemen</w:t>
      </w:r>
      <w:r>
        <w:rPr>
          <w:sz w:val="16"/>
        </w:rPr>
        <w:t xml:space="preserve">. UN Special Envoy Martin Griffiths has recognized the need to discuss what postwar Yemen will be through Track II discussions, but ultimately remains focused on brokering an initial settlement between the al Houthis and the Yemeni government. </w:t>
      </w:r>
      <w:r>
        <w:rPr>
          <w:rStyle w:val="StyleUnderline"/>
        </w:rPr>
        <w:t>War in Yemen has acquired a momentum of its own, moreover, that will not be easily stopped. The manner in which the war and political economy in Yemen has developed incentivizes spoilers</w:t>
      </w:r>
      <w:r>
        <w:rPr>
          <w:sz w:val="16"/>
        </w:rPr>
        <w:t xml:space="preserve">. </w:t>
      </w:r>
      <w:r>
        <w:rPr>
          <w:rStyle w:val="Emphasis"/>
        </w:rPr>
        <w:t>The fracturing of the country has led to the growth of regional powerbrokers who benefit from continued chaos and conflict</w:t>
      </w:r>
      <w:r>
        <w:rPr>
          <w:sz w:val="16"/>
        </w:rPr>
        <w:t xml:space="preserve">.3 </w:t>
      </w:r>
      <w:r>
        <w:rPr>
          <w:rStyle w:val="StyleUnderline"/>
        </w:rPr>
        <w:t>The governor of Ma’rib, west of Yemen’s capital region, has a mini-fiefdom that has grown rich during the war</w:t>
      </w:r>
      <w:r>
        <w:rPr>
          <w:sz w:val="16"/>
        </w:rPr>
        <w:t xml:space="preserve">. </w:t>
      </w:r>
      <w:r>
        <w:rPr>
          <w:rStyle w:val="Emphasis"/>
        </w:rPr>
        <w:t>The military units in his governorate would probably support him rather than any new central government</w:t>
      </w:r>
      <w:r>
        <w:rPr>
          <w:sz w:val="16"/>
        </w:rPr>
        <w:t xml:space="preserve"> </w:t>
      </w:r>
      <w:r>
        <w:rPr>
          <w:rStyle w:val="StyleUnderline"/>
        </w:rPr>
        <w:t>emerging from the current peace process</w:t>
      </w:r>
      <w:r>
        <w:rPr>
          <w:sz w:val="16"/>
        </w:rPr>
        <w:t xml:space="preserve">. </w:t>
      </w:r>
      <w:r>
        <w:rPr>
          <w:rStyle w:val="StyleUnderline"/>
        </w:rPr>
        <w:t>The UAE supported the establishment of the Southern Transitional Council</w:t>
      </w:r>
      <w:r>
        <w:rPr>
          <w:sz w:val="16"/>
        </w:rPr>
        <w:t xml:space="preserve"> (STC), </w:t>
      </w:r>
      <w:r>
        <w:rPr>
          <w:rStyle w:val="StyleUnderline"/>
        </w:rPr>
        <w:t>which unifies some powerful southern figures</w:t>
      </w:r>
      <w:r>
        <w:rPr>
          <w:sz w:val="16"/>
        </w:rPr>
        <w:t xml:space="preserve">, including secessionists and members of the Yemeni government, </w:t>
      </w:r>
      <w:r>
        <w:rPr>
          <w:rStyle w:val="StyleUnderline"/>
        </w:rPr>
        <w:t>into a body seeking to secure southern rights</w:t>
      </w:r>
      <w:r>
        <w:rPr>
          <w:sz w:val="16"/>
        </w:rPr>
        <w:t xml:space="preserve">. </w:t>
      </w:r>
      <w:r>
        <w:rPr>
          <w:rStyle w:val="Emphasis"/>
        </w:rPr>
        <w:t>UAE-backed Yemeni security forces would almost certainly support the STC against the Yemeni government.</w:t>
      </w:r>
      <w:r>
        <w:rPr>
          <w:sz w:val="16"/>
        </w:rPr>
        <w:t xml:space="preserve"> Yemen’s frontlines are also soft: Goods and people equally traverse them, and adversaries on the battlefield all benefit from sales in the same black-market arms networks.4 Elite negotiations will not resolve these problems; the US must recognize the importance and interests of these substate actors and engage them directly and through our partners to shape conditions for an enduring peace. The international community has turned from efforts to negotiate a full peace to attempts to ameliorate the humanitarian disaster resulting from the current conflict. These attempts will fail to do either. UN Special Envoy Martin Griffiths negotiated a groundbreaking agreement between the al Houthis and the internationally recognized government in Stockholm, Sweden, in December 2018.5 Unfounded optimism continues to surround the agreement as it opens up the possibility of broader negotiations for a national ceasefire. Implementation of the agreement remains problematic. Sustained international pressure, rapidly deteriorating humanitarian conditions, and the inevitable al Houthi loss of al Hudaydah port to coalition-backed forces helped facilitate this agreement. </w:t>
      </w:r>
      <w:r>
        <w:rPr>
          <w:rStyle w:val="StyleUnderline"/>
        </w:rPr>
        <w:t>But the al Houthis do not perceive overall military defeat as inevitable and have been recalcitrant in the face of international pressure and local humanitarian conditions.</w:t>
      </w:r>
      <w:r>
        <w:rPr>
          <w:sz w:val="16"/>
        </w:rPr>
        <w:t xml:space="preserve"> The al Houthis have knowingly diverted much-needed food assistance from starving populations for profit to support their war effort.6 </w:t>
      </w:r>
      <w:r>
        <w:rPr>
          <w:rStyle w:val="StyleUnderline"/>
        </w:rPr>
        <w:t>There is no likely road from the current agreement to any larger elite agreement, and even elite settlement would not resolve the substate-actor proble</w:t>
      </w:r>
      <w:r>
        <w:rPr>
          <w:sz w:val="16"/>
        </w:rPr>
        <w:t xml:space="preserve">m that will continue to drive conflict in ways that open the door to continued al Qaeda and Iranian penetration. Even a return to a focus on the elite settlement via the UN-led peace process in Yemen is unlikely to deliver a long-term political solution for Yemen acceptable to the United States and partners such as Saudi Arabia, however. Saudi Arabia and the Gulf States have conceded publicly that the al Houthis will be part of a political solution, and the al Houthis have announced they are open to political negotiations, but these </w:t>
      </w:r>
      <w:r>
        <w:rPr>
          <w:rStyle w:val="StyleUnderline"/>
        </w:rPr>
        <w:t>statements conceal a possibly insurmountable gap between the expectations of influence in a future Yemeni</w:t>
      </w:r>
      <w:r>
        <w:rPr>
          <w:sz w:val="16"/>
        </w:rPr>
        <w:t xml:space="preserve"> </w:t>
      </w:r>
      <w:r>
        <w:rPr>
          <w:rStyle w:val="StyleUnderline"/>
        </w:rPr>
        <w:t>state</w:t>
      </w:r>
      <w:r>
        <w:rPr>
          <w:sz w:val="16"/>
        </w:rPr>
        <w:t xml:space="preserve">. The al Houthis’ continued relationship with Iran and possession of certain weapons systems will likely drive Saudi Arabia off. </w:t>
      </w:r>
      <w:r>
        <w:rPr>
          <w:rStyle w:val="StyleUnderline"/>
        </w:rPr>
        <w:t>The al Houthis are unlikely to give up their military capabilities in advance of any solution. They also have little incentive to agree to any solution that reduces the extent of their influence over northern Yemen and the central Yemeni government institutions</w:t>
      </w:r>
      <w:r>
        <w:rPr>
          <w:sz w:val="16"/>
        </w:rPr>
        <w:t xml:space="preserve"> without a coalition military victory, which would come at significant expense and cost of life, if at all. It is almost certainly necessary to persuade the al Houthis that they will ultimately lose before an enduring settlement can be reached—an undertaking that requires a more skillful and nuanced strategy than the coalition has been pursuing along with more serious and energetic diplomatic engagement by the US and its extra-regional partners.</w:t>
      </w:r>
    </w:p>
    <w:p w:rsidR="00996574" w:rsidRDefault="00996574" w:rsidP="00996574">
      <w:pPr>
        <w:pStyle w:val="Heading3"/>
      </w:pPr>
      <w:r>
        <w:t>2nc – at: houthis consolidate control</w:t>
      </w:r>
    </w:p>
    <w:p w:rsidR="00996574" w:rsidRDefault="00996574" w:rsidP="00996574">
      <w:pPr>
        <w:pStyle w:val="Heading4"/>
      </w:pPr>
      <w:r>
        <w:t>Still links to our offense</w:t>
      </w:r>
    </w:p>
    <w:p w:rsidR="00996574" w:rsidRDefault="00996574" w:rsidP="00996574">
      <w:r>
        <w:t xml:space="preserve">Will </w:t>
      </w:r>
      <w:r>
        <w:rPr>
          <w:b/>
          <w:bCs/>
        </w:rPr>
        <w:t>Hurd</w:t>
      </w:r>
      <w:r>
        <w:t xml:space="preserve"> 6-25-1</w:t>
      </w:r>
      <w:r>
        <w:rPr>
          <w:b/>
          <w:bCs/>
        </w:rPr>
        <w:t xml:space="preserve">9 </w:t>
      </w:r>
      <w:r>
        <w:t xml:space="preserve">--American politician and former CIA officer serving as the U.S. representative for Texas's 23rd congressional district since 2015.    (“Congress Emboldens Iran in the Name of Peace in Yemen” </w:t>
      </w:r>
      <w:hyperlink r:id="rId42" w:history="1">
        <w:r>
          <w:rPr>
            <w:rStyle w:val="Hyperlink"/>
          </w:rPr>
          <w:t>https://www.wsj.com/articles/congress-emboldens-iran-in-the-name-of-peace-in-yemen-11561503382</w:t>
        </w:r>
      </w:hyperlink>
      <w:r>
        <w:t>)</w:t>
      </w:r>
    </w:p>
    <w:p w:rsidR="00996574" w:rsidRDefault="00996574" w:rsidP="00996574">
      <w:pPr>
        <w:rPr>
          <w:sz w:val="8"/>
        </w:rPr>
      </w:pPr>
      <w:r>
        <w:rPr>
          <w:sz w:val="8"/>
        </w:rPr>
        <w:t xml:space="preserve">With tensions escalating in the Middle East, </w:t>
      </w:r>
      <w:r>
        <w:rPr>
          <w:rStyle w:val="StyleUnderline"/>
        </w:rPr>
        <w:t>Congress is emboldening Iran by sending the wrong message about Yemen.</w:t>
      </w:r>
      <w:r>
        <w:rPr>
          <w:sz w:val="8"/>
        </w:rPr>
        <w:t xml:space="preserve"> Last week the Senate voted to halt military sales to Saudi Arabia and the United Arab Emirates. Earlier this year, President Trump was forced to veto a congressional resolution aimed at ending U.S. assistance to the Saudi-led coalition in Yemen. Congress evidently can't separate its response to the killing of Jamal Khashoggi from the threats posed by the Houthis, Iranians and terrorists in Yemen. This is no time to be sending mixed messages to Tehran. I know Yemen. I worked there as an undercover Central Intelligence Agency officer in the aftermath of the deadly 2000 bombing by al Qaeda of the USS Cole in the port of Aden. Since 2014, when the Iranian-backed Houthi government attacked Yemen's internationally recognized government and seized the capital, Sana'a, the country has descended into a humanitarian crisis that is among the world's worst. According to the United Nations, some 24 million people need humanitarian assistance and protection, mostly in Houthi-held territory. An estimated 7.4 million need treatment for malnutrition, including two million children under 5. The Houthis' extensive use of land mines has killed and maimed civilians and left vulnerable communities cut off from their crops, clean water and humanitarian aid. </w:t>
      </w:r>
      <w:r>
        <w:rPr>
          <w:rStyle w:val="StyleUnderline"/>
        </w:rPr>
        <w:t>Iran has capitalized on the suffering. Tehran is turning Yemen into a proxy state and haven for terrorist groups.</w:t>
      </w:r>
      <w:r>
        <w:rPr>
          <w:sz w:val="8"/>
        </w:rPr>
        <w:t xml:space="preserve"> Th</w:t>
      </w:r>
      <w:r>
        <w:rPr>
          <w:rStyle w:val="StyleUnderline"/>
        </w:rPr>
        <w:t>is is what the Saudi-led coalition is fighting to prevent</w:t>
      </w:r>
      <w:r>
        <w:rPr>
          <w:sz w:val="8"/>
        </w:rPr>
        <w:t xml:space="preserve">. Congressional efforts to end intelligence and logistics support for the Saudis and Emiratis in Yemen are the wrong way to punish Riyadh for the murder of Khashoggi. I joined many of my colleagues in condemning this murder and have called for a change of course in Riyadh. Concerns about civilian casualties and other actions by the coalition are valid and deserve attention. A more effective response from the U.S. would be to retain leverage over the coalition by continuing our support without engaging in active hostilities. The alternative is the radicalization of an entire generation of Yemenis. The Houthi movement's slogan is "God is Great, death to America, death to Israel, curse upon the Jews, victory to Islam." This ideology has shaped the education of children in areas of Yemen they control. Houthi schools force children to embrace this hateful slogan, which was inspired by Iran's 1979 revolution. The radicalization of Yemen's youth represents a long-term threat to the region and U.S. interests that can't be ignored. </w:t>
      </w:r>
      <w:r>
        <w:rPr>
          <w:rStyle w:val="StyleUnderline"/>
        </w:rPr>
        <w:t>Iran's recent attempts to provoke a military conflict with the U.S. make it even more important for Congress to send a clear message regarding Yemen</w:t>
      </w:r>
      <w:r>
        <w:rPr>
          <w:sz w:val="8"/>
        </w:rPr>
        <w:t xml:space="preserve">. As a first step, lawmakers should pass a resolution condemning the Houthis for human-rights violations and demanding they uphold their end of the U.N.-brokered cease-fire. </w:t>
      </w:r>
      <w:r>
        <w:rPr>
          <w:rStyle w:val="StyleUnderline"/>
        </w:rPr>
        <w:t xml:space="preserve">This would show the world that the U.S. won't accept Iranian efforts to sow chaos in the region. No one should treat the malign regime in Iran as a victim. It is the world's foremost state sponsor of terrorism. </w:t>
      </w:r>
      <w:r>
        <w:rPr>
          <w:sz w:val="8"/>
        </w:rPr>
        <w:t xml:space="preserve">The terrorist groups and violent militias it supports have launched thousands of rockets at Israeli civilians and killed more than 600 American troops in Iraq. The focus on Iran's nuclear program has often distracted from the Iranian conventional-missile program and support for terrorism that threatens our allies and destabilizes the Middle East. </w:t>
      </w:r>
      <w:r>
        <w:rPr>
          <w:rStyle w:val="Emphasis"/>
        </w:rPr>
        <w:t>If the Houthis win the civil war and consolidate control over all or part of Yemen, Iran would gain a foothold on the Arabian Peninsula</w:t>
      </w:r>
      <w:r>
        <w:rPr>
          <w:sz w:val="8"/>
        </w:rPr>
        <w:t xml:space="preserve">. From </w:t>
      </w:r>
      <w:r>
        <w:rPr>
          <w:rStyle w:val="Emphasis"/>
        </w:rPr>
        <w:t>Saudi Arabia's doorstep Iranian proxies would be able to threaten the Bab-el-Mandeb Strait, a strategic choke</w:t>
      </w:r>
      <w:r>
        <w:rPr>
          <w:sz w:val="8"/>
        </w:rPr>
        <w:t xml:space="preserve"> </w:t>
      </w:r>
      <w:r>
        <w:rPr>
          <w:rStyle w:val="Emphasis"/>
        </w:rPr>
        <w:t>point</w:t>
      </w:r>
      <w:r>
        <w:rPr>
          <w:sz w:val="8"/>
        </w:rPr>
        <w:t xml:space="preserve"> connecting the Indian Ocean to the Red Sea</w:t>
      </w:r>
      <w:r>
        <w:rPr>
          <w:rStyle w:val="Emphasis"/>
        </w:rPr>
        <w:t>. With control of the strait, Iran could block shipping access to the Suez Canal and hold global commerce hostage. This must never be allowed to happen.</w:t>
      </w:r>
    </w:p>
    <w:p w:rsidR="00996574" w:rsidRDefault="00996574" w:rsidP="00996574">
      <w:pPr>
        <w:pStyle w:val="Heading4"/>
      </w:pPr>
      <w:r>
        <w:t xml:space="preserve">Iran won’t them negotiate </w:t>
      </w:r>
    </w:p>
    <w:p w:rsidR="00996574" w:rsidRDefault="00996574" w:rsidP="00996574">
      <w:r>
        <w:t xml:space="preserve">Karim </w:t>
      </w:r>
      <w:r>
        <w:rPr>
          <w:b/>
          <w:bCs/>
        </w:rPr>
        <w:t>Haggag</w:t>
      </w:r>
      <w:r>
        <w:t xml:space="preserve"> 11-17-</w:t>
      </w:r>
      <w:r>
        <w:rPr>
          <w:b/>
          <w:bCs/>
        </w:rPr>
        <w:t xml:space="preserve">18 </w:t>
      </w:r>
      <w:r>
        <w:t>--</w:t>
      </w:r>
      <w:r>
        <w:rPr>
          <w:b/>
          <w:bCs/>
        </w:rPr>
        <w:t xml:space="preserve"> </w:t>
      </w:r>
      <w:r>
        <w:t>co-managing editor of the Cairo Review of Global Affairs and director of the Prince Alwaleed Center for American Studies and Research at the American University in Cairo.</w:t>
      </w:r>
      <w:r>
        <w:rPr>
          <w:b/>
          <w:bCs/>
        </w:rPr>
        <w:t xml:space="preserve"> </w:t>
      </w:r>
      <w:r>
        <w:t xml:space="preserve">(“A New Beginning for Yemen?” </w:t>
      </w:r>
      <w:hyperlink r:id="rId43" w:history="1">
        <w:r>
          <w:rPr>
            <w:rStyle w:val="Hyperlink"/>
          </w:rPr>
          <w:t>https://www.thecairoreview.com/tahrir-forum/a-new-beginning-for-yemen/</w:t>
        </w:r>
      </w:hyperlink>
      <w:r>
        <w:t>) mba-alb</w:t>
      </w:r>
    </w:p>
    <w:p w:rsidR="00996574" w:rsidRDefault="00996574" w:rsidP="00996574">
      <w:pPr>
        <w:rPr>
          <w:sz w:val="14"/>
        </w:rPr>
      </w:pPr>
      <w:r>
        <w:rPr>
          <w:sz w:val="14"/>
        </w:rPr>
        <w:t>Finally</w:t>
      </w:r>
      <w:r>
        <w:rPr>
          <w:rStyle w:val="StyleUnderline"/>
        </w:rPr>
        <w:t>, Washington’s bid to wind down the war in Yemen comes in the context of escalating tensions with Iran in the wake of the administration’s withdrawal from the Iran nuclear agreement, and the reimposition of economic sanctions including on Iran’s oil exports.</w:t>
      </w:r>
      <w:r>
        <w:rPr>
          <w:sz w:val="14"/>
        </w:rPr>
        <w:t xml:space="preserve"> </w:t>
      </w:r>
      <w:r>
        <w:rPr>
          <w:rStyle w:val="Emphasis"/>
        </w:rPr>
        <w:t>As a result of the heightened geopolitical competition, Iran will be reluctant to acquiesce to a negotiating process to end the Yemen civil war without achieving significant gains</w:t>
      </w:r>
      <w:r>
        <w:rPr>
          <w:sz w:val="14"/>
        </w:rPr>
        <w:t xml:space="preserve">. With the military balance tilting decisively in favor of the Assad regime in Syria, the stalemate in the formation of a government in Lebanon, and Saudi Arabia’s inability to achieve military victory in Yemen, </w:t>
      </w:r>
      <w:r>
        <w:rPr>
          <w:rStyle w:val="StyleUnderline"/>
        </w:rPr>
        <w:t>it is noticeable that Iran has been reluctant to give the green light to its proxies to negotiate in any of the key regional conflict arenas</w:t>
      </w:r>
      <w:r>
        <w:rPr>
          <w:sz w:val="14"/>
        </w:rPr>
        <w:t xml:space="preserve">. </w:t>
      </w:r>
      <w:r>
        <w:rPr>
          <w:rStyle w:val="Emphasis"/>
        </w:rPr>
        <w:t>While the extent of Iran’s influence over the Houthis is difficult to discern, it is hard to imagine that the Houthi leadership would engage in diplomatic negotiations over Tehran’s opposition</w:t>
      </w:r>
      <w:r>
        <w:rPr>
          <w:sz w:val="14"/>
        </w:rPr>
        <w:t xml:space="preserve">. </w:t>
      </w:r>
      <w:r>
        <w:rPr>
          <w:rStyle w:val="StyleUnderline"/>
        </w:rPr>
        <w:t>Achieving a settlement to the Yemen civil war is therefore inextricably linked with the broader regional security situation.</w:t>
      </w:r>
      <w:r>
        <w:rPr>
          <w:sz w:val="14"/>
        </w:rPr>
        <w:t xml:space="preserve"> Untangling these layers of conflict presents perhaps the greatest challenge to reaching viable settlements of regional conflicts, no more so than in Yemen.</w:t>
      </w:r>
    </w:p>
    <w:p w:rsidR="00996574" w:rsidRDefault="00996574" w:rsidP="00996574"/>
    <w:p w:rsidR="00996574" w:rsidRDefault="00996574" w:rsidP="00996574">
      <w:pPr>
        <w:pStyle w:val="Heading3"/>
      </w:pPr>
      <w:r>
        <w:t>2nc – at: iran pulls out post aff</w:t>
      </w:r>
    </w:p>
    <w:p w:rsidR="00996574" w:rsidRDefault="00996574" w:rsidP="00996574">
      <w:pPr>
        <w:pStyle w:val="Heading4"/>
      </w:pPr>
      <w:r>
        <w:t>No incentive</w:t>
      </w:r>
    </w:p>
    <w:p w:rsidR="00996574" w:rsidRDefault="00996574" w:rsidP="00996574">
      <w:r>
        <w:t xml:space="preserve">Katherine </w:t>
      </w:r>
      <w:r>
        <w:rPr>
          <w:b/>
          <w:bCs/>
        </w:rPr>
        <w:t>Zimmerman</w:t>
      </w:r>
      <w:r>
        <w:t xml:space="preserve">  3-6-</w:t>
      </w:r>
      <w:r>
        <w:rPr>
          <w:b/>
          <w:bCs/>
        </w:rPr>
        <w:t xml:space="preserve">19 -- </w:t>
      </w:r>
      <w:r>
        <w:t>Research Fellow and Critical Threats Project Research Manager for the American Enterprise Institute</w:t>
      </w:r>
      <w:r>
        <w:rPr>
          <w:b/>
          <w:bCs/>
        </w:rPr>
        <w:t xml:space="preserve"> </w:t>
      </w:r>
      <w:r>
        <w:t xml:space="preserve">(“Taking the Lead Back in Yemen” </w:t>
      </w:r>
      <w:hyperlink r:id="rId44" w:history="1">
        <w:r>
          <w:rPr>
            <w:rStyle w:val="Hyperlink"/>
          </w:rPr>
          <w:t>https://docs.house.gov/meetings/FA/FA13/20190306/109038/HHRG-116-FA13-Wstate-ZimmermanK-20190306.pdf</w:t>
        </w:r>
      </w:hyperlink>
      <w:r>
        <w:t>) mba-alb</w:t>
      </w:r>
    </w:p>
    <w:p w:rsidR="00996574" w:rsidRDefault="00996574" w:rsidP="00996574">
      <w:pPr>
        <w:rPr>
          <w:sz w:val="10"/>
        </w:rPr>
      </w:pPr>
      <w:r>
        <w:rPr>
          <w:sz w:val="10"/>
        </w:rPr>
        <w:t xml:space="preserve">Reducing the Iran’s Influence in Yemen and the al Houthi Movement’s Threat </w:t>
      </w:r>
      <w:r>
        <w:rPr>
          <w:rStyle w:val="StyleUnderline"/>
        </w:rPr>
        <w:t>The threat from the al Houthi movement to the Kingdom of Saudi Arabia</w:t>
      </w:r>
      <w:r>
        <w:rPr>
          <w:sz w:val="10"/>
        </w:rPr>
        <w:t xml:space="preserve">, the United Arab Emirates, and the Red </w:t>
      </w:r>
      <w:r>
        <w:rPr>
          <w:rStyle w:val="StyleUnderline"/>
        </w:rPr>
        <w:t>Sea is unacceptable and has grown, largely through support from Iran’s “Axis of Resistance,”</w:t>
      </w:r>
      <w:r>
        <w:rPr>
          <w:sz w:val="10"/>
        </w:rPr>
        <w:t xml:space="preserve"> (known in the US as the Iranian Threat Network). Al Houthi forces have fired ballistic missiles at Riyadh, used water-borne improvised explosive devices (IEDs) and anti-ship missiles against tankers in the Red Sea, and used a so-called kamikaze drone against a Yemeni military parade. </w:t>
      </w:r>
      <w:r>
        <w:rPr>
          <w:rStyle w:val="StyleUnderline"/>
        </w:rPr>
        <w:t>They have threatened Abu Dhabi and are developing weapons capable of carrying through on that threa</w:t>
      </w:r>
      <w:r>
        <w:rPr>
          <w:sz w:val="10"/>
        </w:rPr>
        <w:t xml:space="preserve">t. </w:t>
      </w:r>
      <w:r>
        <w:rPr>
          <w:rStyle w:val="Emphasis"/>
        </w:rPr>
        <w:t>Iran’s influence over the al Houthis has increased since the start of the war</w:t>
      </w:r>
      <w:r>
        <w:rPr>
          <w:sz w:val="10"/>
        </w:rPr>
        <w:t xml:space="preserve">, and the coalition’s actions have had little strategic effect. </w:t>
      </w:r>
      <w:r>
        <w:rPr>
          <w:rStyle w:val="StyleUnderline"/>
        </w:rPr>
        <w:t>A relatively limited Iranian investment in the al Houthis has generated outsized effects in Yemen</w:t>
      </w:r>
      <w:r>
        <w:rPr>
          <w:sz w:val="10"/>
        </w:rPr>
        <w:t xml:space="preserve">. </w:t>
      </w:r>
      <w:r>
        <w:rPr>
          <w:rStyle w:val="Emphasis"/>
        </w:rPr>
        <w:t>No clear incentives exist for Iran to stop this support to the al Houthis or for the al Houthis to refuse Iranian outreach.</w:t>
      </w:r>
    </w:p>
    <w:p w:rsidR="00996574" w:rsidRDefault="00996574" w:rsidP="00996574">
      <w:pPr>
        <w:pStyle w:val="Heading4"/>
      </w:pPr>
      <w:r>
        <w:t>Link?</w:t>
      </w:r>
    </w:p>
    <w:p w:rsidR="00996574" w:rsidRDefault="00996574" w:rsidP="00996574">
      <w:r>
        <w:t xml:space="preserve">Katherine </w:t>
      </w:r>
      <w:r>
        <w:rPr>
          <w:b/>
          <w:bCs/>
        </w:rPr>
        <w:t>Zimmerman</w:t>
      </w:r>
      <w:r>
        <w:t xml:space="preserve">  3-6-</w:t>
      </w:r>
      <w:r>
        <w:rPr>
          <w:b/>
          <w:bCs/>
        </w:rPr>
        <w:t xml:space="preserve">19 -- </w:t>
      </w:r>
      <w:r>
        <w:t>Research Fellow and Critical Threats Project Research Manager for the American Enterprise Institute</w:t>
      </w:r>
      <w:r>
        <w:rPr>
          <w:b/>
          <w:bCs/>
        </w:rPr>
        <w:t xml:space="preserve"> </w:t>
      </w:r>
      <w:r>
        <w:t xml:space="preserve">(“Taking the Lead Back in Yemen” </w:t>
      </w:r>
      <w:hyperlink r:id="rId45" w:history="1">
        <w:r>
          <w:rPr>
            <w:rStyle w:val="Hyperlink"/>
          </w:rPr>
          <w:t>https://docs.house.gov/meetings/FA/FA13/20190306/109038/HHRG-116-FA13-Wstate-ZimmermanK-20190306.pdf</w:t>
        </w:r>
      </w:hyperlink>
      <w:r>
        <w:t>) mba-alb</w:t>
      </w:r>
    </w:p>
    <w:p w:rsidR="00996574" w:rsidRDefault="00996574" w:rsidP="00996574">
      <w:pPr>
        <w:rPr>
          <w:sz w:val="8"/>
        </w:rPr>
      </w:pPr>
      <w:r>
        <w:rPr>
          <w:sz w:val="8"/>
        </w:rPr>
        <w:t xml:space="preserve">It is a mistake to bucket the al Houthis in the same category as the Assad regime, Lebanese Hezbollah, or Iranian-controlled Shi'a militias in Iraq. The al Houthi movement existed before Tehran was much interested in it, and Iranian support remains too limited to give the Iranians control over al Houthi policies. The IRGC certainly would love to have such control and, no doubt, to provide more support, but the difficulties of getting Iranian agents and material into al Houthi areas are simply too great. </w:t>
      </w:r>
      <w:r>
        <w:rPr>
          <w:rStyle w:val="StyleUnderline"/>
        </w:rPr>
        <w:t>Iran has transferred to the al Houthis the means of producing lethal weapons as a mitigation</w:t>
      </w:r>
      <w:r>
        <w:rPr>
          <w:sz w:val="8"/>
        </w:rPr>
        <w:t xml:space="preserve">. </w:t>
      </w:r>
      <w:r>
        <w:rPr>
          <w:rStyle w:val="StyleUnderline"/>
        </w:rPr>
        <w:t>This indigenous capacity reduces Iranian leverage over the al Houthis, but also increases the risk that the al Houthis could proliferate these capabilities further, potentially giving Iran additional cover in its efforts to create and support other regional proxies with less direct involvement</w:t>
      </w:r>
      <w:r>
        <w:rPr>
          <w:sz w:val="8"/>
        </w:rPr>
        <w:t>. But they retain their independence—the al Houthis are not so much under Iranian influence that Tehran could cause them either to make or to reject a peace deal. Yemen is thus a defensive front for the US in the struggle against Iranian regional malign behavior</w:t>
      </w:r>
      <w:r>
        <w:rPr>
          <w:rStyle w:val="Emphasis"/>
        </w:rPr>
        <w:t>. It is important to deprive Iran of the ability to strike Riyadh and Abu Dhabi by proxy or to disrupt traffic through the Bab el Mandab Strait.</w:t>
      </w:r>
      <w:r>
        <w:rPr>
          <w:sz w:val="8"/>
        </w:rPr>
        <w:t xml:space="preserve"> Countersmuggling efforts to block the transfer of ballistic missile and drone components and computer systems will limit the al Houthis’ ability to carry out such attacks. But pressure on the al Houthis does not harm Iran enough to affect Iranian policy throughout the region.</w:t>
      </w:r>
    </w:p>
    <w:p w:rsidR="00996574" w:rsidRDefault="00996574" w:rsidP="00996574">
      <w:pPr>
        <w:pStyle w:val="Heading3"/>
      </w:pPr>
      <w:r>
        <w:t>2nc – at: no closure</w:t>
      </w:r>
    </w:p>
    <w:p w:rsidR="00996574" w:rsidRDefault="00996574" w:rsidP="00996574">
      <w:pPr>
        <w:pStyle w:val="Heading4"/>
      </w:pPr>
      <w:r>
        <w:t xml:space="preserve">Public statements prove </w:t>
      </w:r>
    </w:p>
    <w:p w:rsidR="00996574" w:rsidRDefault="00996574" w:rsidP="00996574">
      <w:r>
        <w:rPr>
          <w:b/>
          <w:bCs/>
        </w:rPr>
        <w:t>JC</w:t>
      </w:r>
      <w:r>
        <w:t xml:space="preserve"> 8-13-</w:t>
      </w:r>
      <w:r>
        <w:rPr>
          <w:b/>
          <w:bCs/>
        </w:rPr>
        <w:t xml:space="preserve">18 – </w:t>
      </w:r>
      <w:r>
        <w:t>Jerusalem Center – Iran Desk (“What Stands behind Iran’s War Threats?” http://jcpa.org/article/what-stands-behind-irans-war-threats/)mba-alb</w:t>
      </w:r>
    </w:p>
    <w:p w:rsidR="00996574" w:rsidRDefault="00996574" w:rsidP="00996574">
      <w:pPr>
        <w:rPr>
          <w:sz w:val="8"/>
        </w:rPr>
      </w:pPr>
      <w:r>
        <w:rPr>
          <w:rStyle w:val="StyleUnderline"/>
        </w:rPr>
        <w:t>Rouhani intensified his tone</w:t>
      </w:r>
      <w:r>
        <w:rPr>
          <w:sz w:val="8"/>
        </w:rPr>
        <w:t xml:space="preserve">, and at the annual conference of Iranian ambassadors from around the world, which took place on July 22, 2018, he stated that a war with Iran would be “the mother of all wars,” while peace with Iran would be “the mother of all peace agreements.” </w:t>
      </w:r>
      <w:r>
        <w:rPr>
          <w:rStyle w:val="StyleUnderline"/>
        </w:rPr>
        <w:t>He warned the United</w:t>
      </w:r>
      <w:r>
        <w:rPr>
          <w:sz w:val="8"/>
        </w:rPr>
        <w:t xml:space="preserve"> </w:t>
      </w:r>
      <w:r>
        <w:rPr>
          <w:rStyle w:val="StyleUnderline"/>
        </w:rPr>
        <w:t>States “not to play with a lion by its tail</w:t>
      </w:r>
      <w:r>
        <w:rPr>
          <w:sz w:val="8"/>
        </w:rPr>
        <w:t xml:space="preserve">.” </w:t>
      </w:r>
      <w:r>
        <w:rPr>
          <w:rStyle w:val="Emphasis"/>
        </w:rPr>
        <w:t>According to him, Iran is very serious about its threat that if it cannot export oil, no other country will be able to do so</w:t>
      </w:r>
      <w:r>
        <w:rPr>
          <w:sz w:val="8"/>
        </w:rPr>
        <w:t>, either. He emphasized, “</w:t>
      </w:r>
      <w:r>
        <w:rPr>
          <w:rStyle w:val="StyleUnderline"/>
        </w:rPr>
        <w:t>When we state our intentions, the West immediately thinks we only mean (closing) the Straits of Hormuz</w:t>
      </w:r>
      <w:r>
        <w:rPr>
          <w:sz w:val="8"/>
        </w:rPr>
        <w:t xml:space="preserve">. </w:t>
      </w:r>
      <w:r>
        <w:rPr>
          <w:rStyle w:val="StyleUnderline"/>
        </w:rPr>
        <w:t>But no. We have many channels</w:t>
      </w:r>
      <w:r>
        <w:rPr>
          <w:sz w:val="8"/>
        </w:rPr>
        <w:t xml:space="preserve">, and the Straits of Hormuz is only one of them. It is the simplest (among all of the options available to Iran). The Americans really don’t understand what they are talking about.”3 Hussein Sheik-al-Salam, the former advisor to Iran’s foreign minister, who recently served as an adviser to the parliamentary chairman, explained that Rouhani was referring to the option of closing the Bab el-Mandeb Strait. According to Sheik-al-Salam, on July 23, 2018, when Rouhani” warned “not to play with a lion by its tail,” he meant that </w:t>
      </w:r>
      <w:r>
        <w:rPr>
          <w:rStyle w:val="Emphasis"/>
        </w:rPr>
        <w:t>Iran could play a new game by setting the oil prices according to what could happen in Bab-el-Mandeb</w:t>
      </w:r>
      <w:r>
        <w:rPr>
          <w:sz w:val="8"/>
        </w:rPr>
        <w:t>. According to the senior Iranian official, the coalition of Saudi Arabia and the United Arab Emirates did not succeed “despite its many efforts” in taking the port of Al-Hudayda away from the Houthis in Yemen and the forces of Ansar Allah, the Houthi military wing, which rules the port. Sheik-al-Salam added that Ansar Allah has proven “a good ability to infiltrate into Saudi Arabia,” and even, “in recent days, drones have been sent into the skies over Riyadh, which hit a refinery belonging to the Saudi Aramco company.” According to Sheik-al-Salam, the Saudis admitted that a fire broke out in the refinery, but they gave no reason for it. The parliamentary aide continued to say that Ansar Allah’s new drone, the Samad, is a new weapon that can have a serious effect throughout the region because its range extends to any point in the Gulf States and Saudi Arabia. A senior Iranian official boasted that the Houthis’ new drone has “the potential to fulfill the threat that Hassan Rouhani spoke about.”4</w:t>
      </w:r>
    </w:p>
    <w:p w:rsidR="00996574" w:rsidRDefault="00996574" w:rsidP="00996574">
      <w:pPr>
        <w:rPr>
          <w:sz w:val="8"/>
        </w:rPr>
      </w:pPr>
    </w:p>
    <w:p w:rsidR="00996574" w:rsidRDefault="00996574" w:rsidP="00996574">
      <w:pPr>
        <w:pStyle w:val="Heading4"/>
      </w:pPr>
      <w:r>
        <w:t>They’ll close it  - china</w:t>
      </w:r>
    </w:p>
    <w:p w:rsidR="00996574" w:rsidRDefault="00996574" w:rsidP="00996574">
      <w:r>
        <w:t xml:space="preserve">Brad </w:t>
      </w:r>
      <w:r>
        <w:rPr>
          <w:b/>
          <w:bCs/>
        </w:rPr>
        <w:t>Patty</w:t>
      </w:r>
      <w:r>
        <w:t xml:space="preserve"> 2-14-</w:t>
      </w:r>
      <w:r>
        <w:rPr>
          <w:b/>
          <w:bCs/>
        </w:rPr>
        <w:t xml:space="preserve">19 </w:t>
      </w:r>
      <w:r>
        <w:t xml:space="preserve">-- senior vice president for research and analysis at the Security Studies Group.(“Yemen: Once More, With Feeling” </w:t>
      </w:r>
      <w:hyperlink r:id="rId46" w:history="1">
        <w:r>
          <w:rPr>
            <w:rStyle w:val="Hyperlink"/>
          </w:rPr>
          <w:t>https://securitystudies.org/yemen-once-more-with-feeling/</w:t>
        </w:r>
      </w:hyperlink>
      <w:r>
        <w:t>)mba-alb</w:t>
      </w:r>
    </w:p>
    <w:p w:rsidR="00996574" w:rsidRDefault="00996574" w:rsidP="00996574">
      <w:pPr>
        <w:rPr>
          <w:sz w:val="8"/>
        </w:rPr>
      </w:pPr>
      <w:r>
        <w:rPr>
          <w:sz w:val="8"/>
        </w:rPr>
        <w:t xml:space="preserve">The House of Representatives’ vote yesterday to end American support for the war in Yemen is based on an ignorance of the strategic stakes there. The debate in Congress has not demonstrated that any member seems to understand just what is going on there. This ignorance is in some sense understandable. Yemen is a small, distant country that few Americans know much about. For those who do come to know more about it, it doesn’t seem more impressive. It relies heavily on international aid even when it is not engaged in civil war. Its chief agricultural product is a mildly euphoric drug, qat, that few outside the region even want. It is badly governed where it has been governed at all. It surely must seem as if nothing of consequence could possibly be gained or lost there. So, from the perspective of the Congress, it must seem an opportunity to vote to signal their virtue with nothing really being at stake. Except this: </w:t>
      </w:r>
      <w:r>
        <w:rPr>
          <w:rStyle w:val="StyleUnderline"/>
        </w:rPr>
        <w:t>That choke point in the red circle at the bottom of the map is the Bab-el-Mandeb strait. It is one of two choke points that controls most of the flow of oil to America’s allies in Asia</w:t>
      </w:r>
      <w:r>
        <w:rPr>
          <w:sz w:val="8"/>
        </w:rPr>
        <w:t>. America’s enemies in Yemen, the Houthis, are backed by Iran. They have already used shore-launched anti-ship missiles to close this strait to oil tankers heading to American allies in</w:t>
      </w:r>
      <w:r>
        <w:rPr>
          <w:b/>
          <w:bCs/>
          <w:sz w:val="8"/>
        </w:rPr>
        <w:t xml:space="preserve"> </w:t>
      </w:r>
      <w:r>
        <w:rPr>
          <w:sz w:val="8"/>
        </w:rPr>
        <w:t xml:space="preserve">Asia. These missiles are provided to them by Iran, as are unconventional warfare trainers who teach them how to fire the missiles. The other choke point, the Strait of Hormuz, borders Iran. Iran’s missile forces can be used against traffic there too. The effect of closing both straits to oil traffic would be to strangle America’s Asian allies: Japan gets two-thirds of its oil from the UAE or Saudi Arabia, and that oil has to travel through one of these two straits. </w:t>
      </w:r>
      <w:r>
        <w:rPr>
          <w:rStyle w:val="StyleUnderline"/>
        </w:rPr>
        <w:t>Why would Iran wish to close these straits to America’s Asian allies?</w:t>
      </w:r>
      <w:r>
        <w:rPr>
          <w:sz w:val="8"/>
        </w:rPr>
        <w:t xml:space="preserve"> </w:t>
      </w:r>
      <w:r>
        <w:rPr>
          <w:rStyle w:val="Emphasis"/>
        </w:rPr>
        <w:t>In addition to being able to muscle America by muscling our allies, Iran has a special relationship with China</w:t>
      </w:r>
      <w:r>
        <w:rPr>
          <w:sz w:val="8"/>
        </w:rPr>
        <w:t xml:space="preserve">, </w:t>
      </w:r>
      <w:r>
        <w:rPr>
          <w:rStyle w:val="Emphasis"/>
        </w:rPr>
        <w:t>which wishes to push America out of East Asia and to dominate our allies.</w:t>
      </w:r>
      <w:r>
        <w:rPr>
          <w:sz w:val="8"/>
        </w:rPr>
        <w:t xml:space="preserve"> </w:t>
      </w:r>
      <w:r>
        <w:rPr>
          <w:rStyle w:val="StyleUnderline"/>
        </w:rPr>
        <w:t>The ability to choke oil supplies to Japan, or South Korea, or Thailand, or Taiwan, that would be a powerful weapon in China’s arsenal.</w:t>
      </w:r>
      <w:r>
        <w:rPr>
          <w:sz w:val="8"/>
        </w:rPr>
        <w:t xml:space="preserve"> </w:t>
      </w:r>
      <w:r>
        <w:rPr>
          <w:rStyle w:val="Emphasis"/>
        </w:rPr>
        <w:t>The future of Asia, and America’s role there, may turn on this ugly little war in Yemen</w:t>
      </w:r>
      <w:r>
        <w:rPr>
          <w:sz w:val="8"/>
        </w:rPr>
        <w:t xml:space="preserve">. </w:t>
      </w:r>
      <w:r>
        <w:rPr>
          <w:rStyle w:val="StyleUnderline"/>
        </w:rPr>
        <w:t>The war in Yemen is thus crucial</w:t>
      </w:r>
      <w:r>
        <w:rPr>
          <w:sz w:val="8"/>
        </w:rPr>
        <w:t>. Sometimes when a conflict is crucial, we have to fight it even though it costs a lot of American lives and much American treasure. Neither is true here. The war in Yemen is being fought by others, especially the Saudis and their allies in the Gulf Cooperation Council. America is merely providing supplies to our allies. The Security Studies Group does not oppose Congress’ use of its war powers in principle. However, it is foolish in the extreme to elect to lose this particular fight. It is very much in our interest, and in the interests of important American allies. It costs no American lives, and little American money compared to conflicts like those in Syria or Afghanistan. Concern for the suffering people in Yemen is reasonable, but there are ways to pursue that short of cutting off American support to our allies. The Senate has an opportunity to reverse course now. Let us hope that at least some Senators will show that they appreciate what America’s interests here are. By all means help the suffering, but not by conceding such a crucial strategic choke point to Iran and, behind them, China.</w:t>
      </w:r>
    </w:p>
    <w:p w:rsidR="00996574" w:rsidRDefault="00996574" w:rsidP="00996574">
      <w:pPr>
        <w:pStyle w:val="Heading4"/>
      </w:pPr>
      <w:r>
        <w:t>They will close it – but perception independently triggers the da</w:t>
      </w:r>
    </w:p>
    <w:p w:rsidR="00996574" w:rsidRDefault="00996574" w:rsidP="00996574">
      <w:r>
        <w:t xml:space="preserve">Mohammed Khalid </w:t>
      </w:r>
      <w:r>
        <w:rPr>
          <w:b/>
          <w:bCs/>
        </w:rPr>
        <w:t>Alyahya</w:t>
      </w:r>
      <w:r>
        <w:t xml:space="preserve"> 12-10-</w:t>
      </w:r>
      <w:r>
        <w:rPr>
          <w:b/>
          <w:bCs/>
        </w:rPr>
        <w:t xml:space="preserve">18 -- </w:t>
      </w:r>
      <w:r>
        <w:t>Saudi Arabian political analyst, commentator and senior fellow at the Gulf Research Center, an independent research institute with offices in the United Kingdom, Switzerland and Saudi Arabia</w:t>
      </w:r>
      <w:r>
        <w:rPr>
          <w:b/>
          <w:bCs/>
        </w:rPr>
        <w:t xml:space="preserve">. </w:t>
      </w:r>
      <w:r>
        <w:t xml:space="preserve"> (“What’s at stake in Yemen affects us all” </w:t>
      </w:r>
      <w:hyperlink r:id="rId47" w:history="1">
        <w:r>
          <w:rPr>
            <w:rStyle w:val="Hyperlink"/>
          </w:rPr>
          <w:t>https://thehill.com/opinion/international/420375-whats-at-stake-in-yemen-affects-us-all</w:t>
        </w:r>
      </w:hyperlink>
      <w:r>
        <w:t>) mba-alb</w:t>
      </w:r>
    </w:p>
    <w:p w:rsidR="00996574" w:rsidRDefault="00996574" w:rsidP="00996574">
      <w:pPr>
        <w:rPr>
          <w:rStyle w:val="StyleUnderline"/>
        </w:rPr>
      </w:pPr>
      <w:r>
        <w:rPr>
          <w:sz w:val="8"/>
        </w:rPr>
        <w:t xml:space="preserve">The U.S. Senate is poised to debate a resolution that would force the end to United States support for the Yemen war, and numerous senators have asserted that such a measure could help bring an end to the conflict. With the White House strongly opposed to this effort, it is far from clear that Congress will end up enacting any Yemen-related legislation. However, no matter what transpires in the final legislative end game, it is worth examining both the premise of congressional actions and the likely strategic consequences. Unfortunately, calls to “stop the Yemen war,” though morally satisfying, are fundamentally misguided. They ignore what is at stake in the Yemen conflict and the true identity of the warring parties. A precipitous disengagement by the Saudi-led coalition from militarily backing the UN-backed government of Abd Rabbu Mansour Hadi in the Yemeni civil war would have calamitous consequences for Yemen, the Middle East and the world at large. The urgency to end the war reduces that conflict, and its drivers, to a morality play, with the coalition of Arab states cast as the bloodthirsty villain killing and starving Yemeni civilians. The assumption seems to be that if the coalition’s military operations are brought to a halt, all will be well in Yemen. Everybody seems to have forgotten that the conflict was triggered in late 2014 when the Houthis, backed by Iran, toppled the Yemeni government and took over large areas of the country, including strategic positions on the Red Sea. In seizing power, the Houthis inflicted massive civilian casualties and crippling damage to Yemen’s rudimentary infrastructure. Presented with a strategic threat at its doorstep, posed by an Iranian proxy and a humanitarian crisis, Saudi Arabia, responding to a request by Yemen’s legitimate government and backed by U.N. Resolution 2216, militarily intervened in the Yemen conflict seeking to restore Yemen’s legitimate government. As has been the case with the Afghan and Iraq wars, prosecuted by U.S.-led coalitions, the counterinsurgency campaign in Yemen has been a difficult enterprise. Because the Houthis have been fighting in a way that deliberately places civilians at risk, Yemen has experienced dire security and humanitarian circumstances. To curtail the influx of Iranian arms, the Saudi-led coalition periodically has restricted access to the port of Hodeidah, one of six main ports in Yemen, and a vital transit area for both humanitarian supplies and Iranian weapons transfers. The Houthis have exploited both of these for their war efforts and to consolidate their tactical gains on the ground, and so, abandoning the coalition efforts would leave Yemen in the rebels’ hands. We have seen this in Syria. Over the past several years, U.S. policymakers have called for “de-escalating” the Syrian war. On paper, the policy sounded prudent and moral. In practice, however, as the United States froze its assistance to the Syrian opposition, Russia, Iran and the regime of Bashar al-Assad took advantage of the de-escalation process. Towns and villages were besieged and forced to surrender to Assad. In many of those towns, the government exacted revenge by arresting or killing people. It also forcibly conscripted civilians into the army or loyalist militias. Even as the U.S. administration lauded “de-escalation” in its rhetoric, Syria and its Russian and Iranian patrons simply consolidated their position and continued their military campaign. A similar scenario will unfold in Yemen if the Saudi-led coalition were to cease operations. Iran’s long arm, the Houthis, would march on coalition-liberated areas and exact a bloody toll on the populations of cities such as Aden and Marib with the same ruthlessness to which they subjected Sanaa and Taiz during the past three years. The rebels have ruled Sanaa, kidnapping, executing, disappearing, systematically torturing, and assassinating detractors. In Taiz, they fire mortars indiscriminately at the civilian population and snipers shoot at children to force residents into submission. Having an Iranian satellite armed with Iranian ballistic missiles on the Saudi doorstep would pose an intolerable threat to the kingdom, comparable to having the Soviet Union seize control of Mexico during the Cold War. But the stakes in Yemen involve more than just Saudi Arabia’s national security or the peace and prosperity of the Yemeni people. </w:t>
      </w:r>
      <w:r>
        <w:rPr>
          <w:rStyle w:val="Emphasis"/>
        </w:rPr>
        <w:t>An abrupt termination of the war would leave Iran in control of Yemen would deal a serious blow to the global economy</w:t>
      </w:r>
      <w:r>
        <w:rPr>
          <w:rStyle w:val="StyleUnderline"/>
        </w:rPr>
        <w:t>. Iran would have the ability to obstruct trade and oil flows from both the Strait of Hormuz and the Bab-el-Mandeb strait</w:t>
      </w:r>
      <w:r>
        <w:rPr>
          <w:sz w:val="8"/>
        </w:rPr>
        <w:t xml:space="preserve">, the latter of which has been tormented by Somali piracy for the decades. </w:t>
      </w:r>
      <w:r>
        <w:rPr>
          <w:rStyle w:val="StyleUnderline"/>
        </w:rPr>
        <w:t>Iran would wield far greater influence than Somali pirates if it were allowed to threaten Bab-el-Mandeb</w:t>
      </w:r>
      <w:r>
        <w:rPr>
          <w:sz w:val="8"/>
        </w:rPr>
        <w:t xml:space="preserve">. About 24 percent of the world’s petroleum and petroleum products supply passes through these two waterways, and Iran already has the capability to disrupt oil flows from Hormuz and has threatened to do so this year. </w:t>
      </w:r>
      <w:r>
        <w:rPr>
          <w:rStyle w:val="Emphasis"/>
        </w:rPr>
        <w:t>Should Iran acquire that capability in Bab-el-Mandeb, by establishing a foothold in the Gulf of Aden, even if it chose not to utilize this capability, oil prices and insurance costs would surge</w:t>
      </w:r>
      <w:r>
        <w:rPr>
          <w:sz w:val="8"/>
        </w:rPr>
        <w:t xml:space="preserve">. </w:t>
      </w:r>
      <w:r>
        <w:rPr>
          <w:rStyle w:val="StyleUnderline"/>
        </w:rPr>
        <w:t>Allowing the IRGC to control two of the most strategic choke points for the global energy market is simply not an option for the international community</w:t>
      </w:r>
      <w:r>
        <w:rPr>
          <w:sz w:val="8"/>
        </w:rPr>
        <w:t xml:space="preserve">. </w:t>
      </w:r>
      <w:r>
        <w:rPr>
          <w:rStyle w:val="Emphasis"/>
        </w:rPr>
        <w:t>There is every reason to believe that Iran would launch attacks on maritime traffic</w:t>
      </w:r>
      <w:r>
        <w:rPr>
          <w:sz w:val="8"/>
        </w:rPr>
        <w:t xml:space="preserve">. </w:t>
      </w:r>
      <w:r>
        <w:rPr>
          <w:rStyle w:val="Emphasis"/>
        </w:rPr>
        <w:t>The Houthis have mounted multiple attacks on commercial and military vessels over the past several years, and Iran has supplied its Yemen proxy with drone boats, conventional aerial drones and ballistic missiles</w:t>
      </w:r>
      <w:r>
        <w:rPr>
          <w:sz w:val="8"/>
        </w:rPr>
        <w:t xml:space="preserve">. </w:t>
      </w:r>
      <w:r>
        <w:rPr>
          <w:rStyle w:val="StyleUnderline"/>
        </w:rPr>
        <w:t>Iran’s threats to disrupt international waterways should not be taken lightly</w:t>
      </w:r>
      <w:r>
        <w:rPr>
          <w:sz w:val="8"/>
        </w:rPr>
        <w:t>. The Iranian Revolutionary Guard Corp (</w:t>
      </w:r>
      <w:r>
        <w:rPr>
          <w:rStyle w:val="StyleUnderline"/>
        </w:rPr>
        <w:t>IRGC) targeted Gulf oil tankers in the mid-1980s, prompting the U.S. Navy to launch Operation Earnest Will to protect the flow of oil</w:t>
      </w:r>
      <w:r>
        <w:rPr>
          <w:sz w:val="8"/>
        </w:rPr>
        <w:t xml:space="preserve">. IRGC speedboats were deployed from Iran’s Farsi Island to launch rockets at oil tankers in the dead of night. An underwater mine placed by the IRGC struck U.S.-flagged oil tanker MV Bridgeton. There is plenty of reasonable criticism of the war effort in Yemen. The conflict has exacerbated a terrible humanitarian crisis and claimed the lives of thousands of civilians. </w:t>
      </w:r>
      <w:r>
        <w:rPr>
          <w:rStyle w:val="StyleUnderline"/>
        </w:rPr>
        <w:t>But any resolution to this war that leaves the Houthis with control over the Yemeni people, or allows Iran to exert its influence over one of the world’s most strategic waterways, would be a humanitarian and security disaster.</w:t>
      </w:r>
    </w:p>
    <w:p w:rsidR="00996574" w:rsidRDefault="00996574" w:rsidP="00996574">
      <w:pPr>
        <w:pStyle w:val="Heading3"/>
      </w:pPr>
      <w:r>
        <w:t>2nc – closing gulf = war</w:t>
      </w:r>
    </w:p>
    <w:p w:rsidR="00996574" w:rsidRDefault="00996574" w:rsidP="00996574">
      <w:pPr>
        <w:pStyle w:val="Heading4"/>
      </w:pPr>
      <w:r>
        <w:t xml:space="preserve">Prompts US response – cred concerns </w:t>
      </w:r>
    </w:p>
    <w:p w:rsidR="00996574" w:rsidRDefault="00996574" w:rsidP="00996574">
      <w:r>
        <w:t xml:space="preserve">James Jay </w:t>
      </w:r>
      <w:r>
        <w:rPr>
          <w:b/>
          <w:bCs/>
        </w:rPr>
        <w:t>Carafano</w:t>
      </w:r>
      <w:r>
        <w:t xml:space="preserve"> 1-31-</w:t>
      </w:r>
      <w:r>
        <w:rPr>
          <w:b/>
          <w:bCs/>
        </w:rPr>
        <w:t xml:space="preserve">12 </w:t>
      </w:r>
      <w:r>
        <w:t>-- leading expert in national security and foreign policy challenges</w:t>
      </w:r>
      <w:r>
        <w:rPr>
          <w:b/>
          <w:bCs/>
        </w:rPr>
        <w:t>.</w:t>
      </w:r>
      <w:r>
        <w:t xml:space="preserve"> (“If Iran Blocks Strait, U.S. Must Use Force” </w:t>
      </w:r>
      <w:hyperlink r:id="rId48" w:history="1">
        <w:r>
          <w:rPr>
            <w:rStyle w:val="Hyperlink"/>
          </w:rPr>
          <w:t>https://www.heritage.org/middle-east/commentary/if-iran-blocks-strait-us-must-use-force?_ga=2.206699537.341195582.1563047246-390784156.1561576067</w:t>
        </w:r>
      </w:hyperlink>
      <w:r>
        <w:t>) mba-alb</w:t>
      </w:r>
    </w:p>
    <w:p w:rsidR="00996574" w:rsidRDefault="00996574" w:rsidP="00996574">
      <w:pPr>
        <w:rPr>
          <w:sz w:val="8"/>
        </w:rPr>
      </w:pPr>
      <w:r>
        <w:rPr>
          <w:sz w:val="8"/>
        </w:rPr>
        <w:t xml:space="preserve">"Bombs away" should not be the first military response from the United States, but respond we must. </w:t>
      </w:r>
      <w:r>
        <w:rPr>
          <w:rStyle w:val="StyleUnderline"/>
        </w:rPr>
        <w:t xml:space="preserve">Closing international waters is </w:t>
      </w:r>
      <w:r>
        <w:rPr>
          <w:sz w:val="8"/>
        </w:rPr>
        <w:t xml:space="preserve">a blockade – essentially </w:t>
      </w:r>
      <w:r>
        <w:rPr>
          <w:rStyle w:val="StyleUnderline"/>
        </w:rPr>
        <w:t>an act of war against other states</w:t>
      </w:r>
      <w:r>
        <w:rPr>
          <w:sz w:val="8"/>
        </w:rPr>
        <w:t xml:space="preserve">. </w:t>
      </w:r>
      <w:r>
        <w:rPr>
          <w:rStyle w:val="StyleUnderline"/>
        </w:rPr>
        <w:t>Were we to stand idly by and let any nation shut down a vital international passage, it would lend credence to the view that the U</w:t>
      </w:r>
      <w:r>
        <w:rPr>
          <w:sz w:val="8"/>
        </w:rPr>
        <w:t xml:space="preserve">nited </w:t>
      </w:r>
      <w:r>
        <w:rPr>
          <w:rStyle w:val="StyleUnderline"/>
        </w:rPr>
        <w:t>S</w:t>
      </w:r>
      <w:r>
        <w:rPr>
          <w:sz w:val="8"/>
        </w:rPr>
        <w:t xml:space="preserve">tates </w:t>
      </w:r>
      <w:r>
        <w:rPr>
          <w:rStyle w:val="StyleUnderline"/>
        </w:rPr>
        <w:t>is now too weakened and timid to defend its sovereign rights</w:t>
      </w:r>
      <w:r>
        <w:rPr>
          <w:sz w:val="8"/>
        </w:rPr>
        <w:t xml:space="preserve">. To ignore such aggression would be like giving the Barbary Pirates a pass when they ravaged U.S. shipping in the early 1800s. And, don't buy the line that it's none of our business. Over a third of the world's oil transported by sea goes through the strait. </w:t>
      </w:r>
      <w:r>
        <w:rPr>
          <w:rStyle w:val="StyleUnderline"/>
        </w:rPr>
        <w:t xml:space="preserve">If that flow stops, you can bet </w:t>
      </w:r>
      <w:r>
        <w:rPr>
          <w:sz w:val="8"/>
        </w:rPr>
        <w:t>the farm</w:t>
      </w:r>
      <w:r>
        <w:rPr>
          <w:rStyle w:val="StyleUnderline"/>
        </w:rPr>
        <w:t xml:space="preserve"> it will cause huge problem here at home</w:t>
      </w:r>
      <w:r>
        <w:rPr>
          <w:sz w:val="8"/>
        </w:rPr>
        <w:t>. When the Heritage Foundation war-gamed this scenario back in 2007, the impact was immediate: a near doubling in the cost of a barrel of oil and a loss of 1 million domestic jobs. Though closing the straits is an act of war, responses in war ought to be proportional. Thus, the first U.S. military objective ought to be to reopen the straits, and you don't have to attack Iran to do that. Consider 1987, when Iran tried to interfere with the passage of oil through the strait. President Ronald Reagan authorized Operation Ernest Will. The U.S. Navy protected ships going through the straits and only conducted military operations in defense of the tankers or U.S. forces. That should be the going-in strategy today</w:t>
      </w:r>
      <w:r>
        <w:rPr>
          <w:rStyle w:val="StyleUnderline"/>
        </w:rPr>
        <w:t>. If Iranian attacks were to persist, then a proportional and responsible act would be to take out the bases or support infrastructure where the attacks originate</w:t>
      </w:r>
      <w:r>
        <w:rPr>
          <w:sz w:val="8"/>
        </w:rPr>
        <w:t xml:space="preserve">. And </w:t>
      </w:r>
      <w:r>
        <w:rPr>
          <w:rStyle w:val="StyleUnderline"/>
        </w:rPr>
        <w:t>if the Iranians still didn't get the message, the target set should then be expanded to things that the regime values: targets like the Iranian Revolutionary Guard Headquarters, government facilities, and other military facilities – including those contributing to Tehran's nuclear weapon and ballistic missile program</w:t>
      </w:r>
      <w:r>
        <w:rPr>
          <w:rStyle w:val="Emphasis"/>
        </w:rPr>
        <w:t>. Going after these targets might require taking out Iranian command and control and air defense sites</w:t>
      </w:r>
      <w:r>
        <w:rPr>
          <w:sz w:val="8"/>
        </w:rPr>
        <w:t xml:space="preserve">. That would be justified. </w:t>
      </w:r>
      <w:r>
        <w:rPr>
          <w:rStyle w:val="StyleUnderline"/>
        </w:rPr>
        <w:t>At no point along the way would the U</w:t>
      </w:r>
      <w:r>
        <w:rPr>
          <w:sz w:val="8"/>
        </w:rPr>
        <w:t xml:space="preserve">nited </w:t>
      </w:r>
      <w:r>
        <w:rPr>
          <w:rStyle w:val="StyleUnderline"/>
        </w:rPr>
        <w:t>S</w:t>
      </w:r>
      <w:r>
        <w:rPr>
          <w:sz w:val="8"/>
        </w:rPr>
        <w:t xml:space="preserve">tates </w:t>
      </w:r>
      <w:r>
        <w:rPr>
          <w:rStyle w:val="StyleUnderline"/>
        </w:rPr>
        <w:t>need to ask the U</w:t>
      </w:r>
      <w:r>
        <w:rPr>
          <w:sz w:val="8"/>
        </w:rPr>
        <w:t xml:space="preserve">nited </w:t>
      </w:r>
      <w:r>
        <w:rPr>
          <w:rStyle w:val="StyleUnderline"/>
        </w:rPr>
        <w:t>N</w:t>
      </w:r>
      <w:r>
        <w:rPr>
          <w:sz w:val="8"/>
        </w:rPr>
        <w:t xml:space="preserve">ations or anyone else </w:t>
      </w:r>
      <w:r>
        <w:rPr>
          <w:rStyle w:val="StyleUnderline"/>
        </w:rPr>
        <w:t>for permission</w:t>
      </w:r>
      <w:r>
        <w:rPr>
          <w:sz w:val="8"/>
        </w:rPr>
        <w:t xml:space="preserve">. </w:t>
      </w:r>
      <w:r>
        <w:rPr>
          <w:rStyle w:val="Emphasis"/>
        </w:rPr>
        <w:t>The United States would just be exercising its inherent right as a nation to act in self-defense</w:t>
      </w:r>
      <w:r>
        <w:rPr>
          <w:sz w:val="8"/>
        </w:rPr>
        <w:t>. It is worth noting that we wouldn't find ourselves seriously contemplating such high-seas drama and tragedy today if the White House had spent the last three years working to put an aggressive Iran back in its box. Iranian hostility toward the United States was no secret when President Obama took office. Tehran had been a declared state-sponsor of terrorism since the 1980s. It's illegal nuclear weapons program had long been an open secret. So, too, was the regime's institutional support in killing U.S. soldiers in Iraq. Yet this administration wasted most its first three years trying to "engage" this rogue regime. Little wonder Iran treats the U.S. with contempt and threatens reprehensible acts against international commerce even as it continues to prop another of the world's worst dictators in Syria. Playing nice with Tehran, coupled with the premature withdrawal of stabilizing U.S. troops from Iraq, have brought us to where we are today. If the United States has to draw swords to protect our interests in that part of the world, it will be because this White House failed us. Odds are Tehran won't try to close the strait. It knows the United States would have to reopen the passage. But the mullahs also know that the last thing Obama wants is another war before the election. So as long as they pull up short of actually interfering with shipping, the Iranians feel they have a free pass to bluster and taunt the U.S. with impunity.</w:t>
      </w:r>
    </w:p>
    <w:p w:rsidR="00996574" w:rsidRDefault="00996574" w:rsidP="00996574">
      <w:pPr>
        <w:pStyle w:val="Heading3"/>
      </w:pPr>
      <w:r>
        <w:t>2nc – closing gulf = israel war</w:t>
      </w:r>
    </w:p>
    <w:p w:rsidR="00996574" w:rsidRDefault="00996574" w:rsidP="00996574">
      <w:pPr>
        <w:pStyle w:val="Heading4"/>
      </w:pPr>
      <w:r>
        <w:t xml:space="preserve">Causes Israel war – public statements </w:t>
      </w:r>
    </w:p>
    <w:p w:rsidR="00996574" w:rsidRDefault="00996574" w:rsidP="00996574">
      <w:pPr>
        <w:rPr>
          <w:rStyle w:val="Hyperlink"/>
        </w:rPr>
      </w:pPr>
      <w:r>
        <w:rPr>
          <w:b/>
          <w:bCs/>
        </w:rPr>
        <w:t>Reuters</w:t>
      </w:r>
      <w:r>
        <w:t xml:space="preserve"> 8-1-</w:t>
      </w:r>
      <w:r>
        <w:rPr>
          <w:b/>
          <w:bCs/>
        </w:rPr>
        <w:t>18</w:t>
      </w:r>
      <w:r>
        <w:tab/>
        <w:t>(“</w:t>
      </w:r>
      <w:r>
        <w:rPr>
          <w:b/>
          <w:bCs/>
          <w:u w:val="single"/>
        </w:rPr>
        <w:t>Israel warns Iran of military response if it closed key Red Sea strait</w:t>
      </w:r>
      <w:r>
        <w:t xml:space="preserve">” </w:t>
      </w:r>
      <w:hyperlink r:id="rId49" w:history="1">
        <w:r>
          <w:rPr>
            <w:rStyle w:val="Hyperlink"/>
          </w:rPr>
          <w:t>https://www.reuters.com/article/us-israel-redsea/israel-warns-iran-off-military-response-if-it-closed-key-red-sea-strait-idUSKBN1KM5VM</w:t>
        </w:r>
      </w:hyperlink>
      <w:r>
        <w:rPr>
          <w:rStyle w:val="Hyperlink"/>
        </w:rPr>
        <w:t xml:space="preserve">) mba-alb </w:t>
      </w:r>
    </w:p>
    <w:p w:rsidR="00996574" w:rsidRDefault="00996574" w:rsidP="00996574">
      <w:pPr>
        <w:rPr>
          <w:sz w:val="10"/>
        </w:rPr>
      </w:pPr>
      <w:r>
        <w:rPr>
          <w:sz w:val="10"/>
        </w:rPr>
        <w:t xml:space="preserve">JERUSALEM (Reuters) - </w:t>
      </w:r>
      <w:r>
        <w:rPr>
          <w:u w:val="single"/>
        </w:rPr>
        <w:t>Israel would deploy its military if Iran were to try to block the Bab al-Mandeb strait that links the Red Sea to the Gulf of Aden</w:t>
      </w:r>
      <w:r>
        <w:rPr>
          <w:sz w:val="10"/>
        </w:rPr>
        <w:t xml:space="preserve">, Prime Minister Benjamin </w:t>
      </w:r>
      <w:r>
        <w:rPr>
          <w:u w:val="single"/>
        </w:rPr>
        <w:t xml:space="preserve">Netanyahu said </w:t>
      </w:r>
      <w:r>
        <w:rPr>
          <w:sz w:val="10"/>
        </w:rPr>
        <w:t xml:space="preserve">on Wednesday. Last week, Saudi Arabia said it was suspending oil shipments through the strait, on the main sea route from the Middle East to Europe, after Yemen’s Iran-aligned Houthis attacked two ships in the waterway. Saudi Arabia and Iran are in a three-year-old proxy war in Yemen, which lies on the eastern side of Bab al-Mandeb. </w:t>
      </w:r>
      <w:r>
        <w:rPr>
          <w:u w:val="single"/>
        </w:rPr>
        <w:t>Yemen’s Houthis, who have previously threatened to block the strait, said last week they had the naval capability to hit Saudi ports and other Red Sea targets</w:t>
      </w:r>
      <w:r>
        <w:rPr>
          <w:sz w:val="10"/>
        </w:rPr>
        <w:t>. Iran has not threatened to block Bab al-Mandeb but has said it would block the Strait of Hormuz, at the mouth of the Gulf, if it were prevented from exporting its own oil. “</w:t>
      </w:r>
      <w:r>
        <w:rPr>
          <w:b/>
          <w:bCs/>
          <w:u w:val="single"/>
        </w:rPr>
        <w:t>If Iran will try to block the straits of Bab al-Mandeb, I am certain that it will find itself confronting</w:t>
      </w:r>
      <w:r>
        <w:rPr>
          <w:sz w:val="10"/>
        </w:rPr>
        <w:t xml:space="preserve"> an international </w:t>
      </w:r>
      <w:r>
        <w:rPr>
          <w:b/>
          <w:bCs/>
          <w:u w:val="single"/>
        </w:rPr>
        <w:t>coalition</w:t>
      </w:r>
      <w:r>
        <w:rPr>
          <w:sz w:val="10"/>
        </w:rPr>
        <w:t xml:space="preserve"> that will be determined to prevent this, and </w:t>
      </w:r>
      <w:r>
        <w:rPr>
          <w:b/>
          <w:bCs/>
          <w:u w:val="single"/>
        </w:rPr>
        <w:t>this coalition will also include all of Israel’s military branches</w:t>
      </w:r>
      <w:r>
        <w:rPr>
          <w:sz w:val="10"/>
        </w:rPr>
        <w:t xml:space="preserve">,” Netanyahu said at a passing out parade for new naval officers in Haifa. Defence Minister Avigdor Lieberman said in a separate speech at the event that Israel had “recently heard of threats to harm Israeli ships in the Red Sea.” He gave no further details. </w:t>
      </w:r>
      <w:r>
        <w:rPr>
          <w:u w:val="single"/>
        </w:rPr>
        <w:t>Ships bound for Israel, mainly from Asia, pass through the waterway to Eilat, or continue through the Suez Canal to the Mediterranean Sea.</w:t>
      </w:r>
      <w:r>
        <w:rPr>
          <w:sz w:val="10"/>
        </w:rPr>
        <w:t xml:space="preserve"> </w:t>
      </w:r>
      <w:r>
        <w:rPr>
          <w:u w:val="single"/>
        </w:rPr>
        <w:t>Ships bound for Jordan’s Aqaba port and for some Saudi destinations must also pass through the strait</w:t>
      </w:r>
      <w:r>
        <w:rPr>
          <w:sz w:val="10"/>
        </w:rPr>
        <w:t>. Bab al-Mandeb is 29 km (18 miles) wide, making hundreds of ships potentially an easy target. The U.S. Energy Information Administration said an estimated 4.8 million barrels per day of crude oil and products flowed through it in 2016. Israel has attacked Iranian forces in Syria and has insisted that they leave Syria completely. They have withdrawn to a distance of 85 km (53 miles) from the Israeli-occupied Golan Heights, Russia’s special envoy to Syria said on Wednesday.</w:t>
      </w:r>
    </w:p>
    <w:p w:rsidR="00996574" w:rsidRDefault="00996574" w:rsidP="00996574">
      <w:pPr>
        <w:pStyle w:val="Heading3"/>
      </w:pPr>
      <w:r>
        <w:t>at: close hormuz not al mendab</w:t>
      </w:r>
    </w:p>
    <w:p w:rsidR="00996574" w:rsidRDefault="00996574" w:rsidP="00996574"/>
    <w:p w:rsidR="00996574" w:rsidRDefault="00996574" w:rsidP="00996574"/>
    <w:p w:rsidR="00996574" w:rsidRDefault="00996574" w:rsidP="00996574">
      <w:pPr>
        <w:pStyle w:val="Heading4"/>
      </w:pPr>
      <w:r>
        <w:t xml:space="preserve">They wont choose hormuz </w:t>
      </w:r>
    </w:p>
    <w:p w:rsidR="00996574" w:rsidRDefault="00996574" w:rsidP="00996574">
      <w:r>
        <w:rPr>
          <w:b/>
          <w:bCs/>
          <w:sz w:val="26"/>
          <w:szCs w:val="26"/>
        </w:rPr>
        <w:t>Johnson 18</w:t>
      </w:r>
      <w:r>
        <w:t xml:space="preserve"> (Keith Johnson, global geoeconomics correspondent, "Iran’s Yemeni Proxies Put Oil Shipments in Crosshairs," Foreign Policy, https://foreignpolicy.com/2018/07/26/irans-yemeni-proxies-put-oil-shipments-in-crosshairs-saudi-bab-el-mandeb-hormuz-houthi/)SEM</w:t>
      </w:r>
    </w:p>
    <w:p w:rsidR="00996574" w:rsidRDefault="00996574" w:rsidP="00996574">
      <w:pPr>
        <w:rPr>
          <w:sz w:val="8"/>
        </w:rPr>
      </w:pPr>
      <w:r>
        <w:rPr>
          <w:sz w:val="8"/>
        </w:rPr>
        <w:t xml:space="preserve">Saudi Arabia halted oil shipments through the narrow strait off the coast of Yemen after an apparent attack on two oil tankers by Iran-backed Houthi militants, underscoring the threat Tehran poses to global energy choke points at a time of growing tension between Iran and the United States. Saudi officials said Houthi militia targeted two tankers west of the besieged port of Hodeida early Wednesday morning, though it wasn’t clear exactly how the ships were attacked. Sometime later, Saudi Aramco said it would stop sending its oil tankers through the Bab el-Mandeb Strait, the narrows at the southern end of the Red Sea through which about 5 million barrels of oil pass every day. On Thursday, Kuwait said it would consider halting oil shipments through the strait as well, while the United Arab Emirates, which is allied with Riyadh in the fight against Houthis in Yemen, condemned the attack. “We are aware of the reported Houthi attack,” said Capt. Bill Urban, a spokesman for U.S. Central Command. “We remain vigilant and ready to work with our partners to preserve the free flow of commerce throughout the region.” The incident, and the Saudi response, has more to do with the regional struggle between Saudi Arabia and Iran—as well as the rising tensions between Tehran and Washington—than it does with actually stopping shipments of oil. Crude prices barely rose after the attack; Saudi Arabia can ship oil by pipeline to terminals higher up the Red Sea to keep supplying Europe or route tankers around South Africa to avoid Bab el-Mandeb. But Iran is desperate to find ways to fight back against U.S. efforts to curtail its oil exports after the U.S. withdrawal from the Iran nuclear deal this spring—and choke points such as Bab el-Mandeb and the much more important Strait of Hormuz offer inviting targets. This month, Tehran renewed its perennial threat to close Hormuz if its own oil exports are affected by U.S. sanctions. Iranian President Hassan Rouhani reiterated that threat over the weekend, saying: “Do not play with the lion’s tail. You will regret it forever.” Rouhani’s bellicose rhetoric extended to other straits besides Hormuz. While Iran does not border Bab al-Mandeb, its Houthi proxies do, and their ability to interfere with oil shipments through the narrows has been a concern since the war in Yemen started in 2015. “Hard-liners are calling Rouhani the ‘Lord of the Straits’ these days, not just the ‘Lord of Hormuz,’” said Matthew Reed, the vice president of the energy consultancy Foreign Reports. Those threats have since been endorsed by other elements of the Iranian leadership, including clerics and the Islamic Revolutionary Guard Corps (IRGC), which specifically threatened the Red Sea on Thursday. “The Iranians are responding to [U.S. President Donald] Trump’s maximum pressure campaign with a maximum threat campaign,” Reed said. Iranian threats to close the Strait of Hormuz are nothing new. In the 1980s, Iran and Iraq engaged in a “tanker war” in the Persian Gulf that dragged in the U.S. Navy. More recently, at times of tension with Washington, Tehran has periodically vowed to block oil tankers from exiting the narrow strait, whether by mining the channel or attacking tankers with speedboats or land-based missiles. But actually </w:t>
      </w:r>
      <w:r>
        <w:rPr>
          <w:rStyle w:val="StyleUnderline"/>
        </w:rPr>
        <w:t>blocking Hormuz would require a huge effort from the Iranian navy</w:t>
      </w:r>
      <w:r>
        <w:rPr>
          <w:sz w:val="8"/>
        </w:rPr>
        <w:t xml:space="preserve"> and the IRGC </w:t>
      </w:r>
      <w:r>
        <w:rPr>
          <w:rStyle w:val="StyleUnderline"/>
        </w:rPr>
        <w:t xml:space="preserve">and would invite a swift and overwhelming response from U.S. naval forces. </w:t>
      </w:r>
      <w:r>
        <w:rPr>
          <w:rStyle w:val="Emphasis"/>
        </w:rPr>
        <w:t xml:space="preserve">Bab al-Mandeb offers a lower-risk alternative </w:t>
      </w:r>
      <w:r>
        <w:rPr>
          <w:rStyle w:val="StyleUnderline"/>
        </w:rPr>
        <w:t>to push back against international pressure—and</w:t>
      </w:r>
      <w:r>
        <w:rPr>
          <w:sz w:val="8"/>
        </w:rPr>
        <w:t xml:space="preserve">, potentially, </w:t>
      </w:r>
      <w:r>
        <w:rPr>
          <w:rStyle w:val="Emphasis"/>
        </w:rPr>
        <w:t>spike oil prices</w:t>
      </w:r>
      <w:r>
        <w:rPr>
          <w:rStyle w:val="StyleUnderline"/>
        </w:rPr>
        <w:t>. Iranian leaders might be calculating that higher oil prices would increase political pressure on Trump</w:t>
      </w:r>
      <w:r>
        <w:rPr>
          <w:sz w:val="8"/>
        </w:rPr>
        <w:t xml:space="preserve"> and reduce the country’s pain from lowering its volumes of oil exports. “</w:t>
      </w:r>
      <w:r>
        <w:rPr>
          <w:u w:val="single"/>
        </w:rPr>
        <w:t>What makes this attack special is the timing and rhetoric from Tehran,” Reed said. “The Red Sea, where they can pretend a proxy force is freelancing, is somewhere the Iranians think they can maintain plausible deniability, unlike Hormuz</w:t>
      </w:r>
      <w:r>
        <w:rPr>
          <w:sz w:val="8"/>
        </w:rPr>
        <w:t>.” Saudi Arabia, for reasons of its own, seems happy to play along. The coalition says the attack was thwarted and only one tanker suffered minor damage. Riyadh has also faced much graver threats to oil shipments in the past. Yet this time, it halted exports through the strait—essentially pulling a Neymar (to borrow a soccer analogy) to call international attention to Iran’s role in the Yemen war. “There’s no sign that the Houthis are trying to shut down all traffic in the strait or that they even have the wherewithal,” said Richard Mallinson of Energy Aspects, a consultancy in London. “I think much more the Saudis are trying to internationalize the threat. The more they can portray the Houthis as Iranian puppets, that’s a powerful narrative.” The attack hasn’t yet spooked oil markets; crude prices rose a bit in New York and London but could rise further if continued disruptions in the strait lead to longer shipment times or higher insurance premiums, Reed said. More importantly, the renewed tensions in critical choke points such as Bab al-Mandeb and Hormuz are a timely reminder that the oil market cannot ignore geopolitical problems forever. In recent years, the oil market has shrugged off nasty events that would have sent crude prices spiking in the past. Oil prices actually fell after the Islamic State took over big chunks of Iraq, while the Syrian war spiraled out of control, while Libya fell apart, while Venezuela imploded, and while the Iranian-Saudi rivalry reached fever pitch. But these days, big oil producers have little spare capacity to add to the market in case of a big geopolitical shock. Saudi Arabia, Russia, and the United States are pumping at near-record levels, and oil still hovers around $70 a barrel. Mallinson expects that those tight conditions in the oil market will make it ripe for higher prices as soon as something goes wrong. The last time the world had this little spare oil production capacity was a decade ago, he notes, when crude hit all-time record highs of almost $150 a barrel. “This is not the highest that prices are going to go, and that will be driven by geopolitical concerns. There won’t be any spare capacity to cushion your Venezuelas, your Libyas, and the like,” he said.</w:t>
      </w:r>
    </w:p>
    <w:p w:rsidR="00996574" w:rsidRDefault="00996574" w:rsidP="00996574"/>
    <w:p w:rsidR="00996574" w:rsidRDefault="00996574" w:rsidP="00996574">
      <w:pPr>
        <w:pStyle w:val="Heading4"/>
      </w:pPr>
      <w:r>
        <w:t>It'd hurt them too much – they’ll use the other RA</w:t>
      </w:r>
    </w:p>
    <w:p w:rsidR="00996574" w:rsidRDefault="00996574" w:rsidP="00996574">
      <w:r>
        <w:t xml:space="preserve">Robin </w:t>
      </w:r>
      <w:r>
        <w:rPr>
          <w:b/>
          <w:bCs/>
        </w:rPr>
        <w:t>Mills</w:t>
      </w:r>
      <w:r>
        <w:t xml:space="preserve"> 7-31-</w:t>
      </w:r>
      <w:r>
        <w:rPr>
          <w:b/>
          <w:bCs/>
        </w:rPr>
        <w:t xml:space="preserve">18 -- </w:t>
      </w:r>
      <w:r>
        <w:t>CEO of Qamar Energy, and author of The Myth of the Oil Crisis</w:t>
      </w:r>
      <w:r>
        <w:rPr>
          <w:b/>
          <w:bCs/>
        </w:rPr>
        <w:t xml:space="preserve"> </w:t>
      </w:r>
      <w:r>
        <w:t xml:space="preserve">(“Strait of Hormuz is not the most dangerous risk for blockade” </w:t>
      </w:r>
      <w:hyperlink r:id="rId50" w:history="1">
        <w:r>
          <w:rPr>
            <w:rStyle w:val="Hyperlink"/>
          </w:rPr>
          <w:t>https://www.thenational.ae/business/energy/strait-of-hormuz-is-not-the-most-dangerous-risk-for-blockade-1.755062</w:t>
        </w:r>
      </w:hyperlink>
      <w:r>
        <w:t>) mba-alb</w:t>
      </w:r>
    </w:p>
    <w:p w:rsidR="00996574" w:rsidRDefault="00996574" w:rsidP="00996574">
      <w:pPr>
        <w:rPr>
          <w:sz w:val="10"/>
        </w:rPr>
      </w:pPr>
      <w:r>
        <w:rPr>
          <w:rStyle w:val="StyleUnderline"/>
        </w:rPr>
        <w:t>After</w:t>
      </w:r>
      <w:r>
        <w:rPr>
          <w:sz w:val="10"/>
        </w:rPr>
        <w:t xml:space="preserve"> Iran’s </w:t>
      </w:r>
      <w:r>
        <w:rPr>
          <w:rStyle w:val="StyleUnderline"/>
        </w:rPr>
        <w:t>president</w:t>
      </w:r>
      <w:r>
        <w:rPr>
          <w:sz w:val="10"/>
        </w:rPr>
        <w:t xml:space="preserve"> Hassan Rouhani obliquely </w:t>
      </w:r>
      <w:r>
        <w:rPr>
          <w:rStyle w:val="StyleUnderline"/>
        </w:rPr>
        <w:t>hinted at a threat to</w:t>
      </w:r>
      <w:r>
        <w:rPr>
          <w:sz w:val="10"/>
        </w:rPr>
        <w:t xml:space="preserve"> regional oil exports if sanctions </w:t>
      </w:r>
      <w:r>
        <w:rPr>
          <w:rStyle w:val="StyleUnderline"/>
        </w:rPr>
        <w:t>block</w:t>
      </w:r>
      <w:r>
        <w:rPr>
          <w:sz w:val="10"/>
        </w:rPr>
        <w:t xml:space="preserve">ed Iran’s </w:t>
      </w:r>
      <w:r>
        <w:rPr>
          <w:rStyle w:val="StyleUnderline"/>
        </w:rPr>
        <w:t>oil sales</w:t>
      </w:r>
      <w:r>
        <w:rPr>
          <w:sz w:val="10"/>
        </w:rPr>
        <w:t xml:space="preserve">, </w:t>
      </w:r>
      <w:r>
        <w:rPr>
          <w:rStyle w:val="StyleUnderline"/>
        </w:rPr>
        <w:t xml:space="preserve">attention turned to the wrong strait. </w:t>
      </w:r>
      <w:r>
        <w:rPr>
          <w:sz w:val="10"/>
        </w:rPr>
        <w:t>While the</w:t>
      </w:r>
      <w:r>
        <w:rPr>
          <w:rStyle w:val="StyleUnderline"/>
        </w:rPr>
        <w:t xml:space="preserve"> focus was on</w:t>
      </w:r>
      <w:r>
        <w:rPr>
          <w:sz w:val="10"/>
        </w:rPr>
        <w:t xml:space="preserve"> the Arabian Gulf exit of </w:t>
      </w:r>
      <w:r>
        <w:rPr>
          <w:rStyle w:val="StyleUnderline"/>
        </w:rPr>
        <w:t>Hormuz</w:t>
      </w:r>
      <w:r>
        <w:rPr>
          <w:sz w:val="10"/>
        </w:rPr>
        <w:t xml:space="preserve">, two Saudi Aramco tankers were apparently attacked by Houthi forces in the Bab El Mandeb at the southern end of the Red Sea, one suffering light damage. In response, Saudi Aramco temporarily halted oil shipments through Bab El Mandeb. It’s not clear whether the attacks were directly encouraged by Iran, done with its approval or against its wishes. But an incident in the Red Sea can act as a warning shot without the direct attribution that would attach to Hormuz. </w:t>
      </w:r>
      <w:r>
        <w:rPr>
          <w:rStyle w:val="StyleUnderline"/>
        </w:rPr>
        <w:t>Most concern on regional oil transit has focused on the potential cut-off of oil shipments through the Strait of Hormuz</w:t>
      </w:r>
      <w:r>
        <w:rPr>
          <w:sz w:val="10"/>
        </w:rPr>
        <w:t xml:space="preserve">, some 18 million barrels per day of crude and almost 4 million bpd of refined products. But this is not the biggest danger. Saudi Arabia’s pipeline Petroline to Yanbu on the Red Sea can carry about 5 million barrels per day and is being expanded to 7 million bpd by the end of this year, although some is required to feed local refineries. The associated 3.5 million bpd Muajjiz export terminal on the Red Sea is being reopened. Abu Dhabi’s pipeline from Habshan to Fujairah on the Indian Ocean, outside the strait, has capacity of 1.5 million bpd, about half of the emirate’s exports. </w:t>
      </w:r>
      <w:r>
        <w:rPr>
          <w:rStyle w:val="StyleUnderline"/>
        </w:rPr>
        <w:t>As prices would rise sharply during a closure, Saudi Arabia and Abu Dhabi might even gain in revenues despite shipping lower volumes</w:t>
      </w:r>
      <w:r>
        <w:rPr>
          <w:sz w:val="10"/>
        </w:rPr>
        <w:t xml:space="preserve">. Oman, which exports from Mina Al Fahal on the Gulf of Oman outside Hormuz, is developing another terminal and an oil storage hub at Duqm in its south. Duqm could eventually be connected to Oman’s neighbours’ pipelines to provide a back-up for exports. </w:t>
      </w:r>
      <w:r>
        <w:rPr>
          <w:rStyle w:val="StyleUnderline"/>
        </w:rPr>
        <w:t xml:space="preserve">By contrast, Kuwait, Qatar and Bahrain are entirely dependent on the strait. </w:t>
      </w:r>
      <w:r>
        <w:rPr>
          <w:sz w:val="10"/>
        </w:rPr>
        <w:t xml:space="preserve">Apart from the autonomous Kurdish region, </w:t>
      </w:r>
      <w:r>
        <w:rPr>
          <w:rStyle w:val="StyleUnderline"/>
        </w:rPr>
        <w:t>Iraq too requires Hormuz for all its current exports</w:t>
      </w:r>
      <w:r>
        <w:rPr>
          <w:sz w:val="10"/>
        </w:rPr>
        <w:t xml:space="preserve">, while the connection to the pipeline through Turkey remains cut. Despite some discussions with Saudi Arabia, Iraq has not regained access to the 1.65 million bpd IPSA pipeline to the Red Sea which was seized after the First Gulf War, and its planned pipeline to Aqaba in Jordan remains on paper. Members of the International Energy Agency, most of the developed countries, are required to hold storage of at least 90 days of net imports. The US’ Strategic Petroleum Reserve has more, though it is mostly light crude, which would not be a good substitute for Gulf medium and heavy grades. China’s own strategic stocks, about 34 days of import cover, are planned to rise to 90 days by 2020, while India’s are limited to about 10 days. </w:t>
      </w:r>
      <w:r>
        <w:rPr>
          <w:rStyle w:val="StyleUnderline"/>
        </w:rPr>
        <w:t>If a Hormuz blockade reduced Gulf exports by about 13 million barrels per day, worldwide strategic stocks ought to be enough for almost six months of cover</w:t>
      </w:r>
      <w:r>
        <w:rPr>
          <w:sz w:val="10"/>
        </w:rPr>
        <w:t xml:space="preserve">. For a while, logistical chaos would ensue, as tankers, refineries and crude grades were shuffled around – careful contingency plans would be vital. Prices would rocket during the closure but slump again as soon as it was over. </w:t>
      </w:r>
      <w:r>
        <w:rPr>
          <w:rStyle w:val="StyleUnderline"/>
        </w:rPr>
        <w:t>Military studies suggest that an obstruction of Hormuz,</w:t>
      </w:r>
      <w:r>
        <w:rPr>
          <w:sz w:val="10"/>
        </w:rPr>
        <w:t xml:space="preserve"> by mines, small submarines, “swarming” attacks by boats, and land-based missiles, </w:t>
      </w:r>
      <w:r>
        <w:rPr>
          <w:rStyle w:val="StyleUnderline"/>
        </w:rPr>
        <w:t>would be defeated within a few weeks</w:t>
      </w:r>
      <w:r>
        <w:rPr>
          <w:sz w:val="10"/>
        </w:rPr>
        <w:t xml:space="preserve"> at most by US and allied naval forces. </w:t>
      </w:r>
      <w:r>
        <w:rPr>
          <w:rStyle w:val="StyleUnderline"/>
        </w:rPr>
        <w:t>It would also be a casus belli for the US to make a much wider-ranging strike against Iranian military and other targets. The</w:t>
      </w:r>
      <w:r>
        <w:rPr>
          <w:sz w:val="10"/>
        </w:rPr>
        <w:t xml:space="preserve"> economies of China, Japan, South Korea and the EU would be directly threatened. The US, now a major oil producer, is still a net importer but would suffer less, while Russia would greatly benefit. </w:t>
      </w:r>
      <w:r>
        <w:rPr>
          <w:rStyle w:val="Emphasis"/>
        </w:rPr>
        <w:t>Meanwhile, Iran needs the strait for virtually all its oil exports</w:t>
      </w:r>
      <w:r>
        <w:rPr>
          <w:rStyle w:val="StyleUnderline"/>
        </w:rPr>
        <w:t>. Despite long-running plans, it has still not developed a pipeline</w:t>
      </w:r>
      <w:r>
        <w:rPr>
          <w:sz w:val="10"/>
        </w:rPr>
        <w:t xml:space="preserve"> to the port of Jask on the Gulf of Oman</w:t>
      </w:r>
      <w:r>
        <w:rPr>
          <w:rStyle w:val="Emphasis"/>
        </w:rPr>
        <w:t>. So an attempted halt to oil exports would be economic and diplomatic suicide</w:t>
      </w:r>
      <w:r>
        <w:rPr>
          <w:sz w:val="10"/>
        </w:rPr>
        <w:t xml:space="preserve">, only to be attempted as a last resort. A stop to </w:t>
      </w:r>
      <w:r>
        <w:rPr>
          <w:rStyle w:val="StyleUnderline"/>
        </w:rPr>
        <w:t>Hormuz</w:t>
      </w:r>
      <w:r>
        <w:rPr>
          <w:sz w:val="10"/>
        </w:rPr>
        <w:t xml:space="preserve"> oil shipments may be the most headline-grabbing worry for policymakers, and the most striking threat Iran can make. But it </w:t>
      </w:r>
      <w:r>
        <w:rPr>
          <w:rStyle w:val="StyleUnderline"/>
        </w:rPr>
        <w:t>is the wrong place to look for the most damaging impacts</w:t>
      </w:r>
      <w:r>
        <w:rPr>
          <w:sz w:val="10"/>
        </w:rPr>
        <w:t xml:space="preserve">. </w:t>
      </w:r>
      <w:r>
        <w:rPr>
          <w:rStyle w:val="Emphasis"/>
        </w:rPr>
        <w:t>With its back to the wall, Iran might attack points of offshore oil and gas installations, which are more vulnerable and would take much longer to repair</w:t>
      </w:r>
      <w:r>
        <w:rPr>
          <w:sz w:val="10"/>
        </w:rPr>
        <w:t xml:space="preserve">. In 1986, a platform in Abu Dhabi’s Abu Al Bukhoosh field, possibly confused with Iran’s nearby Salman field, was damaged by Iraqi air attack. </w:t>
      </w:r>
      <w:r>
        <w:rPr>
          <w:rStyle w:val="StyleUnderline"/>
        </w:rPr>
        <w:t>A Hormuz blockade would create more problems for</w:t>
      </w:r>
      <w:r>
        <w:rPr>
          <w:sz w:val="10"/>
        </w:rPr>
        <w:t xml:space="preserve"> liquefied natural gas (</w:t>
      </w:r>
      <w:r>
        <w:rPr>
          <w:rStyle w:val="StyleUnderline"/>
        </w:rPr>
        <w:t>LNG) export</w:t>
      </w:r>
      <w:r>
        <w:rPr>
          <w:sz w:val="10"/>
        </w:rPr>
        <w:t xml:space="preserve">s rather </w:t>
      </w:r>
      <w:r>
        <w:rPr>
          <w:rStyle w:val="StyleUnderline"/>
        </w:rPr>
        <w:t xml:space="preserve">than for oil. </w:t>
      </w:r>
      <w:r>
        <w:rPr>
          <w:sz w:val="10"/>
        </w:rPr>
        <w:t>Qatar exports a quarter of the world’s LNG, all through Hormuz, and countries such as South Korea, Japan and Taiwan are entirely dependent on LNG imports for gas. Russia would take the chance to step up supplies to Europe, bolstering its geopolitical influence. Gas is stored in much smaller volumes than oil, especially if – with US sanctions due in force in November - a closure struck during the high-demand northern hemisphere winter. And imports into the Gulf are crucial. Apart from Saudi Arabia, the UAE’s east coast and Oman, the Gulf countries bring in all their seaborne supplies via Hormuz. Essential goods could come overland from the Saudi Red Sea coast or Jordan, or by air, but this would be logistically challenging and even a short interruption would be damaging. Several countries have invested in emergency food stocks for this reason. International businesses and expatriates operating in the region would lose confidence and might not quickly return. A long-term closure of Hormuz is, as long as the US opposes it, an idle threat. The threat to oil is also overstated. A single-minded focus on one much-wargamed scenario should not obscure more dangerous and innovative threats.</w:t>
      </w:r>
    </w:p>
    <w:p w:rsidR="00996574" w:rsidRDefault="00996574" w:rsidP="00996574">
      <w:pPr>
        <w:pStyle w:val="Heading3"/>
      </w:pPr>
      <w:r>
        <w:t xml:space="preserve">at: petroleum independence </w:t>
      </w:r>
    </w:p>
    <w:p w:rsidR="00996574" w:rsidRDefault="00996574" w:rsidP="00996574">
      <w:pPr>
        <w:pStyle w:val="Heading4"/>
      </w:pPr>
      <w:r>
        <w:t>Petroleum independence  is a myth</w:t>
      </w:r>
    </w:p>
    <w:p w:rsidR="00996574" w:rsidRDefault="00996574" w:rsidP="00996574">
      <w:r>
        <w:t xml:space="preserve">Anthony H. </w:t>
      </w:r>
      <w:r>
        <w:rPr>
          <w:b/>
          <w:bCs/>
        </w:rPr>
        <w:t>Cordesman</w:t>
      </w:r>
      <w:r>
        <w:t xml:space="preserve"> 6-13-</w:t>
      </w:r>
      <w:r>
        <w:rPr>
          <w:b/>
          <w:bCs/>
        </w:rPr>
        <w:t xml:space="preserve">19 </w:t>
      </w:r>
      <w:r>
        <w:t xml:space="preserve">-- holds the Arleigh A. Burke chair in Strategy at the Center for Strategic and International Studies in Washington, D.C. He has served as a consultant on Afghanistan to the United States Department of Defense and the United States Department of State. (“The Strategic Threat from Iranian Hybrid Warfare in the Gulf” </w:t>
      </w:r>
      <w:hyperlink r:id="rId51" w:history="1">
        <w:r>
          <w:rPr>
            <w:rStyle w:val="Hyperlink"/>
          </w:rPr>
          <w:t>https://www.csis.org/analysis/strategic-threat-iranian-hybrid-warfare-gulf</w:t>
        </w:r>
      </w:hyperlink>
      <w:r>
        <w:t>) mba-alb</w:t>
      </w:r>
    </w:p>
    <w:p w:rsidR="00996574" w:rsidRDefault="00996574" w:rsidP="00996574">
      <w:pPr>
        <w:rPr>
          <w:sz w:val="10"/>
        </w:rPr>
      </w:pPr>
      <w:r>
        <w:rPr>
          <w:sz w:val="10"/>
        </w:rPr>
        <w:t>The Threat to the U.S. Economy; Why "</w:t>
      </w:r>
      <w:r>
        <w:rPr>
          <w:u w:val="single"/>
        </w:rPr>
        <w:t xml:space="preserve">Petroleum Independence" Is a Myth </w:t>
      </w:r>
      <w:r>
        <w:rPr>
          <w:sz w:val="10"/>
        </w:rPr>
        <w:t xml:space="preserve">The </w:t>
      </w:r>
      <w:r>
        <w:rPr>
          <w:b/>
          <w:bCs/>
          <w:u w:val="single"/>
        </w:rPr>
        <w:t>U.S. has recently been a net importer of well under than two million barrels a day</w:t>
      </w:r>
      <w:r>
        <w:rPr>
          <w:sz w:val="10"/>
        </w:rPr>
        <w:t xml:space="preserve"> (MMBD) </w:t>
      </w:r>
      <w:r>
        <w:rPr>
          <w:b/>
          <w:bCs/>
          <w:u w:val="single"/>
        </w:rPr>
        <w:t>of petroleum</w:t>
      </w:r>
      <w:r>
        <w:rPr>
          <w:sz w:val="10"/>
        </w:rPr>
        <w:t xml:space="preserve">, and less than 20% of its total imports have come from the Gulf. However, </w:t>
      </w:r>
      <w:r>
        <w:rPr>
          <w:u w:val="single"/>
        </w:rPr>
        <w:t>the U.S. pays global price for petroleum, and any crisis in supply increases U.S. prices just as much as in any other country in the world</w:t>
      </w:r>
      <w:r>
        <w:rPr>
          <w:sz w:val="10"/>
        </w:rPr>
        <w:t xml:space="preserve">. </w:t>
      </w:r>
      <w:r>
        <w:rPr>
          <w:u w:val="single"/>
        </w:rPr>
        <w:t>What is more important to the global and U.S. economy as a whole</w:t>
      </w:r>
      <w:r>
        <w:rPr>
          <w:sz w:val="10"/>
        </w:rPr>
        <w:t xml:space="preserve">, however, </w:t>
      </w:r>
      <w:r>
        <w:rPr>
          <w:u w:val="single"/>
        </w:rPr>
        <w:t>is</w:t>
      </w:r>
      <w:r>
        <w:rPr>
          <w:sz w:val="10"/>
        </w:rPr>
        <w:t xml:space="preserve"> that </w:t>
      </w:r>
      <w:r>
        <w:rPr>
          <w:u w:val="single"/>
        </w:rPr>
        <w:t>Gulf</w:t>
      </w:r>
      <w:r>
        <w:rPr>
          <w:sz w:val="10"/>
        </w:rPr>
        <w:t xml:space="preserve"> petroleum </w:t>
      </w:r>
      <w:r>
        <w:rPr>
          <w:u w:val="single"/>
        </w:rPr>
        <w:t>exports move by sea to other critical developed and industrial economies</w:t>
      </w:r>
      <w:r>
        <w:rPr>
          <w:sz w:val="10"/>
        </w:rPr>
        <w:t xml:space="preserve"> – </w:t>
      </w:r>
      <w:r>
        <w:rPr>
          <w:u w:val="single"/>
        </w:rPr>
        <w:t>especially in Asia</w:t>
      </w:r>
      <w:r>
        <w:rPr>
          <w:sz w:val="10"/>
        </w:rPr>
        <w:t xml:space="preserve">. </w:t>
      </w:r>
      <w:r>
        <w:rPr>
          <w:b/>
          <w:bCs/>
          <w:u w:val="single"/>
        </w:rPr>
        <w:t>These importing states include key "top 15" exporters to the U.S. like China, Japan, South Korea, Taiwan and Vietnam.</w:t>
      </w:r>
      <w:r>
        <w:rPr>
          <w:sz w:val="10"/>
        </w:rPr>
        <w:t xml:space="preserve"> </w:t>
      </w:r>
      <w:r>
        <w:rPr>
          <w:u w:val="single"/>
        </w:rPr>
        <w:t>Their exports to the U.S. now affect a much larger part of the U.S. economy than was the case with petroleum imports even when the U.S. was most dependent on direct U.S. petroleum imports</w:t>
      </w:r>
      <w:r>
        <w:rPr>
          <w:sz w:val="10"/>
        </w:rPr>
        <w:t xml:space="preserve">. The latest CIA and US Census Bureau date indicate that that </w:t>
      </w:r>
      <w:r>
        <w:rPr>
          <w:u w:val="single"/>
        </w:rPr>
        <w:t>Asian countries</w:t>
      </w:r>
      <w:r>
        <w:rPr>
          <w:sz w:val="10"/>
        </w:rPr>
        <w:t xml:space="preserve"> alone normally </w:t>
      </w:r>
      <w:r>
        <w:rPr>
          <w:u w:val="single"/>
        </w:rPr>
        <w:t>provide some 28% to 30% of current U.S. imports –</w:t>
      </w:r>
      <w:r>
        <w:rPr>
          <w:sz w:val="10"/>
        </w:rPr>
        <w:t xml:space="preserve"> </w:t>
      </w:r>
      <w:r>
        <w:rPr>
          <w:u w:val="single"/>
        </w:rPr>
        <w:t>largely in the form of manufactured goods – and that they have a value that amounts to some 4-5% of the U.S. GDP</w:t>
      </w:r>
      <w:r>
        <w:rPr>
          <w:sz w:val="10"/>
        </w:rPr>
        <w:t>. Seen from this perspective, U.S. energy "independence" is little more than an economic myth.</w:t>
      </w:r>
    </w:p>
    <w:p w:rsidR="00996574" w:rsidRDefault="00996574" w:rsidP="00996574"/>
    <w:p w:rsidR="00996574" w:rsidRDefault="00996574" w:rsidP="00996574">
      <w:pPr>
        <w:pStyle w:val="Heading3"/>
      </w:pPr>
      <w:r>
        <w:t>2nc – link</w:t>
      </w:r>
    </w:p>
    <w:p w:rsidR="00996574" w:rsidRDefault="00996574" w:rsidP="00996574">
      <w:pPr>
        <w:pStyle w:val="Heading4"/>
      </w:pPr>
      <w:r>
        <w:t xml:space="preserve">The settlement isn’t worth it – gives iran control of yemen </w:t>
      </w:r>
    </w:p>
    <w:p w:rsidR="00996574" w:rsidRDefault="00996574" w:rsidP="00996574">
      <w:r>
        <w:t xml:space="preserve">Jeremy M. </w:t>
      </w:r>
      <w:r>
        <w:rPr>
          <w:b/>
          <w:bCs/>
        </w:rPr>
        <w:t>Sharp</w:t>
      </w:r>
      <w:r>
        <w:t xml:space="preserve"> 3-21-</w:t>
      </w:r>
      <w:r>
        <w:rPr>
          <w:b/>
          <w:bCs/>
        </w:rPr>
        <w:t xml:space="preserve">19 -- </w:t>
      </w:r>
      <w:r>
        <w:t xml:space="preserve">Specialist for Middle Eastern Affairs in the Congressional Research Service   (“Yemen: Civil War and Regional Intervention” </w:t>
      </w:r>
      <w:hyperlink r:id="rId52" w:history="1">
        <w:r>
          <w:rPr>
            <w:rStyle w:val="Hyperlink"/>
          </w:rPr>
          <w:t>https://fas.org/sgp/crs/mideast/R43960.pdf</w:t>
        </w:r>
      </w:hyperlink>
      <w:r>
        <w:t>) mba-alb</w:t>
      </w:r>
    </w:p>
    <w:p w:rsidR="00996574" w:rsidRDefault="00996574" w:rsidP="00996574">
      <w:pPr>
        <w:rPr>
          <w:sz w:val="12"/>
        </w:rPr>
      </w:pPr>
      <w:r>
        <w:rPr>
          <w:sz w:val="12"/>
        </w:rPr>
        <w:t xml:space="preserve">Many key questions about the future of Yemen remain unanswered. In the context of the current Houthi-Saudi-led coalition conflict, </w:t>
      </w:r>
      <w:r>
        <w:rPr>
          <w:u w:val="single"/>
        </w:rPr>
        <w:t>few observers have insight into</w:t>
      </w:r>
      <w:r>
        <w:rPr>
          <w:sz w:val="12"/>
        </w:rPr>
        <w:t xml:space="preserve"> whether or under </w:t>
      </w:r>
      <w:r>
        <w:rPr>
          <w:u w:val="single"/>
        </w:rPr>
        <w:t>what conditions the Houthis might be willing to relinquish their heavy or advanced weaponry used to threaten Saudi Arabia</w:t>
      </w:r>
      <w:r>
        <w:rPr>
          <w:sz w:val="12"/>
        </w:rPr>
        <w:t xml:space="preserve">, the United Arab Emirates, </w:t>
      </w:r>
      <w:r>
        <w:rPr>
          <w:u w:val="single"/>
        </w:rPr>
        <w:t>and maritime shipping</w:t>
      </w:r>
      <w:r>
        <w:rPr>
          <w:sz w:val="12"/>
        </w:rPr>
        <w:t xml:space="preserve">. </w:t>
      </w:r>
      <w:r>
        <w:rPr>
          <w:b/>
          <w:bCs/>
          <w:u w:val="single"/>
        </w:rPr>
        <w:t>Iran</w:t>
      </w:r>
      <w:r>
        <w:rPr>
          <w:sz w:val="12"/>
        </w:rPr>
        <w:t xml:space="preserve">, now involved in Yemen in new ways, </w:t>
      </w:r>
      <w:r>
        <w:rPr>
          <w:b/>
          <w:bCs/>
          <w:u w:val="single"/>
        </w:rPr>
        <w:t>may prove unwilling to sever ties that vex its Saudi adversaries</w:t>
      </w:r>
      <w:r>
        <w:rPr>
          <w:sz w:val="12"/>
        </w:rPr>
        <w:t xml:space="preserve">. </w:t>
      </w:r>
      <w:r>
        <w:rPr>
          <w:u w:val="single"/>
        </w:rPr>
        <w:t>Political and military compromise</w:t>
      </w:r>
      <w:r>
        <w:rPr>
          <w:sz w:val="12"/>
        </w:rPr>
        <w:t xml:space="preserve"> between the coalition and the Houthis </w:t>
      </w:r>
      <w:r>
        <w:rPr>
          <w:u w:val="single"/>
        </w:rPr>
        <w:t>could bring</w:t>
      </w:r>
      <w:r>
        <w:rPr>
          <w:sz w:val="12"/>
        </w:rPr>
        <w:t xml:space="preserve"> </w:t>
      </w:r>
      <w:r>
        <w:rPr>
          <w:u w:val="single"/>
        </w:rPr>
        <w:t>fighting to an end</w:t>
      </w:r>
      <w:r>
        <w:rPr>
          <w:sz w:val="12"/>
        </w:rPr>
        <w:t xml:space="preserve">, </w:t>
      </w:r>
      <w:r>
        <w:rPr>
          <w:b/>
          <w:bCs/>
          <w:u w:val="single"/>
        </w:rPr>
        <w:t>but might also entrench an anti-U.S. and anti-Saudi Houthi</w:t>
      </w:r>
      <w:r>
        <w:rPr>
          <w:sz w:val="12"/>
        </w:rPr>
        <w:t xml:space="preserve"> </w:t>
      </w:r>
      <w:r>
        <w:rPr>
          <w:b/>
          <w:bCs/>
          <w:u w:val="single"/>
        </w:rPr>
        <w:t>movement as a leading force in a new order in Yemen</w:t>
      </w:r>
      <w:r>
        <w:rPr>
          <w:sz w:val="12"/>
        </w:rPr>
        <w:t>.</w:t>
      </w:r>
    </w:p>
    <w:p w:rsidR="00996574" w:rsidRDefault="00996574" w:rsidP="00996574">
      <w:pPr>
        <w:pStyle w:val="Heading4"/>
      </w:pPr>
      <w:r>
        <w:t>Iran is intent on expanding influence in yemen</w:t>
      </w:r>
    </w:p>
    <w:p w:rsidR="00996574" w:rsidRDefault="00996574" w:rsidP="00996574">
      <w:r>
        <w:t xml:space="preserve">Ramadan </w:t>
      </w:r>
      <w:r>
        <w:rPr>
          <w:b/>
          <w:bCs/>
        </w:rPr>
        <w:t>Al Sherbini</w:t>
      </w:r>
      <w:r>
        <w:t xml:space="preserve"> 3-25-</w:t>
      </w:r>
      <w:r>
        <w:rPr>
          <w:b/>
          <w:bCs/>
        </w:rPr>
        <w:t xml:space="preserve">19 – </w:t>
      </w:r>
      <w:r>
        <w:t xml:space="preserve">Egyptian correspondent for gulf news (“Yemen fourth war anniversary: Curbing Iran is the key” </w:t>
      </w:r>
      <w:hyperlink r:id="rId53" w:history="1">
        <w:r>
          <w:rPr>
            <w:rStyle w:val="Hyperlink"/>
          </w:rPr>
          <w:t>https://gulfnews.com/world/gulf/yemen/yemen-fourth-war-anniversary-curbing-iran-is-the-key-1.62878224</w:t>
        </w:r>
      </w:hyperlink>
      <w:r>
        <w:t>) mba-alb</w:t>
      </w:r>
    </w:p>
    <w:p w:rsidR="00996574" w:rsidRDefault="00996574" w:rsidP="00996574">
      <w:pPr>
        <w:rPr>
          <w:sz w:val="10"/>
        </w:rPr>
      </w:pPr>
      <w:r>
        <w:rPr>
          <w:sz w:val="10"/>
        </w:rPr>
        <w:t xml:space="preserve">Iran fuelling the conflict </w:t>
      </w:r>
      <w:r>
        <w:rPr>
          <w:u w:val="single"/>
        </w:rPr>
        <w:t>Four years later, there is no end in sight for the conflict mainly due to the world’s failure to put enough pressure on Iran</w:t>
      </w:r>
      <w:r>
        <w:rPr>
          <w:sz w:val="10"/>
        </w:rPr>
        <w:t xml:space="preserve"> to stop its support for Yemeni Al Houthi extremists, analysts have said. “</w:t>
      </w:r>
      <w:r>
        <w:rPr>
          <w:b/>
          <w:bCs/>
          <w:u w:val="single"/>
        </w:rPr>
        <w:t>The Iranian regime continues to provide</w:t>
      </w:r>
      <w:r>
        <w:rPr>
          <w:sz w:val="10"/>
        </w:rPr>
        <w:t xml:space="preserve"> all types of </w:t>
      </w:r>
      <w:r>
        <w:rPr>
          <w:b/>
          <w:bCs/>
          <w:u w:val="single"/>
        </w:rPr>
        <w:t>weapons</w:t>
      </w:r>
      <w:r>
        <w:rPr>
          <w:sz w:val="10"/>
        </w:rPr>
        <w:t xml:space="preserve"> </w:t>
      </w:r>
      <w:r>
        <w:rPr>
          <w:b/>
          <w:bCs/>
          <w:u w:val="single"/>
        </w:rPr>
        <w:t>to</w:t>
      </w:r>
      <w:r>
        <w:rPr>
          <w:sz w:val="10"/>
        </w:rPr>
        <w:t xml:space="preserve"> Al Houthis in order to keep fighting against legitimacy troops and </w:t>
      </w:r>
      <w:r>
        <w:rPr>
          <w:b/>
          <w:bCs/>
          <w:u w:val="single"/>
        </w:rPr>
        <w:t>ensure that Tehran’s mullahs will have a strong foothold in Yemen</w:t>
      </w:r>
      <w:r>
        <w:rPr>
          <w:sz w:val="10"/>
        </w:rPr>
        <w:t xml:space="preserve">,” said Adnan </w:t>
      </w:r>
      <w:r>
        <w:rPr>
          <w:u w:val="single"/>
        </w:rPr>
        <w:t xml:space="preserve">Mansour, a Yemeni political expert </w:t>
      </w:r>
      <w:r>
        <w:rPr>
          <w:sz w:val="10"/>
        </w:rPr>
        <w:t>living in Cairo. The war has pushed the country to the brink of starvation and spawned the world’s worst humanitarian crisis, according to the UN. The government accuses Al Houthis of systematically destroying the country’s infrastructure facilities, including the public health system. “</w:t>
      </w:r>
      <w:r>
        <w:rPr>
          <w:u w:val="single"/>
        </w:rPr>
        <w:t>This war will continue and Yemenis’ sufferings will continue as long as the world and the UN ignore the clear fact that Iran is the real player behind all these miseries</w:t>
      </w:r>
      <w:r>
        <w:rPr>
          <w:sz w:val="10"/>
        </w:rPr>
        <w:t>,” Mansour told Gulf News. “</w:t>
      </w:r>
      <w:r>
        <w:rPr>
          <w:b/>
          <w:bCs/>
          <w:u w:val="single"/>
        </w:rPr>
        <w:t>Iran is determined to expand its influence in the Arab region and extend it to Yemen after Syria and Lebanon through its proxies</w:t>
      </w:r>
      <w:r>
        <w:rPr>
          <w:sz w:val="10"/>
        </w:rPr>
        <w:t>,” he added. Arab nations have long complained of Iranian inteference in their domestic affairs as well as fomenting sectarian strife in the region. Focus on Hodeida Since it entered the war, the coalition was able to win back large swathes of territory from the militants, but main population centers remain under Al Houthi control. A lightening offensive by Yemeni forces last year was able to liberate much of the Al Houthi-controlled territory along strategic Red Sea, but stopped just short of the Hodeida port, the main conduit for goods and aid. International pressure was placed on Yemeni forces to pause their assault because of the major humanitarian concerns such a battle would have. However, the government says Al Houthis are using the port to illegally smuggle in weapons from Iran to sustain their military efforts. Nonetheless, government forces agreed to a halt their offensive, but reserved their right to resume it if peace talks fail. However, the Sweden deal has since bogged down over Al Houthis’ refusal to withdraw from Hodeida and its three harbours as the deal stipulates. “</w:t>
      </w:r>
      <w:r>
        <w:rPr>
          <w:u w:val="single"/>
        </w:rPr>
        <w:t>Iran has a hand in aborting the implementation of the Hodeida agreement</w:t>
      </w:r>
      <w:r>
        <w:rPr>
          <w:sz w:val="10"/>
        </w:rPr>
        <w:t xml:space="preserve">,” Mansour said. Al Houthis have recently boasted of their “stock of missiles” and threatened to attack Saudi Arabia if the Yemeni government forces resumed an offensive to liberate Hodeida. The Red Sea city in west Yemen is strategically important because of its main port, through which most the poor country’s imports and humanitarian aid enter. “The UN failure to put enough pressure on Al Houthi militias and their Iranian patrons harms credibility of the international organization and the agreements, which it meditates,” Mansour said. “What is the use of peace agreements if they are not implemented?” he added. </w:t>
      </w:r>
      <w:r>
        <w:rPr>
          <w:u w:val="single"/>
        </w:rPr>
        <w:t>Al Houthis not serious about peace</w:t>
      </w:r>
      <w:r>
        <w:rPr>
          <w:sz w:val="10"/>
        </w:rPr>
        <w:t xml:space="preserve"> Over the past four years, UN efforts to end Yemen’s war have gone nowhere. “Al </w:t>
      </w:r>
      <w:r>
        <w:rPr>
          <w:u w:val="single"/>
        </w:rPr>
        <w:t>Houthis have wasted several chances to peacefully settle the crisis, a matter that confirms they pursue a project, which they will not renounce</w:t>
      </w:r>
      <w:r>
        <w:rPr>
          <w:sz w:val="10"/>
        </w:rPr>
        <w:t>,” said Hassan Abu Taleb, an expert at the Cairo-based Al Ahram Centre for Political and Strategic Studies. “</w:t>
      </w:r>
      <w:r>
        <w:rPr>
          <w:u w:val="single"/>
        </w:rPr>
        <w:t>The international community and the [UN] Security Council appear to have no clear vision about how to deal with Al Houthi movement,”</w:t>
      </w:r>
      <w:r>
        <w:rPr>
          <w:sz w:val="10"/>
        </w:rPr>
        <w:t xml:space="preserve"> he added. Abu Taleb points to close links between the militant group and Iran. “</w:t>
      </w:r>
      <w:r>
        <w:rPr>
          <w:b/>
          <w:bCs/>
          <w:u w:val="single"/>
        </w:rPr>
        <w:t>Years ago, Iran began its sectarian, cultural, educational, military and financial engagement in Al Houthi-majority areas</w:t>
      </w:r>
      <w:r>
        <w:rPr>
          <w:sz w:val="10"/>
        </w:rPr>
        <w:t>. Young Al Houthis in Sa’ada [ the militant stronghold in North Yemen] often go to Iran where they receive training at institutions and camps,” he said. In recent months, Al Houthis have stepped up their attacks with Iran-made missiles on neighbouring Saudi Arabia, which has announced backing for a peaceful solution to Yemen’s crisis.</w:t>
      </w:r>
    </w:p>
    <w:p w:rsidR="00996574" w:rsidRDefault="00996574" w:rsidP="00996574">
      <w:pPr>
        <w:pStyle w:val="Heading4"/>
        <w:jc w:val="both"/>
      </w:pPr>
      <w:r>
        <w:t xml:space="preserve">The aff doesn’t solve the humanitiarn crisis but allows an Iranian proxy state </w:t>
      </w:r>
    </w:p>
    <w:p w:rsidR="00996574" w:rsidRDefault="00996574" w:rsidP="00996574">
      <w:r>
        <w:t xml:space="preserve"> Nathalie </w:t>
      </w:r>
      <w:r>
        <w:rPr>
          <w:b/>
          <w:bCs/>
        </w:rPr>
        <w:t>Goulet</w:t>
      </w:r>
      <w:r>
        <w:t xml:space="preserve"> 11-16-</w:t>
      </w:r>
      <w:r>
        <w:rPr>
          <w:b/>
          <w:bCs/>
        </w:rPr>
        <w:t xml:space="preserve">18 -- </w:t>
      </w:r>
      <w:r>
        <w:t>member of the Senate of France, representing the Orne department. She is a member of the Union of Democrats and Independents and sits with the political group of the Centrist Union. She is a member of the commission of Foreign Affairs and Defense Forces.</w:t>
      </w:r>
      <w:r>
        <w:rPr>
          <w:b/>
          <w:bCs/>
        </w:rPr>
        <w:t xml:space="preserve"> </w:t>
      </w:r>
      <w:r>
        <w:t xml:space="preserve">(“Yemen’s war is a dangerous proxy in Iran’s global battle” </w:t>
      </w:r>
      <w:hyperlink r:id="rId54" w:history="1">
        <w:r>
          <w:rPr>
            <w:rStyle w:val="Hyperlink"/>
          </w:rPr>
          <w:t>https://thehill.com/opinion/international/416994-yemens-war-is-a-dangerous-proxy-in-irans-global-battle</w:t>
        </w:r>
      </w:hyperlink>
      <w:r>
        <w:t>) mba-alb</w:t>
      </w:r>
    </w:p>
    <w:p w:rsidR="00996574" w:rsidRDefault="00996574" w:rsidP="00996574">
      <w:pPr>
        <w:rPr>
          <w:rStyle w:val="Emphasis"/>
        </w:rPr>
      </w:pPr>
      <w:r>
        <w:rPr>
          <w:sz w:val="8"/>
        </w:rPr>
        <w:t xml:space="preserve">While the world was fixated on the existential threat of ISIS — a terrorist group that controlled mostly rural territory and had limited, if any, backing by foreign states </w:t>
      </w:r>
      <w:r>
        <w:rPr>
          <w:rStyle w:val="StyleUnderline"/>
        </w:rPr>
        <w:t>— the Houthi extremists in Yemen have achieved</w:t>
      </w:r>
      <w:r>
        <w:rPr>
          <w:sz w:val="8"/>
        </w:rPr>
        <w:t xml:space="preserve"> what their counterparts in Iraq and Syria could only dream of: </w:t>
      </w:r>
      <w:r>
        <w:rPr>
          <w:rStyle w:val="StyleUnderline"/>
        </w:rPr>
        <w:t>Domination and destabilization</w:t>
      </w:r>
      <w:r>
        <w:rPr>
          <w:sz w:val="8"/>
        </w:rPr>
        <w:t xml:space="preserve"> of a country already devastated by poverty, tribal conflict and corruption. For nearly a decade, the Houthis have controlled large parts of Yemen, including the capital of one the world’s poorest countries. </w:t>
      </w:r>
      <w:r>
        <w:rPr>
          <w:rStyle w:val="StyleUnderline"/>
        </w:rPr>
        <w:t>They have erected their own terrorist state architecture</w:t>
      </w:r>
      <w:r>
        <w:rPr>
          <w:sz w:val="8"/>
        </w:rPr>
        <w:t xml:space="preserve"> in Sana’a </w:t>
      </w:r>
      <w:r>
        <w:rPr>
          <w:rStyle w:val="StyleUnderline"/>
        </w:rPr>
        <w:t>and used their base to launch missile attacks</w:t>
      </w:r>
      <w:r>
        <w:rPr>
          <w:sz w:val="8"/>
        </w:rPr>
        <w:t xml:space="preserve"> not only on Riyadh’s airport but Abu Dhabi’s. And they’ve done it all with the full backing of Iran’s Revolutionary Guard, which even loaned its Yemeni proteges the Iranian revolutionary slogan: “</w:t>
      </w:r>
      <w:r>
        <w:rPr>
          <w:rStyle w:val="StyleUnderline"/>
        </w:rPr>
        <w:t>Death to America, Death to Israel, Curse on the Jews, Victory to Islam</w:t>
      </w:r>
      <w:r>
        <w:rPr>
          <w:sz w:val="8"/>
        </w:rPr>
        <w:t xml:space="preserve">.” </w:t>
      </w:r>
      <w:r>
        <w:rPr>
          <w:rStyle w:val="StyleUnderline"/>
        </w:rPr>
        <w:t>Evidence of Iranian military involvement in Yemen has become overwhelming</w:t>
      </w:r>
      <w:r>
        <w:rPr>
          <w:sz w:val="8"/>
        </w:rPr>
        <w:t>. Last year U.S. officials presented evidence that Iran supplied short-range ballistic missiles to Houthi rebels in Yemen, which then were fired at civilian areas of Saudi Arabia, targeting nationals of various countries. Even U.N. Secretary General Antonio Guterres submitted evidence to the Security Council that Iran was supplying ballistic missiles to Houthi rebels in defiance of U.N. resolution 2231. But it’s not Sana’a — or even Yemen — that the Houthis and their Iranian paymasters are really interested in. It’s the oil shipping routes in the Red Sea, just off Yemen’s coast, as indicated by the Houthi attack on Saudi oil tankers in July which caused the Saudi kingdom to suspend Red Sea oil shipments, a move that affected the world’s oil markets</w:t>
      </w:r>
      <w:r>
        <w:rPr>
          <w:rStyle w:val="Emphasis"/>
        </w:rPr>
        <w:t>. Iran is an ideologically driven state and its end-game is, ultimately, to use its proxy occupation of Yemen to control the global oil supply and weaken its Sunni neighbors</w:t>
      </w:r>
      <w:r>
        <w:rPr>
          <w:sz w:val="8"/>
        </w:rPr>
        <w:t xml:space="preserve">. That is shocking, but what’s worse is that the </w:t>
      </w:r>
      <w:r>
        <w:rPr>
          <w:rStyle w:val="StyleUnderline"/>
        </w:rPr>
        <w:t>Houthis are not taken seriously in Western capitals</w:t>
      </w:r>
      <w:r>
        <w:rPr>
          <w:sz w:val="8"/>
        </w:rPr>
        <w:t xml:space="preserve">. In fact, many </w:t>
      </w:r>
      <w:r>
        <w:rPr>
          <w:rStyle w:val="StyleUnderline"/>
        </w:rPr>
        <w:t>mainstream</w:t>
      </w:r>
      <w:r>
        <w:rPr>
          <w:sz w:val="8"/>
        </w:rPr>
        <w:t xml:space="preserve"> newspapers and politicians in the </w:t>
      </w:r>
      <w:r>
        <w:rPr>
          <w:rStyle w:val="StyleUnderline"/>
        </w:rPr>
        <w:t xml:space="preserve">Western world have taken a surprisingly favorable tone towards them. </w:t>
      </w:r>
      <w:r>
        <w:rPr>
          <w:sz w:val="8"/>
        </w:rPr>
        <w:t xml:space="preserve">Just last week, a number of French members of parliament expressed support for the terrorists in the National Assembly, </w:t>
      </w:r>
      <w:r>
        <w:rPr>
          <w:rStyle w:val="StyleUnderline"/>
        </w:rPr>
        <w:t>despite their control of Hodeida causing famine on an epic scale</w:t>
      </w:r>
      <w:r>
        <w:rPr>
          <w:sz w:val="8"/>
        </w:rPr>
        <w:t xml:space="preserve">. The propaganda value of anti-Saudi sentiment, currently in vogue in some corridors of Western power, and images of starving children presented without context has allowed some opinion-formers to ignore the bigger picture — that the coalition is in Yemen fighting terrorism at the request of the Yemeni government and in the presence of the U.N. It is a bigger picture that we can no longer afford to ignore, for the sake of Yemen’s children. </w:t>
      </w:r>
      <w:r>
        <w:rPr>
          <w:rStyle w:val="StyleUnderline"/>
        </w:rPr>
        <w:t>Amnesty International has criticized the Houthis for systematically recruiting child soldiers to fight on the front lines of the conflict</w:t>
      </w:r>
      <w:r>
        <w:rPr>
          <w:sz w:val="8"/>
        </w:rPr>
        <w:t xml:space="preserve">. And the NGO Yemeni Coalition for Monitoring Human Rights Violations revealed at the U.N. Human Rights Council in Geneva that the </w:t>
      </w:r>
      <w:r>
        <w:rPr>
          <w:rStyle w:val="StyleUnderline"/>
        </w:rPr>
        <w:t>Houthis have committed atrocities against thousands of Yemeni civilians, including women and children</w:t>
      </w:r>
      <w:r>
        <w:rPr>
          <w:rStyle w:val="Emphasis"/>
        </w:rPr>
        <w:t>, who have been victims of illegal executions and death under torture.</w:t>
      </w:r>
      <w:r>
        <w:rPr>
          <w:sz w:val="8"/>
        </w:rPr>
        <w:t xml:space="preserve"> This makes it all the more astounding that the leader of the Houthi organisation, Mohammed Ali al-Houthi, was last week able to use the Washington Post to communicate to Western audiences and position himself as a reputable leader. That is not to suggest we should not strive for peace. But </w:t>
      </w:r>
      <w:r>
        <w:rPr>
          <w:rStyle w:val="Emphasis"/>
        </w:rPr>
        <w:t>to make peace possible in Yemen, the first step is to recognize the enemy for what it is: a regionally dominant but globally dangerous Iranian proxy acting as a terrorist army.</w:t>
      </w:r>
      <w:r>
        <w:rPr>
          <w:sz w:val="8"/>
        </w:rPr>
        <w:t xml:space="preserve"> None of this should surprise us; </w:t>
      </w:r>
      <w:r>
        <w:rPr>
          <w:rStyle w:val="StyleUnderline"/>
        </w:rPr>
        <w:t>Iran’s appetite for coordinating terrorist attacks on foreign soil is well-established</w:t>
      </w:r>
      <w:r>
        <w:rPr>
          <w:sz w:val="8"/>
        </w:rPr>
        <w:t xml:space="preserve">. A recent U.S. State Department report declared that </w:t>
      </w:r>
      <w:r>
        <w:rPr>
          <w:rStyle w:val="StyleUnderline"/>
        </w:rPr>
        <w:t>Iran remains one of the world's leading state sponsors of terrorism</w:t>
      </w:r>
      <w:r>
        <w:rPr>
          <w:sz w:val="8"/>
        </w:rPr>
        <w:t xml:space="preserve">, with funding networks and operational cells working around the world. And, last month, the Belgian and French governments charged an Iranian diplomat with planning a bomb attack — just the latest in a long line of global Iranian terror complicity going back to the 1983 Beirut attack carried out by the Shiite group Hezbollah, which killed 241 U.S. Marines. Once we have recognized the enemy for who they are, we need to combine this with a diplomatic strategy leveraging key regional mediators, such as Oman, which are Western allies while also having well-established back channels to Tehran. For years, Iran has been part of the problem; now we need it to be part of the solution. But none of this can happen with the continuing support of Houthi terror and war crimes. </w:t>
      </w:r>
      <w:r>
        <w:rPr>
          <w:rStyle w:val="StyleUnderline"/>
        </w:rPr>
        <w:t>In order to prevent a new Hezbollah coming to pass in Yemen, we must shut down its fundraising and supply lines from Iran and its proxies around the world</w:t>
      </w:r>
      <w:r>
        <w:rPr>
          <w:sz w:val="8"/>
        </w:rPr>
        <w:t>.</w:t>
      </w:r>
      <w:r>
        <w:rPr>
          <w:rStyle w:val="Emphasis"/>
        </w:rPr>
        <w:t xml:space="preserve"> Failure to do so would be one of the biggest geopolitical — and humanitarian — failures of our time. </w:t>
      </w:r>
    </w:p>
    <w:p w:rsidR="00996574" w:rsidRDefault="00996574" w:rsidP="00996574">
      <w:pPr>
        <w:pStyle w:val="Heading3"/>
      </w:pPr>
      <w:r>
        <w:t>2nc – i/l</w:t>
      </w:r>
    </w:p>
    <w:p w:rsidR="00996574" w:rsidRDefault="00996574" w:rsidP="00996574">
      <w:pPr>
        <w:pStyle w:val="Heading4"/>
      </w:pPr>
      <w:r>
        <w:t xml:space="preserve">They’ll turn yemen into an Iranian satellite state </w:t>
      </w:r>
    </w:p>
    <w:p w:rsidR="00996574" w:rsidRDefault="00996574" w:rsidP="00996574">
      <w:r>
        <w:t xml:space="preserve">Peter </w:t>
      </w:r>
      <w:r>
        <w:rPr>
          <w:b/>
          <w:bCs/>
        </w:rPr>
        <w:t>Brookes</w:t>
      </w:r>
      <w:r>
        <w:t xml:space="preserve"> 5-30-</w:t>
      </w:r>
      <w:r>
        <w:rPr>
          <w:b/>
          <w:bCs/>
        </w:rPr>
        <w:t xml:space="preserve">15 </w:t>
      </w:r>
      <w:r>
        <w:t xml:space="preserve">– Heritage Foundation senior fellow and a former deputy assistant secretary of defense. (“Iran’s meddling makes Yemen regional flashpoint” </w:t>
      </w:r>
      <w:hyperlink r:id="rId55" w:history="1">
        <w:r>
          <w:rPr>
            <w:rStyle w:val="Hyperlink"/>
          </w:rPr>
          <w:t>https://www.heritage.org/middle-east/commentary/irans-meddling-makes-yemen-regional-flashpoint</w:t>
        </w:r>
      </w:hyperlink>
      <w:r>
        <w:t>) mba-alb</w:t>
      </w:r>
    </w:p>
    <w:p w:rsidR="00996574" w:rsidRDefault="00996574" w:rsidP="00996574">
      <w:pPr>
        <w:rPr>
          <w:sz w:val="10"/>
        </w:rPr>
      </w:pPr>
      <w:r>
        <w:rPr>
          <w:sz w:val="10"/>
        </w:rPr>
        <w:t xml:space="preserve">But while the direct target of the Saudi-led coalition is the Houthis, the indirect target is elsewhere. The (mostly) Sunni Arab intervention into Yemen is about Shia Persian Iran — 1,500 miles away. As we know, </w:t>
      </w:r>
      <w:r>
        <w:rPr>
          <w:u w:val="single"/>
        </w:rPr>
        <w:t>the Iran-backed</w:t>
      </w:r>
      <w:r>
        <w:rPr>
          <w:sz w:val="10"/>
        </w:rPr>
        <w:t xml:space="preserve"> (Shia) </w:t>
      </w:r>
      <w:r>
        <w:rPr>
          <w:u w:val="single"/>
        </w:rPr>
        <w:t>Houthis are taking it to the Saudi-supported</w:t>
      </w:r>
      <w:r>
        <w:rPr>
          <w:sz w:val="10"/>
        </w:rPr>
        <w:t xml:space="preserve"> (Sunni) </w:t>
      </w:r>
      <w:r>
        <w:rPr>
          <w:u w:val="single"/>
        </w:rPr>
        <w:t>Yemeni central government</w:t>
      </w:r>
      <w:r>
        <w:rPr>
          <w:sz w:val="10"/>
        </w:rPr>
        <w:t xml:space="preserve">. </w:t>
      </w:r>
      <w:r>
        <w:rPr>
          <w:u w:val="single"/>
        </w:rPr>
        <w:t>The rebels may</w:t>
      </w:r>
      <w:r>
        <w:rPr>
          <w:sz w:val="10"/>
        </w:rPr>
        <w:t xml:space="preserve"> seize the city of Aden as well, Hadi’s displaced capital, possibly</w:t>
      </w:r>
      <w:r>
        <w:rPr>
          <w:u w:val="single"/>
        </w:rPr>
        <w:t xml:space="preserve"> turn</w:t>
      </w:r>
      <w:r>
        <w:rPr>
          <w:sz w:val="10"/>
        </w:rPr>
        <w:t>ing</w:t>
      </w:r>
      <w:r>
        <w:rPr>
          <w:u w:val="single"/>
        </w:rPr>
        <w:t xml:space="preserve"> Yemen over to an ally of Iran</w:t>
      </w:r>
      <w:r>
        <w:rPr>
          <w:sz w:val="10"/>
        </w:rPr>
        <w:t xml:space="preserve">. While Tehran’s ties with the Houthi are murky, </w:t>
      </w:r>
      <w:r>
        <w:rPr>
          <w:u w:val="single"/>
        </w:rPr>
        <w:t xml:space="preserve">the rebels </w:t>
      </w:r>
      <w:r>
        <w:rPr>
          <w:sz w:val="10"/>
        </w:rPr>
        <w:t xml:space="preserve">will need outside support if they take over the country and </w:t>
      </w:r>
      <w:r>
        <w:rPr>
          <w:u w:val="single"/>
        </w:rPr>
        <w:t>could deepen relations with the Iranians</w:t>
      </w:r>
      <w:r>
        <w:rPr>
          <w:sz w:val="10"/>
        </w:rPr>
        <w:t xml:space="preserve">. </w:t>
      </w:r>
      <w:r>
        <w:rPr>
          <w:b/>
          <w:bCs/>
          <w:u w:val="single"/>
        </w:rPr>
        <w:t>In other words, an Iranian satellite state on the Saudi southern border is possible</w:t>
      </w:r>
      <w:r>
        <w:rPr>
          <w:sz w:val="10"/>
        </w:rPr>
        <w:t xml:space="preserve">. </w:t>
      </w:r>
      <w:r>
        <w:rPr>
          <w:u w:val="single"/>
        </w:rPr>
        <w:t>Since Riyadh</w:t>
      </w:r>
      <w:r>
        <w:rPr>
          <w:sz w:val="10"/>
        </w:rPr>
        <w:t xml:space="preserve"> (and others) </w:t>
      </w:r>
      <w:r>
        <w:rPr>
          <w:u w:val="single"/>
        </w:rPr>
        <w:t>see Tehran</w:t>
      </w:r>
      <w:r>
        <w:rPr>
          <w:sz w:val="10"/>
        </w:rPr>
        <w:t xml:space="preserve"> as not only ambitious in the Middle East and the Muslim world but </w:t>
      </w:r>
      <w:r>
        <w:rPr>
          <w:u w:val="single"/>
        </w:rPr>
        <w:t>as ascendant in</w:t>
      </w:r>
      <w:r>
        <w:rPr>
          <w:sz w:val="10"/>
        </w:rPr>
        <w:t xml:space="preserve"> </w:t>
      </w:r>
      <w:r>
        <w:rPr>
          <w:u w:val="single"/>
        </w:rPr>
        <w:t>the region</w:t>
      </w:r>
      <w:r>
        <w:rPr>
          <w:sz w:val="10"/>
        </w:rPr>
        <w:t xml:space="preserve"> (e.g., Iraq and Syria), </w:t>
      </w:r>
      <w:r>
        <w:rPr>
          <w:u w:val="single"/>
        </w:rPr>
        <w:t>expansion into Yemen spells “trouble</w:t>
      </w:r>
      <w:r>
        <w:rPr>
          <w:sz w:val="10"/>
        </w:rPr>
        <w:t xml:space="preserve">.” </w:t>
      </w:r>
      <w:r>
        <w:rPr>
          <w:b/>
          <w:bCs/>
          <w:u w:val="single"/>
        </w:rPr>
        <w:t>If Yemen becomes a client state of Iran, Tehran could send the Islamic Revolutionary Guard Corps, intelligence and security forces there to assist the Houthis and advance its interests</w:t>
      </w:r>
      <w:r>
        <w:rPr>
          <w:sz w:val="10"/>
        </w:rPr>
        <w:t xml:space="preserve">. </w:t>
      </w:r>
      <w:r>
        <w:rPr>
          <w:u w:val="single"/>
        </w:rPr>
        <w:t>Iran’s naval forces could</w:t>
      </w:r>
      <w:r>
        <w:rPr>
          <w:sz w:val="10"/>
        </w:rPr>
        <w:t xml:space="preserve"> make port calls or even </w:t>
      </w:r>
      <w:r>
        <w:rPr>
          <w:u w:val="single"/>
        </w:rPr>
        <w:t>be stationed in Yemen, in close proximity to the Red Sea/Suez Canal, the Gulf of Aden, and the Arabian Sea</w:t>
      </w:r>
      <w:r>
        <w:rPr>
          <w:sz w:val="10"/>
        </w:rPr>
        <w:t xml:space="preserve">. Equally troubling, </w:t>
      </w:r>
      <w:r>
        <w:rPr>
          <w:b/>
          <w:bCs/>
          <w:u w:val="single"/>
        </w:rPr>
        <w:t>Iran</w:t>
      </w:r>
      <w:r>
        <w:rPr>
          <w:u w:val="single"/>
        </w:rPr>
        <w:t>,</w:t>
      </w:r>
      <w:r>
        <w:rPr>
          <w:sz w:val="10"/>
        </w:rPr>
        <w:t xml:space="preserve"> </w:t>
      </w:r>
      <w:r>
        <w:rPr>
          <w:b/>
          <w:bCs/>
          <w:u w:val="single"/>
        </w:rPr>
        <w:t>with the largest ballistic missile force in the Middle East, could also deploy these powerful military assets to Yemen</w:t>
      </w:r>
      <w:r>
        <w:rPr>
          <w:sz w:val="10"/>
        </w:rPr>
        <w:t xml:space="preserve">, </w:t>
      </w:r>
      <w:r>
        <w:rPr>
          <w:u w:val="single"/>
        </w:rPr>
        <w:t>threatening regional land and sea targets and transit lanes.</w:t>
      </w:r>
      <w:r>
        <w:rPr>
          <w:sz w:val="10"/>
        </w:rPr>
        <w:t xml:space="preserve"> Essentially, the Arabs and their partners here see the potential for plenty of Persian perfidy in Yemen. The coalition is, of course, worried about the Islamic State and al-Qaeda in the Arabian Peninsula in Yemen, in light of the death and destruction they’re causing elsewhere, but</w:t>
      </w:r>
      <w:r>
        <w:rPr>
          <w:rFonts w:ascii="Tahoma" w:hAnsi="Tahoma" w:cs="Tahoma"/>
          <w:sz w:val="10"/>
        </w:rPr>
        <w:t xml:space="preserve"> </w:t>
      </w:r>
      <w:r>
        <w:rPr>
          <w:sz w:val="10"/>
        </w:rPr>
        <w:t>considering the threat felt from a major power like Iran, it</w:t>
      </w:r>
      <w:r>
        <w:rPr>
          <w:rFonts w:cs="Calibri"/>
          <w:sz w:val="10"/>
        </w:rPr>
        <w:t>’</w:t>
      </w:r>
      <w:r>
        <w:rPr>
          <w:sz w:val="10"/>
        </w:rPr>
        <w:t xml:space="preserve">s likely secondary. </w:t>
      </w:r>
      <w:r>
        <w:rPr>
          <w:u w:val="single"/>
        </w:rPr>
        <w:t>One can’t also help but sense the coalition feels a need to deal with Iran in Yemen because of declining levels of U.S. regional engagement</w:t>
      </w:r>
      <w:r>
        <w:rPr>
          <w:sz w:val="10"/>
        </w:rPr>
        <w:t>, a possible warming between Washington and Tehran over a nuclear deal and increasing Iranian influence in Syria and Iraq.</w:t>
      </w:r>
    </w:p>
    <w:p w:rsidR="00996574" w:rsidRDefault="00996574" w:rsidP="00996574">
      <w:pPr>
        <w:rPr>
          <w:sz w:val="10"/>
        </w:rPr>
      </w:pPr>
    </w:p>
    <w:p w:rsidR="00996574" w:rsidRDefault="00996574" w:rsidP="00996574">
      <w:pPr>
        <w:rPr>
          <w:sz w:val="10"/>
        </w:rPr>
      </w:pPr>
    </w:p>
    <w:p w:rsidR="00996574" w:rsidRDefault="00996574" w:rsidP="00996574">
      <w:pPr>
        <w:pStyle w:val="Heading4"/>
      </w:pPr>
      <w:r>
        <w:t xml:space="preserve">Saudi alliance key – interoperability </w:t>
      </w:r>
    </w:p>
    <w:p w:rsidR="00996574" w:rsidRDefault="00996574" w:rsidP="00996574">
      <w:r>
        <w:t xml:space="preserve">Anthony H. </w:t>
      </w:r>
      <w:r>
        <w:rPr>
          <w:b/>
          <w:bCs/>
        </w:rPr>
        <w:t>Cordesman</w:t>
      </w:r>
      <w:r>
        <w:t xml:space="preserve"> 3-26-</w:t>
      </w:r>
      <w:r>
        <w:rPr>
          <w:b/>
          <w:bCs/>
        </w:rPr>
        <w:t xml:space="preserve">15 -- </w:t>
      </w:r>
      <w:r>
        <w:t>Arleigh A. Burke Chair in Strategy at CSIS. During his time at CSIS, Cordesman has been director of the Gulf Net Assessment Project and the Gulf in Transition Study, as well as principal investigator of the CSIS Homeland Defense Project</w:t>
      </w:r>
      <w:r>
        <w:rPr>
          <w:b/>
          <w:bCs/>
        </w:rPr>
        <w:t xml:space="preserve">. </w:t>
      </w:r>
      <w:r>
        <w:t xml:space="preserve">(“America, Saudi Arabia, and the Strategic Importance of Yemen” </w:t>
      </w:r>
      <w:hyperlink r:id="rId56" w:history="1">
        <w:r>
          <w:rPr>
            <w:rStyle w:val="Hyperlink"/>
          </w:rPr>
          <w:t>https://www.csis.org/analysis/america-saudi-arabia-and-strategic-importance-yemen</w:t>
        </w:r>
      </w:hyperlink>
      <w:r>
        <w:t>) mba-alb</w:t>
      </w:r>
    </w:p>
    <w:p w:rsidR="00996574" w:rsidRDefault="00996574" w:rsidP="00996574">
      <w:pPr>
        <w:rPr>
          <w:sz w:val="10"/>
        </w:rPr>
      </w:pPr>
      <w:r>
        <w:rPr>
          <w:u w:val="single"/>
        </w:rPr>
        <w:t>Yemen is a growing reminder of just how important the strategic U.S. partnership with Saudi Arabia really</w:t>
      </w:r>
      <w:r>
        <w:rPr>
          <w:sz w:val="10"/>
        </w:rPr>
        <w:t xml:space="preserve"> is. It is one thing to talk about the war against ISIS, and quite another to realize that U</w:t>
      </w:r>
      <w:r>
        <w:rPr>
          <w:u w:val="single"/>
        </w:rPr>
        <w:t xml:space="preserve">.S. strategic interests require a broad level of </w:t>
      </w:r>
      <w:r>
        <w:rPr>
          <w:b/>
          <w:bCs/>
          <w:u w:val="single"/>
        </w:rPr>
        <w:t>stability</w:t>
      </w:r>
      <w:r>
        <w:rPr>
          <w:u w:val="single"/>
        </w:rPr>
        <w:t xml:space="preserve"> in the Gulf and Arabian Peninsula</w:t>
      </w:r>
      <w:r>
        <w:rPr>
          <w:sz w:val="10"/>
        </w:rPr>
        <w:t xml:space="preserve"> </w:t>
      </w:r>
      <w:r>
        <w:rPr>
          <w:u w:val="single"/>
        </w:rPr>
        <w:t>and</w:t>
      </w:r>
      <w:r>
        <w:rPr>
          <w:sz w:val="10"/>
        </w:rPr>
        <w:t xml:space="preserve"> one that </w:t>
      </w:r>
      <w:r>
        <w:rPr>
          <w:b/>
          <w:bCs/>
          <w:u w:val="single"/>
        </w:rPr>
        <w:t>is dependent on Saudi Arabia as a key strategic partner</w:t>
      </w:r>
      <w:r>
        <w:rPr>
          <w:sz w:val="10"/>
        </w:rPr>
        <w:t xml:space="preserve">. Saudi Arabia has already taken an important lead in Yemen that will need U.S. support. Saudi Arabia and allies are now conducting air strikes in </w:t>
      </w:r>
      <w:hyperlink r:id="rId57" w:history="1">
        <w:r>
          <w:rPr>
            <w:rStyle w:val="Hyperlink"/>
            <w:sz w:val="10"/>
          </w:rPr>
          <w:t>Yemen</w:t>
        </w:r>
      </w:hyperlink>
      <w:r>
        <w:rPr>
          <w:sz w:val="10"/>
        </w:rPr>
        <w:t xml:space="preserve"> to try to halt the advance of a Houthi militia, with strong ties to Iran, which is attempting to end President Abd-Rabbu Mansour Hadi's efforts to relocate Yemen’s elected government to Aden. </w:t>
      </w:r>
      <w:r>
        <w:rPr>
          <w:u w:val="single"/>
        </w:rPr>
        <w:t>Saudi Arabia has formed a coalition of more than 10 countries try to protect the Hadi government</w:t>
      </w:r>
      <w:r>
        <w:rPr>
          <w:sz w:val="10"/>
        </w:rPr>
        <w:t xml:space="preserve">. It has also taken the lead in getting the United Arab Emirates (UAE), Bahrain, Kuwait, and Qatar to sign a joint statement supporting Saudi Arabia’s announcement of military action. Moreover, Reuters </w:t>
      </w:r>
      <w:hyperlink r:id="rId58" w:history="1">
        <w:r>
          <w:rPr>
            <w:rStyle w:val="Hyperlink"/>
            <w:sz w:val="10"/>
          </w:rPr>
          <w:t>reports</w:t>
        </w:r>
      </w:hyperlink>
      <w:r>
        <w:rPr>
          <w:sz w:val="10"/>
        </w:rPr>
        <w:t xml:space="preserve"> that Egypt, Jordan, and Sudan have said they have forces involved in the operation; that Sudan has pledged ground troops and warplanes; and that Pakistan is considering a Saudi request to send ground forces. Some reports say that Morocco will send combat aircraft as well. The United States has already said it would give logistical and intelligence support, but the situation in Yemen may well come to require more than that, and some kind of U.S. combat support as well as U.S. diplomatic pressure on Iran. Once again, the United States is finding out that calling for strategic partnership is not a way of avoiding its role as a world power. One cannot establish partnerships without being a partner. Saudi Arabia as a Strategic Partner To put Yemen in a broader strategic context, the </w:t>
      </w:r>
      <w:r>
        <w:rPr>
          <w:u w:val="single"/>
        </w:rPr>
        <w:t>crisis in Yemen is only part of the U.S.-Saudi strategic equation</w:t>
      </w:r>
      <w:r>
        <w:rPr>
          <w:sz w:val="10"/>
        </w:rPr>
        <w:t xml:space="preserve">. </w:t>
      </w:r>
      <w:r>
        <w:rPr>
          <w:b/>
          <w:bCs/>
          <w:u w:val="single"/>
        </w:rPr>
        <w:t>U.S.- Saudi partnership and cooperation is critical in building some form of deterrence and strategic stability to contain Iran in the Gulf</w:t>
      </w:r>
      <w:r>
        <w:rPr>
          <w:sz w:val="10"/>
        </w:rPr>
        <w:t xml:space="preserve">. Any nuclear agreement will not affect the need for close cooperation between the United States, Saudi Arabia and other key members of the Gulf Cooperation Council (GCC) in dealing with the broader and active threat Iran poses in terms of conventional forces, asymmetric warfare, missiles, and strategic influence in Iraq, Syria, Lebanon, and the Gaza Strip. </w:t>
      </w:r>
      <w:r>
        <w:rPr>
          <w:u w:val="single"/>
        </w:rPr>
        <w:t xml:space="preserve">Saudi Arabia, the UAE, and Kuwait play a key role in stabilizing Egypt and Jordan, and U.S., Saudi, and UAE </w:t>
      </w:r>
      <w:r>
        <w:rPr>
          <w:b/>
          <w:bCs/>
          <w:u w:val="single"/>
        </w:rPr>
        <w:t>cooperation in arms transf</w:t>
      </w:r>
      <w:r>
        <w:rPr>
          <w:u w:val="single"/>
        </w:rPr>
        <w:t xml:space="preserve">ers – along with bases and the force of the other Gulf states – are creating </w:t>
      </w:r>
      <w:r>
        <w:rPr>
          <w:b/>
          <w:bCs/>
          <w:u w:val="single"/>
        </w:rPr>
        <w:t xml:space="preserve">military capabilities and interoperability that </w:t>
      </w:r>
      <w:r>
        <w:rPr>
          <w:u w:val="single"/>
        </w:rPr>
        <w:t xml:space="preserve">both </w:t>
      </w:r>
      <w:r>
        <w:rPr>
          <w:b/>
          <w:bCs/>
          <w:u w:val="single"/>
        </w:rPr>
        <w:t>reduce the need for future U.S. power projection and greatly enhances the capability of any forces the United</w:t>
      </w:r>
      <w:r>
        <w:rPr>
          <w:u w:val="single"/>
        </w:rPr>
        <w:t xml:space="preserve"> </w:t>
      </w:r>
      <w:r>
        <w:rPr>
          <w:b/>
          <w:bCs/>
          <w:u w:val="single"/>
        </w:rPr>
        <w:t>States deploys</w:t>
      </w:r>
      <w:r>
        <w:rPr>
          <w:sz w:val="10"/>
        </w:rPr>
        <w:t xml:space="preserve">. At the same time, </w:t>
      </w:r>
      <w:r>
        <w:rPr>
          <w:u w:val="single"/>
        </w:rPr>
        <w:t>Yemen is of major strategic importance to the United States, as is the broader stability of Saudi Arabia all of the Arab Gulf states</w:t>
      </w:r>
      <w:r>
        <w:rPr>
          <w:sz w:val="10"/>
        </w:rPr>
        <w:t>. For all of the talk of U.S. energy “independence,” the reality remains very different. The increase in petroleum and alternative fuels outside the Gulf has not changed its vital strategic importance to the global and U.S. economy. It has reduced the Gulf’s share of total global petroleum output, but the Middle East still</w:t>
      </w:r>
      <w:hyperlink r:id="rId59" w:history="1">
        <w:r>
          <w:rPr>
            <w:rStyle w:val="Hyperlink"/>
            <w:sz w:val="10"/>
          </w:rPr>
          <w:t xml:space="preserve">produced </w:t>
        </w:r>
      </w:hyperlink>
      <w:r>
        <w:rPr>
          <w:sz w:val="10"/>
        </w:rPr>
        <w:t xml:space="preserve">32.2% of the world total in 2013, amounting to 28.358 billion barrels per day (bbl/d). The GCC members (excluding Bahrain) </w:t>
      </w:r>
      <w:hyperlink r:id="rId60" w:history="1">
        <w:r>
          <w:rPr>
            <w:rStyle w:val="Hyperlink"/>
            <w:sz w:val="10"/>
          </w:rPr>
          <w:t>produced</w:t>
        </w:r>
      </w:hyperlink>
      <w:r>
        <w:rPr>
          <w:sz w:val="10"/>
        </w:rPr>
        <w:t xml:space="preserve"> 23.9% of the world’s total oil in 2013, amounting to 21.234 billion bbl/d, while Iran’s production amounted to another 4% of the global total, or 3.558 billion bbl/d.</w:t>
      </w:r>
    </w:p>
    <w:p w:rsidR="00996574" w:rsidRDefault="00996574" w:rsidP="00996574"/>
    <w:p w:rsidR="00996574" w:rsidRDefault="00996574" w:rsidP="00996574">
      <w:pPr>
        <w:pStyle w:val="Heading4"/>
      </w:pPr>
      <w:r>
        <w:t>Prompts immediate us retal and collapse of oil</w:t>
      </w:r>
    </w:p>
    <w:p w:rsidR="00996574" w:rsidRDefault="00996574" w:rsidP="00996574">
      <w:r>
        <w:t xml:space="preserve">James </w:t>
      </w:r>
      <w:r>
        <w:rPr>
          <w:b/>
          <w:bCs/>
        </w:rPr>
        <w:t>Phillips</w:t>
      </w:r>
      <w:r>
        <w:t xml:space="preserve"> 8-28-</w:t>
      </w:r>
      <w:r>
        <w:rPr>
          <w:b/>
          <w:bCs/>
        </w:rPr>
        <w:t xml:space="preserve">18 -- </w:t>
      </w:r>
      <w:r>
        <w:t>senior research fellow for Middle Eastern affairs at The Heritage Foundation</w:t>
      </w:r>
      <w:r>
        <w:rPr>
          <w:b/>
          <w:bCs/>
        </w:rPr>
        <w:t xml:space="preserve">.  </w:t>
      </w:r>
      <w:r>
        <w:t xml:space="preserve">(“Iran’s Saber Rattling on Persian Gulf Likely to Rattle World Oil Markets” </w:t>
      </w:r>
      <w:hyperlink r:id="rId61" w:history="1">
        <w:r>
          <w:rPr>
            <w:rStyle w:val="Hyperlink"/>
          </w:rPr>
          <w:t>https://www.heritage.org/middle-east/commentary/irans-saber-rattling-persian-gulf-likely-rattle-world-oil-markets</w:t>
        </w:r>
      </w:hyperlink>
      <w:r>
        <w:t>) mba-alb</w:t>
      </w:r>
    </w:p>
    <w:p w:rsidR="00996574" w:rsidRDefault="00996574" w:rsidP="00996574">
      <w:pPr>
        <w:rPr>
          <w:sz w:val="12"/>
        </w:rPr>
      </w:pPr>
      <w:r>
        <w:rPr>
          <w:u w:val="single"/>
        </w:rPr>
        <w:t>If Iran attempts to halt international shipping</w:t>
      </w:r>
      <w:r>
        <w:rPr>
          <w:sz w:val="12"/>
        </w:rPr>
        <w:t xml:space="preserve"> in the strait, </w:t>
      </w:r>
      <w:r>
        <w:rPr>
          <w:b/>
          <w:bCs/>
          <w:u w:val="single"/>
        </w:rPr>
        <w:t xml:space="preserve">the U.S. Navy and allied forces would </w:t>
      </w:r>
      <w:hyperlink r:id="rId62" w:history="1">
        <w:r>
          <w:rPr>
            <w:rStyle w:val="Hyperlink"/>
            <w:b/>
            <w:bCs/>
            <w:u w:val="single"/>
          </w:rPr>
          <w:t>take action</w:t>
        </w:r>
      </w:hyperlink>
      <w:r>
        <w:rPr>
          <w:b/>
          <w:bCs/>
          <w:u w:val="single"/>
        </w:rPr>
        <w:t xml:space="preserve"> to open the shipping lanes</w:t>
      </w:r>
      <w:r>
        <w:rPr>
          <w:sz w:val="12"/>
        </w:rPr>
        <w:t xml:space="preserve"> “</w:t>
      </w:r>
      <w:r>
        <w:rPr>
          <w:b/>
          <w:bCs/>
          <w:u w:val="single"/>
        </w:rPr>
        <w:t>in a matter of days,”</w:t>
      </w:r>
      <w:r>
        <w:rPr>
          <w:sz w:val="12"/>
        </w:rPr>
        <w:t xml:space="preserve"> according to Adm. James Stavridis, the former NATO supreme commander. </w:t>
      </w:r>
      <w:r>
        <w:rPr>
          <w:u w:val="single"/>
        </w:rPr>
        <w:t>Protecting shipping</w:t>
      </w:r>
      <w:r>
        <w:rPr>
          <w:sz w:val="12"/>
        </w:rPr>
        <w:t xml:space="preserve"> through the strait </w:t>
      </w:r>
      <w:r>
        <w:rPr>
          <w:u w:val="single"/>
        </w:rPr>
        <w:t>would not be eas</w:t>
      </w:r>
      <w:r>
        <w:rPr>
          <w:sz w:val="12"/>
        </w:rPr>
        <w:t xml:space="preserve">y. </w:t>
      </w:r>
      <w:r>
        <w:rPr>
          <w:u w:val="single"/>
        </w:rPr>
        <w:t>Iran boasts of having a large arsenal of anti-ship missiles, based on Russian and Chinese designs, that pose significant threats to civilian oil tankers</w:t>
      </w:r>
      <w:r>
        <w:rPr>
          <w:sz w:val="12"/>
        </w:rPr>
        <w:t xml:space="preserve"> as well as to warships. Shore-based missiles deployed along Iran’s coast would be augmented by aircraft-delivered laser-guided bombs and missiles, as well as by television-guided bombs. Iran also has anti-ship mines, including modern mines that are far superior to the simple World War I-style contact mines that it used in the 1980s. The mines could be deployed by Iran’s three Kilo-class submarines, various mini-submarines, helicopters, or small boats disguised as fishing vessels. Iran’s Islamic Revolutionary Guard Corps naval forces have developed swarming tactics using fast attack boats and could deploy naval commandos trained to attack using small boats, mini-submarines, and even Jet Ski-type watercraft. The Revolutionary Guards also have underwater demolition teams that could attack docked ships, offshore oil platforms, and other facilities. In addition to threatening the Strait of Hormuz</w:t>
      </w:r>
      <w:r>
        <w:rPr>
          <w:u w:val="single"/>
        </w:rPr>
        <w:t xml:space="preserve">, Iran also has increased its ability to disrupt shipping through the </w:t>
      </w:r>
      <w:hyperlink r:id="rId63" w:history="1">
        <w:r>
          <w:rPr>
            <w:rStyle w:val="Hyperlink"/>
            <w:u w:val="single"/>
          </w:rPr>
          <w:t>Bab el-Mandeb Strait</w:t>
        </w:r>
      </w:hyperlink>
      <w:r>
        <w:rPr>
          <w:u w:val="single"/>
        </w:rPr>
        <w:t xml:space="preserve"> at the southern end of the Red Sea. The Revolutionary Guards have worked closely with Yemen’s Houthi rebels, who have launched anti-ship missiles, small-boat attacks, and remote-controlled boat bombs at ships off Yemen’s coast.</w:t>
      </w:r>
      <w:r>
        <w:rPr>
          <w:sz w:val="12"/>
        </w:rPr>
        <w:t xml:space="preserve"> The latest </w:t>
      </w:r>
      <w:r>
        <w:rPr>
          <w:u w:val="single"/>
        </w:rPr>
        <w:t>saber-rattling</w:t>
      </w:r>
      <w:r>
        <w:rPr>
          <w:sz w:val="12"/>
        </w:rPr>
        <w:t xml:space="preserve"> statement by the Revolutionary Guards </w:t>
      </w:r>
      <w:r>
        <w:rPr>
          <w:u w:val="single"/>
        </w:rPr>
        <w:t>is a reminder that Iran maintains the ability to threat</w:t>
      </w:r>
      <w:r>
        <w:rPr>
          <w:sz w:val="12"/>
        </w:rPr>
        <w:t xml:space="preserve">en not only its immediate neighbors, but also </w:t>
      </w:r>
      <w:r>
        <w:rPr>
          <w:u w:val="single"/>
        </w:rPr>
        <w:t>international shipping, global oil exports, and the economies of oil-importing states everywhere</w:t>
      </w:r>
      <w:r>
        <w:rPr>
          <w:sz w:val="12"/>
        </w:rPr>
        <w:t>.</w:t>
      </w:r>
    </w:p>
    <w:p w:rsidR="00996574" w:rsidRDefault="00996574" w:rsidP="00996574">
      <w:pPr>
        <w:pStyle w:val="Heading4"/>
      </w:pPr>
      <w:r>
        <w:t>It'll shift oil prices</w:t>
      </w:r>
    </w:p>
    <w:p w:rsidR="00996574" w:rsidRDefault="00996574" w:rsidP="00996574">
      <w:r>
        <w:t xml:space="preserve">Tera </w:t>
      </w:r>
      <w:r>
        <w:rPr>
          <w:b/>
          <w:bCs/>
        </w:rPr>
        <w:t>Dahl</w:t>
      </w:r>
      <w:r>
        <w:t xml:space="preserve">  5-2-</w:t>
      </w:r>
      <w:r>
        <w:rPr>
          <w:b/>
          <w:bCs/>
        </w:rPr>
        <w:t xml:space="preserve">19 -- </w:t>
      </w:r>
      <w:r>
        <w:t>served as deputy chief of staff for the National Security Council in the Trump administration and is a senior fellow at the Security Studies Group (“Tera Dahl: Congress should think twice before pulling US support from Yemen”</w:t>
      </w:r>
      <w:hyperlink r:id="rId64" w:history="1">
        <w:r>
          <w:rPr>
            <w:rStyle w:val="Hyperlink"/>
          </w:rPr>
          <w:t>https://www.foxnews.com/opinion/tera-dahl-congress-senate-yemen-saudi-arabia-iran</w:t>
        </w:r>
      </w:hyperlink>
      <w:r>
        <w:t xml:space="preserve">) mba-alb </w:t>
      </w:r>
    </w:p>
    <w:p w:rsidR="00996574" w:rsidRDefault="00996574" w:rsidP="00996574">
      <w:pPr>
        <w:rPr>
          <w:sz w:val="8"/>
        </w:rPr>
      </w:pPr>
      <w:r>
        <w:rPr>
          <w:sz w:val="8"/>
        </w:rPr>
        <w:t xml:space="preserve">The Senate will vote Thursday to override President Trump’s veto of a resolution pulling American support from Yemen. Congress has used America's relationship with Saudi Arabia as a reason for the resolution, but the Yemen issue is much broader. </w:t>
      </w:r>
      <w:r>
        <w:rPr>
          <w:rStyle w:val="StyleUnderline"/>
        </w:rPr>
        <w:t>The outcome of the Yemen war has national security and economic implications for the United States,</w:t>
      </w:r>
      <w:r>
        <w:rPr>
          <w:sz w:val="8"/>
        </w:rPr>
        <w:t xml:space="preserve"> Europe and the world </w:t>
      </w:r>
      <w:r>
        <w:rPr>
          <w:rStyle w:val="StyleUnderline"/>
        </w:rPr>
        <w:t>because of the strategic importance of the Bab el-Mandeb Strait</w:t>
      </w:r>
      <w:r>
        <w:rPr>
          <w:sz w:val="8"/>
        </w:rPr>
        <w:t xml:space="preserve">. </w:t>
      </w:r>
      <w:r>
        <w:rPr>
          <w:rStyle w:val="StyleUnderline"/>
        </w:rPr>
        <w:t>The Bab el-Mandeb Strait is a major oil chokepoint and a strategic link between the Indian Ocean and the Mediterranean Sea</w:t>
      </w:r>
      <w:r>
        <w:rPr>
          <w:sz w:val="8"/>
        </w:rPr>
        <w:t xml:space="preserve">. </w:t>
      </w:r>
      <w:r>
        <w:rPr>
          <w:rStyle w:val="Emphasis"/>
        </w:rPr>
        <w:t>Any disruption to the security and control of the strait could lead to major global shifts in oil prices</w:t>
      </w:r>
      <w:r>
        <w:rPr>
          <w:sz w:val="8"/>
        </w:rPr>
        <w:t xml:space="preserve">. The Energy Information Administration (EIA) estimates that in 2016, 4.8 million barrels of crude and petroleum products flowed through the strait each day, with about 2.8 million going north to Europe, and another two million moving in the opposite direction. </w:t>
      </w:r>
      <w:r>
        <w:rPr>
          <w:rStyle w:val="StyleUnderline"/>
        </w:rPr>
        <w:t>If the U.S. pulls support</w:t>
      </w:r>
      <w:r>
        <w:rPr>
          <w:sz w:val="8"/>
        </w:rPr>
        <w:t xml:space="preserve"> for the Gulf powers in the Yemen conflict, </w:t>
      </w:r>
      <w:r>
        <w:rPr>
          <w:rStyle w:val="StyleUnderline"/>
        </w:rPr>
        <w:t xml:space="preserve">the Iran-backed Houthi Shiite rebels could gain control of one of the world’s busiest shipping routes. </w:t>
      </w:r>
      <w:r>
        <w:rPr>
          <w:sz w:val="8"/>
        </w:rPr>
        <w:t xml:space="preserve">According to the EIA, </w:t>
      </w:r>
      <w:r>
        <w:rPr>
          <w:rStyle w:val="StyleUnderline"/>
        </w:rPr>
        <w:t>closing the Bab el-Mandeb Strait could keep tankers</w:t>
      </w:r>
      <w:r>
        <w:rPr>
          <w:sz w:val="8"/>
        </w:rPr>
        <w:t xml:space="preserve"> in the Persian Gulf </w:t>
      </w:r>
      <w:r>
        <w:rPr>
          <w:rStyle w:val="StyleUnderline"/>
        </w:rPr>
        <w:t>from reaching the Suez Canal</w:t>
      </w:r>
      <w:r>
        <w:rPr>
          <w:sz w:val="8"/>
        </w:rPr>
        <w:t xml:space="preserve"> and the SUMED Pipeline, </w:t>
      </w:r>
      <w:r>
        <w:rPr>
          <w:rStyle w:val="StyleUnderline"/>
        </w:rPr>
        <w:t>diverting them around</w:t>
      </w:r>
      <w:r>
        <w:rPr>
          <w:sz w:val="8"/>
        </w:rPr>
        <w:t xml:space="preserve"> the southern tip of </w:t>
      </w:r>
      <w:r>
        <w:rPr>
          <w:rStyle w:val="StyleUnderline"/>
        </w:rPr>
        <w:t>Africa</w:t>
      </w:r>
      <w:r>
        <w:rPr>
          <w:sz w:val="8"/>
        </w:rPr>
        <w:t xml:space="preserve">, adding transit time and cost. The Bab el-Mandeb Strait is only 18 miles at its narrowest point. Tankers passing through must use two two-mile-wide shipping channels, leaving it extremely vulnerable to disruption. </w:t>
      </w:r>
      <w:r>
        <w:rPr>
          <w:rStyle w:val="StyleUnderline"/>
        </w:rPr>
        <w:t>As the relationship between the U.S. and Iran grows increasingly tense, Iran’s control over global waterways, including the Strait of Hormuz, becomes more important</w:t>
      </w:r>
      <w:r>
        <w:rPr>
          <w:sz w:val="8"/>
        </w:rPr>
        <w:t xml:space="preserve">. </w:t>
      </w:r>
      <w:r>
        <w:rPr>
          <w:rStyle w:val="Emphasis"/>
        </w:rPr>
        <w:t>Iran is using, and will use, any and all leverage it has over the United States</w:t>
      </w:r>
      <w:r>
        <w:rPr>
          <w:sz w:val="8"/>
        </w:rPr>
        <w:t xml:space="preserve">, </w:t>
      </w:r>
      <w:r>
        <w:rPr>
          <w:rStyle w:val="Emphasis"/>
        </w:rPr>
        <w:t>so it is vital not to hand over any additional advantages</w:t>
      </w:r>
      <w:r>
        <w:rPr>
          <w:sz w:val="8"/>
        </w:rPr>
        <w:t xml:space="preserve">. Iranian Foreign Minister Mohammad Javad Zarif warned over the weekend of possible consequences for the U.S. administration’s decision to stop issuing waivers to countries for Iranian oil imports. The Strait of Hormuz is the world’s primary oil chokepoint with an estimated record of 18.5 million barrels per day of oil passing through it in 2016. According to the EIA, the Strait of Hormuz accounted for 30 percent of all sea-borne-traded crude oil and other liquids in 2015. The danger posed by Iranian expansion and overall malign actions in the region is the greater problem. </w:t>
      </w:r>
      <w:r>
        <w:rPr>
          <w:rStyle w:val="StyleUnderline"/>
        </w:rPr>
        <w:t>They want to gain access to the Red Sea and control vital economic waterways</w:t>
      </w:r>
      <w:r>
        <w:rPr>
          <w:sz w:val="8"/>
        </w:rPr>
        <w:t xml:space="preserve">. Why </w:t>
      </w:r>
      <w:r>
        <w:rPr>
          <w:rStyle w:val="StyleUnderline"/>
        </w:rPr>
        <w:t>give Iran the opportunity to provide missiles and other armaments to the Houthis to control yet another primary oil chokepoint in the Bab el-Mandeb Strait</w:t>
      </w:r>
      <w:r>
        <w:rPr>
          <w:sz w:val="8"/>
        </w:rPr>
        <w:t xml:space="preserve">? As Iran moves closer to securing the port of Latakia in Syria (gaining direct access to the Mediterranean Sea and to the Israeli border), the conflict in Yemen becomes of even greater importance to the U.S. and Europe. President Trump’s recent </w:t>
      </w:r>
      <w:r>
        <w:rPr>
          <w:rStyle w:val="StyleUnderline"/>
        </w:rPr>
        <w:t>veto</w:t>
      </w:r>
      <w:r>
        <w:rPr>
          <w:sz w:val="8"/>
        </w:rPr>
        <w:t xml:space="preserve"> of the Yemen War resolution passed by Congress was the right decision. It </w:t>
      </w:r>
      <w:r>
        <w:rPr>
          <w:rStyle w:val="StyleUnderline"/>
        </w:rPr>
        <w:t>was a necessary step toward countering Iran’s hegemonic ambitions in the region</w:t>
      </w:r>
      <w:r>
        <w:rPr>
          <w:sz w:val="8"/>
        </w:rPr>
        <w:t xml:space="preserve">. </w:t>
      </w:r>
      <w:r>
        <w:rPr>
          <w:rStyle w:val="Emphasis"/>
        </w:rPr>
        <w:t>The global value of the Bab el-Mandeb Strait also correlates with the relational value of the small country of Djibouti where the U.S. Africa Command’s Camp Lemonnier, the only U.S. base of operations for Africa,</w:t>
      </w:r>
      <w:r>
        <w:rPr>
          <w:sz w:val="8"/>
        </w:rPr>
        <w:t xml:space="preserve"> supporting 4,000 U.S. joint and allied forces. </w:t>
      </w:r>
      <w:r>
        <w:rPr>
          <w:rStyle w:val="StyleUnderline"/>
        </w:rPr>
        <w:t>Djibouti is located on the Bab el-Mandeb Strait</w:t>
      </w:r>
      <w:r>
        <w:rPr>
          <w:sz w:val="8"/>
        </w:rPr>
        <w:t xml:space="preserve"> which separates Yemen from Africa; and, is also home to China’s first overseas military base formally opened in 2017. China has economic and strategic interest in Africa with decades of soft-power investments. Beijing has invested billions through their Belt and Road Initiative (BRI) throughout Africa and the world in infrastructure projects. Seventy-seven percent of Djibouti’s debt is held by Chinese lenders, giving China strong economic leverage over the small country. Last month, U.S. Africa Command's Gen. Thomas Waldhauser stated during testimony before the House Armed Services Committee that the U.S. needs a higher level of political engagement in Africa to counter China’s growing influence. China’s economic and military leverage in Djibouti could hinder access to the port that provides military support to Camp Lemonneir. Reports of Djibouti handing over control of the Doraleh Container Terminal (DCT) to Chinese state-owned enterprises has raised alarm with U.S. lawmakers and defense officials. The DCT is a strategically-located shipping port on the Red Sea, the primary containerized cargo facility in Djibouti. In December 2018, National Security Advisor John Bolton, in his remarks on the Trump administration’s New Africa Strategy, highlighted China and Russia’s rapidly expanding financial and political influence across Africa. "they are deliberately and aggressively targeting their investments in the region to gain a competitive advantage over the United States," Bolton said. He added that from 2016-17, "China’s foreign direct investment toward Africa totaled $6.4 billion dollars. And, over the past several years, China has devoted considerable state-directed and state-supported financing to projects in the region." He warned of China’s "ultimate goal of advancing Chinese global dominance” and a “quest to obtain more political, economic, and military power." Congress has a duty to protect the economic and national security of the United States. As the Senate plans to take up President Trump’s veto, hopefully senators will consider the greater strategic importance of the conflict and not only focus on Saudi Arabia — because the outcome of the war could have vast ramifications for the United States and the world.</w:t>
      </w:r>
    </w:p>
    <w:p w:rsidR="00996574" w:rsidRDefault="00996574" w:rsidP="00996574">
      <w:pPr>
        <w:rPr>
          <w:sz w:val="8"/>
        </w:rPr>
      </w:pPr>
    </w:p>
    <w:p w:rsidR="00996574" w:rsidRDefault="00996574" w:rsidP="00996574">
      <w:pPr>
        <w:pStyle w:val="Heading4"/>
      </w:pPr>
      <w:r>
        <w:t xml:space="preserve">Withdraw ensures Iranian control – makes instability inevitable </w:t>
      </w:r>
    </w:p>
    <w:p w:rsidR="00996574" w:rsidRDefault="00996574" w:rsidP="00996574">
      <w:r>
        <w:t xml:space="preserve"> Brandon J. </w:t>
      </w:r>
      <w:r>
        <w:rPr>
          <w:b/>
          <w:bCs/>
        </w:rPr>
        <w:t>Weichert</w:t>
      </w:r>
      <w:r>
        <w:t xml:space="preserve"> 12-2-</w:t>
      </w:r>
      <w:r>
        <w:rPr>
          <w:b/>
          <w:bCs/>
        </w:rPr>
        <w:t>18</w:t>
      </w:r>
      <w:r>
        <w:t xml:space="preserve"> -- geopolitical analyst who manages The Weichert Report. He is a contributing editor at American Greatness and a contributor at The American Spectator . His writings on national security have appeared in Real Clear Politics and he has been featured on the BBC and CBS News. (“America Must Stand with Saudi Arabia in Yemen” </w:t>
      </w:r>
      <w:hyperlink r:id="rId65" w:history="1">
        <w:r>
          <w:rPr>
            <w:rStyle w:val="Hyperlink"/>
          </w:rPr>
          <w:t>https://amgreatness.com/2018/12/02/america-must-stand-with-saudi-arabia-in-yemen/</w:t>
        </w:r>
      </w:hyperlink>
      <w:r>
        <w:t>) mba-alb</w:t>
      </w:r>
    </w:p>
    <w:p w:rsidR="00996574" w:rsidRDefault="00996574" w:rsidP="00996574">
      <w:pPr>
        <w:rPr>
          <w:sz w:val="8"/>
        </w:rPr>
      </w:pPr>
      <w:r>
        <w:rPr>
          <w:sz w:val="8"/>
        </w:rPr>
        <w:t xml:space="preserve">Yemen has become the latest battleground in a regional intra-religious semi-cold war between the Sunni Arab states, nominally led by Saudi Arabia, and the Shiite-dominated Islamic Republic of Iran. </w:t>
      </w:r>
      <w:r>
        <w:rPr>
          <w:rStyle w:val="StyleUnderline"/>
        </w:rPr>
        <w:t>The stakes are high as the two sides compete for primacy in a region that is home to a large portion of the world’s essential energy supply</w:t>
      </w:r>
      <w:r>
        <w:rPr>
          <w:sz w:val="8"/>
        </w:rPr>
        <w:t xml:space="preserve">, as </w:t>
      </w:r>
      <w:r>
        <w:rPr>
          <w:rStyle w:val="StyleUnderline"/>
        </w:rPr>
        <w:t>well as a transit point for some of the world’s most important maritime trading routes</w:t>
      </w:r>
      <w:r>
        <w:rPr>
          <w:sz w:val="8"/>
        </w:rPr>
        <w:t xml:space="preserve">. </w:t>
      </w:r>
      <w:r>
        <w:rPr>
          <w:rStyle w:val="Emphasis"/>
        </w:rPr>
        <w:t>Should the U</w:t>
      </w:r>
      <w:r>
        <w:rPr>
          <w:sz w:val="8"/>
        </w:rPr>
        <w:t xml:space="preserve">nited </w:t>
      </w:r>
      <w:r>
        <w:rPr>
          <w:rStyle w:val="Emphasis"/>
        </w:rPr>
        <w:t>S</w:t>
      </w:r>
      <w:r>
        <w:rPr>
          <w:sz w:val="8"/>
        </w:rPr>
        <w:t>tates</w:t>
      </w:r>
      <w:r>
        <w:rPr>
          <w:rStyle w:val="Emphasis"/>
        </w:rPr>
        <w:t xml:space="preserve"> get cold feet in Yemen and abandon its Saudi allies, then, it will ensure Iran becomes the region’s new powerhouse</w:t>
      </w:r>
      <w:r>
        <w:rPr>
          <w:sz w:val="8"/>
        </w:rPr>
        <w:t xml:space="preserve">. </w:t>
      </w:r>
      <w:r>
        <w:rPr>
          <w:rStyle w:val="StyleUnderline"/>
        </w:rPr>
        <w:t>Currently</w:t>
      </w:r>
      <w:r>
        <w:rPr>
          <w:sz w:val="8"/>
        </w:rPr>
        <w:t xml:space="preserve">, </w:t>
      </w:r>
      <w:r>
        <w:rPr>
          <w:rStyle w:val="StyleUnderline"/>
        </w:rPr>
        <w:t>Houthi rebels</w:t>
      </w:r>
      <w:r>
        <w:rPr>
          <w:sz w:val="8"/>
        </w:rPr>
        <w:t>—</w:t>
      </w:r>
      <w:r>
        <w:rPr>
          <w:rStyle w:val="StyleUnderline"/>
        </w:rPr>
        <w:t>who</w:t>
      </w:r>
      <w:r>
        <w:rPr>
          <w:sz w:val="8"/>
        </w:rPr>
        <w:t xml:space="preserve"> </w:t>
      </w:r>
      <w:r>
        <w:rPr>
          <w:rStyle w:val="StyleUnderline"/>
        </w:rPr>
        <w:t>are nothing more than pro-Iran malcontents</w:t>
      </w:r>
      <w:r>
        <w:rPr>
          <w:sz w:val="8"/>
        </w:rPr>
        <w:t>—</w:t>
      </w:r>
      <w:r>
        <w:rPr>
          <w:rStyle w:val="StyleUnderline"/>
        </w:rPr>
        <w:t>seek to dominate Yemen</w:t>
      </w:r>
      <w:r>
        <w:rPr>
          <w:sz w:val="8"/>
        </w:rPr>
        <w:t xml:space="preserve">, turning it away from a pro-Saudi (and therefore moderately pro-American) country into a decidedly anti-American one. Those who worry about the humanitarian costs of the conflict are not wrong. They may be extensive. Yet, Washington must always concern itself with what’s in America’s national interest first. Yemen becoming a pro-Iranian enclave is more of a grave concern for us than the fact that the country’s civil war has become a shameful humanitarian disaster. Take, for instance, </w:t>
      </w:r>
      <w:r>
        <w:rPr>
          <w:rStyle w:val="StyleUnderline"/>
        </w:rPr>
        <w:t>the fact that Yemen’s coastline straddles some of the world’s busiest maritime trading routes</w:t>
      </w:r>
      <w:r>
        <w:rPr>
          <w:sz w:val="8"/>
        </w:rPr>
        <w:t xml:space="preserve">. </w:t>
      </w:r>
      <w:r>
        <w:rPr>
          <w:rStyle w:val="StyleUnderline"/>
        </w:rPr>
        <w:t>In particular, the Bab-el-Mandeb strait</w:t>
      </w:r>
      <w:r>
        <w:rPr>
          <w:sz w:val="8"/>
        </w:rPr>
        <w:t xml:space="preserve">, </w:t>
      </w:r>
      <w:r>
        <w:rPr>
          <w:rStyle w:val="StyleUnderline"/>
        </w:rPr>
        <w:t>which connects the Red Sea with the Gulf of Aden</w:t>
      </w:r>
      <w:r>
        <w:rPr>
          <w:sz w:val="8"/>
        </w:rPr>
        <w:t xml:space="preserve"> (and the wider Indian Ocean). Yemen is also just across—separated by the waterway—from Djibouti (where China now has some of its most important overseas military bases). Regional Stability At Stake </w:t>
      </w:r>
      <w:r>
        <w:rPr>
          <w:rStyle w:val="StyleUnderline"/>
        </w:rPr>
        <w:t>When the internationally recognized, pro-Saudi regime ruled Yemen, global stability was assured</w:t>
      </w:r>
      <w:r>
        <w:rPr>
          <w:sz w:val="8"/>
        </w:rPr>
        <w:t xml:space="preserve">, </w:t>
      </w:r>
      <w:r>
        <w:rPr>
          <w:rStyle w:val="StyleUnderline"/>
        </w:rPr>
        <w:t>as</w:t>
      </w:r>
      <w:r>
        <w:rPr>
          <w:sz w:val="8"/>
        </w:rPr>
        <w:t xml:space="preserve"> vital </w:t>
      </w:r>
      <w:r>
        <w:rPr>
          <w:rStyle w:val="StyleUnderline"/>
        </w:rPr>
        <w:t>trade occurred</w:t>
      </w:r>
      <w:r>
        <w:rPr>
          <w:sz w:val="8"/>
        </w:rPr>
        <w:t xml:space="preserve"> </w:t>
      </w:r>
      <w:r>
        <w:rPr>
          <w:rStyle w:val="StyleUnderline"/>
        </w:rPr>
        <w:t>unabated</w:t>
      </w:r>
      <w:r>
        <w:rPr>
          <w:sz w:val="8"/>
        </w:rPr>
        <w:t xml:space="preserve">. </w:t>
      </w:r>
      <w:r>
        <w:rPr>
          <w:rStyle w:val="StyleUnderline"/>
        </w:rPr>
        <w:t>With the civil war having gone on for years and Iran intensifying its commitment to the Houthi rebels, the Saudis may lose their client in Yemen</w:t>
      </w:r>
      <w:r>
        <w:rPr>
          <w:sz w:val="8"/>
        </w:rPr>
        <w:t xml:space="preserve">. </w:t>
      </w:r>
      <w:r>
        <w:rPr>
          <w:rStyle w:val="Emphasis"/>
        </w:rPr>
        <w:t>With that the entire regional order would be destabilized further</w:t>
      </w:r>
      <w:r>
        <w:rPr>
          <w:sz w:val="8"/>
        </w:rPr>
        <w:t xml:space="preserve">. Consider this: </w:t>
      </w:r>
      <w:r>
        <w:rPr>
          <w:rStyle w:val="StyleUnderline"/>
        </w:rPr>
        <w:t>most of the trade passing through the Bab-el-Mandeb either emanates from or travels to Egypt’s Suez Canal</w:t>
      </w:r>
      <w:r>
        <w:rPr>
          <w:sz w:val="8"/>
        </w:rPr>
        <w:t xml:space="preserve">—meaning that </w:t>
      </w:r>
      <w:r>
        <w:rPr>
          <w:rStyle w:val="StyleUnderline"/>
        </w:rPr>
        <w:t>as Yemen goes, so goes 8 percent of the world’s trade</w:t>
      </w:r>
      <w:r>
        <w:rPr>
          <w:sz w:val="8"/>
        </w:rPr>
        <w:t xml:space="preserve">. </w:t>
      </w:r>
      <w:r>
        <w:rPr>
          <w:rStyle w:val="Emphasis"/>
        </w:rPr>
        <w:t>And as Yemen becomes a major destabilizer along the Bab-el-Mandeb, the stability of the far more crucial Egypt will be</w:t>
      </w:r>
      <w:r>
        <w:rPr>
          <w:sz w:val="8"/>
        </w:rPr>
        <w:t xml:space="preserve"> </w:t>
      </w:r>
      <w:r>
        <w:rPr>
          <w:rStyle w:val="Emphasis"/>
        </w:rPr>
        <w:t>next</w:t>
      </w:r>
      <w:r>
        <w:rPr>
          <w:sz w:val="8"/>
        </w:rPr>
        <w:t xml:space="preserve">. Consider, too, that the Egyptian economy receives roughly $5 billion a year from maritime trade passing near Yemen’s coastline. Cairo anticipates an increase in trade revenue to around $13 billion by 2023. </w:t>
      </w:r>
      <w:r>
        <w:rPr>
          <w:rStyle w:val="StyleUnderline"/>
        </w:rPr>
        <w:t>One of the primary causes of the Arab Spring</w:t>
      </w:r>
      <w:r>
        <w:rPr>
          <w:sz w:val="8"/>
        </w:rPr>
        <w:t>—which brought on the overthrow of the pro-American autocrat, Hosni Mubarak, and replaced him with an ardent member of the Muslim Brotherhood, Mohammed Morsi, until the military took him out—</w:t>
      </w:r>
      <w:r>
        <w:rPr>
          <w:rStyle w:val="StyleUnderline"/>
        </w:rPr>
        <w:t>was Egypt’s dire economic situation</w:t>
      </w:r>
      <w:r>
        <w:rPr>
          <w:sz w:val="8"/>
        </w:rPr>
        <w:t xml:space="preserve">. </w:t>
      </w:r>
      <w:r>
        <w:rPr>
          <w:rStyle w:val="Emphasis"/>
        </w:rPr>
        <w:t>Imagine what depriving Egypt of such important maritime trade could do to the political stability of Egypt and the wider region</w:t>
      </w:r>
      <w:r>
        <w:rPr>
          <w:sz w:val="8"/>
        </w:rPr>
        <w:t xml:space="preserve">. More important for our own interests is the fact that </w:t>
      </w:r>
      <w:r>
        <w:rPr>
          <w:rStyle w:val="StyleUnderline"/>
        </w:rPr>
        <w:t>four percent of the world’s oil supply passes through the strait</w:t>
      </w:r>
      <w:r>
        <w:rPr>
          <w:sz w:val="8"/>
        </w:rPr>
        <w:t xml:space="preserve">. While some have proposed </w:t>
      </w:r>
      <w:r>
        <w:rPr>
          <w:rStyle w:val="StyleUnderline"/>
        </w:rPr>
        <w:t>reopening old</w:t>
      </w:r>
      <w:r>
        <w:rPr>
          <w:sz w:val="8"/>
        </w:rPr>
        <w:t xml:space="preserve"> </w:t>
      </w:r>
      <w:r>
        <w:rPr>
          <w:rStyle w:val="StyleUnderline"/>
        </w:rPr>
        <w:t>pipelines</w:t>
      </w:r>
      <w:r>
        <w:rPr>
          <w:sz w:val="8"/>
        </w:rPr>
        <w:t xml:space="preserve"> to lessen the world’s dependence on the Bab-el-Mandeb, as I argued several months ago, this </w:t>
      </w:r>
      <w:r>
        <w:rPr>
          <w:rStyle w:val="StyleUnderline"/>
        </w:rPr>
        <w:t>is</w:t>
      </w:r>
      <w:r>
        <w:rPr>
          <w:sz w:val="8"/>
        </w:rPr>
        <w:t xml:space="preserve"> simply </w:t>
      </w:r>
      <w:r>
        <w:rPr>
          <w:rStyle w:val="StyleUnderline"/>
        </w:rPr>
        <w:t>not a viable possibility</w:t>
      </w:r>
      <w:r>
        <w:rPr>
          <w:sz w:val="8"/>
        </w:rPr>
        <w:t xml:space="preserve">. Yes, old pipelines could offset some of the economic damage. But no matter what, pipelines alone could not offset the loss of this waterway (at least not in the near-term). Therefore, </w:t>
      </w:r>
      <w:r>
        <w:rPr>
          <w:rStyle w:val="StyleUnderline"/>
        </w:rPr>
        <w:t>transportation</w:t>
      </w:r>
      <w:r>
        <w:rPr>
          <w:sz w:val="8"/>
        </w:rPr>
        <w:t xml:space="preserve"> of oil </w:t>
      </w:r>
      <w:r>
        <w:rPr>
          <w:rStyle w:val="StyleUnderline"/>
        </w:rPr>
        <w:t>would become more costly</w:t>
      </w:r>
      <w:r>
        <w:rPr>
          <w:sz w:val="8"/>
        </w:rPr>
        <w:t xml:space="preserve"> and the overall costs to consumers worldwide would increase. No Concessions to Iran </w:t>
      </w:r>
      <w:r>
        <w:rPr>
          <w:rStyle w:val="Emphasis"/>
        </w:rPr>
        <w:t>By not fighting in Yemen, Saudi Arabia all but concedes the region to an empowered Iran.</w:t>
      </w:r>
      <w:r>
        <w:rPr>
          <w:sz w:val="8"/>
        </w:rPr>
        <w:t xml:space="preserve"> The Iranians already enjoy the ability to threaten global trade closer to their shores, in the even more important Strait of Hormuz. </w:t>
      </w:r>
      <w:r>
        <w:rPr>
          <w:rStyle w:val="StyleUnderline"/>
        </w:rPr>
        <w:t>Should Iran gain a strategic foothold in Yemen, the mullahs would be able to threaten yet another maritime choke point i</w:t>
      </w:r>
      <w:r>
        <w:rPr>
          <w:sz w:val="8"/>
        </w:rPr>
        <w:t xml:space="preserve">n the Bab-el-Mandeb. Iran would also have another place to target its medium-range missiles at the Sunni world—and </w:t>
      </w:r>
      <w:r>
        <w:rPr>
          <w:rStyle w:val="Emphasis"/>
        </w:rPr>
        <w:t>losing Yemen would compel Saudi Arabia to fulfill its threat of purchasing a stockpile of nuclear weapons from Pakistan</w:t>
      </w:r>
      <w:r>
        <w:rPr>
          <w:sz w:val="8"/>
        </w:rPr>
        <w:t>. No one should want Riyadh, with its large population of Islamists, to possess even one nuclear weapon. The Trump Administration has rightly pointed out the threat to the world that Iran poses. This is the reason for Trump having abandoned the ill-advised nuclear deal that former President Obama made with Iran in 2015. While not wanting to commit more American forces to another Mideast quagmire, President Trump astutely recognizes that the United States doesn’t have the luxury of simply abandoning the region. If it leaves forthwith, as some on both the American Left and even on the Right seem intent on doing, then other, less savory powers—such as Iran, but also Russia and China—would happily move in to dominate the world’s energy flows and major maritime trading routes. Thus, Trump has decided to empower the Sunni Arab states (led by Saudi Arabia) as well as Israel to contain Iran. Abandoning the Saudi cause in Yemen means abandoning Saudi Arabia, which, in turn, means abandoning Israel, which all but assures Iran becomes the region’s new master. Virtually overnight, then, the entire American alliance system collapses, as others in the region compete to curry favor with the region’s new masters and abandon the United States. Meanwhile, farther afield, other twitchy allies might start wondering whether they’ll be abandoned in their hour of need. While America should be more judicious about our alliances, we still cannot allow for our allies (and enemies) to believe we’re seeking to abandon the world; that would be against our interests. Unfortunately, for now, the United States must either support Saudi Arabia or watch as Iran empowers itself—and threatens the United States.</w:t>
      </w:r>
    </w:p>
    <w:p w:rsidR="00996574" w:rsidRDefault="00996574" w:rsidP="00996574">
      <w:pPr>
        <w:rPr>
          <w:sz w:val="8"/>
        </w:rPr>
      </w:pPr>
    </w:p>
    <w:p w:rsidR="00996574" w:rsidRDefault="00996574" w:rsidP="00996574"/>
    <w:p w:rsidR="00996574" w:rsidRDefault="00996574" w:rsidP="00996574">
      <w:pPr>
        <w:pStyle w:val="Heading3"/>
      </w:pPr>
      <w:r>
        <w:t>1nr – at: no iran war</w:t>
      </w:r>
    </w:p>
    <w:p w:rsidR="00996574" w:rsidRDefault="00996574" w:rsidP="00996574">
      <w:pPr>
        <w:pStyle w:val="Heading4"/>
      </w:pPr>
      <w:r>
        <w:t xml:space="preserve">Yes war – assumes rational incentives  </w:t>
      </w:r>
    </w:p>
    <w:p w:rsidR="00996574" w:rsidRDefault="00996574" w:rsidP="00996574">
      <w:r>
        <w:t xml:space="preserve">Ariane M. </w:t>
      </w:r>
      <w:r>
        <w:rPr>
          <w:b/>
          <w:bCs/>
        </w:rPr>
        <w:t>Tabatabai and</w:t>
      </w:r>
      <w:r>
        <w:t xml:space="preserve"> Becca </w:t>
      </w:r>
      <w:r>
        <w:rPr>
          <w:b/>
          <w:bCs/>
        </w:rPr>
        <w:t>Wasser</w:t>
      </w:r>
      <w:r>
        <w:t xml:space="preserve"> 5-9-</w:t>
      </w:r>
      <w:r>
        <w:rPr>
          <w:b/>
          <w:bCs/>
        </w:rPr>
        <w:t xml:space="preserve">19 </w:t>
      </w:r>
      <w:r>
        <w:t xml:space="preserve">-- Ariane M. Tabatabai is an associate political scientist and Becca Wasser is a policy analystat the nonprofit, nonpartisan RAND Corporation. (“U.S., Iran Must Both Tread Lightly with Tensions Running So High” </w:t>
      </w:r>
      <w:hyperlink r:id="rId66" w:history="1">
        <w:r>
          <w:rPr>
            <w:rStyle w:val="Hyperlink"/>
          </w:rPr>
          <w:t>https://www.rand.org/blog/2019/05/us-iran-must-both-tread-lightly-with-tensions-running.html</w:t>
        </w:r>
      </w:hyperlink>
      <w:r>
        <w:t>) mba-alb</w:t>
      </w:r>
    </w:p>
    <w:p w:rsidR="00996574" w:rsidRDefault="00996574" w:rsidP="00996574">
      <w:pPr>
        <w:rPr>
          <w:sz w:val="10"/>
        </w:rPr>
      </w:pPr>
      <w:r>
        <w:rPr>
          <w:sz w:val="10"/>
        </w:rPr>
        <w:t xml:space="preserve">For its part, </w:t>
      </w:r>
      <w:r>
        <w:rPr>
          <w:u w:val="single"/>
        </w:rPr>
        <w:t>Iran likely hopes to wait out the Trump administration</w:t>
      </w:r>
      <w:r>
        <w:rPr>
          <w:sz w:val="10"/>
        </w:rPr>
        <w:t xml:space="preserve"> with its main objective probably </w:t>
      </w:r>
      <w:r>
        <w:rPr>
          <w:u w:val="single"/>
        </w:rPr>
        <w:t>to keep afloat</w:t>
      </w:r>
      <w:r>
        <w:rPr>
          <w:sz w:val="10"/>
        </w:rPr>
        <w:t xml:space="preserve"> for now and flex its muscles to deter Washington and undermine it in the region</w:t>
      </w:r>
      <w:r>
        <w:rPr>
          <w:u w:val="single"/>
        </w:rPr>
        <w:t xml:space="preserve">. Despite increased tensions, both capitals overwhelmingly want to avoid an all-out war. </w:t>
      </w:r>
      <w:r>
        <w:rPr>
          <w:sz w:val="10"/>
        </w:rPr>
        <w:t xml:space="preserve">But </w:t>
      </w:r>
      <w:r>
        <w:rPr>
          <w:b/>
          <w:bCs/>
          <w:u w:val="single"/>
        </w:rPr>
        <w:t>even so, there are a number of complicating factors that could lead to escalation</w:t>
      </w:r>
      <w:r>
        <w:rPr>
          <w:sz w:val="10"/>
        </w:rPr>
        <w:t xml:space="preserve">. </w:t>
      </w:r>
      <w:r>
        <w:rPr>
          <w:u w:val="single"/>
        </w:rPr>
        <w:t>The U</w:t>
      </w:r>
      <w:r>
        <w:rPr>
          <w:sz w:val="10"/>
        </w:rPr>
        <w:t xml:space="preserve">nited </w:t>
      </w:r>
      <w:r>
        <w:rPr>
          <w:u w:val="single"/>
        </w:rPr>
        <w:t>S</w:t>
      </w:r>
      <w:r>
        <w:rPr>
          <w:sz w:val="10"/>
        </w:rPr>
        <w:t xml:space="preserve">tates </w:t>
      </w:r>
      <w:r>
        <w:rPr>
          <w:u w:val="single"/>
        </w:rPr>
        <w:t>currently operates in close proximity in several theaters</w:t>
      </w:r>
      <w:r>
        <w:rPr>
          <w:sz w:val="10"/>
        </w:rPr>
        <w:t xml:space="preserve"> (particularly Afghanistan, Iraq and Syria) and areas (namely, the Persian Gulf). U.S. forces remain present on the ground in countries </w:t>
      </w:r>
      <w:r>
        <w:rPr>
          <w:u w:val="single"/>
        </w:rPr>
        <w:t xml:space="preserve">where Tehran has built an extensive presence </w:t>
      </w:r>
      <w:r>
        <w:rPr>
          <w:sz w:val="10"/>
        </w:rPr>
        <w:t xml:space="preserve">by working through non-state clients. However, the </w:t>
      </w:r>
      <w:r>
        <w:rPr>
          <w:b/>
          <w:bCs/>
          <w:u w:val="single"/>
        </w:rPr>
        <w:t>two countries no longer have formal channels of communication or an off-ramp to de-escalate tensions</w:t>
      </w:r>
      <w:r>
        <w:rPr>
          <w:sz w:val="10"/>
        </w:rPr>
        <w:t xml:space="preserve">. As a result, </w:t>
      </w:r>
      <w:r>
        <w:rPr>
          <w:b/>
          <w:bCs/>
          <w:u w:val="single"/>
        </w:rPr>
        <w:t>the slightest miscalculation</w:t>
      </w:r>
      <w:r>
        <w:rPr>
          <w:sz w:val="10"/>
        </w:rPr>
        <w:t xml:space="preserve"> or misunderstanding </w:t>
      </w:r>
      <w:r>
        <w:rPr>
          <w:b/>
          <w:bCs/>
          <w:u w:val="single"/>
        </w:rPr>
        <w:t>can quickly spiral</w:t>
      </w:r>
      <w:r>
        <w:rPr>
          <w:u w:val="single"/>
        </w:rPr>
        <w:t>. In the past, such channels have been vital to the management of complicated matters</w:t>
      </w:r>
      <w:r>
        <w:rPr>
          <w:sz w:val="10"/>
        </w:rPr>
        <w:t xml:space="preserve">. For example, </w:t>
      </w:r>
      <w:r>
        <w:rPr>
          <w:u w:val="single"/>
        </w:rPr>
        <w:t>in 2016, when</w:t>
      </w:r>
      <w:r>
        <w:rPr>
          <w:sz w:val="10"/>
        </w:rPr>
        <w:t xml:space="preserve"> U.S. </w:t>
      </w:r>
      <w:r>
        <w:rPr>
          <w:u w:val="single"/>
        </w:rPr>
        <w:t>sailors</w:t>
      </w:r>
      <w:r>
        <w:rPr>
          <w:sz w:val="10"/>
        </w:rPr>
        <w:t xml:space="preserve"> </w:t>
      </w:r>
      <w:r>
        <w:rPr>
          <w:u w:val="single"/>
        </w:rPr>
        <w:t>entered</w:t>
      </w:r>
      <w:r>
        <w:rPr>
          <w:sz w:val="10"/>
        </w:rPr>
        <w:t xml:space="preserve"> </w:t>
      </w:r>
      <w:r>
        <w:rPr>
          <w:u w:val="single"/>
        </w:rPr>
        <w:t>Iranian waters by mistake</w:t>
      </w:r>
      <w:r>
        <w:rPr>
          <w:sz w:val="10"/>
        </w:rPr>
        <w:t xml:space="preserve">, leading to their capture by Iran's paramilitary Islamic Revolutionary Guard Corps, </w:t>
      </w:r>
      <w:r>
        <w:rPr>
          <w:u w:val="single"/>
        </w:rPr>
        <w:t>channels of communication</w:t>
      </w:r>
      <w:r>
        <w:rPr>
          <w:sz w:val="10"/>
        </w:rPr>
        <w:t xml:space="preserve"> between Washington and Tehran </w:t>
      </w:r>
      <w:r>
        <w:rPr>
          <w:u w:val="single"/>
        </w:rPr>
        <w:t>secured</w:t>
      </w:r>
      <w:r>
        <w:rPr>
          <w:sz w:val="10"/>
        </w:rPr>
        <w:t xml:space="preserve"> their quick </w:t>
      </w:r>
      <w:r>
        <w:rPr>
          <w:u w:val="single"/>
        </w:rPr>
        <w:t>release</w:t>
      </w:r>
      <w:r>
        <w:rPr>
          <w:sz w:val="10"/>
        </w:rPr>
        <w:t xml:space="preserve">. Today, no such channel is available and </w:t>
      </w:r>
      <w:r>
        <w:rPr>
          <w:b/>
          <w:bCs/>
          <w:u w:val="single"/>
        </w:rPr>
        <w:t>a similar incident could add more tensions and lead to escalation between the two nations</w:t>
      </w:r>
      <w:r>
        <w:rPr>
          <w:sz w:val="10"/>
        </w:rPr>
        <w:t xml:space="preserve">. The recent augmentation of U.S. military assets and capabilities in the gulf may also increase the chances of miscalculation. In addition to the carrier strike group and bomber task force, a squadron of F-35 fighters recently deployed to Al Dhafra Air Base in the United Arab Emirates. Iran may view the change in U.S. posture and uptick in U.S. capability as offensive in nature. Such </w:t>
      </w:r>
      <w:r>
        <w:rPr>
          <w:u w:val="single"/>
        </w:rPr>
        <w:t>misperception could raise the risk of escalation</w:t>
      </w:r>
      <w:r>
        <w:rPr>
          <w:b/>
          <w:bCs/>
          <w:u w:val="single"/>
        </w:rPr>
        <w:t>, as Iran might feel compelled to take steps in response to stave off what it sees as a threat</w:t>
      </w:r>
      <w:r>
        <w:rPr>
          <w:sz w:val="10"/>
        </w:rPr>
        <w:t xml:space="preserve">. Moreover, the statement over the weekend stressed that </w:t>
      </w:r>
      <w:r>
        <w:rPr>
          <w:u w:val="single"/>
        </w:rPr>
        <w:t>any attack by Iran</w:t>
      </w:r>
      <w:r>
        <w:rPr>
          <w:sz w:val="10"/>
        </w:rPr>
        <w:t xml:space="preserve"> or its proxies </w:t>
      </w:r>
      <w:r>
        <w:rPr>
          <w:u w:val="single"/>
        </w:rPr>
        <w:t>on U.S. interests</w:t>
      </w:r>
      <w:r>
        <w:rPr>
          <w:sz w:val="10"/>
        </w:rPr>
        <w:t xml:space="preserve"> or those of its allies </w:t>
      </w:r>
      <w:r>
        <w:rPr>
          <w:u w:val="single"/>
        </w:rPr>
        <w:t>would be met with a response</w:t>
      </w:r>
      <w:r>
        <w:rPr>
          <w:sz w:val="10"/>
        </w:rPr>
        <w:t xml:space="preserve">. </w:t>
      </w:r>
      <w:r>
        <w:rPr>
          <w:b/>
          <w:bCs/>
          <w:u w:val="single"/>
        </w:rPr>
        <w:t>This not only sets U.S. red lines but also broadens the aperture of what would beget a U.S. military response</w:t>
      </w:r>
      <w:r>
        <w:rPr>
          <w:sz w:val="10"/>
        </w:rPr>
        <w:t>. U.S. forces are still located at Al-Tanf in Syria, in close proximity to Iran and Iran-backed forces. Meanwhile, in Iraq, the Iranian-backed popular mobilization units are no longer working in conjunction with U.S. and Iraqi forces as their common adversary, ISIS, has ostensibly been defeated. Given the lack of a shared enemy and the proximity of U.S. forces to Iranian clients, it is not far-fetched to imagine an attack on U.S. troops in either country. Th</w:t>
      </w:r>
      <w:r>
        <w:rPr>
          <w:u w:val="single"/>
        </w:rPr>
        <w:t>e inclusion of allied interests in the White House statement may also provide additional risks for escalation</w:t>
      </w:r>
      <w:r>
        <w:rPr>
          <w:sz w:val="10"/>
        </w:rPr>
        <w:t xml:space="preserve">. In the past, U.S. </w:t>
      </w:r>
      <w:r>
        <w:rPr>
          <w:u w:val="single"/>
        </w:rPr>
        <w:t>partners</w:t>
      </w:r>
      <w:r>
        <w:rPr>
          <w:sz w:val="10"/>
        </w:rPr>
        <w:t xml:space="preserve"> such as Israel and Saudi Arabia </w:t>
      </w:r>
      <w:r>
        <w:rPr>
          <w:u w:val="single"/>
        </w:rPr>
        <w:t>have called</w:t>
      </w:r>
      <w:r>
        <w:rPr>
          <w:sz w:val="10"/>
        </w:rPr>
        <w:t xml:space="preserve"> for the United States </w:t>
      </w:r>
      <w:r>
        <w:rPr>
          <w:u w:val="single"/>
        </w:rPr>
        <w:t>to take action</w:t>
      </w:r>
      <w:r>
        <w:rPr>
          <w:sz w:val="10"/>
        </w:rPr>
        <w:t xml:space="preserve"> against Iran, threatening to “go it alone” when Washington did not agree. While national security adviser John Bolton's statement may have been intended to reassure nervous partners in the region, it ostensibly makes the U.S. party to any proxy attack on a partner. </w:t>
      </w:r>
      <w:r>
        <w:rPr>
          <w:u w:val="single"/>
        </w:rPr>
        <w:t>This may create a slippery slope whereby the United States is dragged into conflict</w:t>
      </w:r>
      <w:r>
        <w:rPr>
          <w:sz w:val="10"/>
        </w:rPr>
        <w:t xml:space="preserve"> as proxy attacks on partners—such as Houthi missile attacks on Riyadh in response to the Saudi-led war in Yemen—are not uncommon. In fact, Iran may use its clients to further flex its muscles in the region not just to deter what they believe to be an aggressive American build-up in their backyard, but also to placate constituents at home. </w:t>
      </w:r>
      <w:r>
        <w:rPr>
          <w:u w:val="single"/>
        </w:rPr>
        <w:t>In the year since the Trump administration withdrew from the nuclear deal, pressure has mounted in Iran forcing the Rouhani government to adopt a harder line</w:t>
      </w:r>
      <w:r>
        <w:rPr>
          <w:sz w:val="10"/>
        </w:rPr>
        <w:t xml:space="preserve"> in its policy </w:t>
      </w:r>
      <w:r>
        <w:rPr>
          <w:u w:val="single"/>
        </w:rPr>
        <w:t>vis-à-vis the</w:t>
      </w:r>
      <w:r>
        <w:rPr>
          <w:sz w:val="10"/>
        </w:rPr>
        <w:t xml:space="preserve"> </w:t>
      </w:r>
      <w:r>
        <w:rPr>
          <w:u w:val="single"/>
        </w:rPr>
        <w:t>U</w:t>
      </w:r>
      <w:r>
        <w:rPr>
          <w:sz w:val="10"/>
        </w:rPr>
        <w:t xml:space="preserve">nited </w:t>
      </w:r>
      <w:r>
        <w:rPr>
          <w:u w:val="single"/>
        </w:rPr>
        <w:t>S</w:t>
      </w:r>
      <w:r>
        <w:rPr>
          <w:sz w:val="10"/>
        </w:rPr>
        <w:t xml:space="preserve">tates. As a result, in recent weeks, </w:t>
      </w:r>
      <w:r>
        <w:rPr>
          <w:u w:val="single"/>
        </w:rPr>
        <w:t>Iran has started to flex its muscles more</w:t>
      </w:r>
      <w:r>
        <w:rPr>
          <w:sz w:val="10"/>
        </w:rPr>
        <w:t xml:space="preserve"> as its “strategic patience” has been exacerbated. Recent nuclear and regional activities—including the announcement that Tehran would no longer be bound by some terms of the nuclear agreement and reported use of proxies to target American interests in the region—may be the first such actions, leading the two countries down the path of confrontation. </w:t>
      </w:r>
      <w:r>
        <w:rPr>
          <w:b/>
          <w:bCs/>
          <w:u w:val="single"/>
        </w:rPr>
        <w:t>While neither Tehran nor Washington may be seeking a conflict, they have taken a number of actions that have made confrontation more</w:t>
      </w:r>
      <w:r>
        <w:rPr>
          <w:sz w:val="10"/>
        </w:rPr>
        <w:t xml:space="preserve">, rather than less, </w:t>
      </w:r>
      <w:r>
        <w:rPr>
          <w:b/>
          <w:bCs/>
          <w:u w:val="single"/>
        </w:rPr>
        <w:t>likely by increasing the risks of misperception, miscalculation and misunderstanding</w:t>
      </w:r>
      <w:r>
        <w:rPr>
          <w:sz w:val="10"/>
        </w:rPr>
        <w:t xml:space="preserve">. </w:t>
      </w:r>
      <w:r>
        <w:rPr>
          <w:u w:val="single"/>
        </w:rPr>
        <w:t>But conflict is not inevitable</w:t>
      </w:r>
      <w:r>
        <w:rPr>
          <w:sz w:val="10"/>
        </w:rPr>
        <w:t>. The United States and Iran could seek to re-establish communications channels, as well as look for available off-ramps in order to de-escalate tensions and keep the slightest misstep from spiraling into an all-out conflict.</w:t>
      </w:r>
    </w:p>
    <w:p w:rsidR="00996574" w:rsidRPr="00CF1470" w:rsidRDefault="00996574" w:rsidP="00996574">
      <w:pPr>
        <w:pStyle w:val="Heading2"/>
      </w:pPr>
      <w:r w:rsidRPr="00CF1470">
        <w:t>iran deterrence da</w:t>
      </w:r>
    </w:p>
    <w:p w:rsidR="00996574" w:rsidRDefault="00996574" w:rsidP="00996574">
      <w:pPr>
        <w:pStyle w:val="Heading3"/>
      </w:pPr>
      <w:r>
        <w:t>2nc – uq – containment effective now</w:t>
      </w:r>
    </w:p>
    <w:p w:rsidR="00996574" w:rsidRDefault="00996574" w:rsidP="00996574">
      <w:pPr>
        <w:pStyle w:val="Heading4"/>
      </w:pPr>
      <w:r>
        <w:t xml:space="preserve">Containment successful now –reduced Iranian military funding proves  </w:t>
      </w:r>
    </w:p>
    <w:p w:rsidR="00996574" w:rsidRDefault="00996574" w:rsidP="00996574">
      <w:r>
        <w:t xml:space="preserve">James </w:t>
      </w:r>
      <w:r>
        <w:rPr>
          <w:b/>
          <w:bCs/>
        </w:rPr>
        <w:t>Phillips and</w:t>
      </w:r>
      <w:r>
        <w:t xml:space="preserve"> Michael </w:t>
      </w:r>
      <w:r>
        <w:rPr>
          <w:b/>
          <w:bCs/>
        </w:rPr>
        <w:t>Johns</w:t>
      </w:r>
      <w:r>
        <w:t xml:space="preserve"> Jr. 6-27-</w:t>
      </w:r>
      <w:r>
        <w:rPr>
          <w:b/>
          <w:bCs/>
        </w:rPr>
        <w:t xml:space="preserve">19 </w:t>
      </w:r>
      <w:r>
        <w:t>“</w:t>
      </w:r>
      <w:r>
        <w:rPr>
          <w:u w:val="single"/>
        </w:rPr>
        <w:t>Why Iran’s Aggression Won’t Succeed’</w:t>
      </w:r>
      <w:r>
        <w:t xml:space="preserve"> </w:t>
      </w:r>
      <w:hyperlink r:id="rId67" w:history="1">
        <w:r>
          <w:rPr>
            <w:rStyle w:val="Hyperlink"/>
          </w:rPr>
          <w:t>https://www.heritage.org/middle-east/commentary/why-irans-aggression-wont-succeed</w:t>
        </w:r>
      </w:hyperlink>
      <w:r>
        <w:t xml:space="preserve">) mba-alb </w:t>
      </w:r>
    </w:p>
    <w:p w:rsidR="00996574" w:rsidRDefault="00996574" w:rsidP="00996574">
      <w:pPr>
        <w:rPr>
          <w:sz w:val="8"/>
        </w:rPr>
      </w:pPr>
      <w:r>
        <w:rPr>
          <w:sz w:val="8"/>
        </w:rPr>
        <w:t xml:space="preserve">President Donald </w:t>
      </w:r>
      <w:r>
        <w:rPr>
          <w:u w:val="single"/>
        </w:rPr>
        <w:t>Trump’s</w:t>
      </w:r>
      <w:r>
        <w:rPr>
          <w:sz w:val="8"/>
        </w:rPr>
        <w:t xml:space="preserve"> new round of </w:t>
      </w:r>
      <w:r>
        <w:rPr>
          <w:u w:val="single"/>
        </w:rPr>
        <w:t>sanction</w:t>
      </w:r>
      <w:r>
        <w:rPr>
          <w:sz w:val="8"/>
        </w:rPr>
        <w:t xml:space="preserve">s against Iran is the latest salvo in a wide-ranging effort to pressure the regime in Tehran. The </w:t>
      </w:r>
      <w:r>
        <w:rPr>
          <w:u w:val="single"/>
        </w:rPr>
        <w:t>goal is to halt Iran’s exportation of terro</w:t>
      </w:r>
      <w:r>
        <w:rPr>
          <w:sz w:val="8"/>
        </w:rPr>
        <w:t xml:space="preserve">r and subversion </w:t>
      </w:r>
      <w:r>
        <w:rPr>
          <w:u w:val="single"/>
        </w:rPr>
        <w:t>and force Iran to accept tighter restrictions</w:t>
      </w:r>
      <w:r>
        <w:rPr>
          <w:sz w:val="8"/>
        </w:rPr>
        <w:t xml:space="preserve"> </w:t>
      </w:r>
      <w:r>
        <w:rPr>
          <w:u w:val="single"/>
        </w:rPr>
        <w:t>on</w:t>
      </w:r>
      <w:r>
        <w:rPr>
          <w:sz w:val="8"/>
        </w:rPr>
        <w:t xml:space="preserve"> its </w:t>
      </w:r>
      <w:r>
        <w:rPr>
          <w:u w:val="single"/>
        </w:rPr>
        <w:t>nuclear program</w:t>
      </w:r>
      <w:r>
        <w:rPr>
          <w:sz w:val="8"/>
        </w:rPr>
        <w:t xml:space="preserve">. The sanctions announced Monday add to an already extensive set of punitive economic measures and specifically target Iran’s supreme leader, Ayatollah Ali Khamenei, and several top officials in his regime. In addition to sanctioning the Office of the Supreme Leader, which is estimated to control a global network of companies worth $100-$200 billion, </w:t>
      </w:r>
      <w:r>
        <w:rPr>
          <w:u w:val="single"/>
        </w:rPr>
        <w:t>the</w:t>
      </w:r>
      <w:r>
        <w:rPr>
          <w:sz w:val="8"/>
        </w:rPr>
        <w:t xml:space="preserve"> </w:t>
      </w:r>
      <w:r>
        <w:rPr>
          <w:u w:val="single"/>
        </w:rPr>
        <w:t>Treasury Department sanctioned eight senior leaders</w:t>
      </w:r>
      <w:r>
        <w:rPr>
          <w:sz w:val="8"/>
        </w:rPr>
        <w:t xml:space="preserve"> of Iran’s Islamic Revolutionary Guard Corps, including the leaders of the Revolutionary Guard’s navy, aerospace, and ground forces. The president imposed the new sanctions after canceling military strikes that he had ordered against Revolutionary Guard missile batteries in retaliation for the June 19 shoot-down of a U.S. Navy surveillance drone in international air space. </w:t>
      </w:r>
      <w:r>
        <w:rPr>
          <w:b/>
          <w:bCs/>
          <w:u w:val="single"/>
        </w:rPr>
        <w:t>The sanctions signal the Trump administration’s determination to continue its “maximum pressure” campaign against Tehran</w:t>
      </w:r>
      <w:r>
        <w:rPr>
          <w:sz w:val="8"/>
        </w:rPr>
        <w:t xml:space="preserve">. Not surprisingly, the </w:t>
      </w:r>
      <w:r>
        <w:rPr>
          <w:u w:val="single"/>
        </w:rPr>
        <w:t>sanctions triggered howls of protest</w:t>
      </w:r>
      <w:r>
        <w:rPr>
          <w:sz w:val="8"/>
        </w:rPr>
        <w:t xml:space="preserve"> in Tehran. President Hassan Rouhani denounced them as “outrageous and idiotic” and charged that the White House “was afflicted by mental retardation.” The spokesman for Iran’s Foreign Ministry said the sanctions “[mean] closing the doors of diplomacy by the U.S.” Trump responded with a series of tweets on Tuesday, including: Iran’s very ignorant and insulting statement, put out today, only shows that they do not understand reality. Any attack by Iran on anything American will be met with great and overwhelming force. In some areas, overwhelming will mean obliteration. No more John Kerry &amp; Obama! John Bolton, Trump’s national security adviser, blamed Iran for dragging its feet on diplomacy: The president has held the door open to real negotiations to completely and verifiably eliminate Iran’s nuclear weapons program, its pursuit of ballistic missile delivery systems, its support for international terrorism, and other malign behavior worldwide. All that Iran needs to do is to walk through that open door. Maximum Pressure vs. Maximum Blackmail </w:t>
      </w:r>
      <w:r>
        <w:rPr>
          <w:u w:val="single"/>
        </w:rPr>
        <w:t>The</w:t>
      </w:r>
      <w:r>
        <w:rPr>
          <w:sz w:val="8"/>
        </w:rPr>
        <w:t xml:space="preserve"> </w:t>
      </w:r>
      <w:r>
        <w:rPr>
          <w:u w:val="single"/>
        </w:rPr>
        <w:t>slow-motion confrontation</w:t>
      </w:r>
      <w:r>
        <w:rPr>
          <w:sz w:val="8"/>
        </w:rPr>
        <w:t xml:space="preserve"> between Iran and the U.S. </w:t>
      </w:r>
      <w:r>
        <w:rPr>
          <w:u w:val="single"/>
        </w:rPr>
        <w:t>is</w:t>
      </w:r>
      <w:r>
        <w:rPr>
          <w:sz w:val="8"/>
        </w:rPr>
        <w:t xml:space="preserve"> dramatically </w:t>
      </w:r>
      <w:r>
        <w:rPr>
          <w:u w:val="single"/>
        </w:rPr>
        <w:t>accelerating</w:t>
      </w:r>
      <w:r>
        <w:rPr>
          <w:sz w:val="8"/>
        </w:rPr>
        <w:t xml:space="preserve"> </w:t>
      </w:r>
      <w:r>
        <w:rPr>
          <w:u w:val="single"/>
        </w:rPr>
        <w:t>as the Trump administration’s “maximum pressure” campaign takes effect</w:t>
      </w:r>
      <w:r>
        <w:rPr>
          <w:sz w:val="8"/>
        </w:rPr>
        <w:t xml:space="preserve">, </w:t>
      </w:r>
      <w:r>
        <w:rPr>
          <w:b/>
          <w:bCs/>
          <w:u w:val="single"/>
        </w:rPr>
        <w:t>forcing Tehran to pay an increasingly painful price for its hostile foreign policy</w:t>
      </w:r>
      <w:r>
        <w:rPr>
          <w:sz w:val="8"/>
        </w:rPr>
        <w:t xml:space="preserve"> </w:t>
      </w:r>
      <w:r>
        <w:rPr>
          <w:u w:val="single"/>
        </w:rPr>
        <w:t>and refusal to return to nuclear negotiations</w:t>
      </w:r>
      <w:r>
        <w:rPr>
          <w:sz w:val="8"/>
        </w:rPr>
        <w:t xml:space="preserve">. The World Bank estimates that </w:t>
      </w:r>
      <w:r>
        <w:rPr>
          <w:u w:val="single"/>
        </w:rPr>
        <w:t>Iran is on track for negative 4.5% r</w:t>
      </w:r>
      <w:r>
        <w:rPr>
          <w:sz w:val="8"/>
        </w:rPr>
        <w:t xml:space="preserve">eal </w:t>
      </w:r>
      <w:r>
        <w:rPr>
          <w:u w:val="single"/>
        </w:rPr>
        <w:t>gross domestic product</w:t>
      </w:r>
      <w:r>
        <w:rPr>
          <w:sz w:val="8"/>
        </w:rPr>
        <w:t xml:space="preserve"> growth—the second-worst projection in the world on a key metric of economic health</w:t>
      </w:r>
      <w:r>
        <w:rPr>
          <w:u w:val="single"/>
        </w:rPr>
        <w:t>. Iran’s inflation rate has risen sharply</w:t>
      </w:r>
      <w:r>
        <w:rPr>
          <w:sz w:val="8"/>
        </w:rPr>
        <w:t xml:space="preserve"> from about 10% in mid-2018 to about 52% in April 2019, as the</w:t>
      </w:r>
      <w:r>
        <w:rPr>
          <w:u w:val="single"/>
        </w:rPr>
        <w:t xml:space="preserve"> Iranian rial plummets in value</w:t>
      </w:r>
      <w:r>
        <w:rPr>
          <w:sz w:val="8"/>
        </w:rPr>
        <w:t xml:space="preserve"> and private spending contracts. Clearly, </w:t>
      </w:r>
      <w:r>
        <w:rPr>
          <w:b/>
          <w:bCs/>
          <w:u w:val="single"/>
        </w:rPr>
        <w:t>U.S. sanctions have had a devastating impact</w:t>
      </w:r>
      <w:r>
        <w:rPr>
          <w:sz w:val="8"/>
        </w:rPr>
        <w:t>, even without European support. Extensive economic sanctions against Iran were initially announced in Secretary of State Mike Pompeo’s first major policy speech, which was given at The Heritage Foundation in May 2018. The new policy, he promised, would impose “unprecedented financial pressure” against Tehran unless it “halted its uranium enrichment program and hostile regional policies</w:t>
      </w:r>
      <w:r>
        <w:rPr>
          <w:u w:val="single"/>
        </w:rPr>
        <w:t xml:space="preserve">.” Unwilling to give up on either, Iran is now paying an escalating price for its brazen commitment to fomenting instability </w:t>
      </w:r>
      <w:r>
        <w:rPr>
          <w:sz w:val="8"/>
        </w:rPr>
        <w:t xml:space="preserve">and violence in the Middle East and beyond. </w:t>
      </w:r>
      <w:r>
        <w:rPr>
          <w:b/>
          <w:bCs/>
          <w:u w:val="single"/>
        </w:rPr>
        <w:t>Now barred from export markets</w:t>
      </w:r>
      <w:r>
        <w:rPr>
          <w:sz w:val="8"/>
        </w:rPr>
        <w:t xml:space="preserve"> and the international banking system, </w:t>
      </w:r>
      <w:r>
        <w:rPr>
          <w:b/>
          <w:bCs/>
          <w:u w:val="single"/>
        </w:rPr>
        <w:t>the mullahs are slowly being denied the resources they need to continue funding essential parts of their dangerous agenda.</w:t>
      </w:r>
      <w:r>
        <w:rPr>
          <w:sz w:val="8"/>
        </w:rPr>
        <w:t xml:space="preserve"> </w:t>
      </w:r>
      <w:r>
        <w:rPr>
          <w:u w:val="single"/>
        </w:rPr>
        <w:t>Tehran’s draft budget</w:t>
      </w:r>
      <w:r>
        <w:rPr>
          <w:sz w:val="8"/>
        </w:rPr>
        <w:t xml:space="preserve"> for 2019-2020 </w:t>
      </w:r>
      <w:r>
        <w:rPr>
          <w:u w:val="single"/>
        </w:rPr>
        <w:t>is evidence</w:t>
      </w:r>
      <w:r>
        <w:rPr>
          <w:sz w:val="8"/>
        </w:rPr>
        <w:t xml:space="preserve"> </w:t>
      </w:r>
      <w:r>
        <w:rPr>
          <w:u w:val="single"/>
        </w:rPr>
        <w:t>of a regime on the ropes</w:t>
      </w:r>
      <w:r>
        <w:rPr>
          <w:sz w:val="8"/>
        </w:rPr>
        <w:t xml:space="preserve">: Among its many </w:t>
      </w:r>
      <w:r>
        <w:rPr>
          <w:u w:val="single"/>
        </w:rPr>
        <w:t>austerity measures</w:t>
      </w:r>
      <w:r>
        <w:rPr>
          <w:sz w:val="8"/>
        </w:rPr>
        <w:t xml:space="preserve">, the regime planned to implement a </w:t>
      </w:r>
      <w:r>
        <w:rPr>
          <w:u w:val="single"/>
        </w:rPr>
        <w:t>28% cut in</w:t>
      </w:r>
      <w:r>
        <w:rPr>
          <w:sz w:val="8"/>
        </w:rPr>
        <w:t xml:space="preserve"> </w:t>
      </w:r>
      <w:r>
        <w:rPr>
          <w:u w:val="single"/>
        </w:rPr>
        <w:t>funding</w:t>
      </w:r>
      <w:r>
        <w:rPr>
          <w:sz w:val="8"/>
        </w:rPr>
        <w:t xml:space="preserve"> </w:t>
      </w:r>
      <w:r>
        <w:rPr>
          <w:u w:val="single"/>
        </w:rPr>
        <w:t>to</w:t>
      </w:r>
      <w:r>
        <w:rPr>
          <w:sz w:val="8"/>
        </w:rPr>
        <w:t xml:space="preserve"> its </w:t>
      </w:r>
      <w:r>
        <w:rPr>
          <w:u w:val="single"/>
        </w:rPr>
        <w:t>military</w:t>
      </w:r>
      <w:r>
        <w:rPr>
          <w:sz w:val="8"/>
        </w:rPr>
        <w:t xml:space="preserve"> budget, </w:t>
      </w:r>
      <w:r>
        <w:rPr>
          <w:u w:val="single"/>
        </w:rPr>
        <w:t>including a 17% reduction for</w:t>
      </w:r>
      <w:r>
        <w:rPr>
          <w:sz w:val="8"/>
        </w:rPr>
        <w:t xml:space="preserve"> the </w:t>
      </w:r>
      <w:r>
        <w:rPr>
          <w:u w:val="single"/>
        </w:rPr>
        <w:t>Revolutionary Guard</w:t>
      </w:r>
      <w:r>
        <w:rPr>
          <w:sz w:val="8"/>
        </w:rPr>
        <w:t xml:space="preserve">, </w:t>
      </w:r>
      <w:r>
        <w:rPr>
          <w:u w:val="single"/>
        </w:rPr>
        <w:t>which the State Department rightly designated as a foreign terrorist</w:t>
      </w:r>
      <w:r>
        <w:rPr>
          <w:sz w:val="8"/>
        </w:rPr>
        <w:t xml:space="preserve"> organization this April. </w:t>
      </w:r>
      <w:r>
        <w:rPr>
          <w:b/>
          <w:bCs/>
          <w:u w:val="single"/>
        </w:rPr>
        <w:t>That’s a significant blow for the Revolutionary Guard</w:t>
      </w:r>
      <w:r>
        <w:rPr>
          <w:sz w:val="8"/>
        </w:rPr>
        <w:t xml:space="preserve">, </w:t>
      </w:r>
      <w:r>
        <w:rPr>
          <w:u w:val="single"/>
        </w:rPr>
        <w:t>which is a core part of Iran’s grand strategy</w:t>
      </w:r>
      <w:r>
        <w:rPr>
          <w:sz w:val="8"/>
        </w:rPr>
        <w:t xml:space="preserve">, charged with acting as the sword and shield of Iran’s Islamic revolution. Iran’s Shadow War The Revolutionary Guard carried out a series of attacks on oil tankers in the Gulf of Oman over the past two months, attacks that are part of Iran’s policy of pushing back against U.S. sanctions with veiled threats against Arab oil exporters and the flow of gulf oil. On May 12, four oil tankers carrying oil exports from Saudi Arabia and the United Arab Emirates—two adversaries that stood to gain materially by providing alternatives to Iranian oil—were sabotaged with limpet mines. </w:t>
      </w:r>
      <w:r>
        <w:rPr>
          <w:u w:val="single"/>
        </w:rPr>
        <w:t xml:space="preserve">After Washington sanctioned Iran’s petrochemical exports, </w:t>
      </w:r>
      <w:r>
        <w:rPr>
          <w:sz w:val="8"/>
        </w:rPr>
        <w:t xml:space="preserve">two petrochemical tankers carrying Arab petrochemical exports were sabotaged with limpet mines on June 13, and </w:t>
      </w:r>
      <w:r>
        <w:rPr>
          <w:u w:val="single"/>
        </w:rPr>
        <w:t>Revolutionary Guard personnel were videotaped removing an unexploded limpet mine from the hull of one of the ships by a U.S. Navy helicopter.</w:t>
      </w:r>
      <w:r>
        <w:rPr>
          <w:sz w:val="8"/>
        </w:rPr>
        <w:t xml:space="preserve"> To minimize the chances of further embarrassing revelations, the Revolutionary Guard then shot down a U.S. Navy surveillance drone on June 19 and falsely claimed it had strayed into Iranian air space. </w:t>
      </w:r>
      <w:r>
        <w:rPr>
          <w:u w:val="single"/>
        </w:rPr>
        <w:t>The Revolutionary Guard’s low-intensity warfare is a calibrated, semi-clandestine campaign of intimidation</w:t>
      </w:r>
      <w:r>
        <w:rPr>
          <w:sz w:val="8"/>
        </w:rPr>
        <w:t xml:space="preserve"> aimed at expanding Tehran’s leverage by signaling resistance, exploiting the vulnerability of gulf oil exports, and threatening to escalate threats against Arab oil-exporting countries aligned with the United States. The goal is </w:t>
      </w:r>
      <w:r>
        <w:rPr>
          <w:u w:val="single"/>
        </w:rPr>
        <w:t>to force the Trump administration to back down</w:t>
      </w:r>
      <w:r>
        <w:rPr>
          <w:sz w:val="8"/>
        </w:rPr>
        <w:t xml:space="preserve"> </w:t>
      </w:r>
      <w:r>
        <w:rPr>
          <w:u w:val="single"/>
        </w:rPr>
        <w:t>from its maximum pressure campaign</w:t>
      </w:r>
      <w:r>
        <w:rPr>
          <w:sz w:val="8"/>
        </w:rPr>
        <w:t xml:space="preserve"> and drive a wedge between the U.S. and its European allies, which Tehran hopes will be motivated to help shield Iran from U.S. sanctions. </w:t>
      </w:r>
      <w:r>
        <w:rPr>
          <w:b/>
          <w:bCs/>
          <w:u w:val="single"/>
        </w:rPr>
        <w:t>But this blackmail campaign is unlikely to succeed.</w:t>
      </w:r>
      <w:r>
        <w:rPr>
          <w:sz w:val="8"/>
        </w:rPr>
        <w:t xml:space="preserve"> </w:t>
      </w:r>
      <w:r>
        <w:rPr>
          <w:u w:val="single"/>
        </w:rPr>
        <w:t>Iran’s attacks on oil tankers will not boost its own oil exports or solve its sanctions problems</w:t>
      </w:r>
      <w:r>
        <w:rPr>
          <w:sz w:val="8"/>
        </w:rPr>
        <w:t xml:space="preserve">, </w:t>
      </w:r>
      <w:r>
        <w:rPr>
          <w:b/>
          <w:bCs/>
          <w:u w:val="single"/>
        </w:rPr>
        <w:t>though they could backfire</w:t>
      </w:r>
      <w:r>
        <w:rPr>
          <w:sz w:val="8"/>
        </w:rPr>
        <w:t xml:space="preserve"> spectacularly </w:t>
      </w:r>
      <w:r>
        <w:rPr>
          <w:u w:val="single"/>
        </w:rPr>
        <w:t>by triggering</w:t>
      </w:r>
      <w:r>
        <w:rPr>
          <w:sz w:val="8"/>
        </w:rPr>
        <w:t xml:space="preserve"> a costly war with the United States or a </w:t>
      </w:r>
      <w:r>
        <w:rPr>
          <w:u w:val="single"/>
        </w:rPr>
        <w:t>diplomatic backlash</w:t>
      </w:r>
      <w:r>
        <w:rPr>
          <w:sz w:val="8"/>
        </w:rPr>
        <w:t xml:space="preserve"> by oil-importing countries threatened by Iran’s oil blackmail tactics. </w:t>
      </w:r>
      <w:r>
        <w:rPr>
          <w:b/>
          <w:bCs/>
          <w:u w:val="single"/>
        </w:rPr>
        <w:t>Trump, secure in the knowledge that his strategy is paying dividends by penalizing Iran’s hostile policies, has doubled down on his pressure campaign by imposing new economic sanctions and approving</w:t>
      </w:r>
      <w:r>
        <w:rPr>
          <w:sz w:val="8"/>
        </w:rPr>
        <w:t xml:space="preserve"> </w:t>
      </w:r>
      <w:r>
        <w:rPr>
          <w:b/>
          <w:bCs/>
          <w:u w:val="single"/>
        </w:rPr>
        <w:t>U.S. cyberattacks</w:t>
      </w:r>
      <w:r>
        <w:rPr>
          <w:sz w:val="8"/>
        </w:rPr>
        <w:t xml:space="preserve"> agai</w:t>
      </w:r>
      <w:r>
        <w:rPr>
          <w:u w:val="single"/>
        </w:rPr>
        <w:t xml:space="preserve">nst Revolutionary Guard </w:t>
      </w:r>
      <w:r>
        <w:rPr>
          <w:sz w:val="8"/>
        </w:rPr>
        <w:t xml:space="preserve">military </w:t>
      </w:r>
      <w:r>
        <w:rPr>
          <w:u w:val="single"/>
        </w:rPr>
        <w:t>computers</w:t>
      </w:r>
      <w:r>
        <w:rPr>
          <w:sz w:val="8"/>
        </w:rPr>
        <w:t xml:space="preserve"> that control rocket and missile launchers. </w:t>
      </w:r>
      <w:r>
        <w:rPr>
          <w:b/>
          <w:bCs/>
          <w:u w:val="single"/>
        </w:rPr>
        <w:t>Disabling Iranian missile sites through cyberattacks, rather than conventional military attacks, has several advantages</w:t>
      </w:r>
      <w:r>
        <w:rPr>
          <w:sz w:val="8"/>
        </w:rPr>
        <w:t xml:space="preserve">. </w:t>
      </w:r>
      <w:r>
        <w:rPr>
          <w:u w:val="single"/>
        </w:rPr>
        <w:t>It underscores to Tehran that it is vulnerable to additional counter-threats</w:t>
      </w:r>
      <w:r>
        <w:rPr>
          <w:sz w:val="8"/>
        </w:rPr>
        <w:t xml:space="preserve">, </w:t>
      </w:r>
      <w:r>
        <w:rPr>
          <w:u w:val="single"/>
        </w:rPr>
        <w:t>casts doubt on its military capabilities, and helps reassure nervous U.S. allies</w:t>
      </w:r>
      <w:r>
        <w:rPr>
          <w:sz w:val="8"/>
        </w:rPr>
        <w:t xml:space="preserve"> </w:t>
      </w:r>
      <w:r>
        <w:rPr>
          <w:u w:val="single"/>
        </w:rPr>
        <w:t>that Washington seeks a diplomatic resolution, not a war with Iran</w:t>
      </w:r>
      <w:r>
        <w:rPr>
          <w:sz w:val="8"/>
        </w:rPr>
        <w:t xml:space="preserve">. Still, Iran’s ruthless regime remains on a collision course with the United States. If it continues to reject diplomacy in favor of violence and intimidation, then a military clash and perhaps a full-scale war is increasingly likely. </w:t>
      </w:r>
    </w:p>
    <w:p w:rsidR="00996574" w:rsidRDefault="00996574" w:rsidP="00996574">
      <w:pPr>
        <w:pStyle w:val="Heading4"/>
      </w:pPr>
      <w:r>
        <w:t>They’ll keep the course now  - obama’s policies prove appeasement fuels expansion</w:t>
      </w:r>
    </w:p>
    <w:p w:rsidR="00996574" w:rsidRDefault="00996574" w:rsidP="00996574">
      <w:r>
        <w:t xml:space="preserve">James Jay </w:t>
      </w:r>
      <w:r>
        <w:rPr>
          <w:b/>
          <w:bCs/>
        </w:rPr>
        <w:t>Carafano</w:t>
      </w:r>
      <w:r>
        <w:t xml:space="preserve"> 1-18-</w:t>
      </w:r>
      <w:r>
        <w:rPr>
          <w:b/>
          <w:bCs/>
        </w:rPr>
        <w:t xml:space="preserve">19 </w:t>
      </w:r>
      <w:r>
        <w:t>--</w:t>
      </w:r>
      <w:r>
        <w:rPr>
          <w:b/>
          <w:bCs/>
        </w:rPr>
        <w:t xml:space="preserve"> </w:t>
      </w:r>
      <w:r>
        <w:t xml:space="preserve"> director of the Douglas and Sarah Allison Center for Foreign Policy Studies and Vice President of the Kathryn and Shelby Cullom Davis Institute for International Studies at The Heritage Foundation.  </w:t>
      </w:r>
      <w:r>
        <w:rPr>
          <w:b/>
          <w:bCs/>
        </w:rPr>
        <w:t xml:space="preserve">. </w:t>
      </w:r>
      <w:r>
        <w:t xml:space="preserve">(“Iran Keeps Testing Trump – Why? Because It Knows He’s Much Tougher Than Obama Ever Was” </w:t>
      </w:r>
      <w:hyperlink r:id="rId68" w:history="1">
        <w:r>
          <w:rPr>
            <w:rStyle w:val="Hyperlink"/>
          </w:rPr>
          <w:t>https://www.heritage.org/middle-east/commentary/iran-keeps-testing-trump-why-because-it-knows-hes-much-tougher-obama-ever</w:t>
        </w:r>
      </w:hyperlink>
      <w:r>
        <w:t>) mba-alb</w:t>
      </w:r>
    </w:p>
    <w:p w:rsidR="00996574" w:rsidRDefault="00996574" w:rsidP="00996574">
      <w:pPr>
        <w:rPr>
          <w:sz w:val="10"/>
        </w:rPr>
      </w:pPr>
      <w:r>
        <w:rPr>
          <w:sz w:val="10"/>
        </w:rPr>
        <w:t xml:space="preserve">None of the world’s truly bad guys stays out the headlines for long. </w:t>
      </w:r>
      <w:r>
        <w:rPr>
          <w:u w:val="single"/>
        </w:rPr>
        <w:t>After keeping a relatively low profile for several months, Iran</w:t>
      </w:r>
      <w:r>
        <w:rPr>
          <w:sz w:val="10"/>
        </w:rPr>
        <w:t xml:space="preserve"> earlier this week </w:t>
      </w:r>
      <w:r>
        <w:rPr>
          <w:u w:val="single"/>
        </w:rPr>
        <w:t>found itself back in the news twice.</w:t>
      </w:r>
      <w:r>
        <w:rPr>
          <w:sz w:val="10"/>
        </w:rPr>
        <w:t xml:space="preserve"> First came reports that U.S. National Security Adviser John Bolton asked the Pentagon last year for military options to respond to two Iranian-sponsored terrorist acts in Iraq. Then came news of a failed Iranian missile launch. Iran claimed it was merely sending up a satellite, but U.S. officials said the failed launch was part of Iran’s effort to test and expand its ballistic missile weapons capability. </w:t>
      </w:r>
      <w:r>
        <w:rPr>
          <w:u w:val="single"/>
        </w:rPr>
        <w:t>While Iran is back in the headlines now, it’s the months when it was out of the news that may tell us more about what the regime is up to</w:t>
      </w:r>
      <w:r>
        <w:rPr>
          <w:sz w:val="10"/>
        </w:rPr>
        <w:t xml:space="preserve">. </w:t>
      </w:r>
      <w:r>
        <w:rPr>
          <w:u w:val="single"/>
        </w:rPr>
        <w:t>Clearly, the Iranian regime did not see the changed policies of President Trump coming</w:t>
      </w:r>
      <w:r>
        <w:rPr>
          <w:i/>
          <w:iCs/>
          <w:sz w:val="10"/>
        </w:rPr>
        <w:t xml:space="preserve">. </w:t>
      </w:r>
      <w:r>
        <w:rPr>
          <w:u w:val="single"/>
        </w:rPr>
        <w:t>Iran got a sweetheart deal</w:t>
      </w:r>
      <w:r>
        <w:rPr>
          <w:sz w:val="10"/>
        </w:rPr>
        <w:t xml:space="preserve"> </w:t>
      </w:r>
      <w:r>
        <w:rPr>
          <w:u w:val="single"/>
        </w:rPr>
        <w:t>from</w:t>
      </w:r>
      <w:r>
        <w:rPr>
          <w:sz w:val="10"/>
        </w:rPr>
        <w:t xml:space="preserve"> the </w:t>
      </w:r>
      <w:r>
        <w:rPr>
          <w:u w:val="single"/>
        </w:rPr>
        <w:t>Obama</w:t>
      </w:r>
      <w:r>
        <w:rPr>
          <w:sz w:val="10"/>
        </w:rPr>
        <w:t xml:space="preserve"> administration to temporarily put its nuclear weapons program on hold. </w:t>
      </w:r>
      <w:r>
        <w:rPr>
          <w:u w:val="single"/>
        </w:rPr>
        <w:t>In addition, the Iranian regime watched</w:t>
      </w:r>
      <w:r>
        <w:rPr>
          <w:sz w:val="10"/>
        </w:rPr>
        <w:t xml:space="preserve"> President </w:t>
      </w:r>
      <w:r>
        <w:rPr>
          <w:u w:val="single"/>
        </w:rPr>
        <w:t>Obama draw and then ignore red lines</w:t>
      </w:r>
      <w:r>
        <w:rPr>
          <w:sz w:val="10"/>
        </w:rPr>
        <w:t xml:space="preserve"> in Syria, </w:t>
      </w:r>
      <w:r>
        <w:rPr>
          <w:u w:val="single"/>
        </w:rPr>
        <w:t>and pursue ambivalent policies in Syria and Iraq</w:t>
      </w:r>
      <w:r>
        <w:rPr>
          <w:sz w:val="10"/>
        </w:rPr>
        <w:t xml:space="preserve"> until ISIS erupted and could no longer be ignored. And Iran saw President Obama soft-peddle the U.S. alliance with Israel, so that America might appear more even-handed in dealing the Palestinians. </w:t>
      </w:r>
      <w:r>
        <w:rPr>
          <w:u w:val="single"/>
        </w:rPr>
        <w:t>Beyond the kinder, gentler treatment from America that it received from the Obama administration, the Iranian regime also received a grand new opportunity for meddling: the war in Yemen</w:t>
      </w:r>
      <w:r>
        <w:rPr>
          <w:sz w:val="10"/>
        </w:rPr>
        <w:t xml:space="preserve">. Yes, </w:t>
      </w:r>
      <w:r>
        <w:rPr>
          <w:b/>
          <w:bCs/>
          <w:u w:val="single"/>
        </w:rPr>
        <w:t>times were good for Tehran during the Obama years as it pursued its goal of expanding influence by destabilizing the rest of its region</w:t>
      </w:r>
      <w:r>
        <w:rPr>
          <w:sz w:val="10"/>
        </w:rPr>
        <w:t xml:space="preserve">. Then President Trump ruined the party. Once in office, President Trump began systematically turning around U.S. policy. And, make no mistake, this was all Trump. The strategy to put Iran back in its box started long before long-time Iran skeptics like Bolton joined his administration and before Pompeo moved from his job as CIA director to head the State Department. The White House laid out a new approach for dealing with Tehran in the 2017 National Security Strategy and has followed it to the letter ever since. Pompeo’s recent Cairo speech simply reaffirmed that the administration sees Iran as chief troublemaker in the greater Middle East. President </w:t>
      </w:r>
      <w:r>
        <w:rPr>
          <w:u w:val="single"/>
        </w:rPr>
        <w:t>Trump’s strategy has made the mullahs miserable</w:t>
      </w:r>
      <w:r>
        <w:rPr>
          <w:sz w:val="10"/>
        </w:rPr>
        <w:t xml:space="preserve">. The U.S. withdrawal from Obama’s nuclear deal has dealt a series of hammer blows to Iran’s economy. </w:t>
      </w:r>
      <w:r>
        <w:rPr>
          <w:b/>
          <w:bCs/>
          <w:u w:val="single"/>
        </w:rPr>
        <w:t>Even Tehran admits the new U.S. sanctions are hitting hard</w:t>
      </w:r>
      <w:r>
        <w:rPr>
          <w:sz w:val="10"/>
        </w:rPr>
        <w:t xml:space="preserve">. At the same time, </w:t>
      </w:r>
      <w:r>
        <w:rPr>
          <w:b/>
          <w:bCs/>
          <w:u w:val="single"/>
        </w:rPr>
        <w:t>anti-regime protests and strikes continue throughout the country</w:t>
      </w:r>
      <w:r>
        <w:rPr>
          <w:sz w:val="10"/>
        </w:rPr>
        <w:t xml:space="preserve">. </w:t>
      </w:r>
      <w:r>
        <w:rPr>
          <w:b/>
          <w:bCs/>
          <w:u w:val="single"/>
        </w:rPr>
        <w:t>Iran is also getting multinational pushback on every</w:t>
      </w:r>
      <w:r>
        <w:rPr>
          <w:u w:val="single"/>
        </w:rPr>
        <w:t xml:space="preserve"> </w:t>
      </w:r>
      <w:r>
        <w:rPr>
          <w:b/>
          <w:bCs/>
          <w:u w:val="single"/>
        </w:rPr>
        <w:t>front</w:t>
      </w:r>
      <w:r>
        <w:rPr>
          <w:sz w:val="10"/>
        </w:rPr>
        <w:t xml:space="preserve"> </w:t>
      </w:r>
      <w:r>
        <w:rPr>
          <w:u w:val="single"/>
        </w:rPr>
        <w:t>from funding the Houthi rebels in Yemen to supporting Shiite militias in Iraq</w:t>
      </w:r>
      <w:r>
        <w:rPr>
          <w:sz w:val="10"/>
        </w:rPr>
        <w:t xml:space="preserve">. The Iranian government, while unhappy, remains as obstreperous as ever. Iranian Foreign Mohammad Javad Zarif recently went after Poland for agreeing to host a “U.S. anti-Iran conference” in February. And the mullahs who rule Iran continue to play hostage diplomacy. An American citizen with a valid Iranian visa disappeared in July. Later, he reappeared – inexplicably in an Iranian prison –the fourth American now being held by the regime. Tehran also continues to arm and supply Hamas, Hezbollah, the Houthi rebels, and Shiite militias in Iraq. Further afield, it keeps plotting terrorist attacks in Europe. </w:t>
      </w:r>
      <w:r>
        <w:rPr>
          <w:b/>
          <w:bCs/>
          <w:u w:val="single"/>
        </w:rPr>
        <w:t>Yet, while Iran sticks to its usual bad habits, it hasn’t tried anything bold – like</w:t>
      </w:r>
      <w:r>
        <w:rPr>
          <w:sz w:val="10"/>
        </w:rPr>
        <w:t xml:space="preserve"> </w:t>
      </w:r>
      <w:r>
        <w:rPr>
          <w:b/>
          <w:bCs/>
          <w:u w:val="single"/>
        </w:rPr>
        <w:t>trying to close the Straits of Hormuz</w:t>
      </w:r>
      <w:r>
        <w:rPr>
          <w:sz w:val="10"/>
        </w:rPr>
        <w:t>. Nor has the regime gone directly after U.S. forces in Iraq and Syria. And while Iran’s nuclear chief has announced plans to start designing a new nuclear enrichment process, the regime has not – so far as we know – actually increased nuclear enrichment. It still allows International Atomic Energy Agency inspectors into the country. For now, it looks like Iran’s plan is to take former Obama Secretary of State John Kerry’s advice and just wait Trump out</w:t>
      </w:r>
      <w:r>
        <w:rPr>
          <w:u w:val="single"/>
        </w:rPr>
        <w:t>. The mullahs hope is that in two years they will get a new U.S. president who will drop the sanctions and beg to re-up Obama’s nuclear deal</w:t>
      </w:r>
      <w:r>
        <w:rPr>
          <w:sz w:val="10"/>
        </w:rPr>
        <w:t xml:space="preserve">. Tehran is also watching closely to see how North Korean dictator Kim Jong Un handles Trump. If Kim can wrangle a sweetheart deal and keep his nukes, then the Iranian regime may reason: worst case scenario, Trump is re-elected, we’ll follow Kim’s playbook and shoot for a similar arrangement in the future. </w:t>
      </w:r>
      <w:r>
        <w:rPr>
          <w:b/>
          <w:bCs/>
          <w:u w:val="single"/>
        </w:rPr>
        <w:t>Meanwhile, we can expect Iran to keep probing for weakness and advantage – without provoking the kind of escalatory confrontation with the West that would put Iran in a real bind</w:t>
      </w:r>
      <w:r>
        <w:rPr>
          <w:sz w:val="10"/>
        </w:rPr>
        <w:t xml:space="preserve">. And so the Iranians will press the Europeans, make trouble in their region, name-call – and wait and see. </w:t>
      </w:r>
      <w:r>
        <w:rPr>
          <w:u w:val="single"/>
        </w:rPr>
        <w:t>Yet while pursuing these foreign initiatives, the Iranian government must also somehow weather domestic opposition, a weak economy and an inevitable change in leadership</w:t>
      </w:r>
      <w:r>
        <w:rPr>
          <w:sz w:val="10"/>
        </w:rPr>
        <w:t xml:space="preserve"> after Iranian Supreme Leader Grand Ayatollah Sayyid Ali Hosseini Khamenei, 79, goes to the great beyond. Perhaps none of this will go well for the mullahs. What if Trump gets re-elected, North Korea has to denuclearize, and Iran’s economy and influence continue to ebb? It’s not out of the question. Too bad for the mullahs.</w:t>
      </w:r>
    </w:p>
    <w:p w:rsidR="00996574" w:rsidRDefault="00996574" w:rsidP="00996574">
      <w:pPr>
        <w:pStyle w:val="Heading4"/>
      </w:pPr>
      <w:r>
        <w:t xml:space="preserve">Designation of the revolutionary guard proves </w:t>
      </w:r>
    </w:p>
    <w:p w:rsidR="00996574" w:rsidRDefault="00996574" w:rsidP="00996574">
      <w:r>
        <w:t xml:space="preserve">James </w:t>
      </w:r>
      <w:r>
        <w:rPr>
          <w:b/>
          <w:bCs/>
        </w:rPr>
        <w:t>Phillips</w:t>
      </w:r>
      <w:r>
        <w:t xml:space="preserve"> 4-08-</w:t>
      </w:r>
      <w:r>
        <w:rPr>
          <w:b/>
          <w:bCs/>
        </w:rPr>
        <w:t xml:space="preserve">19 </w:t>
      </w:r>
      <w:r>
        <w:t xml:space="preserve">-- senior research fellow for Middle Eastern affairs at the Douglas and Sarah Allison Center for Foreign Policy Studies at The Heritage Foundation.  “Sanctioning Revolutionary Guard as Terrorist Group Will Hit Iran Hard. Here’s Why.” </w:t>
      </w:r>
      <w:hyperlink r:id="rId69" w:history="1">
        <w:r>
          <w:rPr>
            <w:rStyle w:val="Hyperlink"/>
          </w:rPr>
          <w:t>https://www.dailysignal.com/2019/04/08/sanctioning-revolutionary-guard-as-terrorist-group-will-hit-iran-hard-heres-why/</w:t>
        </w:r>
      </w:hyperlink>
      <w:r>
        <w:t>) mba-alb</w:t>
      </w:r>
    </w:p>
    <w:p w:rsidR="00996574" w:rsidRDefault="00996574" w:rsidP="00996574">
      <w:pPr>
        <w:rPr>
          <w:rStyle w:val="StyleUnderline"/>
          <w:sz w:val="12"/>
          <w:u w:val="none"/>
        </w:rPr>
      </w:pPr>
      <w:r>
        <w:rPr>
          <w:rStyle w:val="StyleUnderline"/>
        </w:rPr>
        <w:t>In a historic move</w:t>
      </w:r>
      <w:r>
        <w:rPr>
          <w:rStyle w:val="StyleUnderline"/>
          <w:sz w:val="12"/>
        </w:rPr>
        <w:t xml:space="preserve"> on Monday, Secretary of State Mike </w:t>
      </w:r>
      <w:r>
        <w:rPr>
          <w:rStyle w:val="StyleUnderline"/>
        </w:rPr>
        <w:t>Pompeo</w:t>
      </w:r>
      <w:r>
        <w:rPr>
          <w:rStyle w:val="StyleUnderline"/>
          <w:sz w:val="12"/>
        </w:rPr>
        <w:t xml:space="preserve"> </w:t>
      </w:r>
      <w:r>
        <w:rPr>
          <w:rStyle w:val="StyleUnderline"/>
        </w:rPr>
        <w:t>announced</w:t>
      </w:r>
      <w:r>
        <w:rPr>
          <w:rStyle w:val="StyleUnderline"/>
          <w:sz w:val="12"/>
        </w:rPr>
        <w:t xml:space="preserve"> the </w:t>
      </w:r>
      <w:r>
        <w:rPr>
          <w:rStyle w:val="StyleUnderline"/>
        </w:rPr>
        <w:t>designation</w:t>
      </w:r>
      <w:r>
        <w:rPr>
          <w:rStyle w:val="StyleUnderline"/>
          <w:sz w:val="12"/>
        </w:rPr>
        <w:t xml:space="preserve"> </w:t>
      </w:r>
      <w:r>
        <w:rPr>
          <w:rStyle w:val="StyleUnderline"/>
        </w:rPr>
        <w:t>of Iran’s Islamic Revolutionary Guard Corps as a foreign terrorist organization</w:t>
      </w:r>
      <w:r>
        <w:rPr>
          <w:rStyle w:val="StyleUnderline"/>
          <w:sz w:val="12"/>
        </w:rPr>
        <w:t xml:space="preserve">. This is the first time the U.S. has given the designation to part of a government. The </w:t>
      </w:r>
      <w:r>
        <w:rPr>
          <w:rStyle w:val="Emphasis"/>
        </w:rPr>
        <w:t>designation will enable the U.S. to further ramp up sanctions against Iran’s tyrannical regime under the administration’s “maximum pressure” policy</w:t>
      </w:r>
      <w:r>
        <w:rPr>
          <w:rStyle w:val="StyleUnderline"/>
          <w:sz w:val="12"/>
        </w:rPr>
        <w:t xml:space="preserve">. The Revolutionary Guard </w:t>
      </w:r>
      <w:r>
        <w:rPr>
          <w:rStyle w:val="StyleUnderline"/>
        </w:rPr>
        <w:t>Corps</w:t>
      </w:r>
      <w:r>
        <w:rPr>
          <w:rStyle w:val="StyleUnderline"/>
          <w:sz w:val="12"/>
        </w:rPr>
        <w:t xml:space="preserve"> </w:t>
      </w:r>
      <w:r>
        <w:rPr>
          <w:rStyle w:val="StyleUnderline"/>
        </w:rPr>
        <w:t>is</w:t>
      </w:r>
      <w:r>
        <w:rPr>
          <w:rStyle w:val="StyleUnderline"/>
          <w:sz w:val="12"/>
        </w:rPr>
        <w:t xml:space="preserve"> both </w:t>
      </w:r>
      <w:r>
        <w:rPr>
          <w:rStyle w:val="StyleUnderline"/>
        </w:rPr>
        <w:t>the sword and shield of Iran’s Islamic revolution</w:t>
      </w:r>
      <w:r>
        <w:rPr>
          <w:rStyle w:val="StyleUnderline"/>
          <w:sz w:val="12"/>
        </w:rPr>
        <w:t>, dating back to 1979</w:t>
      </w:r>
      <w:r>
        <w:rPr>
          <w:sz w:val="12"/>
        </w:rPr>
        <w:t>. It is charged with attacking Iran’s enemies overseas</w:t>
      </w:r>
      <w:r>
        <w:rPr>
          <w:rStyle w:val="StyleUnderline"/>
          <w:sz w:val="12"/>
        </w:rPr>
        <w:t xml:space="preserve">, supporting Iran’s network of foreign terrorist proxies, and crushing political opposition to Iran’s revolutionary regime at home. Last week, the </w:t>
      </w:r>
      <w:r>
        <w:rPr>
          <w:sz w:val="12"/>
        </w:rPr>
        <w:t>Pentagon released an updated assessment that blamed Iran’s Revolutionary Guard for enabling Iraqi proxy forces to kill 603 American serviceme</w:t>
      </w:r>
      <w:r>
        <w:rPr>
          <w:rStyle w:val="StyleUnderline"/>
          <w:sz w:val="12"/>
        </w:rPr>
        <w:t xml:space="preserve">n in Iraq. </w:t>
      </w:r>
      <w:r>
        <w:rPr>
          <w:sz w:val="12"/>
        </w:rPr>
        <w:t>That accounts for about 17% of the total deaths of U.S. personnel from 2003 to 2011</w:t>
      </w:r>
      <w:r>
        <w:rPr>
          <w:rStyle w:val="StyleUnderline"/>
          <w:sz w:val="12"/>
        </w:rPr>
        <w:t xml:space="preserve">. </w:t>
      </w:r>
      <w:r>
        <w:rPr>
          <w:sz w:val="12"/>
        </w:rPr>
        <w:t>The Revolutionary Guard also controls Iran’s ballistic missile program</w:t>
      </w:r>
      <w:r>
        <w:rPr>
          <w:rStyle w:val="StyleUnderline"/>
          <w:sz w:val="12"/>
        </w:rPr>
        <w:t xml:space="preserve">, military aspects of its nuclear program, and key portions of Iran’s state-dominated economy. The designation as a foreign terrorist organization will become effective next Monday, at which time the U.S. </w:t>
      </w:r>
      <w:r>
        <w:rPr>
          <w:rStyle w:val="StyleUnderline"/>
        </w:rPr>
        <w:t>government will gain additional tools for applying sanctions</w:t>
      </w:r>
      <w:r>
        <w:rPr>
          <w:rStyle w:val="StyleUnderline"/>
          <w:sz w:val="12"/>
        </w:rPr>
        <w:t xml:space="preserve"> against the Revolutionary Guards </w:t>
      </w:r>
      <w:r>
        <w:rPr>
          <w:rStyle w:val="StyleUnderline"/>
        </w:rPr>
        <w:t>and all foreign entities that do business with them</w:t>
      </w:r>
      <w:r>
        <w:rPr>
          <w:rStyle w:val="StyleUnderline"/>
          <w:sz w:val="12"/>
        </w:rPr>
        <w:t xml:space="preserve">, their subsidiaries, and their front companies. </w:t>
      </w:r>
      <w:r>
        <w:rPr>
          <w:rStyle w:val="Emphasis"/>
        </w:rPr>
        <w:t>This will allow U.S. sanctions to hit harder at strategic sectors of Iran’s economy</w:t>
      </w:r>
      <w:r>
        <w:rPr>
          <w:rStyle w:val="StyleUnderline"/>
          <w:sz w:val="12"/>
        </w:rPr>
        <w:t xml:space="preserve">, </w:t>
      </w:r>
      <w:r>
        <w:rPr>
          <w:rStyle w:val="StyleUnderline"/>
        </w:rPr>
        <w:t>since</w:t>
      </w:r>
      <w:r>
        <w:rPr>
          <w:rStyle w:val="StyleUnderline"/>
          <w:sz w:val="12"/>
        </w:rPr>
        <w:t xml:space="preserve"> </w:t>
      </w:r>
      <w:r>
        <w:rPr>
          <w:rStyle w:val="StyleUnderline"/>
        </w:rPr>
        <w:t>the</w:t>
      </w:r>
      <w:r>
        <w:rPr>
          <w:rStyle w:val="StyleUnderline"/>
          <w:sz w:val="12"/>
        </w:rPr>
        <w:t xml:space="preserve"> Revolutionary </w:t>
      </w:r>
      <w:r>
        <w:rPr>
          <w:rStyle w:val="StyleUnderline"/>
        </w:rPr>
        <w:t>Guard</w:t>
      </w:r>
      <w:r>
        <w:rPr>
          <w:rStyle w:val="StyleUnderline"/>
          <w:sz w:val="12"/>
        </w:rPr>
        <w:t xml:space="preserve"> </w:t>
      </w:r>
      <w:r>
        <w:rPr>
          <w:rStyle w:val="StyleUnderline"/>
        </w:rPr>
        <w:t>is</w:t>
      </w:r>
      <w:r>
        <w:rPr>
          <w:rStyle w:val="StyleUnderline"/>
          <w:sz w:val="12"/>
        </w:rPr>
        <w:t xml:space="preserve"> extensively </w:t>
      </w:r>
      <w:r>
        <w:rPr>
          <w:rStyle w:val="StyleUnderline"/>
        </w:rPr>
        <w:t>involved in Iran’s oil, construction, and defense industries</w:t>
      </w:r>
      <w:r>
        <w:rPr>
          <w:rStyle w:val="StyleUnderline"/>
          <w:sz w:val="12"/>
        </w:rPr>
        <w:t xml:space="preserve">. As CIA director in 2017, </w:t>
      </w:r>
      <w:r>
        <w:rPr>
          <w:rStyle w:val="StyleUnderline"/>
        </w:rPr>
        <w:t>Pompeo estimated that the Revolutionary Guard controlled about 20% of Iran’s economy</w:t>
      </w:r>
      <w:r>
        <w:rPr>
          <w:rStyle w:val="StyleUnderline"/>
          <w:sz w:val="12"/>
        </w:rPr>
        <w:t xml:space="preserve">. </w:t>
      </w:r>
      <w:r>
        <w:rPr>
          <w:rStyle w:val="Emphasis"/>
        </w:rPr>
        <w:t>These added sanctions will drain away resources that could be used to export terrorism</w:t>
      </w:r>
      <w:r>
        <w:rPr>
          <w:rStyle w:val="StyleUnderline"/>
          <w:sz w:val="12"/>
        </w:rPr>
        <w:t xml:space="preserve">, thus </w:t>
      </w:r>
      <w:r>
        <w:rPr>
          <w:rStyle w:val="StyleUnderline"/>
        </w:rPr>
        <w:t>helping bolster the security of the U.S. and its allies</w:t>
      </w:r>
      <w:r>
        <w:rPr>
          <w:rStyle w:val="StyleUnderline"/>
          <w:sz w:val="12"/>
        </w:rPr>
        <w:t xml:space="preserve">. This will also benefit the Iranian people, who are the chief victims of the Revolutionary Guard. The new </w:t>
      </w:r>
      <w:r>
        <w:rPr>
          <w:rStyle w:val="StyleUnderline"/>
        </w:rPr>
        <w:t>sanctions also will ratchet up pressure on foreign firms that continue to do business with Iran</w:t>
      </w:r>
      <w:r>
        <w:rPr>
          <w:rStyle w:val="StyleUnderline"/>
          <w:sz w:val="12"/>
        </w:rPr>
        <w:t xml:space="preserve">. </w:t>
      </w:r>
      <w:r>
        <w:rPr>
          <w:rStyle w:val="StyleUnderline"/>
        </w:rPr>
        <w:t>Such firms could now face prosecution</w:t>
      </w:r>
      <w:r>
        <w:rPr>
          <w:rStyle w:val="StyleUnderline"/>
          <w:sz w:val="12"/>
        </w:rPr>
        <w:t xml:space="preserve"> in U.S. courts for providing material support for terrorism if they engage in commerce with Iranian entities affiliated with the Revolutionary Guard. President Donald Trump hammered this point home in a White House statement Monday when he warned: “If you are doing business with the [Islamic Revolutionary Guard Corps], you will be bankrolling terrorism.” He also made it clear that more Iran sanctions are coming</w:t>
      </w:r>
      <w:r>
        <w:rPr>
          <w:rStyle w:val="Emphasis"/>
        </w:rPr>
        <w:t>: This action sends a clear message to Tehran that its support for terrorism has serious consequences</w:t>
      </w:r>
      <w:r>
        <w:rPr>
          <w:rStyle w:val="StyleUnderline"/>
          <w:sz w:val="12"/>
        </w:rPr>
        <w:t xml:space="preserve">. </w:t>
      </w:r>
      <w:r>
        <w:rPr>
          <w:rStyle w:val="Emphasis"/>
        </w:rPr>
        <w:t>We will continue to increase financial pressure and raise the costs on the Iranian regime for its support of terrorist activity until it abandons its malign and outlaw behavior</w:t>
      </w:r>
      <w:r>
        <w:rPr>
          <w:rStyle w:val="StyleUnderline"/>
          <w:sz w:val="12"/>
        </w:rPr>
        <w:t xml:space="preserve">. </w:t>
      </w:r>
      <w:r>
        <w:rPr>
          <w:rStyle w:val="Emphasis"/>
        </w:rPr>
        <w:t>This added pressure on Iran’s economy is sure to put greater stress on the Iranian regime,</w:t>
      </w:r>
      <w:r>
        <w:rPr>
          <w:rStyle w:val="StyleUnderline"/>
          <w:sz w:val="12"/>
        </w:rPr>
        <w:t xml:space="preserve"> </w:t>
      </w:r>
      <w:r>
        <w:rPr>
          <w:rStyle w:val="StyleUnderline"/>
        </w:rPr>
        <w:t>which already faces growing discontent from Iranians</w:t>
      </w:r>
      <w:r>
        <w:rPr>
          <w:rStyle w:val="StyleUnderline"/>
          <w:sz w:val="12"/>
        </w:rPr>
        <w:t>. The Trump administration hopes that stronger sanctions will compel Tehran to moderate its hostile policies or risk being overthrown by its own people.</w:t>
      </w:r>
    </w:p>
    <w:p w:rsidR="00996574" w:rsidRPr="00CF1470" w:rsidRDefault="00996574" w:rsidP="00996574">
      <w:pPr>
        <w:pStyle w:val="Heading2"/>
      </w:pPr>
      <w:r w:rsidRPr="00CF1470">
        <w:t>mbs da</w:t>
      </w:r>
    </w:p>
    <w:p w:rsidR="00996574" w:rsidRDefault="00996574" w:rsidP="00996574">
      <w:pPr>
        <w:pStyle w:val="Heading3"/>
      </w:pPr>
      <w:r>
        <w:t>1nr – link</w:t>
      </w:r>
    </w:p>
    <w:p w:rsidR="00996574" w:rsidRDefault="00996574" w:rsidP="00996574">
      <w:pPr>
        <w:pStyle w:val="Heading4"/>
      </w:pPr>
      <w:r>
        <w:t xml:space="preserve">It’s key to his regime – withdrawal is not an option </w:t>
      </w:r>
    </w:p>
    <w:p w:rsidR="00996574" w:rsidRDefault="00996574" w:rsidP="00996574">
      <w:r>
        <w:t>Maria-Louise</w:t>
      </w:r>
      <w:r>
        <w:rPr>
          <w:b/>
          <w:bCs/>
        </w:rPr>
        <w:t xml:space="preserve"> Clausen </w:t>
      </w:r>
      <w:r>
        <w:t xml:space="preserve">March </w:t>
      </w:r>
      <w:r>
        <w:rPr>
          <w:b/>
          <w:bCs/>
        </w:rPr>
        <w:t xml:space="preserve">2019 -- </w:t>
      </w:r>
      <w:r>
        <w:t>postdoctoral fellow at the Danish Institute for Inter- national Studies.</w:t>
      </w:r>
      <w:r>
        <w:rPr>
          <w:b/>
          <w:bCs/>
        </w:rPr>
        <w:t xml:space="preserve"> </w:t>
      </w:r>
      <w:r>
        <w:t xml:space="preserve">(“Saudi Arabian military activism in Yemen: Interactions between the domestic and the systemic level ” </w:t>
      </w:r>
      <w:hyperlink r:id="rId70" w:anchor="page=77" w:history="1">
        <w:r>
          <w:rPr>
            <w:rStyle w:val="Hyperlink"/>
          </w:rPr>
          <w:t>https://pomeps.org/wp-content/uploads/2019/03/POMEPS_Studies_34_Web.pdf#page=77</w:t>
        </w:r>
      </w:hyperlink>
      <w:r>
        <w:t>) mba-alb</w:t>
      </w:r>
    </w:p>
    <w:p w:rsidR="00996574" w:rsidRDefault="00996574" w:rsidP="00996574">
      <w:pPr>
        <w:rPr>
          <w:sz w:val="12"/>
        </w:rPr>
      </w:pPr>
      <w:r>
        <w:rPr>
          <w:sz w:val="12"/>
        </w:rPr>
        <w:t xml:space="preserve">The </w:t>
      </w:r>
      <w:r>
        <w:rPr>
          <w:rStyle w:val="Emphasis"/>
        </w:rPr>
        <w:t>current Saudi assertiveness is</w:t>
      </w:r>
      <w:r>
        <w:rPr>
          <w:sz w:val="12"/>
        </w:rPr>
        <w:t xml:space="preserve"> less a result of internal strength, and more </w:t>
      </w:r>
      <w:r>
        <w:rPr>
          <w:rStyle w:val="Emphasis"/>
        </w:rPr>
        <w:t>an attempt by Muhammed bin Salman to use external assertiveness to build his internal reputation</w:t>
      </w:r>
      <w:r>
        <w:rPr>
          <w:sz w:val="12"/>
        </w:rPr>
        <w:t xml:space="preserve">. The potential weakness of the Saudi regime adds a layer of complexity and unpredictability to the analysis. It can be argued that the increased fragmentation and the bilateral character of relationships based on transactional cost-benefit analysis has increased the importance of personal relationships. 29 Moreover, it could be argued that </w:t>
      </w:r>
      <w:r>
        <w:rPr>
          <w:rStyle w:val="StyleUnderline"/>
        </w:rPr>
        <w:t>the direct and personal linkage of Muhammed bin Salman to the intervention into Yemen has had the unfortunate side effect of making it difficult for the Saudis to withdraw without a</w:t>
      </w:r>
      <w:r>
        <w:rPr>
          <w:sz w:val="12"/>
        </w:rPr>
        <w:t xml:space="preserve">, at least, </w:t>
      </w:r>
      <w:r>
        <w:rPr>
          <w:rStyle w:val="StyleUnderline"/>
        </w:rPr>
        <w:t>symbolic victory</w:t>
      </w:r>
      <w:r>
        <w:rPr>
          <w:sz w:val="12"/>
        </w:rPr>
        <w:t xml:space="preserve"> </w:t>
      </w:r>
      <w:r>
        <w:rPr>
          <w:rStyle w:val="StyleUnderline"/>
        </w:rPr>
        <w:t>as this would weaken M</w:t>
      </w:r>
      <w:r>
        <w:rPr>
          <w:sz w:val="12"/>
        </w:rPr>
        <w:t xml:space="preserve">uhammed </w:t>
      </w:r>
      <w:r>
        <w:rPr>
          <w:rStyle w:val="StyleUnderline"/>
        </w:rPr>
        <w:t>b</w:t>
      </w:r>
      <w:r>
        <w:rPr>
          <w:sz w:val="12"/>
        </w:rPr>
        <w:t xml:space="preserve">in </w:t>
      </w:r>
      <w:r>
        <w:rPr>
          <w:rStyle w:val="StyleUnderline"/>
        </w:rPr>
        <w:t>Salman</w:t>
      </w:r>
      <w:r>
        <w:rPr>
          <w:sz w:val="12"/>
        </w:rPr>
        <w:t xml:space="preserve"> internally. At least so far, the </w:t>
      </w:r>
      <w:r>
        <w:rPr>
          <w:rStyle w:val="StyleUnderline"/>
        </w:rPr>
        <w:t>Saudi regime have chosen to</w:t>
      </w:r>
      <w:r>
        <w:rPr>
          <w:sz w:val="12"/>
        </w:rPr>
        <w:t xml:space="preserve"> </w:t>
      </w:r>
      <w:r>
        <w:rPr>
          <w:rStyle w:val="StyleUnderline"/>
        </w:rPr>
        <w:t>continue the intervention</w:t>
      </w:r>
      <w:r>
        <w:rPr>
          <w:sz w:val="12"/>
        </w:rPr>
        <w:t xml:space="preserve"> in Yemen despite is substantial costs and limited outcomes </w:t>
      </w:r>
      <w:r>
        <w:rPr>
          <w:rStyle w:val="StyleUnderline"/>
        </w:rPr>
        <w:t>rather than risk internal blowback</w:t>
      </w:r>
      <w:r>
        <w:rPr>
          <w:sz w:val="12"/>
        </w:rPr>
        <w:t>.</w:t>
      </w:r>
    </w:p>
    <w:p w:rsidR="00996574" w:rsidRDefault="00996574" w:rsidP="00996574">
      <w:pPr>
        <w:pStyle w:val="Heading4"/>
      </w:pPr>
      <w:r>
        <w:t xml:space="preserve">Anything other than a victory would undermine political legitimacy </w:t>
      </w:r>
    </w:p>
    <w:p w:rsidR="00996574" w:rsidRDefault="00996574" w:rsidP="00996574">
      <w:r>
        <w:t>Maria-Louise</w:t>
      </w:r>
      <w:r>
        <w:rPr>
          <w:b/>
          <w:bCs/>
        </w:rPr>
        <w:t xml:space="preserve"> Clausen </w:t>
      </w:r>
      <w:r>
        <w:t xml:space="preserve">March </w:t>
      </w:r>
      <w:r>
        <w:rPr>
          <w:b/>
          <w:bCs/>
        </w:rPr>
        <w:t xml:space="preserve">2019 -- </w:t>
      </w:r>
      <w:r>
        <w:t>postdoctoral fellow at the Danish Institute for Inter- national Studies.</w:t>
      </w:r>
      <w:r>
        <w:rPr>
          <w:b/>
          <w:bCs/>
        </w:rPr>
        <w:t xml:space="preserve"> </w:t>
      </w:r>
      <w:r>
        <w:t xml:space="preserve">(“Saudi Arabian military activism in Yemen: Interactions between the domestic and the systemic level ” </w:t>
      </w:r>
      <w:hyperlink r:id="rId71" w:anchor="page=77" w:history="1">
        <w:r>
          <w:rPr>
            <w:rStyle w:val="Hyperlink"/>
          </w:rPr>
          <w:t>https://pomeps.org/wp-content/uploads/2019/03/POMEPS_Studies_34_Web.pdf#page=77</w:t>
        </w:r>
      </w:hyperlink>
      <w:r>
        <w:t>) mba-alb</w:t>
      </w:r>
    </w:p>
    <w:p w:rsidR="00996574" w:rsidRDefault="00996574" w:rsidP="00996574">
      <w:pPr>
        <w:rPr>
          <w:sz w:val="8"/>
        </w:rPr>
      </w:pPr>
      <w:r>
        <w:rPr>
          <w:sz w:val="8"/>
        </w:rPr>
        <w:t xml:space="preserve">The Saudi-led intervention into Yemen </w:t>
      </w:r>
      <w:r>
        <w:rPr>
          <w:rStyle w:val="StyleUnderline"/>
        </w:rPr>
        <w:t>The</w:t>
      </w:r>
      <w:r>
        <w:rPr>
          <w:sz w:val="8"/>
        </w:rPr>
        <w:t xml:space="preserve"> 2015 </w:t>
      </w:r>
      <w:r>
        <w:rPr>
          <w:rStyle w:val="StyleUnderline"/>
        </w:rPr>
        <w:t>intervention</w:t>
      </w:r>
      <w:r>
        <w:rPr>
          <w:sz w:val="8"/>
        </w:rPr>
        <w:t xml:space="preserve"> in Yemen </w:t>
      </w:r>
      <w:r>
        <w:rPr>
          <w:rStyle w:val="StyleUnderline"/>
        </w:rPr>
        <w:t>illustrates the interaction between the internal and external</w:t>
      </w:r>
      <w:r>
        <w:rPr>
          <w:sz w:val="8"/>
        </w:rPr>
        <w:t xml:space="preserve"> </w:t>
      </w:r>
      <w:r>
        <w:rPr>
          <w:rStyle w:val="StyleUnderline"/>
        </w:rPr>
        <w:t>dimensions</w:t>
      </w:r>
      <w:r>
        <w:rPr>
          <w:sz w:val="8"/>
        </w:rPr>
        <w:t xml:space="preserve"> of Saudi policy. </w:t>
      </w:r>
      <w:r>
        <w:rPr>
          <w:rStyle w:val="Emphasis"/>
        </w:rPr>
        <w:t>MBS</w:t>
      </w:r>
      <w:r>
        <w:rPr>
          <w:sz w:val="8"/>
        </w:rPr>
        <w:t xml:space="preserve"> has voiced a desire for the Kingdom to be more assertive in shaping events in the Middle East and countering the influence of Iran. 16 He </w:t>
      </w:r>
      <w:r>
        <w:rPr>
          <w:rStyle w:val="Emphasis"/>
        </w:rPr>
        <w:t>made the intervention</w:t>
      </w:r>
      <w:r>
        <w:rPr>
          <w:rStyle w:val="StyleUnderline"/>
        </w:rPr>
        <w:t xml:space="preserve"> into Yemen the symbol of his assertive foreign policy and thus,</w:t>
      </w:r>
      <w:r>
        <w:rPr>
          <w:sz w:val="8"/>
        </w:rPr>
        <w:t xml:space="preserve"> </w:t>
      </w:r>
      <w:r>
        <w:rPr>
          <w:rStyle w:val="Emphasis"/>
        </w:rPr>
        <w:t xml:space="preserve">a key element in strengthening his position as the successor to the crown in the face of substantial internal challenges. </w:t>
      </w:r>
      <w:r>
        <w:rPr>
          <w:rStyle w:val="StyleUnderline"/>
        </w:rPr>
        <w:t>The intervention was initially popular</w:t>
      </w:r>
      <w:r>
        <w:rPr>
          <w:sz w:val="8"/>
        </w:rPr>
        <w:t xml:space="preserve"> within Saudi Arabia </w:t>
      </w:r>
      <w:r>
        <w:rPr>
          <w:rStyle w:val="StyleUnderline"/>
        </w:rPr>
        <w:t>and</w:t>
      </w:r>
      <w:r>
        <w:rPr>
          <w:sz w:val="8"/>
        </w:rPr>
        <w:t xml:space="preserve"> as such </w:t>
      </w:r>
      <w:r>
        <w:rPr>
          <w:rStyle w:val="StyleUnderline"/>
        </w:rPr>
        <w:t>presented an opportunity to project</w:t>
      </w:r>
      <w:r>
        <w:rPr>
          <w:sz w:val="8"/>
        </w:rPr>
        <w:t xml:space="preserve"> an image of </w:t>
      </w:r>
      <w:r>
        <w:rPr>
          <w:rStyle w:val="StyleUnderline"/>
        </w:rPr>
        <w:t>strong and decisive leadership and M</w:t>
      </w:r>
      <w:r>
        <w:rPr>
          <w:sz w:val="8"/>
        </w:rPr>
        <w:t xml:space="preserve">ohammed </w:t>
      </w:r>
      <w:r>
        <w:rPr>
          <w:rStyle w:val="StyleUnderline"/>
        </w:rPr>
        <w:t>b</w:t>
      </w:r>
      <w:r>
        <w:rPr>
          <w:sz w:val="8"/>
        </w:rPr>
        <w:t xml:space="preserve">in </w:t>
      </w:r>
      <w:r>
        <w:rPr>
          <w:rStyle w:val="StyleUnderline"/>
        </w:rPr>
        <w:t>S</w:t>
      </w:r>
      <w:r>
        <w:rPr>
          <w:sz w:val="8"/>
        </w:rPr>
        <w:t xml:space="preserve">alman </w:t>
      </w:r>
      <w:r>
        <w:rPr>
          <w:rStyle w:val="StyleUnderline"/>
        </w:rPr>
        <w:t>as a man of action</w:t>
      </w:r>
      <w:r>
        <w:rPr>
          <w:sz w:val="8"/>
        </w:rPr>
        <w:t xml:space="preserve">. </w:t>
      </w:r>
      <w:r>
        <w:rPr>
          <w:rStyle w:val="StyleUnderline"/>
        </w:rPr>
        <w:t>It boosted a sense of Saudi nationalism as it was framed as Saudi Arabia taking a strong stance against the perceived continued encroachments of Iran.</w:t>
      </w:r>
      <w:r>
        <w:rPr>
          <w:sz w:val="8"/>
        </w:rPr>
        <w:t xml:space="preserve"> </w:t>
      </w:r>
      <w:r>
        <w:rPr>
          <w:rStyle w:val="StyleUnderline"/>
        </w:rPr>
        <w:t>MBS has resisted changing policy even as the intervention failed</w:t>
      </w:r>
      <w:r>
        <w:rPr>
          <w:sz w:val="8"/>
        </w:rPr>
        <w:t xml:space="preserve"> to achieve rapid or decisive victory and has played a substantial role in pushing Yemen towards what the UN refer to as the world’s current worst humanitarian crisis. 17 Te uprising in Yemen in 2011, that forced the president of 33-years, Ali Abdullah Saleh to resign, ended with a negotiated transition guided by the so-called GCC Agreement. Te agreement was criticized for being overly focused on stabilization as it largely retained the status quo for the political elites of the country. 18 While the UN supported political negotiations went ahead in Sana’a as stipulated in the GCC agreement, tensions were growing as the economy and security situation continued to deteriorate. In September 2014, the Houthis militarily seized control of the Yemeni capital, Sana’a, facilitated by a deal with the former president Saleh who continued to wield substantial influence. Although the Houthis framed these events as a continuation of the 2011 revolution, the Houthis became increasingly unwilling to share power, leading to the flight of the interim but internationally recognized President Hadi from Sana’a in early 2015. 19 In March 2015, the Saudi-led military intervention in Yemen commenced with the aim of reversing the Houthi takeover and return Hadi to power. Tere is an often told story of how, while on his deathbed, the founder of Saudi Arabia, King Abdulaziz bin Abdulrahman al-Saud, warned his sons that “the good or evil for us will come from Yemen.”20 Whether true or not, the story illustrates how Saudi Arabia’s approach to Yemen has been shaped by a focus on containing the perceived security risk emanating from Yemen. The stated objective of the Saudi-led intervention was “to defend the legitimate government of President Hadi” who had requested help based on article 51 of the UN Charter. 21 Te intervention has also been legitimized through the right to self-defense. Te Saudis consistently refer to the Houthis as an Iranianbacked militia. In the Saudi narrative, the Houthis not only threaten the Yemeni population but also Saudi Arabia itself. The Houthis have carried out numerous cross border attacks and at several occasions launched missiles deep into Saudi territory. Saudi Arabia see the Houthis as Iran’s pro-longed arm and has presented the intervention as necessary to prevent a regional plot that threatened to destabilize the Arabian Peninsula. </w:t>
      </w:r>
      <w:r>
        <w:rPr>
          <w:rStyle w:val="Emphasis"/>
        </w:rPr>
        <w:t>22 The linkage of the intervention to the regional rivalry with Iran – as well as the way MBS has made Yemen a symbol of his foreign policy – has made it difficult for the Saudis to either withdraw or accept a negotiated peace deal that would see the Houthis sustain substantial political and military influence in Yemen</w:t>
      </w:r>
      <w:r>
        <w:rPr>
          <w:sz w:val="8"/>
        </w:rPr>
        <w:t xml:space="preserve">. Thus, whereas Saudi Arabia could relatively unscathed withdraw from their intervention in Yemen in 2009 despite it being framed as largely unsuccessful, </w:t>
      </w:r>
      <w:r>
        <w:rPr>
          <w:rStyle w:val="StyleUnderline"/>
        </w:rPr>
        <w:t>it seems unlikely that Muhammed bin Salman will accept, or be able to accept, withdrawal from the current intervention into Yemen without being able to at least symbolically declaring the war a victory</w:t>
      </w:r>
      <w:r>
        <w:rPr>
          <w:sz w:val="8"/>
        </w:rPr>
        <w:t>. The international context does less to explain the Yemen intervention than the regional or domestic levels. Both Obama and Trump supported the Saudi-led intervention into Yemen. Te Obama administration largely backed the intervention in order to support an ally at a time of considerable intra-alliance tension. Te US has limited direct interest in Yemen beyond concerns over terrorism, and have a well-established tradition of approaching the perceived anarchy of Yemen through airstrikes. 23 While the Obama administration supported the intervention relatively quietly, the Trump administration has widely adopted the narrative of the Houthis as Iranian puppets. 24 Te combination of improved personal relations between Trump and Mohammed bin Salman, which is undergirded by a shared perception of Iran as the biggest threat in the region, and an American desire to delegate to regional allies, has worked to give Saudi Arabia free reigns in Yemen. Tus, the Saudis have carried out the military operations in Yemen with U.S.- trained Saudi personnel with U.S. logistical assistance, and shared intelligence using U.S.-origin weaponry. 25 Tere is an economic dimension as well. Te Yemen war has become “a huge financial boon for American and British defense contractors (and their shareholders)” despite concerns over the humanitarian crisis. 26 Trump has underlined that the bilateral relationship between the US and KSA is transactional and that a key component of this is that the Saudis arms purchases move forward. 27 However, as civilian casualties mount in Yemen, there has been increased internal pressure on the Trump administration to limit arms sales to Saudi Arabia. Tese have so far been unsuccessful although recent events following the murder of the Saudi journalist, Jamal Khashoggi, seem to have led to some, at least rhetorical, changes in the Trump administration’s approach to the Saudi intervention in Yemen. 28 Tere is no doubt that the US is a key partner for Saudi Arabia as outlined above, but events also demonstrate that the US cannot dictate the policies of Saudi Arabia.</w:t>
      </w:r>
    </w:p>
    <w:p w:rsidR="00996574" w:rsidRPr="00CF1470" w:rsidRDefault="00996574" w:rsidP="00996574">
      <w:pPr>
        <w:pStyle w:val="Heading2"/>
      </w:pPr>
      <w:r w:rsidRPr="00CF1470">
        <w:t>relations da</w:t>
      </w:r>
    </w:p>
    <w:p w:rsidR="00996574" w:rsidRDefault="00996574" w:rsidP="00996574">
      <w:pPr>
        <w:pStyle w:val="Heading3"/>
      </w:pPr>
      <w:r>
        <w:t>2nc – relat k2 strike</w:t>
      </w:r>
    </w:p>
    <w:p w:rsidR="00996574" w:rsidRDefault="00996574" w:rsidP="00996574">
      <w:pPr>
        <w:pStyle w:val="Heading4"/>
      </w:pPr>
      <w:r>
        <w:t>Saudi influence increases the risk of surgical strike</w:t>
      </w:r>
    </w:p>
    <w:p w:rsidR="00996574" w:rsidRDefault="00996574" w:rsidP="00996574">
      <w:pPr>
        <w:rPr>
          <w:sz w:val="16"/>
        </w:rPr>
      </w:pPr>
      <w:r>
        <w:rPr>
          <w:sz w:val="16"/>
        </w:rPr>
        <w:t xml:space="preserve"> </w:t>
      </w:r>
      <w:r>
        <w:t xml:space="preserve">Kaveh L. </w:t>
      </w:r>
      <w:r>
        <w:rPr>
          <w:b/>
          <w:bCs/>
        </w:rPr>
        <w:t>Afrasiabi and</w:t>
      </w:r>
      <w:r>
        <w:t xml:space="preserve"> Nader </w:t>
      </w:r>
      <w:r>
        <w:rPr>
          <w:b/>
          <w:bCs/>
        </w:rPr>
        <w:t>Entessar</w:t>
      </w:r>
      <w:r>
        <w:t xml:space="preserve"> 7-2-</w:t>
      </w:r>
      <w:r>
        <w:rPr>
          <w:b/>
          <w:bCs/>
        </w:rPr>
        <w:t>19</w:t>
      </w:r>
      <w:r>
        <w:rPr>
          <w:b/>
          <w:bCs/>
          <w:sz w:val="16"/>
        </w:rPr>
        <w:t xml:space="preserve"> -- </w:t>
      </w:r>
      <w:r>
        <w:rPr>
          <w:sz w:val="16"/>
        </w:rPr>
        <w:t>Kaveh L. Afrasiabi is an Iranian-American political scientist and author or co-author of several books on Iranian foreign policy including Iran Nuclear Negotiations: Accord and Détente Since the Geneva Agreement of 2013; Iran Nuclear Accord and the Remaking of the Middle East (2018); and Trump and Iran: Containment to Confrontation (forthcoming).. He has taught political science at the University of Tehran, Boston University, and Bentley University and was a visiting scholar at Harvard University, University of California-Berkeley, Binghamton University, and the Center for Strategic Research, Tehran</w:t>
      </w:r>
      <w:r>
        <w:rPr>
          <w:b/>
          <w:bCs/>
          <w:sz w:val="16"/>
        </w:rPr>
        <w:t xml:space="preserve">. </w:t>
      </w:r>
      <w:r>
        <w:rPr>
          <w:sz w:val="16"/>
        </w:rPr>
        <w:t>Nader Entessar is a professor and chair of the department of political science and criminal justice at the University of South Alabama where he specializes in the politics of developing areas (especially the Middle East) as well as a foreign policy decision-making, defense and security, and North-South issues.</w:t>
      </w:r>
      <w:r>
        <w:rPr>
          <w:b/>
          <w:bCs/>
          <w:sz w:val="16"/>
        </w:rPr>
        <w:t xml:space="preserve"> </w:t>
      </w:r>
      <w:r>
        <w:rPr>
          <w:sz w:val="16"/>
        </w:rPr>
        <w:t xml:space="preserve">(“A nuclear war in the Persian Gulf?” </w:t>
      </w:r>
      <w:hyperlink r:id="rId72" w:history="1">
        <w:r>
          <w:rPr>
            <w:rStyle w:val="Hyperlink"/>
            <w:sz w:val="16"/>
          </w:rPr>
          <w:t>https://thebulletin.org/2019/07/a-nuclear-war-in-the-persian-gulf/</w:t>
        </w:r>
      </w:hyperlink>
      <w:r>
        <w:rPr>
          <w:sz w:val="16"/>
        </w:rPr>
        <w:t xml:space="preserve">) </w:t>
      </w:r>
    </w:p>
    <w:p w:rsidR="00996574" w:rsidRDefault="00996574" w:rsidP="00996574">
      <w:pPr>
        <w:rPr>
          <w:sz w:val="10"/>
        </w:rPr>
      </w:pPr>
      <w:r>
        <w:rPr>
          <w:rStyle w:val="StyleUnderline"/>
        </w:rPr>
        <w:t>The U</w:t>
      </w:r>
      <w:r>
        <w:rPr>
          <w:sz w:val="10"/>
        </w:rPr>
        <w:t xml:space="preserve">nited </w:t>
      </w:r>
      <w:r>
        <w:rPr>
          <w:rStyle w:val="StyleUnderline"/>
        </w:rPr>
        <w:t>S</w:t>
      </w:r>
      <w:r>
        <w:rPr>
          <w:sz w:val="10"/>
        </w:rPr>
        <w:t xml:space="preserve">tates </w:t>
      </w:r>
      <w:r>
        <w:rPr>
          <w:rStyle w:val="StyleUnderline"/>
        </w:rPr>
        <w:t>and Iran are not the only regional players</w:t>
      </w:r>
      <w:r>
        <w:rPr>
          <w:sz w:val="10"/>
        </w:rPr>
        <w:t xml:space="preserve">, </w:t>
      </w:r>
      <w:r>
        <w:rPr>
          <w:rStyle w:val="StyleUnderline"/>
        </w:rPr>
        <w:t>and care must be taken to understand the context and implications of events</w:t>
      </w:r>
      <w:r>
        <w:rPr>
          <w:sz w:val="10"/>
        </w:rPr>
        <w:t xml:space="preserve">. As pointed out by a number of US experts in the wake of the most recent attacks on oil tankers, regional rivals such as </w:t>
      </w:r>
      <w:r>
        <w:rPr>
          <w:rStyle w:val="Emphasis"/>
        </w:rPr>
        <w:t xml:space="preserve">Saudi Arabia have much to gain from a breakout of war between the U.S. and Iran. </w:t>
      </w:r>
      <w:r>
        <w:rPr>
          <w:rStyle w:val="StyleUnderline"/>
        </w:rPr>
        <w:t>The U.S. has echoed the Saudi accusations against Iran</w:t>
      </w:r>
      <w:r>
        <w:rPr>
          <w:sz w:val="10"/>
        </w:rPr>
        <w:t xml:space="preserve"> and extended them to include blaming Iran for the Yemenis Houthi rebels’ drone attack on a Saudi pipeline on May 14th. </w:t>
      </w:r>
      <w:r>
        <w:rPr>
          <w:rStyle w:val="StyleUnderline"/>
        </w:rPr>
        <w:t>Accusations are one thing, but the big question is, will the Trump administration heed Saudi Arabia’s call for a “US surgical strike” on Iran</w:t>
      </w:r>
      <w:r>
        <w:rPr>
          <w:sz w:val="10"/>
        </w:rPr>
        <w:t xml:space="preserve">? </w:t>
      </w:r>
      <w:r>
        <w:rPr>
          <w:rStyle w:val="StyleUnderline"/>
        </w:rPr>
        <w:t>Both the Saudis and Iranians harbor hegemonic ambitions in the region</w:t>
      </w:r>
      <w:r>
        <w:rPr>
          <w:sz w:val="10"/>
        </w:rPr>
        <w:t xml:space="preserve">. </w:t>
      </w:r>
      <w:r>
        <w:rPr>
          <w:rStyle w:val="Emphasis"/>
        </w:rPr>
        <w:t>The Saudis are pushing for a limited US strike to eliminate some of Iran’s formidable naval and missile capabilities, thus weakening their regional rival</w:t>
      </w:r>
      <w:r>
        <w:rPr>
          <w:sz w:val="10"/>
        </w:rPr>
        <w:t>. But even a limited US strike would increase the likelihood of Iranian forces inflicting serious damage on US military assets in the region, both directly and indirectly through multiple proxy forces.</w:t>
      </w:r>
    </w:p>
    <w:p w:rsidR="00996574" w:rsidRDefault="00996574" w:rsidP="00996574">
      <w:pPr>
        <w:pStyle w:val="Heading3"/>
      </w:pPr>
      <w:r>
        <w:t>2nc – link</w:t>
      </w:r>
    </w:p>
    <w:p w:rsidR="00996574" w:rsidRDefault="00996574" w:rsidP="00996574">
      <w:pPr>
        <w:pStyle w:val="Heading4"/>
      </w:pPr>
      <w:r>
        <w:t xml:space="preserve">This is the worst time to abandon them </w:t>
      </w:r>
    </w:p>
    <w:p w:rsidR="00996574" w:rsidRDefault="00996574" w:rsidP="00996574">
      <w:r>
        <w:t xml:space="preserve">Imad K. </w:t>
      </w:r>
      <w:r>
        <w:rPr>
          <w:b/>
          <w:bCs/>
        </w:rPr>
        <w:t>Harb</w:t>
      </w:r>
      <w:r>
        <w:t xml:space="preserve"> </w:t>
      </w:r>
      <w:r>
        <w:rPr>
          <w:b/>
          <w:bCs/>
        </w:rPr>
        <w:t>7-15</w:t>
      </w:r>
      <w:r>
        <w:t>-19</w:t>
      </w:r>
      <w:r>
        <w:rPr>
          <w:b/>
          <w:bCs/>
        </w:rPr>
        <w:t xml:space="preserve"> -- </w:t>
      </w:r>
      <w:r>
        <w:t>Director of Research and Analysis at Arab Center Washington DC</w:t>
      </w:r>
      <w:r>
        <w:rPr>
          <w:b/>
          <w:bCs/>
        </w:rPr>
        <w:t xml:space="preserve">. </w:t>
      </w:r>
      <w:r>
        <w:t xml:space="preserve">(“Saudi Arabia May Be on Its Own in Yemen” </w:t>
      </w:r>
      <w:hyperlink r:id="rId73" w:history="1">
        <w:r>
          <w:rPr>
            <w:rStyle w:val="Hyperlink"/>
          </w:rPr>
          <w:t>http://arabcenterdc.org/policy_analyses/saudi-arabia-may-be-on-its-own-in-yemen/</w:t>
        </w:r>
      </w:hyperlink>
      <w:r>
        <w:rPr>
          <w:rStyle w:val="Hyperlink"/>
        </w:rPr>
        <w:t>) mba-alb</w:t>
      </w:r>
    </w:p>
    <w:p w:rsidR="00996574" w:rsidRDefault="00996574" w:rsidP="00996574">
      <w:pPr>
        <w:rPr>
          <w:sz w:val="10"/>
        </w:rPr>
      </w:pPr>
      <w:r>
        <w:rPr>
          <w:rStyle w:val="StyleUnderline"/>
        </w:rPr>
        <w:t>The Saudi Position One thing is sure after the UAE’s decision: Saudi Arabia is in a bind. It cannot pursue an endless engagement</w:t>
      </w:r>
      <w:r>
        <w:rPr>
          <w:sz w:val="10"/>
        </w:rPr>
        <w:t xml:space="preserve"> in Yemen </w:t>
      </w:r>
      <w:r>
        <w:rPr>
          <w:rStyle w:val="Emphasis"/>
        </w:rPr>
        <w:t>without reliable partners with military means</w:t>
      </w:r>
      <w:r>
        <w:rPr>
          <w:sz w:val="10"/>
        </w:rPr>
        <w:t xml:space="preserve"> like the UAE, </w:t>
      </w:r>
      <w:r>
        <w:rPr>
          <w:rStyle w:val="Emphasis"/>
        </w:rPr>
        <w:t>and it cannot simply pack up and leave because that would amount to a strategic</w:t>
      </w:r>
      <w:r>
        <w:rPr>
          <w:sz w:val="10"/>
        </w:rPr>
        <w:t xml:space="preserve"> defeat that ensconces the Houthis in northern Yemen and in complete, unchallenged control. </w:t>
      </w:r>
      <w:r>
        <w:rPr>
          <w:rStyle w:val="StyleUnderline"/>
        </w:rPr>
        <w:t xml:space="preserve">In essence, Saudi Arabia today may be rethinking the relationship </w:t>
      </w:r>
      <w:hyperlink r:id="rId74" w:history="1">
        <w:r>
          <w:rPr>
            <w:rStyle w:val="StyleUnderline"/>
          </w:rPr>
          <w:t>that developed</w:t>
        </w:r>
      </w:hyperlink>
      <w:r>
        <w:rPr>
          <w:rStyle w:val="StyleUnderline"/>
        </w:rPr>
        <w:t xml:space="preserve"> between</w:t>
      </w:r>
      <w:r>
        <w:rPr>
          <w:sz w:val="10"/>
        </w:rPr>
        <w:t xml:space="preserve"> its Crown Prince </w:t>
      </w:r>
      <w:r>
        <w:rPr>
          <w:rStyle w:val="StyleUnderline"/>
        </w:rPr>
        <w:t>M</w:t>
      </w:r>
      <w:r>
        <w:rPr>
          <w:sz w:val="10"/>
        </w:rPr>
        <w:t>ohammed</w:t>
      </w:r>
      <w:r>
        <w:rPr>
          <w:rStyle w:val="StyleUnderline"/>
        </w:rPr>
        <w:t xml:space="preserve"> b</w:t>
      </w:r>
      <w:r>
        <w:rPr>
          <w:sz w:val="10"/>
        </w:rPr>
        <w:t xml:space="preserve">in Salman </w:t>
      </w:r>
      <w:r>
        <w:rPr>
          <w:rStyle w:val="StyleUnderline"/>
        </w:rPr>
        <w:t>and</w:t>
      </w:r>
      <w:r>
        <w:rPr>
          <w:sz w:val="10"/>
        </w:rPr>
        <w:t xml:space="preserve"> the </w:t>
      </w:r>
      <w:r>
        <w:rPr>
          <w:rStyle w:val="StyleUnderline"/>
        </w:rPr>
        <w:t>UAE</w:t>
      </w:r>
      <w:r>
        <w:rPr>
          <w:sz w:val="10"/>
        </w:rPr>
        <w:t>’</w:t>
      </w:r>
      <w:r>
        <w:rPr>
          <w:rStyle w:val="StyleUnderline"/>
        </w:rPr>
        <w:t>s</w:t>
      </w:r>
      <w:r>
        <w:rPr>
          <w:sz w:val="10"/>
        </w:rPr>
        <w:t xml:space="preserve"> Mohammed bin Zayed as the influencer and supporter. </w:t>
      </w:r>
      <w:r>
        <w:rPr>
          <w:rStyle w:val="Emphasis"/>
        </w:rPr>
        <w:t>Hard questions will emerge about this relationship</w:t>
      </w:r>
      <w:r>
        <w:rPr>
          <w:sz w:val="10"/>
        </w:rPr>
        <w:t xml:space="preserve">, </w:t>
      </w:r>
      <w:r>
        <w:rPr>
          <w:rStyle w:val="StyleUnderline"/>
        </w:rPr>
        <w:t>the value of the Saudi-Emirati alliance in Yemen, Saudi Arabia’s ability to cooperate with the UAE’s friends in south Yemen, and several other issues on which the two countries have cooperated before.</w:t>
      </w:r>
      <w:r>
        <w:rPr>
          <w:sz w:val="10"/>
        </w:rPr>
        <w:t xml:space="preserve"> Be that as it may, the Saudi redeployment to areas vacated by the UAE in the southwest may arguably be a strategically necessary step pending other military or diplomatic developments. </w:t>
      </w:r>
      <w:r>
        <w:rPr>
          <w:rStyle w:val="StyleUnderline"/>
        </w:rPr>
        <w:t xml:space="preserve">What is most important from a Saudi national security perspective is to ensure the security </w:t>
      </w:r>
      <w:r>
        <w:rPr>
          <w:sz w:val="10"/>
        </w:rPr>
        <w:t xml:space="preserve">of southern Saudi Arabia from Houthi incursions </w:t>
      </w:r>
      <w:r>
        <w:rPr>
          <w:rStyle w:val="StyleUnderline"/>
        </w:rPr>
        <w:t xml:space="preserve">and prevent </w:t>
      </w:r>
      <w:r>
        <w:rPr>
          <w:sz w:val="10"/>
        </w:rPr>
        <w:t xml:space="preserve">the repeated and </w:t>
      </w:r>
      <w:r>
        <w:rPr>
          <w:rStyle w:val="StyleUnderline"/>
        </w:rPr>
        <w:t>embarrassing</w:t>
      </w:r>
      <w:r>
        <w:rPr>
          <w:sz w:val="10"/>
        </w:rPr>
        <w:t xml:space="preserve"> Houthi drone </w:t>
      </w:r>
      <w:r>
        <w:rPr>
          <w:rStyle w:val="StyleUnderline"/>
        </w:rPr>
        <w:t>strikes</w:t>
      </w:r>
      <w:r>
        <w:rPr>
          <w:sz w:val="10"/>
        </w:rPr>
        <w:t xml:space="preserve"> against Saudi installations</w:t>
      </w:r>
      <w:r>
        <w:rPr>
          <w:rStyle w:val="Emphasis"/>
        </w:rPr>
        <w:t>. Additionally, Saudi Arabia cannot look like it has been abandoned by its allies at this critical juncture, when it needs to confront Iran</w:t>
      </w:r>
      <w:r>
        <w:rPr>
          <w:sz w:val="10"/>
        </w:rPr>
        <w:t>—while President Trump announces that he wants to negotiate with it—and remains unable to involve other partners in the Yemen war in order to replace the powerful Emiratis.</w:t>
      </w:r>
    </w:p>
    <w:p w:rsidR="00996574" w:rsidRDefault="00996574" w:rsidP="00996574"/>
    <w:p w:rsidR="00996574" w:rsidRDefault="00996574" w:rsidP="00996574"/>
    <w:p w:rsidR="00996574" w:rsidRDefault="00996574" w:rsidP="00996574">
      <w:pPr>
        <w:pStyle w:val="Heading3"/>
      </w:pPr>
      <w:r>
        <w:t>2nc – alliance good – power projection</w:t>
      </w:r>
    </w:p>
    <w:p w:rsidR="00996574" w:rsidRDefault="00996574" w:rsidP="00996574">
      <w:pPr>
        <w:rPr>
          <w:rFonts w:eastAsiaTheme="majorEastAsia" w:cstheme="majorBidi"/>
          <w:b/>
          <w:sz w:val="32"/>
          <w:szCs w:val="24"/>
          <w:u w:val="single"/>
        </w:rPr>
      </w:pPr>
      <w:r>
        <w:br w:type="page"/>
      </w:r>
    </w:p>
    <w:p w:rsidR="00996574" w:rsidRDefault="00996574" w:rsidP="00996574">
      <w:pPr>
        <w:pStyle w:val="Heading4"/>
      </w:pPr>
      <w:r>
        <w:t xml:space="preserve">Saudi alliance key – interoperability </w:t>
      </w:r>
    </w:p>
    <w:p w:rsidR="00996574" w:rsidRDefault="00996574" w:rsidP="00996574">
      <w:r>
        <w:t xml:space="preserve">Anthony H. </w:t>
      </w:r>
      <w:r>
        <w:rPr>
          <w:b/>
          <w:bCs/>
        </w:rPr>
        <w:t>Cordesman</w:t>
      </w:r>
      <w:r>
        <w:t xml:space="preserve"> 3-26-</w:t>
      </w:r>
      <w:r>
        <w:rPr>
          <w:b/>
          <w:bCs/>
        </w:rPr>
        <w:t xml:space="preserve">15 -- </w:t>
      </w:r>
      <w:r>
        <w:t>Arleigh A. Burke Chair in Strategy at CSIS. During his time at CSIS, Cordesman has been director of the Gulf Net Assessment Project and the Gulf in Transition Study, as well as principal investigator of the CSIS Homeland Defense Project</w:t>
      </w:r>
      <w:r>
        <w:rPr>
          <w:b/>
          <w:bCs/>
        </w:rPr>
        <w:t xml:space="preserve">. </w:t>
      </w:r>
      <w:r>
        <w:t xml:space="preserve">(“America, Saudi Arabia, and the Strategic Importance of Yemen” </w:t>
      </w:r>
      <w:hyperlink r:id="rId75" w:history="1">
        <w:r>
          <w:rPr>
            <w:rStyle w:val="Hyperlink"/>
          </w:rPr>
          <w:t>https://www.csis.org/analysis/america-saudi-arabia-and-strategic-importance-yemen</w:t>
        </w:r>
      </w:hyperlink>
      <w:r>
        <w:t>) mba-alb</w:t>
      </w:r>
    </w:p>
    <w:p w:rsidR="00996574" w:rsidRDefault="00996574" w:rsidP="00996574">
      <w:pPr>
        <w:rPr>
          <w:sz w:val="10"/>
        </w:rPr>
      </w:pPr>
      <w:r>
        <w:rPr>
          <w:u w:val="single"/>
        </w:rPr>
        <w:t>Yemen is a growing reminder of just how important the strategic U.S. partnership with Saudi Arabia really</w:t>
      </w:r>
      <w:r>
        <w:rPr>
          <w:sz w:val="10"/>
        </w:rPr>
        <w:t xml:space="preserve"> is. It is one thing to talk about the war against ISIS, and quite another to realize that U</w:t>
      </w:r>
      <w:r>
        <w:rPr>
          <w:u w:val="single"/>
        </w:rPr>
        <w:t xml:space="preserve">.S. strategic interests require a broad level of </w:t>
      </w:r>
      <w:r>
        <w:rPr>
          <w:b/>
          <w:bCs/>
          <w:u w:val="single"/>
        </w:rPr>
        <w:t>stability</w:t>
      </w:r>
      <w:r>
        <w:rPr>
          <w:u w:val="single"/>
        </w:rPr>
        <w:t xml:space="preserve"> in the Gulf and Arabian Peninsula</w:t>
      </w:r>
      <w:r>
        <w:rPr>
          <w:sz w:val="10"/>
        </w:rPr>
        <w:t xml:space="preserve"> </w:t>
      </w:r>
      <w:r>
        <w:rPr>
          <w:u w:val="single"/>
        </w:rPr>
        <w:t>and</w:t>
      </w:r>
      <w:r>
        <w:rPr>
          <w:sz w:val="10"/>
        </w:rPr>
        <w:t xml:space="preserve"> one that </w:t>
      </w:r>
      <w:r>
        <w:rPr>
          <w:b/>
          <w:bCs/>
          <w:u w:val="single"/>
        </w:rPr>
        <w:t>is dependent on Saudi Arabia as a key strategic partner</w:t>
      </w:r>
      <w:r>
        <w:rPr>
          <w:sz w:val="10"/>
        </w:rPr>
        <w:t xml:space="preserve">. Saudi Arabia has already taken an important lead in Yemen that will need U.S. support. Saudi Arabia and allies are now conducting air strikes in </w:t>
      </w:r>
      <w:hyperlink r:id="rId76" w:history="1">
        <w:r>
          <w:rPr>
            <w:rStyle w:val="Hyperlink"/>
            <w:sz w:val="10"/>
          </w:rPr>
          <w:t>Yemen</w:t>
        </w:r>
      </w:hyperlink>
      <w:r>
        <w:rPr>
          <w:sz w:val="10"/>
        </w:rPr>
        <w:t xml:space="preserve"> to try to halt the advance of a Houthi militia, with strong ties to Iran, which is attempting to end President Abd-Rabbu Mansour Hadi's efforts to relocate Yemen’s elected government to Aden. </w:t>
      </w:r>
      <w:r>
        <w:rPr>
          <w:u w:val="single"/>
        </w:rPr>
        <w:t>Saudi Arabia has formed a coalition of more than 10 countries try to protect the Hadi government</w:t>
      </w:r>
      <w:r>
        <w:rPr>
          <w:sz w:val="10"/>
        </w:rPr>
        <w:t xml:space="preserve">. It has also taken the lead in getting the United Arab Emirates (UAE), Bahrain, Kuwait, and Qatar to sign a joint statement supporting Saudi Arabia’s announcement of military action. Moreover, Reuters </w:t>
      </w:r>
      <w:hyperlink r:id="rId77" w:history="1">
        <w:r>
          <w:rPr>
            <w:rStyle w:val="Hyperlink"/>
            <w:sz w:val="10"/>
          </w:rPr>
          <w:t>reports</w:t>
        </w:r>
      </w:hyperlink>
      <w:r>
        <w:rPr>
          <w:sz w:val="10"/>
        </w:rPr>
        <w:t xml:space="preserve"> that Egypt, Jordan, and Sudan have said they have forces involved in the operation; that Sudan has pledged ground troops and warplanes; and that Pakistan is considering a Saudi request to send ground forces. Some reports say that Morocco will send combat aircraft as well. The United States has already said it would give logistical and intelligence support, but the situation in Yemen may well come to require more than that, and some kind of U.S. combat support as well as U.S. diplomatic pressure on Iran. Once again, the United States is finding out that calling for strategic partnership is not a way of avoiding its role as a world power. One cannot establish partnerships without being a partner. Saudi Arabia as a Strategic Partner To put Yemen in a broader strategic context, the </w:t>
      </w:r>
      <w:r>
        <w:rPr>
          <w:u w:val="single"/>
        </w:rPr>
        <w:t>crisis in Yemen is only part of the U.S.-Saudi strategic equation</w:t>
      </w:r>
      <w:r>
        <w:rPr>
          <w:sz w:val="10"/>
        </w:rPr>
        <w:t xml:space="preserve">. </w:t>
      </w:r>
      <w:r>
        <w:rPr>
          <w:b/>
          <w:bCs/>
          <w:u w:val="single"/>
        </w:rPr>
        <w:t>U.S.- Saudi partnership and cooperation is critical in building some form of deterrence and strategic stability to contain Iran in the Gulf</w:t>
      </w:r>
      <w:r>
        <w:rPr>
          <w:sz w:val="10"/>
        </w:rPr>
        <w:t xml:space="preserve">. Any nuclear agreement will not affect the need for close cooperation between the United States, Saudi Arabia and other key members of the Gulf Cooperation Council (GCC) in dealing with the broader and active threat Iran poses in terms of conventional forces, asymmetric warfare, missiles, and strategic influence in Iraq, Syria, Lebanon, and the Gaza Strip. </w:t>
      </w:r>
      <w:r>
        <w:rPr>
          <w:u w:val="single"/>
        </w:rPr>
        <w:t xml:space="preserve">Saudi Arabia, the UAE, and Kuwait play a key role in stabilizing Egypt and Jordan, and U.S., Saudi, and UAE </w:t>
      </w:r>
      <w:r>
        <w:rPr>
          <w:b/>
          <w:bCs/>
          <w:u w:val="single"/>
        </w:rPr>
        <w:t>cooperation in arms transf</w:t>
      </w:r>
      <w:r>
        <w:rPr>
          <w:u w:val="single"/>
        </w:rPr>
        <w:t xml:space="preserve">ers – along with bases and the force of the other Gulf states – are creating </w:t>
      </w:r>
      <w:r>
        <w:rPr>
          <w:b/>
          <w:bCs/>
          <w:u w:val="single"/>
        </w:rPr>
        <w:t xml:space="preserve">military capabilities and interoperability that </w:t>
      </w:r>
      <w:r>
        <w:rPr>
          <w:u w:val="single"/>
        </w:rPr>
        <w:t xml:space="preserve">both </w:t>
      </w:r>
      <w:r>
        <w:rPr>
          <w:b/>
          <w:bCs/>
          <w:u w:val="single"/>
        </w:rPr>
        <w:t>reduce the need for future U.S. power projection and greatly enhances the capability of any forces the United</w:t>
      </w:r>
      <w:r>
        <w:rPr>
          <w:u w:val="single"/>
        </w:rPr>
        <w:t xml:space="preserve"> </w:t>
      </w:r>
      <w:r>
        <w:rPr>
          <w:b/>
          <w:bCs/>
          <w:u w:val="single"/>
        </w:rPr>
        <w:t>States deploys</w:t>
      </w:r>
      <w:r>
        <w:rPr>
          <w:sz w:val="10"/>
        </w:rPr>
        <w:t xml:space="preserve">. At the same time, </w:t>
      </w:r>
      <w:r>
        <w:rPr>
          <w:u w:val="single"/>
        </w:rPr>
        <w:t>Yemen is of major strategic importance to the United States, as is the broader stability of Saudi Arabia all of the Arab Gulf states</w:t>
      </w:r>
      <w:r>
        <w:rPr>
          <w:sz w:val="10"/>
        </w:rPr>
        <w:t>. For all of the talk of U.S. energy “independence,” the reality remains very different. The increase in petroleum and alternative fuels outside the Gulf has not changed its vital strategic importance to the global and U.S. economy. It has reduced the Gulf’s share of total global petroleum output, but the Middle East still</w:t>
      </w:r>
      <w:hyperlink r:id="rId78" w:history="1">
        <w:r>
          <w:rPr>
            <w:rStyle w:val="Hyperlink"/>
            <w:sz w:val="10"/>
          </w:rPr>
          <w:t xml:space="preserve">produced </w:t>
        </w:r>
      </w:hyperlink>
      <w:r>
        <w:rPr>
          <w:sz w:val="10"/>
        </w:rPr>
        <w:t xml:space="preserve">32.2% of the world total in 2013, amounting to 28.358 billion barrels per day (bbl/d). The GCC members (excluding Bahrain) </w:t>
      </w:r>
      <w:hyperlink r:id="rId79" w:history="1">
        <w:r>
          <w:rPr>
            <w:rStyle w:val="Hyperlink"/>
            <w:sz w:val="10"/>
          </w:rPr>
          <w:t>produced</w:t>
        </w:r>
      </w:hyperlink>
      <w:r>
        <w:rPr>
          <w:sz w:val="10"/>
        </w:rPr>
        <w:t xml:space="preserve"> 23.9% of the world’s total oil in 2013, amounting to 21.234 billion bbl/d, while Iran’s production amounted to another 4% of the global total, or 3.558 billion bbl/d.</w:t>
      </w:r>
    </w:p>
    <w:p w:rsidR="00996574" w:rsidRDefault="00996574" w:rsidP="00996574"/>
    <w:p w:rsidR="00996574" w:rsidRDefault="00996574" w:rsidP="00996574">
      <w:pPr>
        <w:pStyle w:val="Heading3"/>
      </w:pPr>
      <w:r>
        <w:t>2nc – yes fill in</w:t>
      </w:r>
    </w:p>
    <w:p w:rsidR="00996574" w:rsidRDefault="00996574" w:rsidP="00996574">
      <w:pPr>
        <w:pStyle w:val="Heading4"/>
      </w:pPr>
      <w:r>
        <w:t>Yes fill in</w:t>
      </w:r>
    </w:p>
    <w:p w:rsidR="00996574" w:rsidRDefault="00996574" w:rsidP="00996574">
      <w:r>
        <w:t xml:space="preserve">Katherine </w:t>
      </w:r>
      <w:r>
        <w:rPr>
          <w:b/>
          <w:bCs/>
        </w:rPr>
        <w:t>Zimmerman</w:t>
      </w:r>
      <w:r>
        <w:t xml:space="preserve">  3-6-</w:t>
      </w:r>
      <w:r>
        <w:rPr>
          <w:b/>
          <w:bCs/>
        </w:rPr>
        <w:t xml:space="preserve">19 -- </w:t>
      </w:r>
      <w:r>
        <w:t>Research Fellow and Critical Threats Project Research Manager for the American Enterprise Institute</w:t>
      </w:r>
      <w:r>
        <w:rPr>
          <w:b/>
          <w:bCs/>
        </w:rPr>
        <w:t xml:space="preserve"> </w:t>
      </w:r>
      <w:r>
        <w:t xml:space="preserve">(“Taking the Lead Back in Yemen” </w:t>
      </w:r>
      <w:hyperlink r:id="rId80" w:history="1">
        <w:r>
          <w:rPr>
            <w:rStyle w:val="Hyperlink"/>
          </w:rPr>
          <w:t>https://docs.house.gov/meetings/FA/FA13/20190306/109038/HHRG-116-FA13-Wstate-ZimmermanK-20190306.pdf</w:t>
        </w:r>
      </w:hyperlink>
      <w:r>
        <w:t>) mba-alb</w:t>
      </w:r>
    </w:p>
    <w:p w:rsidR="00996574" w:rsidRDefault="00996574" w:rsidP="00996574">
      <w:pPr>
        <w:rPr>
          <w:sz w:val="10"/>
        </w:rPr>
      </w:pPr>
      <w:r>
        <w:rPr>
          <w:sz w:val="10"/>
        </w:rPr>
        <w:t xml:space="preserve">But </w:t>
      </w:r>
      <w:r>
        <w:rPr>
          <w:u w:val="single"/>
        </w:rPr>
        <w:t>abandoning</w:t>
      </w:r>
      <w:r>
        <w:rPr>
          <w:sz w:val="10"/>
        </w:rPr>
        <w:t xml:space="preserve"> America’s Gulf </w:t>
      </w:r>
      <w:r>
        <w:rPr>
          <w:u w:val="single"/>
        </w:rPr>
        <w:t>partners in Yemen would be even more disastrous both for</w:t>
      </w:r>
      <w:r>
        <w:rPr>
          <w:sz w:val="10"/>
        </w:rPr>
        <w:t xml:space="preserve"> </w:t>
      </w:r>
      <w:r>
        <w:rPr>
          <w:u w:val="single"/>
        </w:rPr>
        <w:t>American interests an</w:t>
      </w:r>
      <w:r>
        <w:rPr>
          <w:sz w:val="10"/>
        </w:rPr>
        <w:t xml:space="preserve">d for the </w:t>
      </w:r>
      <w:r>
        <w:rPr>
          <w:u w:val="single"/>
        </w:rPr>
        <w:t>humanitarian</w:t>
      </w:r>
      <w:r>
        <w:rPr>
          <w:sz w:val="10"/>
        </w:rPr>
        <w:t xml:space="preserve"> and international legal </w:t>
      </w:r>
      <w:r>
        <w:rPr>
          <w:u w:val="single"/>
        </w:rPr>
        <w:t>concerns</w:t>
      </w:r>
      <w:r>
        <w:rPr>
          <w:sz w:val="10"/>
        </w:rPr>
        <w:t xml:space="preserve"> driving most of those who advocate this course. </w:t>
      </w:r>
      <w:r>
        <w:rPr>
          <w:b/>
          <w:bCs/>
          <w:u w:val="single"/>
        </w:rPr>
        <w:t>Our partners are unlikely to find a way out of the war</w:t>
      </w:r>
      <w:r>
        <w:rPr>
          <w:sz w:val="10"/>
        </w:rPr>
        <w:t xml:space="preserve"> </w:t>
      </w:r>
      <w:r>
        <w:rPr>
          <w:b/>
          <w:bCs/>
          <w:u w:val="single"/>
        </w:rPr>
        <w:t>and will continue fighting without US support.</w:t>
      </w:r>
      <w:r>
        <w:rPr>
          <w:sz w:val="10"/>
        </w:rPr>
        <w:t xml:space="preserve"> Unlike many of our other partners, </w:t>
      </w:r>
      <w:r>
        <w:rPr>
          <w:u w:val="single"/>
        </w:rPr>
        <w:t>Saudi Arabia and the UAE do not depend on the US for financial</w:t>
      </w:r>
      <w:r>
        <w:rPr>
          <w:sz w:val="10"/>
        </w:rPr>
        <w:t xml:space="preserve"> </w:t>
      </w:r>
      <w:r>
        <w:rPr>
          <w:u w:val="single"/>
        </w:rPr>
        <w:t>support and can readily purchase weapons</w:t>
      </w:r>
      <w:r>
        <w:rPr>
          <w:sz w:val="10"/>
        </w:rPr>
        <w:t xml:space="preserve"> </w:t>
      </w:r>
      <w:r>
        <w:rPr>
          <w:u w:val="single"/>
        </w:rPr>
        <w:t xml:space="preserve">and expertise from other states </w:t>
      </w:r>
      <w:r>
        <w:rPr>
          <w:sz w:val="10"/>
        </w:rPr>
        <w:t xml:space="preserve">that do not remotely share our values or concerns. </w:t>
      </w:r>
      <w:r>
        <w:rPr>
          <w:u w:val="single"/>
        </w:rPr>
        <w:t>Driving them into the arms of those states</w:t>
      </w:r>
      <w:r>
        <w:rPr>
          <w:sz w:val="10"/>
        </w:rPr>
        <w:t xml:space="preserve">, which would be damaging to American interests writ large, </w:t>
      </w:r>
      <w:r>
        <w:rPr>
          <w:u w:val="single"/>
        </w:rPr>
        <w:t>would also remove any restraint on their military actions.</w:t>
      </w:r>
      <w:r>
        <w:rPr>
          <w:sz w:val="10"/>
        </w:rPr>
        <w:t xml:space="preserve"> The desire to dissociate from the bad actions of America’s partners is therefore understandable, but misplaced. Although limited, American influence has shaped both Saudi and Emirati actions for the better. The US could do even more to shape their behavior if it engaged more seriously in the effort. Instead of retreating in disgust, the US must work to extricate its partners from Yemen by actively pursuing a long-term political resolution and using its considerable leverage with them to rein in the worst aspects of their own practices and inclinations. </w:t>
      </w:r>
    </w:p>
    <w:p w:rsidR="00996574" w:rsidRDefault="00996574" w:rsidP="00996574"/>
    <w:p w:rsidR="00996574" w:rsidRPr="00CF1470" w:rsidRDefault="00996574" w:rsidP="00996574">
      <w:pPr>
        <w:pStyle w:val="Heading2"/>
      </w:pPr>
      <w:r>
        <w:t xml:space="preserve">fill-in </w:t>
      </w:r>
      <w:r>
        <w:t>da</w:t>
      </w:r>
    </w:p>
    <w:p w:rsidR="00996574" w:rsidRPr="005067DB" w:rsidRDefault="00996574" w:rsidP="00996574"/>
    <w:p w:rsidR="00996574" w:rsidRDefault="00996574" w:rsidP="00996574">
      <w:pPr>
        <w:pStyle w:val="Heading3"/>
      </w:pPr>
      <w:r>
        <w:t>at: interoperability – financing</w:t>
      </w:r>
    </w:p>
    <w:p w:rsidR="00996574" w:rsidRPr="001C1B09" w:rsidRDefault="00996574" w:rsidP="00996574"/>
    <w:p w:rsidR="00996574" w:rsidRPr="00323844" w:rsidRDefault="00996574" w:rsidP="00996574">
      <w:pPr>
        <w:pStyle w:val="Heading4"/>
      </w:pPr>
      <w:r>
        <w:t>Saudi is one of the richest nations – they have spare capacity of untapped oil that ensures they purchase weapons from other countries</w:t>
      </w:r>
    </w:p>
    <w:p w:rsidR="00996574" w:rsidRDefault="00996574" w:rsidP="00996574">
      <w:r w:rsidRPr="00323844">
        <w:rPr>
          <w:rStyle w:val="Style13ptBold"/>
        </w:rPr>
        <w:t>John 19</w:t>
      </w:r>
      <w:r>
        <w:t xml:space="preserve"> – (Steven, “12 mind-blowing facts about Saudi Arabia's economy” Market Business Insider, May 2, 2019, </w:t>
      </w:r>
      <w:hyperlink r:id="rId81" w:anchor="saudi-arabia-has-more-than-34-trillion-worth-of-natural-resources-1" w:history="1">
        <w:r w:rsidRPr="00EA2FDD">
          <w:rPr>
            <w:rStyle w:val="Hyperlink"/>
          </w:rPr>
          <w:t>https://markets.businessinsider.com/news/stocks/saudi-arabia-economy-facts-2019-5-1028161696#saudi-arabia-has-more-than-34-trillion-worth-of-natural-resources-1</w:t>
        </w:r>
      </w:hyperlink>
      <w:r>
        <w:t>)//RP</w:t>
      </w:r>
    </w:p>
    <w:p w:rsidR="00996574" w:rsidRDefault="00996574" w:rsidP="00996574">
      <w:r w:rsidRPr="00323844">
        <w:rPr>
          <w:u w:val="single"/>
        </w:rPr>
        <w:t>The Kingdom of Saudi Arabia</w:t>
      </w:r>
      <w:r>
        <w:t xml:space="preserve"> was officially founded in 1932, and in the nearly nine decades since its establishment, it </w:t>
      </w:r>
      <w:r w:rsidRPr="00323844">
        <w:rPr>
          <w:b/>
          <w:bCs/>
          <w:u w:val="single"/>
        </w:rPr>
        <w:t>has grown into one of the wealthiest nations</w:t>
      </w:r>
      <w:r>
        <w:t xml:space="preserve"> on Earth. This is almost entirely thanks to the nation's extensive oil and natural gas reserves, though </w:t>
      </w:r>
      <w:r w:rsidRPr="00323844">
        <w:rPr>
          <w:u w:val="single"/>
        </w:rPr>
        <w:t>Saudi Arabia has</w:t>
      </w:r>
      <w:r>
        <w:t xml:space="preserve"> also </w:t>
      </w:r>
      <w:r w:rsidRPr="00323844">
        <w:rPr>
          <w:u w:val="single"/>
        </w:rPr>
        <w:t>made strides in</w:t>
      </w:r>
      <w:r>
        <w:t xml:space="preserve"> other areas of </w:t>
      </w:r>
      <w:r w:rsidRPr="00323844">
        <w:rPr>
          <w:rStyle w:val="Emphasis"/>
        </w:rPr>
        <w:t>economic activity</w:t>
      </w:r>
      <w:r>
        <w:t xml:space="preserve">, such as agricultural production. While recent news stories centered on Saudi Arabia and its ruling House of Saud have shined a light on the kingdom's darker side, the greater population of this Arabian nation has much of which to be proud. </w:t>
      </w:r>
      <w:r w:rsidRPr="00323844">
        <w:rPr>
          <w:u w:val="single"/>
        </w:rPr>
        <w:t>Saudi Arabia boasts a long, rich history, it has made recent economic advances that pave the way for a prosperous future,</w:t>
      </w:r>
      <w:r>
        <w:t xml:space="preserve"> women's rights are slowly expanding, and it is home to a number of top-rated universities. Despite its reputation as a global economic powerhouse, thanks to its vast natural resources, a closer look at the Saudi economy reveals a more nuanced picture of the kingdom. From its military spending to its population of foreign workers, here are 12 surprising facts about Saudi Arabia's economy: </w:t>
      </w:r>
      <w:r w:rsidRPr="00323844">
        <w:rPr>
          <w:rStyle w:val="Emphasis"/>
        </w:rPr>
        <w:t>Saudi Arabia has more than $34 trillion worth of natural resources.</w:t>
      </w:r>
      <w:r>
        <w:rPr>
          <w:rStyle w:val="Emphasis"/>
        </w:rPr>
        <w:t xml:space="preserve"> </w:t>
      </w:r>
      <w:r w:rsidRPr="00323844">
        <w:rPr>
          <w:u w:val="single"/>
        </w:rPr>
        <w:t>Saudi Arabia sits on approximately 20% of the planet's known oil reserves, and it is this oil that constitutes the bulk of the kingdom's natural-resource wealth</w:t>
      </w:r>
      <w:r>
        <w:t xml:space="preserve">. Saudi Arabia also possesses appreciable stores of copper, silver, phosphate, and several other resources. </w:t>
      </w:r>
      <w:r w:rsidRPr="00323844">
        <w:rPr>
          <w:u w:val="single"/>
        </w:rPr>
        <w:t>Saudi Arabia is home to the most profitable company in the world</w:t>
      </w:r>
      <w:r>
        <w:rPr>
          <w:u w:val="single"/>
        </w:rPr>
        <w:t xml:space="preserve"> </w:t>
      </w:r>
      <w:r>
        <w:t xml:space="preserve">With reported profits topping $111 billion in 2018, </w:t>
      </w:r>
      <w:r w:rsidRPr="00323844">
        <w:rPr>
          <w:u w:val="single"/>
        </w:rPr>
        <w:t>Saudi Aramco is believed to be the most-profitable company in the world.</w:t>
      </w:r>
      <w:r>
        <w:rPr>
          <w:u w:val="single"/>
        </w:rPr>
        <w:t xml:space="preserve"> </w:t>
      </w:r>
      <w:r>
        <w:t>The staggering net income of the state-owned oil company was higher than those of Apple, Amazon, and Alphabet combined. Saudi Aramco has toyed with going public for years, but after the company attracted $100 billion in bids at its bond offering, an IPO appears to have been put on hold. While presently accounting for about 90% of the Saudi economy, oil was not discovered there until 1938. Though Saudi Arabia sits on what is believed to be the world's second-largest stores of oil, none was discovered there until 1938. In that year, prospectors working for California-based Standard Oil finally struck a reserve. The company would manage Saudi production until 1980, when the Saudi royal family took over operations. Today, oil production provides more than 90% of the nation's wealth.</w:t>
      </w:r>
    </w:p>
    <w:p w:rsidR="00996574" w:rsidRDefault="00996574" w:rsidP="00996574"/>
    <w:p w:rsidR="00996574" w:rsidRDefault="00996574" w:rsidP="00996574">
      <w:pPr>
        <w:pStyle w:val="Heading4"/>
      </w:pPr>
      <w:r>
        <w:t xml:space="preserve">Saudi has a massive </w:t>
      </w:r>
      <w:r w:rsidRPr="00070134">
        <w:rPr>
          <w:u w:val="single"/>
        </w:rPr>
        <w:t>defense budget</w:t>
      </w:r>
      <w:r>
        <w:t xml:space="preserve"> – they’ll turn to other countries for arms if the US cuts them off</w:t>
      </w:r>
    </w:p>
    <w:p w:rsidR="00996574" w:rsidRPr="00070134" w:rsidRDefault="00996574" w:rsidP="00996574">
      <w:r w:rsidRPr="00070134">
        <w:rPr>
          <w:rStyle w:val="Style13ptBold"/>
        </w:rPr>
        <w:t>Myre 18</w:t>
      </w:r>
      <w:r>
        <w:t xml:space="preserve"> – a national security correspondent with a focus on the intelligence community, a position that follows his many years as a foreign correspondent covering conflicts around the globe. (Greg, “Fact Check: How Much Does Saudi Arabia Spend On Arms Deals With The U.S.?” NPR, October 15, 2018, </w:t>
      </w:r>
      <w:hyperlink r:id="rId82" w:history="1">
        <w:r w:rsidRPr="00F000D5">
          <w:rPr>
            <w:rStyle w:val="Hyperlink"/>
          </w:rPr>
          <w:t>https://www.npr.org/2018/10/15/657588534/fact-check-how-much-does-saudi-arabia-spend-on-arms-deals-with-the-u-s</w:t>
        </w:r>
      </w:hyperlink>
      <w:r>
        <w:t>)//RP</w:t>
      </w:r>
    </w:p>
    <w:p w:rsidR="00996574" w:rsidRDefault="00996574" w:rsidP="00996574">
      <w:r>
        <w:t xml:space="preserve">MYRE: Well, they do spend a lot. And </w:t>
      </w:r>
      <w:r w:rsidRPr="00070134">
        <w:rPr>
          <w:rStyle w:val="Emphasis"/>
        </w:rPr>
        <w:t>they've really ramped up their defense spending</w:t>
      </w:r>
      <w:r w:rsidRPr="00070134">
        <w:rPr>
          <w:u w:val="single"/>
        </w:rPr>
        <w:t xml:space="preserve"> in recent years, particularly because of this protracted war they're fighting in Yemen</w:t>
      </w:r>
      <w:r>
        <w:t>. In fact</w:t>
      </w:r>
      <w:r w:rsidRPr="00070134">
        <w:rPr>
          <w:rStyle w:val="Emphasis"/>
        </w:rPr>
        <w:t>, their defense budget is now considered to be the third-largest in the world</w:t>
      </w:r>
      <w:r>
        <w:t xml:space="preserve">, trailing only the United States and China. KELLY: Wow. MYRE: And last year, </w:t>
      </w:r>
      <w:r w:rsidRPr="00070134">
        <w:rPr>
          <w:u w:val="single"/>
        </w:rPr>
        <w:t>we've seen reports they bought $3.4 billion of weapons from the U.S</w:t>
      </w:r>
      <w:r>
        <w:t xml:space="preserve">., far more than any other country. So as a general principle, the Saudis are the biggest weapons buyer from the United States - not on the scale that the president has suggested. KELLY: OK. So that </w:t>
      </w:r>
      <w:r w:rsidRPr="00070134">
        <w:rPr>
          <w:rStyle w:val="Emphasis"/>
        </w:rPr>
        <w:t xml:space="preserve">110 billion </w:t>
      </w:r>
      <w:r w:rsidRPr="00070134">
        <w:t>may be aspirational</w:t>
      </w:r>
      <w:r>
        <w:t xml:space="preserve">, a kind of wish list. But </w:t>
      </w:r>
      <w:r w:rsidRPr="00070134">
        <w:rPr>
          <w:u w:val="single"/>
        </w:rPr>
        <w:t>what kind of weapons</w:t>
      </w:r>
      <w:r>
        <w:t xml:space="preserve"> have they bought?</w:t>
      </w:r>
    </w:p>
    <w:p w:rsidR="00996574" w:rsidRDefault="00996574" w:rsidP="00996574"/>
    <w:p w:rsidR="00996574" w:rsidRDefault="00996574" w:rsidP="00996574">
      <w:pPr>
        <w:pStyle w:val="Heading3"/>
      </w:pPr>
      <w:r>
        <w:t xml:space="preserve">at: interoperability – generic </w:t>
      </w:r>
    </w:p>
    <w:p w:rsidR="00996574" w:rsidRPr="00F91273" w:rsidRDefault="00996574" w:rsidP="00996574"/>
    <w:p w:rsidR="00996574" w:rsidRDefault="00996574" w:rsidP="00996574">
      <w:pPr>
        <w:pStyle w:val="Heading4"/>
      </w:pPr>
      <w:r>
        <w:t xml:space="preserve">Saudi’s shift towards the east </w:t>
      </w:r>
      <w:r w:rsidRPr="00F91273">
        <w:rPr>
          <w:u w:val="single"/>
        </w:rPr>
        <w:t>overwhelms</w:t>
      </w:r>
      <w:r>
        <w:t xml:space="preserve"> interoperability </w:t>
      </w:r>
    </w:p>
    <w:p w:rsidR="00996574" w:rsidRPr="00F91273" w:rsidRDefault="00996574" w:rsidP="00996574">
      <w:r w:rsidRPr="00F91273">
        <w:rPr>
          <w:rStyle w:val="Style13ptBold"/>
        </w:rPr>
        <w:t>Clifford 19</w:t>
      </w:r>
      <w:r>
        <w:t xml:space="preserve"> – Public Affairs and Policy Executive. (Richard, “Saudi Arabia and its Eastward Shift” Human Security Centre, March 15, 2019, </w:t>
      </w:r>
      <w:hyperlink r:id="rId83" w:history="1">
        <w:r w:rsidRPr="00F000D5">
          <w:rPr>
            <w:rStyle w:val="Hyperlink"/>
          </w:rPr>
          <w:t>http://www.hscentre.org/uncategorized/saudi-arabia-and-its-eastward-shift)//RP</w:t>
        </w:r>
      </w:hyperlink>
    </w:p>
    <w:p w:rsidR="00996574" w:rsidRDefault="00996574" w:rsidP="00996574">
      <w:r>
        <w:t xml:space="preserve">Widely derided in the west for the murder of Jamal Khashoggi and for allegations of human rights abuses in Yemen, </w:t>
      </w:r>
      <w:r w:rsidRPr="00F91273">
        <w:rPr>
          <w:u w:val="single"/>
        </w:rPr>
        <w:t>M</w:t>
      </w:r>
      <w:r>
        <w:t xml:space="preserve">ohammed </w:t>
      </w:r>
      <w:r w:rsidRPr="00F91273">
        <w:rPr>
          <w:u w:val="single"/>
        </w:rPr>
        <w:t>B</w:t>
      </w:r>
      <w:r>
        <w:t xml:space="preserve">in </w:t>
      </w:r>
      <w:r w:rsidRPr="00F91273">
        <w:rPr>
          <w:u w:val="single"/>
        </w:rPr>
        <w:t>S</w:t>
      </w:r>
      <w:r>
        <w:t>alman</w:t>
      </w:r>
      <w:r w:rsidRPr="00F91273">
        <w:rPr>
          <w:u w:val="single"/>
        </w:rPr>
        <w:t xml:space="preserve">’s focus recently shifted eastward. </w:t>
      </w:r>
      <w:r>
        <w:t xml:space="preserve">Two weeks ago, </w:t>
      </w:r>
      <w:r w:rsidRPr="00F91273">
        <w:rPr>
          <w:u w:val="single"/>
        </w:rPr>
        <w:t>the Crown Prince concluded his whistle stop tour of India, Pakistan and China</w:t>
      </w:r>
      <w:r>
        <w:t xml:space="preserve">, arriving at each with memoranda for large investments, </w:t>
      </w:r>
      <w:r w:rsidRPr="00F91273">
        <w:rPr>
          <w:b/>
          <w:bCs/>
          <w:u w:val="single"/>
        </w:rPr>
        <w:t xml:space="preserve">pledges for greater cooperation </w:t>
      </w:r>
      <w:r>
        <w:t xml:space="preserve">and a clear desire to avoid controversy or issues of contention. For Saudi Arabia, Asia and its growing markets were always going to be an essential component of its grand Vision 2030 plan, aiming to transform Saudi Arabia’s oil-dependent economy into one better suited to the economic realities of the 21st century. But given the Crown Princes status as a pariah in the west, this visit felt more significant. This is exactly what Riyadh was hoping for. As previously seen with his enthusiastic greeting with Vladimir Putin in Buenos Aries at the G20 summit, MBS aims to brazenly rehabilitate his own image on the international stage and more importantly, </w:t>
      </w:r>
      <w:r w:rsidRPr="00F91273">
        <w:rPr>
          <w:u w:val="single"/>
        </w:rPr>
        <w:t>demonstrate Saudi Arabia’s intention to create a strategic counterweight to its ties with western partners.</w:t>
      </w:r>
      <w:r>
        <w:rPr>
          <w:u w:val="single"/>
        </w:rPr>
        <w:t xml:space="preserve"> </w:t>
      </w:r>
      <w:r w:rsidRPr="00F91273">
        <w:rPr>
          <w:u w:val="single"/>
        </w:rPr>
        <w:t>For Saudi</w:t>
      </w:r>
      <w:r>
        <w:t xml:space="preserve"> Arabia, </w:t>
      </w:r>
      <w:r w:rsidRPr="00F91273">
        <w:rPr>
          <w:u w:val="single"/>
        </w:rPr>
        <w:t xml:space="preserve">diversifying its relationships has been a long-term aim and as such, </w:t>
      </w:r>
      <w:r w:rsidRPr="00F91273">
        <w:rPr>
          <w:rStyle w:val="Emphasis"/>
        </w:rPr>
        <w:t>the ground is already largely set for an eastward pivot.</w:t>
      </w:r>
      <w:r w:rsidRPr="00F91273">
        <w:rPr>
          <w:u w:val="single"/>
        </w:rPr>
        <w:t xml:space="preserve"> </w:t>
      </w:r>
      <w:r>
        <w:t xml:space="preserve">Saudi Arabia and Pakistan for example, regard one another as indispensable allies. Both are overwhelmingly Sunni states and Pakistani leaders and citizens respect the Saudi King as the custodian of Mecca and Medina, the two holiest sites in Islam. Economically, Pakistan is heavily reliant on Saudi Arabia as a trading partner and as its key provider of oil. China, meanwhile, is already Saudi Arabia’s top export destination with $42 billion in bilateral trade in 2017. </w:t>
      </w:r>
      <w:r w:rsidRPr="00F91273">
        <w:rPr>
          <w:u w:val="single"/>
        </w:rPr>
        <w:t>Bolstering these economic ties in Asia was a key aim of the recent visit</w:t>
      </w:r>
      <w:r>
        <w:t>. Over the course of the week a slew of deals and Memorandum’s of Understanding (MOU’s) were signed, promising billions of dollars in investment. In India, MBS claimed that he saw investment opportunities worth $100 billion in various sectors, signing MOU’s on areas such as tourism, cultural exchanges, and in a pointed reference to Iran and the sanctions regime it’s petrochemical sector faces, promised to ensure that Saudi Arabia would help India meet any shortfall in supply. In China, Asia’s emerging superpower, the Crown Prince held talks with President Xi Jinping signing a $10bn deal to develop a refining and petrochemical complex in northeastern Liaoning province, and in Pakistan, MBS signed deals including a $10 billion agreement on establishing an oil refinery in the southwestern coastal city of Gwadar and a $4 billion agreement on developing alternative energy sources. Despite the obdurate reluctance of US and UK Governments to criticise Saudi Arabia</w:t>
      </w:r>
      <w:r w:rsidRPr="00F91273">
        <w:rPr>
          <w:u w:val="single"/>
        </w:rPr>
        <w:t>, in the west, scrutiny of the kingdom’s actions is greater than at any point since 9/11.</w:t>
      </w:r>
      <w:r>
        <w:t xml:space="preserve"> In February this year, appalled at the civilian suffering in Yemen caused by the Saudi bombing campaign, the US House of Representatives approved a resolution that would force the Trump administration to withdraw US troops and support from the Saudi campaign in Yemen. With the front runner for the Democratic Party’s nomination, Bernie Sanders, leading calls in the Senate to end US arms sales to Saudi Arabia, and with other nominees likely to adopt a similar position, this will accelerate Riyadh’s desire to hedge its bets. Strategically for Saudi Arabia there is merit in pursuing allies whose populations and political parties are less inclined to be critical. In China and Pakistan particularly, it is unlikely that MBS will be properly scrutinised for his foreign policy actions. India, a staunch defender of human rights historically, could have been a different story. However, at Government level at least, the reception that MBS received suggests that India’s concern is not primarily on Khashoggi or Yemen. </w:t>
      </w:r>
      <w:r w:rsidRPr="00F91273">
        <w:rPr>
          <w:u w:val="single"/>
        </w:rPr>
        <w:t>Saudi</w:t>
      </w:r>
      <w:r>
        <w:t xml:space="preserve"> Arabia </w:t>
      </w:r>
      <w:r w:rsidRPr="00F91273">
        <w:rPr>
          <w:u w:val="single"/>
        </w:rPr>
        <w:t xml:space="preserve">is one of the largest arms importers in the world with an </w:t>
      </w:r>
      <w:r w:rsidRPr="00F91273">
        <w:rPr>
          <w:b/>
          <w:bCs/>
          <w:u w:val="single"/>
        </w:rPr>
        <w:t>increasing appetite for weaponry</w:t>
      </w:r>
      <w:r>
        <w:t xml:space="preserve">. Its defence budget has increased from $27.1 billion (2010) to $56 billion (2018), with most of their imports coming from western sources. </w:t>
      </w:r>
      <w:r w:rsidRPr="00F91273">
        <w:rPr>
          <w:u w:val="single"/>
        </w:rPr>
        <w:t>With public and political pressure growing in its main arms supplier, Saudi Arabia is now looking to upgrade its own capacity to build weapons and to diversify its supply chains.</w:t>
      </w:r>
      <w:r>
        <w:t xml:space="preserve"> </w:t>
      </w:r>
      <w:r w:rsidRPr="00F91273">
        <w:rPr>
          <w:u w:val="single"/>
        </w:rPr>
        <w:t>In 2017 Saudi Arabia signed a $3bn arms deal with Russia, and Asian markets will be eager for similar investments. China has looked to position itself as a potential ‘Plan B’ for Middle Eastern states looking for weapons and has already made some inroads into the Saudi market through selling armed drones.</w:t>
      </w:r>
      <w:r>
        <w:t xml:space="preserve"> However, it currently lacks the capacity to fill any serious gap left by the Saudis’ western partners. In any case, given the huge amounts of money invested in western technologies, it would be difficult to replace these with weapons from a new supplier. To do so would require a huge restructuring effort of the armed forces and would cause huge logistical issues. This means that any attempt from Saudi Arabia to move its arms supply away from the west voluntarily will be difficult. So long as the west are willing to sell arms to Saudi Arabia there is likely to be a market there.</w:t>
      </w:r>
    </w:p>
    <w:p w:rsidR="00996574" w:rsidRPr="00B55AD5" w:rsidRDefault="00996574" w:rsidP="00996574"/>
    <w:p w:rsidR="00996574" w:rsidRPr="00B55AD5" w:rsidRDefault="00996574" w:rsidP="00996574"/>
    <w:p w:rsidR="00733343" w:rsidRPr="00CF1470" w:rsidRDefault="00996574" w:rsidP="00733343">
      <w:pPr>
        <w:pStyle w:val="Heading2"/>
      </w:pPr>
      <w:r w:rsidRPr="00CF1470">
        <w:t>case</w:t>
      </w:r>
    </w:p>
    <w:p w:rsidR="00733343" w:rsidRDefault="00733343" w:rsidP="00733343">
      <w:pPr>
        <w:pStyle w:val="Heading3"/>
      </w:pPr>
      <w:r>
        <w:t xml:space="preserve">1nc </w:t>
      </w:r>
      <w:r>
        <w:t>russia adv</w:t>
      </w:r>
    </w:p>
    <w:p w:rsidR="00733343" w:rsidRPr="00EF73DE" w:rsidRDefault="00733343" w:rsidP="00733343"/>
    <w:p w:rsidR="00733343" w:rsidRPr="00FC28FC" w:rsidRDefault="00733343" w:rsidP="00733343">
      <w:pPr>
        <w:pStyle w:val="Heading4"/>
      </w:pPr>
      <w:r>
        <w:t xml:space="preserve">Russian influence in the Middle East is </w:t>
      </w:r>
      <w:r w:rsidRPr="00FC28FC">
        <w:rPr>
          <w:u w:val="single"/>
        </w:rPr>
        <w:t>inevitable</w:t>
      </w:r>
      <w:r>
        <w:t xml:space="preserve"> – alliances with Gulf states, Israel and Syria prove</w:t>
      </w:r>
    </w:p>
    <w:p w:rsidR="00733343" w:rsidRPr="00444AE8" w:rsidRDefault="00733343" w:rsidP="00733343">
      <w:r w:rsidRPr="00846839">
        <w:rPr>
          <w:rStyle w:val="Style13ptBold"/>
        </w:rPr>
        <w:t>Cook 18</w:t>
      </w:r>
      <w:r>
        <w:t xml:space="preserve"> – the Eni Enrico Mattei senior fellow for Middle East and Africa studies at the Council on Foreign Relations. (Steven, “</w:t>
      </w:r>
      <w:r w:rsidRPr="00846839">
        <w:rPr>
          <w:rStyle w:val="Emphasis"/>
        </w:rPr>
        <w:t>Russia Is in the Middle East to Stay</w:t>
      </w:r>
      <w:r>
        <w:t xml:space="preserve">” Foreign Policy, March 16, 2018, </w:t>
      </w:r>
      <w:hyperlink r:id="rId84" w:history="1">
        <w:r w:rsidRPr="00EA2FDD">
          <w:rPr>
            <w:rStyle w:val="Hyperlink"/>
          </w:rPr>
          <w:t>https://foreignpolicy.com/2018/03/16/the-middle-east-needs-a-steady-boyfriend)//RP</w:t>
        </w:r>
      </w:hyperlink>
    </w:p>
    <w:p w:rsidR="00733343" w:rsidRPr="00BC22F3" w:rsidRDefault="00733343" w:rsidP="00733343">
      <w:r w:rsidRPr="00FC28FC">
        <w:rPr>
          <w:u w:val="single"/>
        </w:rPr>
        <w:t xml:space="preserve">Since Moscow’s demonstration of strength (with Iran’s help) in Syria, the Russians have asserted themselves as a credible alternative </w:t>
      </w:r>
      <w:r>
        <w:t xml:space="preserve">to the Americans with traditional U.S. allies. With arms sales, economic deals, and diplomatic maneuvering, </w:t>
      </w:r>
      <w:r w:rsidRPr="00FC28FC">
        <w:rPr>
          <w:u w:val="single"/>
        </w:rPr>
        <w:t>Russia has been effective in pulling Turkey and Egypt away from the U</w:t>
      </w:r>
      <w:r>
        <w:t xml:space="preserve">nited </w:t>
      </w:r>
      <w:r w:rsidRPr="00FC28FC">
        <w:rPr>
          <w:u w:val="single"/>
        </w:rPr>
        <w:t>S</w:t>
      </w:r>
      <w:r>
        <w:t xml:space="preserve">tates, though not completely, and closer to Russia’s orbit. Saudi Arabia’s King Salman traveled to Moscow last October — the first ever visit by a Saudi king — to talk oil prices and hedge against American retrenchment. And now that the United States is the world’s leading producer of petroleum, </w:t>
      </w:r>
      <w:r w:rsidRPr="00FC28FC">
        <w:rPr>
          <w:u w:val="single"/>
        </w:rPr>
        <w:t xml:space="preserve">there is likely to be </w:t>
      </w:r>
      <w:r w:rsidRPr="00FC28FC">
        <w:rPr>
          <w:b/>
          <w:bCs/>
          <w:u w:val="single"/>
        </w:rPr>
        <w:t>more cooperation between the Russians and the Arab Gulf states</w:t>
      </w:r>
      <w:r w:rsidRPr="00FC28FC">
        <w:rPr>
          <w:u w:val="single"/>
        </w:rPr>
        <w:t xml:space="preserve"> in an effort to ensure that global oil prices are favorable to their interests</w:t>
      </w:r>
      <w:r>
        <w:t xml:space="preserve">. Even </w:t>
      </w:r>
      <w:r w:rsidRPr="00FC28FC">
        <w:rPr>
          <w:u w:val="single"/>
        </w:rPr>
        <w:t xml:space="preserve">the </w:t>
      </w:r>
      <w:r w:rsidRPr="00FC28FC">
        <w:rPr>
          <w:b/>
          <w:bCs/>
          <w:u w:val="single"/>
        </w:rPr>
        <w:t>Israelis</w:t>
      </w:r>
      <w:r w:rsidRPr="00FC28FC">
        <w:rPr>
          <w:u w:val="single"/>
        </w:rPr>
        <w:t xml:space="preserve"> </w:t>
      </w:r>
      <w:r w:rsidRPr="00FC28FC">
        <w:rPr>
          <w:b/>
          <w:bCs/>
          <w:u w:val="single"/>
        </w:rPr>
        <w:t>have</w:t>
      </w:r>
      <w:r w:rsidRPr="00FC28FC">
        <w:rPr>
          <w:u w:val="single"/>
        </w:rPr>
        <w:t xml:space="preserve"> repeatedly </w:t>
      </w:r>
      <w:r w:rsidRPr="00FC28FC">
        <w:rPr>
          <w:b/>
          <w:bCs/>
          <w:u w:val="single"/>
        </w:rPr>
        <w:t>beaten a path to Moscow</w:t>
      </w:r>
      <w:r w:rsidRPr="00FC28FC">
        <w:rPr>
          <w:u w:val="single"/>
        </w:rPr>
        <w:t xml:space="preserve"> over the last few years in hopes of persuading Putin to look after their interests in Syria.</w:t>
      </w:r>
      <w:r>
        <w:rPr>
          <w:u w:val="single"/>
        </w:rPr>
        <w:t xml:space="preserve"> </w:t>
      </w:r>
      <w:r w:rsidRPr="00FC28FC">
        <w:rPr>
          <w:u w:val="single"/>
        </w:rPr>
        <w:t>This is a solid record of achievement</w:t>
      </w:r>
      <w:r>
        <w:t xml:space="preserve">. </w:t>
      </w:r>
      <w:r w:rsidRPr="00FC28FC">
        <w:rPr>
          <w:u w:val="single"/>
        </w:rPr>
        <w:t xml:space="preserve">In the span of less than a decade, the Middle East has gone from a region in which the United States was overwhelmingly predominant to one that </w:t>
      </w:r>
      <w:r w:rsidRPr="00FC28FC">
        <w:t>Washington and</w:t>
      </w:r>
      <w:r w:rsidRPr="00FC28FC">
        <w:rPr>
          <w:u w:val="single"/>
        </w:rPr>
        <w:t xml:space="preserve"> Moscow contest.</w:t>
      </w:r>
      <w:r>
        <w:t xml:space="preserve"> </w:t>
      </w:r>
      <w:r w:rsidRPr="00FC28FC">
        <w:rPr>
          <w:b/>
          <w:bCs/>
          <w:u w:val="single"/>
        </w:rPr>
        <w:t>In Syria, the Russians have demonstrated political will and staying power</w:t>
      </w:r>
      <w:r>
        <w:t>. This is more important than, for example, the size of Russia’s economy, which has been used as an indicator of Moscow’s weakness. To believe that Russian power is ephemeral risks instilling ideas and assumptions about the world that breed complacency. Washington needs the exact opposite.</w:t>
      </w:r>
      <w:r w:rsidRPr="00BC22F3">
        <w:t xml:space="preserve"> </w:t>
      </w:r>
    </w:p>
    <w:p w:rsidR="00733343" w:rsidRPr="00DD138A" w:rsidRDefault="00733343" w:rsidP="00733343"/>
    <w:p w:rsidR="00733343" w:rsidRDefault="00733343" w:rsidP="00733343">
      <w:pPr>
        <w:pStyle w:val="Heading3"/>
      </w:pPr>
      <w:r>
        <w:t xml:space="preserve">2nc </w:t>
      </w:r>
      <w:r>
        <w:t>russia adv</w:t>
      </w:r>
    </w:p>
    <w:p w:rsidR="00733343" w:rsidRDefault="00733343" w:rsidP="00733343">
      <w:pPr>
        <w:pStyle w:val="Heading4"/>
      </w:pPr>
      <w:r>
        <w:t>Russia’s influence is growing in the status quo – AND dominance in Syria gives them influence over the whole region</w:t>
      </w:r>
    </w:p>
    <w:p w:rsidR="00733343" w:rsidRPr="00670DD3" w:rsidRDefault="00733343" w:rsidP="00733343">
      <w:r w:rsidRPr="00F7713D">
        <w:rPr>
          <w:rStyle w:val="Style13ptBold"/>
        </w:rPr>
        <w:t>Freilich 18</w:t>
      </w:r>
      <w:r>
        <w:t xml:space="preserve"> – a senior fellow at Harvard’s Belfer Center and is a former deputy national security adviser in Israel. He is also the author of Israeli National Security: a New Strategy for an Era of </w:t>
      </w:r>
      <w:r w:rsidRPr="00F7713D">
        <w:t>Change</w:t>
      </w:r>
      <w:r>
        <w:t xml:space="preserve">, Oxford University Press, 2018. (Chuck, “In the Middle East the Russians Aren’t Coming: They Are Back” National Interest, August 13, 2018, </w:t>
      </w:r>
      <w:hyperlink r:id="rId85" w:history="1">
        <w:r>
          <w:rPr>
            <w:rStyle w:val="Hyperlink"/>
          </w:rPr>
          <w:t>https://nationalinterest.org/feature/middle-east-russians-aren%E2%80%99t-coming-they-are-back-28672</w:t>
        </w:r>
      </w:hyperlink>
      <w:r>
        <w:t>)//RP</w:t>
      </w:r>
    </w:p>
    <w:p w:rsidR="00733343" w:rsidRDefault="00733343" w:rsidP="00733343">
      <w:pPr>
        <w:rPr>
          <w:b/>
          <w:bCs/>
          <w:u w:val="single"/>
        </w:rPr>
      </w:pPr>
      <w:r w:rsidRPr="00FC28FC">
        <w:rPr>
          <w:b/>
          <w:bCs/>
          <w:u w:val="single"/>
        </w:rPr>
        <w:t>Russia’s growing influence is manifest across the region</w:t>
      </w:r>
      <w:r w:rsidRPr="00FC28FC">
        <w:rPr>
          <w:u w:val="single"/>
        </w:rPr>
        <w:t>, from Morocco to Iran</w:t>
      </w:r>
      <w:r>
        <w:t xml:space="preserve">. This remarkable turnabout, part of Vladimir Putin’s overarching strategy of restoring Russia’s standing as a great power, has been the result of deft diplomacy combined with a willingness to sell arms and nuclear power reactors to all askers. While international attention has been focused on the Iranian nuclear program, </w:t>
      </w:r>
      <w:r w:rsidRPr="00670DD3">
        <w:rPr>
          <w:u w:val="single"/>
        </w:rPr>
        <w:t>Russia has been playing an increasingly important role</w:t>
      </w:r>
      <w:r>
        <w:t xml:space="preserve"> in two other dangerous trends underway </w:t>
      </w:r>
      <w:r w:rsidRPr="00670DD3">
        <w:rPr>
          <w:u w:val="single"/>
        </w:rPr>
        <w:t>in the region: a massive conventional arms race</w:t>
      </w:r>
      <w:r>
        <w:t>—$1.3 trillion of arms bought by the Gulf states alone between 2000 and 2014—</w:t>
      </w:r>
      <w:r w:rsidRPr="00670DD3">
        <w:rPr>
          <w:u w:val="single"/>
        </w:rPr>
        <w:t>and a dramatic push to procure nuclear power reactors</w:t>
      </w:r>
      <w:r>
        <w:t xml:space="preserve">. All of the reactor programs reflect legitimate energy needs, but “civil” nuclear programs in the Middle East have a nasty tendency to morph into military ones. U.S. allies in the region today have become hesitant to continue placing all of their strategic faith and security in American hands. While they uniformly welcome President Trump’s more hardline approach, the scars of American weakness during the Obama years, as they perceive it, have yet to heal. Moreover, Trump’s unique character has engendered ongoing doubts regarding American trustworthiness. For the meantime, U.S. allies are hedging their bets. </w:t>
      </w:r>
      <w:r w:rsidRPr="00670DD3">
        <w:rPr>
          <w:b/>
          <w:bCs/>
          <w:u w:val="single"/>
        </w:rPr>
        <w:t>Egypt’s anger over</w:t>
      </w:r>
      <w:r w:rsidRPr="00670DD3">
        <w:rPr>
          <w:u w:val="single"/>
        </w:rPr>
        <w:t xml:space="preserve"> what it viewed as </w:t>
      </w:r>
      <w:r w:rsidRPr="00670DD3">
        <w:rPr>
          <w:b/>
          <w:bCs/>
          <w:u w:val="single"/>
        </w:rPr>
        <w:t xml:space="preserve">insufficient American support </w:t>
      </w:r>
      <w:r w:rsidRPr="00670DD3">
        <w:rPr>
          <w:u w:val="single"/>
        </w:rPr>
        <w:t xml:space="preserve">for the Mubarak regime, and subsequent sanctions on arms sales, </w:t>
      </w:r>
      <w:r w:rsidRPr="00670DD3">
        <w:rPr>
          <w:b/>
          <w:bCs/>
          <w:u w:val="single"/>
        </w:rPr>
        <w:t>led to a significant improvement in its relations with Russia.</w:t>
      </w:r>
      <w:r>
        <w:t xml:space="preserve"> A deal for four Russian nuclear power reactors was concluded in 2017. Military ties have been restored, including the sale of some dozens of advanced fighters, attack helicopters and S-300 missiles, along with new joint military exercises. Egypt has been the linchpin of American policy in the region ever since it evicted the Soviets in the early 1970s. In so doing, it created the basis for the three mutually reinforcing pillars of U.S. Middle East policy to this day: the establishment of a moderate, pro-American Arab camp with Egypt and Saudi Arabia at its center; countering regional rogues such as Iraq, Iran and Libya with the moderates’ support; and the promotion of Arab-Israeli peace—again, with moderate support</w:t>
      </w:r>
      <w:r w:rsidRPr="00670DD3">
        <w:rPr>
          <w:u w:val="single"/>
        </w:rPr>
        <w:t>. An Egyptian-Russian rapprochement constitutes a severe blow to American standing.</w:t>
      </w:r>
      <w:r>
        <w:t xml:space="preserve"> For decades, an unwritten deal has governed U.S.-Saudi relations; security for an assured supply of oil. In 1991, the United States even went to war in defense of Saudi Arabia. Today, however, the Saudis are skittish. In 2017, King Salman bin Abdulaziz Al Saud conducted the first ever visit of a Saudi monarch to Russia. A deal was signed for highly advanced S-400 and anti-tank missiles. A nuclear cooperation agreement was also signed, and Russia hopes to provide at least two of the planned sixteen Saudi reactors. Russia and Saudi Arabia—who together make up approximately 20 percent of international oil production—have also coordinated policy to raise the global price. </w:t>
      </w:r>
      <w:r w:rsidRPr="00670DD3">
        <w:rPr>
          <w:u w:val="single"/>
        </w:rPr>
        <w:t>Russia’s minimalistic military intervention in Syria, with just two fighter squadrons, has been remarkably successful, saving the Assad regime at virtually no cost to Russia</w:t>
      </w:r>
      <w:r>
        <w:t xml:space="preserve">, which left the bloody ground fighting to Iran and Hezbollah. Obama’s self-enervating prognosis that Syria would become Russia’s Vietnam has been proven baseless. </w:t>
      </w:r>
      <w:r w:rsidRPr="00670DD3">
        <w:rPr>
          <w:b/>
          <w:bCs/>
          <w:u w:val="single"/>
        </w:rPr>
        <w:t>Russia has become the primary player in Syria today</w:t>
      </w:r>
      <w:r>
        <w:t xml:space="preserve">, </w:t>
      </w:r>
      <w:r w:rsidRPr="00670DD3">
        <w:rPr>
          <w:u w:val="single"/>
        </w:rPr>
        <w:t>ensuring its long-term presence there with a Syrian commitment to grant it air and naval bases</w:t>
      </w:r>
      <w:r>
        <w:t>—from which it projects region-wide power—</w:t>
      </w:r>
      <w:r w:rsidRPr="00670DD3">
        <w:rPr>
          <w:u w:val="single"/>
        </w:rPr>
        <w:t>for forty-nine more years</w:t>
      </w:r>
      <w:r>
        <w:t xml:space="preserve">. A country of little importance in and of itself to the United States, </w:t>
      </w:r>
      <w:r w:rsidRPr="00670DD3">
        <w:rPr>
          <w:u w:val="single"/>
        </w:rPr>
        <w:t>Syria has become the focal point of the most critical regional issues, including the Sunni-Shiite confrontation, the war against ISIS, Iranian expansionism, and a possible Iranian-Israeli conflict</w:t>
      </w:r>
      <w:r>
        <w:t xml:space="preserve">. </w:t>
      </w:r>
      <w:r w:rsidRPr="00670DD3">
        <w:rPr>
          <w:b/>
          <w:bCs/>
          <w:u w:val="single"/>
        </w:rPr>
        <w:t>Russia’s position in Syria provides it with influence over all.</w:t>
      </w:r>
    </w:p>
    <w:p w:rsidR="00733343" w:rsidRPr="00B63675" w:rsidRDefault="00733343" w:rsidP="00733343">
      <w:pPr>
        <w:pStyle w:val="Heading4"/>
      </w:pPr>
      <w:r>
        <w:t xml:space="preserve">Russia has secured </w:t>
      </w:r>
      <w:r w:rsidRPr="00323844">
        <w:rPr>
          <w:u w:val="single"/>
        </w:rPr>
        <w:t>economic and strategic alliances</w:t>
      </w:r>
      <w:r>
        <w:t xml:space="preserve"> in the Middle East – the plan doesn’t cut off those ties </w:t>
      </w:r>
    </w:p>
    <w:p w:rsidR="00733343" w:rsidRDefault="00733343" w:rsidP="00733343">
      <w:r w:rsidRPr="00B63675">
        <w:rPr>
          <w:rStyle w:val="Style13ptBold"/>
        </w:rPr>
        <w:t>Hall 19</w:t>
      </w:r>
      <w:r>
        <w:t xml:space="preserve"> – a security and political risk analyst focused on Eurasian geopolitics, military affairs, and emerging technologies. (Jonathan, “Western Sanctions Are Driving Russia’s Focus on the Middle East” Fair Observer, April 15, 2019, </w:t>
      </w:r>
      <w:hyperlink r:id="rId86" w:history="1">
        <w:r w:rsidRPr="00EA2FDD">
          <w:rPr>
            <w:rStyle w:val="Hyperlink"/>
          </w:rPr>
          <w:t>https://www.fairobserver.com/region/middle_east_north_africa/western-sanctions-russia-economy-syria-ukraine-middle-east-news-00171)//RP</w:t>
        </w:r>
      </w:hyperlink>
    </w:p>
    <w:p w:rsidR="00733343" w:rsidRDefault="00733343" w:rsidP="00733343">
      <w:pPr>
        <w:rPr>
          <w:u w:val="single"/>
        </w:rPr>
      </w:pPr>
      <w:r>
        <w:t xml:space="preserve">Involved in armed conflicts on two fronts, in eastern Ukraine and Syria, the Russian Federation’s dual campaigns are often closely associated with one another. Experts looking at Russia’s ongoing operations in the Syrian Civil War often attempt to link them to the conflict in Ukraine. In doing so, analysts and policymakers may inadvertently fail to see the full range of consequences </w:t>
      </w:r>
      <w:r w:rsidRPr="00B63675">
        <w:rPr>
          <w:u w:val="single"/>
        </w:rPr>
        <w:t>the renewed Russian presence in the Middle East brings</w:t>
      </w:r>
      <w:r>
        <w:t xml:space="preserve">. This in no way implies a lack of relationship between the two, but rather that the economic and political benefits Moscow is reaping should be appreciated before such a causal relationship can be understood. Two main factors of Russia’s intervention in Syria will affect future calculi between interlocutors attempting to resolve the war in the Donbas region and the illegal annexation of Crimea. The first factor that needs addressing is the near-term consequences. </w:t>
      </w:r>
      <w:r w:rsidRPr="00B63675">
        <w:rPr>
          <w:u w:val="single"/>
        </w:rPr>
        <w:t xml:space="preserve">Because of its military cooperation with Bashar al-Assad’s regime and other regional players, </w:t>
      </w:r>
      <w:r w:rsidRPr="00B63675">
        <w:rPr>
          <w:b/>
          <w:bCs/>
          <w:u w:val="single"/>
        </w:rPr>
        <w:t>Moscow has managed to secure billions of dollars from states in the Middle East</w:t>
      </w:r>
      <w:r w:rsidRPr="00B63675">
        <w:rPr>
          <w:u w:val="single"/>
        </w:rPr>
        <w:t xml:space="preserve"> such as Iran, Saudi Arabia and the United Arab Emirates.</w:t>
      </w:r>
      <w:r>
        <w:t xml:space="preserve"> Along with rising global oil prices, Russia has further insulated itself against Western sanctions. The second implication is the geopolitical importance of </w:t>
      </w:r>
      <w:r w:rsidRPr="00B63675">
        <w:rPr>
          <w:u w:val="single"/>
        </w:rPr>
        <w:t>Russia’s growing presence in the region</w:t>
      </w:r>
      <w:r>
        <w:t xml:space="preserve">, which it is utilizing </w:t>
      </w:r>
      <w:r w:rsidRPr="00B63675">
        <w:rPr>
          <w:u w:val="single"/>
        </w:rPr>
        <w:t>to cast influence throughout the Middle East and North Africa</w:t>
      </w:r>
      <w:r>
        <w:t xml:space="preserve"> (MENA). Its significance comes in the shape of a favorable bargaining position within and without the Minsk framework (for the resolution of the conflict in eastern Ukraine) for two reasons: geoeconomic clout vis-à-vis the energy market and political leverage over the European Union as it attempts to manage issues related to immigration flows from the MENA region. Inextricably Linked </w:t>
      </w:r>
      <w:r w:rsidRPr="00B63675">
        <w:rPr>
          <w:u w:val="single"/>
        </w:rPr>
        <w:t xml:space="preserve">September 30, 2015, marked </w:t>
      </w:r>
      <w:r w:rsidRPr="00B63675">
        <w:rPr>
          <w:b/>
          <w:bCs/>
          <w:u w:val="single"/>
        </w:rPr>
        <w:t>the beginning of Russia’s official involvement in Syria</w:t>
      </w:r>
      <w:r w:rsidRPr="00B63675">
        <w:rPr>
          <w:u w:val="single"/>
        </w:rPr>
        <w:t xml:space="preserve"> at the request of President Assad, opening with airstrikes around the cities of Homs and Hama in western Syria against the mainstream opposition force</w:t>
      </w:r>
      <w:r>
        <w:t xml:space="preserve">s. With the war in eastern Ukraine already being waged for over a year at that point, the two conflicts have since been inextricably linked. Some analysts posit that Russia’s incursion into Syria serves the same purpose as prior aggressions in Ukraine, namely dismantling the current Western-led world order that has been in place since World War II. Concerning this link, Russia’s President Vladimir Putin likely knew he would be able to use any gains in the Middle East in his favor concerning Ukraine. However, these </w:t>
      </w:r>
      <w:r w:rsidRPr="00B63675">
        <w:rPr>
          <w:u w:val="single"/>
        </w:rPr>
        <w:t>gains</w:t>
      </w:r>
      <w:r>
        <w:t xml:space="preserve">, when seen through a wider lens than just the regional context of Ukraine, </w:t>
      </w:r>
      <w:r w:rsidRPr="00B63675">
        <w:rPr>
          <w:u w:val="single"/>
        </w:rPr>
        <w:t>provide a clearer analysis of the economically and geopolitically revitalized bargaining position given to the Kremlin on issues with transatlantic partners writ large</w:t>
      </w:r>
      <w:r>
        <w:t xml:space="preserve"> and, therefore, certainly concerning Donbas and Crimea. Throughout 2014, as US and EU sanctions began to accumulate, the ruble was at one point devalued by roughly 50%. While Moscow has reclaimed some economic stability, the strength of the Russian currency, which is currently priced at 65 against the US dollar, is no where near its former status of around 35 rubles against the dollar. While sanctions have certainly hurt Russia’s economy, the drop in the global oil prices had a much more significant effect. Russia’s long-term budget projections placed oil above $100 per barrel; however, at certain points in 2016, the price fell below $30. Moscow’s economic difficulties were further compounded by the budgetary pressures self-imposed by its activities in Ukraine, as well as the economic shock experienced during the 2008-09 global financial crisis that drained central reserves. Even if the sanctions were never imposed, some suggest the Kremlin would still have found itself in a difficult position. Irrespective of sanctions staying in place, last year the State Duma reviewed the federal budget and projected a surplus of 0.5% of GDP, equating to around $7.7 billion. This was the first expected surplus since 2011, which displays the preponderant effect of oil over Western sanctions given that 2012 marked the beginning of a drop in global oil prices. The World Bank confirmed such reports, forecasting 1.5% GDP growth in 2018, followed by an increase of 1.8% from 2019-20. Entering Syria Although the financial losses due to sanctions have not had the same effect as declining oil prices, they have certainly taken their toll. Resumed business with the EU and the US would be the best-case scenario for Russia. However, this would only begin to be a possibility after the Kremlin put forth a concerted effort to work with the international community to bring about peace in the region. Moscow, however, understands that an abrupt end to the fighting in Donbas, in which it has only marginally admitted involvement, would be highly unlikely, especially while trying to save face on both the international stage as well as in front of domestic audiences. Given this reality, Russia appears fully committed to increasing relations in the Middle East not only militarily, but also economically, as part of its eastward pivot toward the MENA region and Asia. Important to note is that on the list of sanctioned individuals and entities is Vnesheconombank (VEB), of which Russia’s sovereign wealth fund (SWF), the Russian Direct Investment Fund (RDIF), is a fully owned subsidiary. Put simply, SWFs serve as state-owned instruments in public finance. Largely funded by revenues from commodity exports or from foreign exchange reserves in a state’s central bank, SWFs may be used to invest globally. As such, </w:t>
      </w:r>
      <w:r w:rsidRPr="00B63675">
        <w:rPr>
          <w:b/>
          <w:bCs/>
          <w:u w:val="single"/>
        </w:rPr>
        <w:t>Russia has begun to circumvent the economic hardship of sanctions</w:t>
      </w:r>
      <w:r w:rsidRPr="00B63675">
        <w:rPr>
          <w:u w:val="single"/>
        </w:rPr>
        <w:t xml:space="preserve"> and severed business partnerships in the West by contractually binding itself to other sovereign wealth funds in the Middle East.</w:t>
      </w:r>
    </w:p>
    <w:p w:rsidR="00733343" w:rsidRPr="006C454F" w:rsidRDefault="00733343" w:rsidP="00733343">
      <w:pPr>
        <w:pStyle w:val="Heading4"/>
      </w:pPr>
      <w:r>
        <w:t xml:space="preserve">Russia increasing influence is inevitable </w:t>
      </w:r>
    </w:p>
    <w:p w:rsidR="00733343" w:rsidRPr="00490C5F" w:rsidRDefault="00733343" w:rsidP="00733343">
      <w:r w:rsidRPr="006C454F">
        <w:rPr>
          <w:rStyle w:val="Style13ptBold"/>
        </w:rPr>
        <w:t>Druzhinin 17</w:t>
      </w:r>
      <w:r>
        <w:t xml:space="preserve"> – (Alexei, “In the Middle East, Russia Seems to Be Everywhere” Stratfor, December 13, 2017, </w:t>
      </w:r>
      <w:hyperlink r:id="rId87" w:history="1">
        <w:r w:rsidRPr="00F000D5">
          <w:rPr>
            <w:rStyle w:val="Hyperlink"/>
          </w:rPr>
          <w:t>https://worldview.stratfor.com/article/middle-east-russia-seems-be-everywhere</w:t>
        </w:r>
      </w:hyperlink>
      <w:r>
        <w:rPr>
          <w:rStyle w:val="Hyperlink"/>
        </w:rPr>
        <w:t>)//RP</w:t>
      </w:r>
    </w:p>
    <w:p w:rsidR="00733343" w:rsidRDefault="00733343" w:rsidP="00733343">
      <w:r w:rsidRPr="00070134">
        <w:rPr>
          <w:u w:val="single"/>
        </w:rPr>
        <w:t xml:space="preserve">Russia's </w:t>
      </w:r>
      <w:r w:rsidRPr="00070134">
        <w:rPr>
          <w:b/>
          <w:bCs/>
          <w:u w:val="single"/>
        </w:rPr>
        <w:t>growing prominence in the Middle East</w:t>
      </w:r>
      <w:r w:rsidRPr="00070134">
        <w:rPr>
          <w:u w:val="single"/>
        </w:rPr>
        <w:t xml:space="preserve"> was on full display Dec. 11 when Vladimir Putin visited three key Middle Eastern countries in one day</w:t>
      </w:r>
      <w:r>
        <w:t xml:space="preserve">. The Russian president followed a surprise trip to Syria with a quick stop in Egypt before ending his day's travels in Turkey. He met with his presidential counterparts in all three countries, and the economic deals, military agreements and political settlements he discussed highlighted Russia's role in the region. While </w:t>
      </w:r>
      <w:r w:rsidRPr="006C454F">
        <w:rPr>
          <w:u w:val="single"/>
        </w:rPr>
        <w:t xml:space="preserve">Russia has its own reasons for </w:t>
      </w:r>
      <w:r w:rsidRPr="006C454F">
        <w:rPr>
          <w:b/>
          <w:bCs/>
          <w:u w:val="single"/>
        </w:rPr>
        <w:t>bolstering its relationships with Syria, Egypt and Turkey,</w:t>
      </w:r>
      <w:r>
        <w:t xml:space="preserve"> it also benefits from being visible where its regional rival, the United States, is not. Russia's diplomatic reach in the Middle East varies significantly per country. Its fair-weather relationship with strategic powers such as Iran goes back centuries, while its pursuit of a strong relationship with Saudi Arabia is developing, for example. Russia's relationship with Turkey has yielded friction and fruit over the decades, depending on which way the pendulum has swung. But what is striking about Russian diplomacy over the past couple of years is how </w:t>
      </w:r>
      <w:r w:rsidRPr="006C454F">
        <w:rPr>
          <w:b/>
          <w:bCs/>
          <w:u w:val="single"/>
        </w:rPr>
        <w:t>Moscow's diplomatic presence has saturated the region.</w:t>
      </w:r>
      <w:r w:rsidRPr="006C454F">
        <w:rPr>
          <w:u w:val="single"/>
        </w:rPr>
        <w:t xml:space="preserve"> Its activity in such areas as the Palestinian territories, Libya, Israel, Lebanon, Qatar, the United Arab Emirates and Saudi Arabia is in some ways reminiscent of the Soviet Union's broad presence across the region</w:t>
      </w:r>
      <w:r>
        <w:t>. The juxtaposition with a United States that seems to want to draw down its regional commitments and focus on other issues, such as turning at long last to Asia instead of attending to fires in the Middle East, is noticeable, and it is heightened by Russia's appearing to be everywhere at once.</w:t>
      </w:r>
    </w:p>
    <w:p w:rsidR="00996574" w:rsidRDefault="00733343" w:rsidP="00996574">
      <w:pPr>
        <w:pStyle w:val="Heading3"/>
      </w:pPr>
      <w:r>
        <w:t>1nc</w:t>
      </w:r>
      <w:r w:rsidR="00996574">
        <w:t xml:space="preserve"> africa adv </w:t>
      </w:r>
    </w:p>
    <w:p w:rsidR="00996574" w:rsidRDefault="00996574" w:rsidP="00996574">
      <w:pPr>
        <w:pStyle w:val="Heading4"/>
      </w:pPr>
      <w:r>
        <w:t>Alt causes to Al Shabaab expansion</w:t>
      </w:r>
    </w:p>
    <w:p w:rsidR="00996574" w:rsidRDefault="00996574" w:rsidP="00996574">
      <w:r>
        <w:rPr>
          <w:b/>
          <w:bCs/>
          <w:sz w:val="26"/>
          <w:szCs w:val="26"/>
        </w:rPr>
        <w:t>Hashi 18</w:t>
      </w:r>
      <w:r>
        <w:t xml:space="preserve"> (Abdirashid Hashi Executive Director Heritage Institute for Policy Studies (HIPS), “Fixing the Failed State of Somalia: Challenges and Opportunities,” </w:t>
      </w:r>
      <w:hyperlink r:id="rId88" w:history="1">
        <w:r>
          <w:rPr>
            <w:rStyle w:val="Hyperlink"/>
          </w:rPr>
          <w:t>https://www.foreign.senate.gov/imo/media/doc/031418_Hashi_Testimony.pdf</w:t>
        </w:r>
      </w:hyperlink>
      <w:r>
        <w:t>)SEM</w:t>
      </w:r>
    </w:p>
    <w:p w:rsidR="00996574" w:rsidRDefault="00996574" w:rsidP="00996574">
      <w:pPr>
        <w:rPr>
          <w:sz w:val="16"/>
        </w:rPr>
      </w:pPr>
      <w:r>
        <w:rPr>
          <w:sz w:val="16"/>
        </w:rPr>
        <w:t xml:space="preserve">The second </w:t>
      </w:r>
      <w:r>
        <w:rPr>
          <w:rStyle w:val="StyleUnderline"/>
        </w:rPr>
        <w:t xml:space="preserve">reason why Somalia is hovering between being a ‘failed state’ and its current designation as a ‘fragile state’ is the conspicuous </w:t>
      </w:r>
      <w:r>
        <w:rPr>
          <w:rStyle w:val="Emphasis"/>
        </w:rPr>
        <w:t>absence of the essential resources</w:t>
      </w:r>
      <w:r>
        <w:rPr>
          <w:rStyle w:val="StyleUnderline"/>
        </w:rPr>
        <w:t xml:space="preserve"> needed to put the country back on its feet</w:t>
      </w:r>
      <w:r>
        <w:rPr>
          <w:sz w:val="16"/>
        </w:rPr>
        <w:t xml:space="preserve">. For starters, let’s consider the national budget of the federal government: about US$270 million a year, over 99 percent of which is spent paying salaries of civil servants and security personnel. At a minimum, the government would need roughly US$3 billion a year to implement its own National Development Plan. </w:t>
      </w:r>
      <w:r>
        <w:rPr>
          <w:rStyle w:val="StyleUnderline"/>
        </w:rPr>
        <w:t xml:space="preserve">With such meager resources, the government can’t deliver rudimentary services, </w:t>
      </w:r>
      <w:r>
        <w:rPr>
          <w:rStyle w:val="Emphasis"/>
        </w:rPr>
        <w:t>let alone defeat Al Shabaab</w:t>
      </w:r>
      <w:r>
        <w:rPr>
          <w:rStyle w:val="StyleUnderline"/>
        </w:rPr>
        <w:t xml:space="preserve"> or win the hearts and minds of Somalia’s massive unemployed youth population</w:t>
      </w:r>
      <w:r>
        <w:rPr>
          <w:sz w:val="16"/>
        </w:rPr>
        <w:t xml:space="preserve">, which is estimated to be 70 percent of the estimated 12 million citizens. Landing a man on Mars with equipment sourced from a Dollar Store is more realistic than expecting Somalia to have a functioning state with its current resources, financial or otherwise. </w:t>
      </w:r>
      <w:r>
        <w:rPr>
          <w:rStyle w:val="StyleUnderline"/>
        </w:rPr>
        <w:t>The government</w:t>
      </w:r>
      <w:r>
        <w:rPr>
          <w:sz w:val="16"/>
        </w:rPr>
        <w:t xml:space="preserve"> is trying to expand its revenue base, but it will take years to realistically levy taxes on all of its 18 administrative regions. It </w:t>
      </w:r>
      <w:r>
        <w:rPr>
          <w:rStyle w:val="StyleUnderline"/>
        </w:rPr>
        <w:t>only controls the capital Mogadishu, and the rest is in the hands of federal member states (and Somaliland</w:t>
      </w:r>
      <w:r>
        <w:rPr>
          <w:sz w:val="16"/>
        </w:rPr>
        <w:t xml:space="preserve"> which considers itself as a separate state). The regions jealously guard their sources of revenue such as ports and airports. Somaliland has just transferred 70 percent of the Port of Berbera to UAE’s Dubai World port management company and the government of Ethiopia – against the objections of the Somali government. On 12 March 2018, parliament banned Dubai World from Somalia and labeled that deal as null and void and a blatant breach on Somalia’s sovereignty. </w:t>
      </w:r>
      <w:r>
        <w:rPr>
          <w:rStyle w:val="StyleUnderline"/>
        </w:rPr>
        <w:t>This could further complicate the already frozen Somalia-Somaliland talks on unity/secession issues and may also put the fledgling Somali government and the UAE on a collision course</w:t>
      </w:r>
      <w:r>
        <w:rPr>
          <w:sz w:val="16"/>
        </w:rPr>
        <w:t xml:space="preserve">. Thirdly, </w:t>
      </w:r>
      <w:r>
        <w:rPr>
          <w:rStyle w:val="Emphasis"/>
        </w:rPr>
        <w:t>genuine political inclusivity remains elusive</w:t>
      </w:r>
      <w:r>
        <w:rPr>
          <w:rStyle w:val="StyleUnderline"/>
        </w:rPr>
        <w:t>. A winner takes all mentality reigns throughout</w:t>
      </w:r>
      <w:r>
        <w:rPr>
          <w:sz w:val="16"/>
        </w:rPr>
        <w:t xml:space="preserve"> the country, </w:t>
      </w:r>
      <w:r>
        <w:rPr>
          <w:rStyle w:val="StyleUnderline"/>
        </w:rPr>
        <w:t>creating deep political instability</w:t>
      </w:r>
      <w:r>
        <w:rPr>
          <w:sz w:val="16"/>
        </w:rPr>
        <w:t xml:space="preserve">. In a country where political and social reconciliation remain a work in progress, </w:t>
      </w:r>
      <w:r>
        <w:rPr>
          <w:rStyle w:val="Emphasis"/>
        </w:rPr>
        <w:t>Somalia’s elite has failed to rise to the occasion and unite against</w:t>
      </w:r>
      <w:r>
        <w:rPr>
          <w:sz w:val="16"/>
        </w:rPr>
        <w:t xml:space="preserve"> the common enemy—</w:t>
      </w:r>
      <w:r>
        <w:rPr>
          <w:rStyle w:val="Emphasis"/>
        </w:rPr>
        <w:t>Al-Shabaab. Instead, they routinely spend much needed resources and energy on political infighting</w:t>
      </w:r>
      <w:r>
        <w:rPr>
          <w:rStyle w:val="StyleUnderline"/>
        </w:rPr>
        <w:t>. They have also failed to capitalize on elections</w:t>
      </w:r>
      <w:r>
        <w:rPr>
          <w:sz w:val="16"/>
        </w:rPr>
        <w:t xml:space="preserve"> which bring fresh opportunities to create an environment conducive to stability in the form of inclusive political dispensation. Regrettably, each new </w:t>
      </w:r>
      <w:r>
        <w:rPr>
          <w:rStyle w:val="StyleUnderline"/>
        </w:rPr>
        <w:t>leadership makes the exact same mistakes and spends the next four years fending off political rivals, instead of facing off against Al-Shabaab</w:t>
      </w:r>
      <w:r>
        <w:rPr>
          <w:sz w:val="16"/>
        </w:rPr>
        <w:t xml:space="preserve">. The fourth </w:t>
      </w:r>
      <w:r>
        <w:rPr>
          <w:rStyle w:val="StyleUnderline"/>
        </w:rPr>
        <w:t>reason</w:t>
      </w:r>
      <w:r>
        <w:rPr>
          <w:sz w:val="16"/>
        </w:rPr>
        <w:t xml:space="preserve"> why Somalia’s recovery is slow – and often goes dangerously into reverse – </w:t>
      </w:r>
      <w:r>
        <w:rPr>
          <w:rStyle w:val="StyleUnderline"/>
        </w:rPr>
        <w:t>is the meddling of external actors with both benevolent and malevolent intentions</w:t>
      </w:r>
      <w:r>
        <w:rPr>
          <w:sz w:val="16"/>
        </w:rPr>
        <w:t xml:space="preserve">. Interference by others has ceaselessly muddied Somalia’s already troubled waters. The negative energies emanating from both state and non-state actors can be as damaging as the mischief and mediocrity of Somali politicians and the mayhem of Al Shabaab. For instance, during elections, money from overseas and local powerbrokers is used to unseat some politicians and install others. All candidates openly dole out cash to win elections. Meanwhile, </w:t>
      </w:r>
      <w:r>
        <w:rPr>
          <w:rStyle w:val="StyleUnderline"/>
        </w:rPr>
        <w:t xml:space="preserve">the Gulf crisis is playing out dangerously in Somalia. If the negative impact of the dispute between UAE and Qatar is not checked, it could easily destroy all the gains made thus far and will </w:t>
      </w:r>
      <w:r>
        <w:rPr>
          <w:rStyle w:val="Emphasis"/>
        </w:rPr>
        <w:t>eventually strengthen Al Shabaab’s hand</w:t>
      </w:r>
      <w:r>
        <w:rPr>
          <w:sz w:val="16"/>
        </w:rPr>
        <w:t xml:space="preserve">. Petrodollars should be used to avert starvation in Somalia – not to put this fledgling country in the middle of a geopolitical power play. It is because of these profound challenges that it is possible to argue in one sentence – however contradictory or confusing it may sound – that that the situation in Somalia is paradoxically good, bad and ugly all at the same time. </w:t>
      </w:r>
    </w:p>
    <w:p w:rsidR="00996574" w:rsidRDefault="00996574" w:rsidP="00996574">
      <w:pPr>
        <w:pStyle w:val="Heading4"/>
      </w:pPr>
      <w:r>
        <w:t>Somali piracy has been solved</w:t>
      </w:r>
    </w:p>
    <w:p w:rsidR="00996574" w:rsidRDefault="00996574" w:rsidP="00996574">
      <w:r>
        <w:rPr>
          <w:b/>
          <w:bCs/>
          <w:sz w:val="26"/>
          <w:szCs w:val="26"/>
        </w:rPr>
        <w:t>Bruwer 19</w:t>
      </w:r>
      <w:r>
        <w:t xml:space="preserve"> (Carina Bruwer is PhD candidate, Centre of Criminology, University of Cape Town, 3-5-2019, "Somali piracy and countering other organised crimes at sea," Conversation, https://theconversation.com/somali-piracy-and-countering-other-organised-crimes-at-sea-112732)SEM</w:t>
      </w:r>
    </w:p>
    <w:p w:rsidR="00996574" w:rsidRDefault="00996574" w:rsidP="00996574">
      <w:pPr>
        <w:rPr>
          <w:sz w:val="16"/>
        </w:rPr>
      </w:pPr>
      <w:r>
        <w:rPr>
          <w:rStyle w:val="StyleUnderline"/>
        </w:rPr>
        <w:t xml:space="preserve">How were Somali pirates stopped? </w:t>
      </w:r>
      <w:r>
        <w:rPr>
          <w:sz w:val="16"/>
        </w:rPr>
        <w:t xml:space="preserve">The response to Somali piracy was set in motion in 2008 when the </w:t>
      </w:r>
      <w:r>
        <w:rPr>
          <w:rStyle w:val="StyleUnderline"/>
        </w:rPr>
        <w:t>UN Security Council passed Resolution 1816.</w:t>
      </w:r>
      <w:r>
        <w:rPr>
          <w:sz w:val="16"/>
        </w:rPr>
        <w:t xml:space="preserve"> In terms of international law, piracy is a crime of universal jurisdiction, meaning any state may act against it on the high seas and in exclusive economic zones. Resolution 1816 went further by </w:t>
      </w:r>
      <w:r>
        <w:rPr>
          <w:rStyle w:val="StyleUnderline"/>
        </w:rPr>
        <w:t xml:space="preserve">authorising foreign states to also enter Somalia’s territorial sea to suppress piracy. </w:t>
      </w:r>
      <w:r>
        <w:rPr>
          <w:sz w:val="16"/>
        </w:rPr>
        <w:t xml:space="preserve">Such authorisation is given when the use of force is justified to protect international peace and security. </w:t>
      </w:r>
      <w:r>
        <w:rPr>
          <w:rStyle w:val="StyleUnderline"/>
        </w:rPr>
        <w:t>More resolutions have since followed. The result was an inter-State, inter-agency and public-private response involving a number of players</w:t>
      </w:r>
      <w:r>
        <w:rPr>
          <w:sz w:val="16"/>
        </w:rPr>
        <w:t xml:space="preserve">. These included states, the shipping industry and other stakeholders like the United Nations and the International Maritime Organisation. These actors formed the Contact Group on Piracy off the Coast of Somalia. This, in turn, was split into working groups whose members implemented and coordinated the counter measures. </w:t>
      </w:r>
      <w:r>
        <w:rPr>
          <w:rStyle w:val="StyleUnderline"/>
        </w:rPr>
        <w:t xml:space="preserve">The all-encompassing response came together as follows: International navies would escort vessels through the High Risk Area and shipping vessels would employ shipping self-protection measures, such as hiring armed guards. Both navies and armed guards would then respond to attacks and apprehend suspects. </w:t>
      </w:r>
      <w:r>
        <w:rPr>
          <w:sz w:val="16"/>
        </w:rPr>
        <w:t xml:space="preserve">Law reforms in regional countries ensured that piracy was an offence in domestic legislation. This allowed suspects to be handed over to regional states for prosecution. This was facilitated by a regional pirate prosecution model and capacity building projects. </w:t>
      </w:r>
      <w:r>
        <w:rPr>
          <w:rStyle w:val="StyleUnderline"/>
        </w:rPr>
        <w:t>These ensured that regional courts were enabled to try pirates and criminal justice practitioners were trained to prosecute piracy</w:t>
      </w:r>
      <w:r>
        <w:rPr>
          <w:sz w:val="16"/>
        </w:rPr>
        <w:t xml:space="preserve">. Regional prisons, including in Somalia, were then built or improved to house convicted pirates. In addition, </w:t>
      </w:r>
      <w:r>
        <w:rPr>
          <w:rStyle w:val="StyleUnderline"/>
        </w:rPr>
        <w:t>capacity building projects focused on building the capacity of regional maritime law enforcement entities</w:t>
      </w:r>
      <w:r>
        <w:rPr>
          <w:sz w:val="16"/>
        </w:rPr>
        <w:t xml:space="preserve">. There were also land based development programmes aimed at the causes of piracy. These included counter-piracy messaging and alternative livelihood programmes. </w:t>
      </w:r>
      <w:r>
        <w:rPr>
          <w:rStyle w:val="Emphasis"/>
        </w:rPr>
        <w:t>Many of these measures are still in place today,</w:t>
      </w:r>
      <w:r>
        <w:rPr>
          <w:sz w:val="16"/>
        </w:rPr>
        <w:t xml:space="preserve"> although many have taken on a different form.</w:t>
      </w:r>
    </w:p>
    <w:p w:rsidR="00996574" w:rsidRDefault="00996574" w:rsidP="00996574">
      <w:pPr>
        <w:pStyle w:val="Heading4"/>
      </w:pPr>
      <w:r>
        <w:t>Ending the war doesn’t solve African rivalries</w:t>
      </w:r>
    </w:p>
    <w:p w:rsidR="00996574" w:rsidRDefault="00996574" w:rsidP="00996574">
      <w:r>
        <w:rPr>
          <w:b/>
          <w:bCs/>
          <w:sz w:val="26"/>
          <w:szCs w:val="26"/>
        </w:rPr>
        <w:t>Mahmood 19</w:t>
      </w:r>
      <w:r>
        <w:t xml:space="preserve"> (Omar Mahmood, INSTITUTE FOR SECURITY STUDIES, 3-22-2019, "Yemen's Impact on the Horn of Africa," https://www.ispionline.it/en/pubblicazione/yemens-impact-horn-africa-22610)SEM</w:t>
      </w:r>
    </w:p>
    <w:p w:rsidR="00996574" w:rsidRDefault="00996574" w:rsidP="00996574">
      <w:pPr>
        <w:rPr>
          <w:sz w:val="16"/>
        </w:rPr>
      </w:pPr>
      <w:r>
        <w:rPr>
          <w:sz w:val="16"/>
        </w:rPr>
        <w:t xml:space="preserve">The key question is: </w:t>
      </w:r>
      <w:r>
        <w:rPr>
          <w:rStyle w:val="Emphasis"/>
        </w:rPr>
        <w:t>when the war in Yemen will wind down, will the Gulf continue to see the Horn as strategically useful?</w:t>
      </w:r>
      <w:r>
        <w:rPr>
          <w:sz w:val="16"/>
        </w:rPr>
        <w:t xml:space="preserve"> </w:t>
      </w:r>
      <w:r>
        <w:rPr>
          <w:rStyle w:val="StyleUnderline"/>
        </w:rPr>
        <w:t>Given the development of holistic relations, also beyond security dynamics</w:t>
      </w:r>
      <w:r>
        <w:rPr>
          <w:sz w:val="16"/>
        </w:rPr>
        <w:t xml:space="preserve">, </w:t>
      </w:r>
      <w:r>
        <w:rPr>
          <w:rStyle w:val="Emphasis"/>
        </w:rPr>
        <w:t>it is unlikely this would precipitate a major disengagement of the Gulf monarchies from the sub-region</w:t>
      </w:r>
      <w:r>
        <w:rPr>
          <w:sz w:val="16"/>
        </w:rPr>
        <w:t xml:space="preserve">. </w:t>
      </w:r>
      <w:r>
        <w:rPr>
          <w:rStyle w:val="StyleUnderline"/>
        </w:rPr>
        <w:t xml:space="preserve">Signs such as Saudi Arabia’s development of a Red Sea alliance, and the UAE’s port and military base leases, point to </w:t>
      </w:r>
      <w:r>
        <w:rPr>
          <w:rStyle w:val="Emphasis"/>
        </w:rPr>
        <w:t>long-lasting Gulf involvement</w:t>
      </w:r>
      <w:r>
        <w:rPr>
          <w:rStyle w:val="StyleUnderline"/>
        </w:rPr>
        <w:t>.</w:t>
      </w:r>
      <w:r>
        <w:rPr>
          <w:sz w:val="16"/>
        </w:rPr>
        <w:t xml:space="preserve"> </w:t>
      </w:r>
      <w:r>
        <w:rPr>
          <w:rStyle w:val="StyleUnderline"/>
        </w:rPr>
        <w:t>In the Horn, the Yemen war has been the catalyst for deeper partnerships, with the Gulf now viewing eastern Africa as a crucial backyard region</w:t>
      </w:r>
      <w:r>
        <w:rPr>
          <w:sz w:val="16"/>
        </w:rPr>
        <w:t xml:space="preserve">. In such a rapidly evolving framework, Gulf players should avoid exporting competitive rivalries to the fragile Horn of Africa, instead focusing on building a more secure and stable partnership for all involved. </w:t>
      </w:r>
    </w:p>
    <w:p w:rsidR="00996574" w:rsidRDefault="00996574" w:rsidP="00996574">
      <w:pPr>
        <w:rPr>
          <w:sz w:val="16"/>
        </w:rPr>
      </w:pPr>
    </w:p>
    <w:p w:rsidR="00996574" w:rsidRPr="00996574" w:rsidRDefault="00733343" w:rsidP="00733343">
      <w:pPr>
        <w:pStyle w:val="Heading3"/>
      </w:pPr>
      <w:r>
        <w:t>1nc yemen conflict inev</w:t>
      </w:r>
    </w:p>
    <w:p w:rsidR="00733343" w:rsidRDefault="00733343" w:rsidP="00733343">
      <w:pPr>
        <w:pStyle w:val="Heading4"/>
      </w:pPr>
      <w:r>
        <w:t xml:space="preserve">Yemen conflict won’t end – </w:t>
      </w:r>
      <w:r w:rsidRPr="00590A83">
        <w:rPr>
          <w:u w:val="single"/>
        </w:rPr>
        <w:t>heightened tensions</w:t>
      </w:r>
      <w:r>
        <w:t xml:space="preserve"> prove there is no chance of a settlement</w:t>
      </w:r>
    </w:p>
    <w:p w:rsidR="00733343" w:rsidRPr="00590A83" w:rsidRDefault="00733343" w:rsidP="00733343">
      <w:r w:rsidRPr="004A080D">
        <w:rPr>
          <w:rStyle w:val="Style13ptBold"/>
        </w:rPr>
        <w:t>Ab</w:t>
      </w:r>
      <w:r>
        <w:rPr>
          <w:rStyle w:val="Style13ptBold"/>
        </w:rPr>
        <w:t>d</w:t>
      </w:r>
      <w:r w:rsidRPr="004A080D">
        <w:rPr>
          <w:rStyle w:val="Style13ptBold"/>
        </w:rPr>
        <w:t>o 19</w:t>
      </w:r>
      <w:r>
        <w:t xml:space="preserve"> – (Murad, “News Analysis: Houthis' new weapons unlikely to change course of battle in Yemen: analysts” Xinhua, July 21, 2019, </w:t>
      </w:r>
      <w:hyperlink r:id="rId89" w:history="1">
        <w:r w:rsidRPr="00F000D5">
          <w:rPr>
            <w:rStyle w:val="Hyperlink"/>
          </w:rPr>
          <w:t>http://www.xinhuanet.com/english/2019-07/13/c_138224358.htm</w:t>
        </w:r>
      </w:hyperlink>
      <w:r>
        <w:t>)//RP</w:t>
      </w:r>
    </w:p>
    <w:p w:rsidR="00733343" w:rsidRPr="00590A83" w:rsidRDefault="00733343" w:rsidP="00733343">
      <w:r>
        <w:t xml:space="preserve">DEN, Yemen, July 13 (Xinhua) -- </w:t>
      </w:r>
      <w:r w:rsidRPr="00590A83">
        <w:rPr>
          <w:u w:val="single"/>
        </w:rPr>
        <w:t xml:space="preserve">After years of deadly conflict that ravaged Yemen and caused worsening humanitarian situation, </w:t>
      </w:r>
      <w:r w:rsidRPr="00590A83">
        <w:rPr>
          <w:rStyle w:val="Emphasis"/>
        </w:rPr>
        <w:t>the Houthi rebels unveiled new types of "locally-made ballistic missiles and armed drones."</w:t>
      </w:r>
      <w:r>
        <w:t xml:space="preserve"> Pro-Houthi politicians and members of the rebels' ruling council inaugurated </w:t>
      </w:r>
      <w:r w:rsidRPr="004A080D">
        <w:rPr>
          <w:u w:val="single"/>
        </w:rPr>
        <w:t>a military exhibition that contained allegedly new developed drones and missiles to be used against the Saudi Arabia-led coalition</w:t>
      </w:r>
      <w:r>
        <w:t xml:space="preserve"> supporting Yemen's internationally recognized government. The rebels claimed that their </w:t>
      </w:r>
      <w:r w:rsidRPr="004A080D">
        <w:rPr>
          <w:u w:val="single"/>
        </w:rPr>
        <w:t xml:space="preserve">developed weapons "would </w:t>
      </w:r>
      <w:r w:rsidRPr="004A080D">
        <w:rPr>
          <w:b/>
          <w:bCs/>
          <w:u w:val="single"/>
        </w:rPr>
        <w:t>change the course of the battle</w:t>
      </w:r>
      <w:r w:rsidRPr="004A080D">
        <w:rPr>
          <w:u w:val="single"/>
        </w:rPr>
        <w:t xml:space="preserve"> through reaching the depths of Saudi Arabia and the United Arab Emirates (UAE) and targeting vital locations there."</w:t>
      </w:r>
      <w:r>
        <w:rPr>
          <w:u w:val="single"/>
        </w:rPr>
        <w:t xml:space="preserve"> </w:t>
      </w:r>
      <w:r>
        <w:t xml:space="preserve">However, Yemeni analysts voiced a different view regarding the growing military capabilities of the Houthi rebels who stepped up their missile attacks against a number of airports in Saudi Arabia recently. Fares Albeel, a college professor and political commentator, said the upgraded Houthi weapons, including the unmanned aircraft and ballistic missiles, may pose a danger, but won't leave a destructive effect or change the course of the battle in Yemen. "The Houthis are not capable of confronting the Saudi-led coalition through Iran's military technology and strategy that are clearly present in their recent drone attacks and military operations," Fares said. "The rebels mainly depend on weapons and tools that don't belong to the conventional military system," he explained. "Like other armed factions linked to Iran in the region, the Houthi weapons such as the drones are capable of creating chaos and destabilizing security but cannot leave destruction or defeat other military powers," he concluded. </w:t>
      </w:r>
      <w:r w:rsidRPr="004A080D">
        <w:rPr>
          <w:u w:val="single"/>
        </w:rPr>
        <w:t>The Houthis unveiled new military hardware even as the UAE, a key partner of the Saudi-led coalition, announced a strategic and tactical redeployment of troops in Yemen.</w:t>
      </w:r>
      <w:r>
        <w:rPr>
          <w:u w:val="single"/>
        </w:rPr>
        <w:t xml:space="preserve"> </w:t>
      </w:r>
      <w:r>
        <w:t xml:space="preserve">Following the UAE's military plan, different Yemeni armed factions stationed in the country's Red Sea coast areas started forming a unified military leadership that will guide the anti-Houthi forces in an upcoming military operation. An official of the pro-government forces based in Hodeidah confirmed to Xinhua that more than 25,000 troops deployed by the UAE are still in Hodeidah. He said </w:t>
      </w:r>
      <w:r w:rsidRPr="004A080D">
        <w:rPr>
          <w:b/>
          <w:bCs/>
          <w:u w:val="single"/>
        </w:rPr>
        <w:t>the UAE still has a significant role</w:t>
      </w:r>
      <w:r w:rsidRPr="004A080D">
        <w:rPr>
          <w:u w:val="single"/>
        </w:rPr>
        <w:t xml:space="preserve"> in leading the pro-government forces in Hodeidah and has participated in the formation of a joint command for all anti-Houthi forces in recent days.</w:t>
      </w:r>
      <w:r>
        <w:rPr>
          <w:u w:val="single"/>
        </w:rPr>
        <w:t xml:space="preserve"> </w:t>
      </w:r>
      <w:r>
        <w:t xml:space="preserve">Adil Al-Shujaa, a politics professor from Sanaa University, supported the formation of the joint military command of the pro-government forces. "Leaving the responsibility for the Yemenis themselves is a good thing because the Saudi-led coalition is the only one leading the battle," Adel said. "The Yemeni soldiers only have light weapons and handing over the air power for this unified Yemeni military leadership will lead to a decisive operation in Hodeidah's battle," he explained. In response, the Houthi rebels beefed up their military presence in the Red Sea port city. Sources from both warring sides confirmed that </w:t>
      </w:r>
      <w:r w:rsidRPr="004A080D">
        <w:rPr>
          <w:u w:val="single"/>
        </w:rPr>
        <w:t xml:space="preserve">there is an intention to end the Stockholm Agreement and </w:t>
      </w:r>
      <w:r w:rsidRPr="004A080D">
        <w:rPr>
          <w:b/>
          <w:bCs/>
          <w:u w:val="single"/>
        </w:rPr>
        <w:t>escalate the situation militarily</w:t>
      </w:r>
      <w:r w:rsidRPr="004A080D">
        <w:rPr>
          <w:u w:val="single"/>
        </w:rPr>
        <w:t xml:space="preserve"> as each side started preparing for new armed confrontations on Hodeidah's ground</w:t>
      </w:r>
      <w:r>
        <w:t xml:space="preserve">. Yahya Abu Hatim, a strategic military expert, said the unified pro-government Yemeni forces in Hodeidah will be able to proceed the anti-Houthi military operations with more success in the upcoming period. "Kicking the rebels out from the strategic city of Hodeidah and approaching from the capital Sanaa will force the Houthi militia to accept the political solutions and end the country's conflict," Hatim said. </w:t>
      </w:r>
      <w:r w:rsidRPr="004A080D">
        <w:rPr>
          <w:b/>
          <w:bCs/>
          <w:u w:val="single"/>
        </w:rPr>
        <w:t>The U</w:t>
      </w:r>
      <w:r w:rsidRPr="004A080D">
        <w:rPr>
          <w:u w:val="single"/>
        </w:rPr>
        <w:t xml:space="preserve">nited </w:t>
      </w:r>
      <w:r w:rsidRPr="004A080D">
        <w:rPr>
          <w:b/>
          <w:bCs/>
          <w:u w:val="single"/>
        </w:rPr>
        <w:t>N</w:t>
      </w:r>
      <w:r w:rsidRPr="004A080D">
        <w:rPr>
          <w:u w:val="single"/>
        </w:rPr>
        <w:t xml:space="preserve">ations </w:t>
      </w:r>
      <w:r w:rsidRPr="004A080D">
        <w:rPr>
          <w:b/>
          <w:bCs/>
          <w:u w:val="single"/>
        </w:rPr>
        <w:t>sponsored a series of negotiations</w:t>
      </w:r>
      <w:r w:rsidRPr="004A080D">
        <w:rPr>
          <w:u w:val="single"/>
        </w:rPr>
        <w:t xml:space="preserve"> between the Saudi-backed Yemeni government and the Iranian-allied Houthi rebels </w:t>
      </w:r>
      <w:r w:rsidRPr="004A080D">
        <w:rPr>
          <w:b/>
          <w:bCs/>
          <w:u w:val="single"/>
        </w:rPr>
        <w:t>but failed to achieve permanent peace</w:t>
      </w:r>
      <w:r w:rsidRPr="004A080D">
        <w:rPr>
          <w:u w:val="single"/>
        </w:rPr>
        <w:t xml:space="preserve"> in the impoverished Arab country.</w:t>
      </w:r>
      <w:r>
        <w:rPr>
          <w:u w:val="single"/>
        </w:rPr>
        <w:t xml:space="preserve"> </w:t>
      </w:r>
      <w:r>
        <w:t xml:space="preserve">"There is a frightening absence of the political situation in Yemen as the country's crisis became part of the regional conflict ... </w:t>
      </w:r>
      <w:r w:rsidRPr="004A080D">
        <w:rPr>
          <w:b/>
          <w:bCs/>
          <w:u w:val="single"/>
        </w:rPr>
        <w:t>It's difficult to predict quick solutions to Yemen's complicated issue</w:t>
      </w:r>
      <w:r>
        <w:t xml:space="preserve">," said Fares. During the past days, </w:t>
      </w:r>
      <w:r w:rsidRPr="004A080D">
        <w:rPr>
          <w:u w:val="single"/>
        </w:rPr>
        <w:t xml:space="preserve">the Houthi rebels turned to launching attacks using numerous explosives-laden drones against vital institutions deep inside Saudi Arabia amid </w:t>
      </w:r>
      <w:r w:rsidRPr="004A080D">
        <w:rPr>
          <w:b/>
          <w:bCs/>
          <w:u w:val="single"/>
        </w:rPr>
        <w:t>heightened tension between Iran and Saudi</w:t>
      </w:r>
      <w:r w:rsidRPr="004A080D">
        <w:rPr>
          <w:u w:val="single"/>
        </w:rPr>
        <w:t xml:space="preserve"> Arabia</w:t>
      </w:r>
      <w:r>
        <w:t xml:space="preserve"> backed by the United States. The Iran-allied Houthis launched a large military campaign and seized the capital Sanaa in late 2014, forcing Yemen's President Abdu-Rabbu Mansour Hadi and his government to escape to Aden first and then neighboring Saudi Arabia. Saudi Arabia. along with other Arab countries, intervened militarily and began pounding the Houthi-controlled capital Sanaa in March 2015 in response to an official public request from Hadi to protect Yemen. Currently, some 24 million Yemenis, or 80 percent of the entire population, need humanitarian aid and protection, with some 20 million requiring help to secure food, the United Nations said.</w:t>
      </w:r>
    </w:p>
    <w:p w:rsidR="00733343" w:rsidRDefault="00733343" w:rsidP="00733343">
      <w:pPr>
        <w:pStyle w:val="Heading4"/>
      </w:pPr>
      <w:r>
        <w:t>Ending arms won’t solve the conflict – deployment of troops prove the US is sustaining conflict</w:t>
      </w:r>
    </w:p>
    <w:p w:rsidR="00733343" w:rsidRPr="006C454F" w:rsidRDefault="00733343" w:rsidP="00733343">
      <w:r w:rsidRPr="006C454F">
        <w:rPr>
          <w:rStyle w:val="Style13ptBold"/>
        </w:rPr>
        <w:t>The Guardian 19</w:t>
      </w:r>
      <w:r>
        <w:t xml:space="preserve"> – Guardian staff and agencies. (“US to deploy troops to Saudi Arabia in face of 'credible' regional threats” The Guardian, July 19, 2019, </w:t>
      </w:r>
      <w:hyperlink r:id="rId90" w:history="1">
        <w:r w:rsidRPr="00F000D5">
          <w:rPr>
            <w:rStyle w:val="Hyperlink"/>
          </w:rPr>
          <w:t>https://www.theguardian.com/world/2019/jul/20/us-to-deploy-troops-to-saudi-arabia-in-face-of-credible-regional-threats</w:t>
        </w:r>
      </w:hyperlink>
      <w:r>
        <w:t>)//RP</w:t>
      </w:r>
    </w:p>
    <w:p w:rsidR="00733343" w:rsidRPr="006C454F" w:rsidRDefault="00733343" w:rsidP="00733343">
      <w:pPr>
        <w:rPr>
          <w:u w:val="single"/>
        </w:rPr>
      </w:pPr>
      <w:r w:rsidRPr="006C454F">
        <w:rPr>
          <w:u w:val="single"/>
        </w:rPr>
        <w:t>The U</w:t>
      </w:r>
      <w:r w:rsidRPr="006C454F">
        <w:t xml:space="preserve">nited </w:t>
      </w:r>
      <w:r w:rsidRPr="006C454F">
        <w:rPr>
          <w:u w:val="single"/>
        </w:rPr>
        <w:t>S</w:t>
      </w:r>
      <w:r w:rsidRPr="006C454F">
        <w:t>tates</w:t>
      </w:r>
      <w:r w:rsidRPr="006C454F">
        <w:rPr>
          <w:u w:val="single"/>
        </w:rPr>
        <w:t xml:space="preserve"> has authorised the deployment of military personnel and resources to Saudi Arabia, the Pentagon says, to provide “</w:t>
      </w:r>
      <w:r w:rsidRPr="006C454F">
        <w:rPr>
          <w:b/>
          <w:bCs/>
          <w:u w:val="single"/>
        </w:rPr>
        <w:t>an additional deterrent</w:t>
      </w:r>
      <w:r w:rsidRPr="006C454F">
        <w:rPr>
          <w:u w:val="single"/>
        </w:rPr>
        <w:t>” in the face of “emergent, credible threats” in the region.</w:t>
      </w:r>
      <w:r>
        <w:rPr>
          <w:u w:val="single"/>
        </w:rPr>
        <w:t xml:space="preserve"> </w:t>
      </w:r>
      <w:r>
        <w:t>The move, agreed in conjunction with the kingdom</w:t>
      </w:r>
      <w:r w:rsidRPr="006C454F">
        <w:rPr>
          <w:b/>
          <w:bCs/>
          <w:u w:val="single"/>
        </w:rPr>
        <w:t>, aims to boost regional security</w:t>
      </w:r>
      <w:r w:rsidRPr="006C454F">
        <w:rPr>
          <w:u w:val="single"/>
        </w:rPr>
        <w:t xml:space="preserve"> as tensions in the Gulf mount over Iran’s standoff with the US over sanctions and the 2015 nuclear agreement, and Tehran’s seizure of two British-linked vessels in the strait of Hormuz on Friday.</w:t>
      </w:r>
      <w:r>
        <w:t xml:space="preserve"> Saudi Arabia’s defence ministry confirmed the deployment. “Based on mutual cooperation between Saudi Arabia and the United States of America, and their desire to enhance everything that could preserve the security of the region and its stability ... King Salman gave his approval to host American forces,” a ministry spokesman was quoted by Saudi state news agency SPA as saying. In June, </w:t>
      </w:r>
      <w:r w:rsidRPr="006C454F">
        <w:rPr>
          <w:b/>
          <w:bCs/>
          <w:u w:val="single"/>
        </w:rPr>
        <w:t xml:space="preserve">the Pentagon said it would deploy 1,000 troops to the Middle East </w:t>
      </w:r>
      <w:r>
        <w:t xml:space="preserve">but did not say where they were going. Saudi Arabia has not hosted US forces since 2003 when they withdrew following the end of the war with Iraq. </w:t>
      </w:r>
      <w:r w:rsidRPr="006C454F">
        <w:rPr>
          <w:u w:val="single"/>
        </w:rPr>
        <w:t>The US presence in Saudi Arabia lasted 12 years, starting with Operation Desert Storm in 1991, when Iraq invaded Kuwait.</w:t>
      </w:r>
      <w:r>
        <w:rPr>
          <w:u w:val="single"/>
        </w:rPr>
        <w:t xml:space="preserve"> </w:t>
      </w:r>
      <w:r>
        <w:t xml:space="preserve">As many as 200 US aircraft were stationed at the Prince Sultan air base, around 80 km (50 miles) south of the capital at the peak of the Iraq war, and as many as 2,700 missions a day were handled by the headquarters in Saudi Arabia. But relations between the two countries were not always easy during the 12 years of cooperation, particularly following the September 11, 2001 attacks in New York which were orchestrated by Saudi-born al-Qaeda leader Osama bin Laden. </w:t>
      </w:r>
      <w:r w:rsidRPr="006C454F">
        <w:rPr>
          <w:u w:val="single"/>
        </w:rPr>
        <w:t>Tensions in the Gulf increased further on Friday when Iran said it had seized two British-flagged tankers in the strait of Hormuz.</w:t>
      </w:r>
      <w:r>
        <w:rPr>
          <w:u w:val="single"/>
        </w:rPr>
        <w:t xml:space="preserve"> </w:t>
      </w:r>
      <w:r>
        <w:t xml:space="preserve">Iran’s revolutionary Guard claimed to have taken the British-flagged Stena Impero into port after Iranian officials said it had infringed maritime regulations. The ship’s owners said the vessel had been “approached by unidentified small crafts and a helicopter during transit of the strait of Hormuz while the vessel was in international waters”. A second tanker, the Mesdar, which is Liberian-flagged but British operated, also made a sudden diversion from its course towards the Saudi port of Ras Tanura on Friday, and tracking data showed it moving northwards towards the Iranian coast before apparently turning off its tracking signal. Iran’s semi-official news agency, Fars, reported the ship was briefly detained in the strait of Hormuz and given a notice to comply with environmental regulations before being allowed to continue on its way. The </w:t>
      </w:r>
      <w:r w:rsidRPr="006C454F">
        <w:rPr>
          <w:u w:val="single"/>
        </w:rPr>
        <w:t>incidents in the strait of Hormuz came as US President Donald Trump insisted that the US military had downed an Iranian drone that was threatening a US naval vessel, despite denials from Tehran.</w:t>
      </w:r>
    </w:p>
    <w:p w:rsidR="00996574" w:rsidRDefault="00996574" w:rsidP="00996574">
      <w:pPr>
        <w:pStyle w:val="Heading3"/>
      </w:pPr>
      <w:r>
        <w:t>at: uae pull out</w:t>
      </w:r>
    </w:p>
    <w:p w:rsidR="00996574" w:rsidRDefault="00996574" w:rsidP="00996574"/>
    <w:p w:rsidR="00996574" w:rsidRDefault="00996574" w:rsidP="00996574"/>
    <w:p w:rsidR="00996574" w:rsidRDefault="00996574" w:rsidP="00996574">
      <w:pPr>
        <w:pStyle w:val="Heading4"/>
      </w:pPr>
      <w:r>
        <w:t>They’re still involved</w:t>
      </w:r>
    </w:p>
    <w:p w:rsidR="00996574" w:rsidRDefault="00996574" w:rsidP="00996574">
      <w:r>
        <w:rPr>
          <w:b/>
          <w:bCs/>
        </w:rPr>
        <w:t xml:space="preserve">CB </w:t>
      </w:r>
      <w:r>
        <w:t xml:space="preserve"> 7-16-</w:t>
      </w:r>
      <w:r>
        <w:rPr>
          <w:b/>
          <w:bCs/>
        </w:rPr>
        <w:t>19</w:t>
      </w:r>
      <w:r>
        <w:t>—Cipher Brief</w:t>
      </w:r>
      <w:r>
        <w:rPr>
          <w:b/>
          <w:bCs/>
        </w:rPr>
        <w:t xml:space="preserve"> - </w:t>
      </w:r>
      <w:r>
        <w:t xml:space="preserve">digital, security-based conversation platform that connects the private sector with the world`s leading security experts. </w:t>
      </w:r>
      <w:r>
        <w:rPr>
          <w:b/>
          <w:bCs/>
        </w:rPr>
        <w:t xml:space="preserve">  </w:t>
      </w:r>
      <w:r>
        <w:t xml:space="preserve">(“Saudi Arabia Forced to Fight its Own War in Yemen” </w:t>
      </w:r>
      <w:hyperlink r:id="rId91" w:history="1">
        <w:r>
          <w:rPr>
            <w:rStyle w:val="Hyperlink"/>
          </w:rPr>
          <w:t>https://www.thecipherbrief.com/column_article/saudi-arabia-forced-to-fight-its-own-war-in-yemen)mba-alb</w:t>
        </w:r>
      </w:hyperlink>
    </w:p>
    <w:p w:rsidR="00996574" w:rsidRDefault="00996574" w:rsidP="00996574">
      <w:pPr>
        <w:rPr>
          <w:sz w:val="10"/>
        </w:rPr>
      </w:pPr>
      <w:r>
        <w:rPr>
          <w:sz w:val="10"/>
        </w:rPr>
        <w:t xml:space="preserve">With the United Arab Emirates (UAE) adjusting its cost-benefit calculus in Yemen, resulting in a serious disengagement there, </w:t>
      </w:r>
      <w:r>
        <w:rPr>
          <w:rStyle w:val="StyleUnderline"/>
        </w:rPr>
        <w:t>Saudi Arabia will have to shoulder more of the direct burden to continue its</w:t>
      </w:r>
      <w:r>
        <w:rPr>
          <w:sz w:val="10"/>
        </w:rPr>
        <w:t xml:space="preserve"> </w:t>
      </w:r>
      <w:r>
        <w:rPr>
          <w:rStyle w:val="StyleUnderline"/>
        </w:rPr>
        <w:t>war</w:t>
      </w:r>
      <w:r>
        <w:rPr>
          <w:sz w:val="10"/>
        </w:rPr>
        <w:t xml:space="preserve">. While the UAE has not completely withdrawn from Yemen, it has ‘repositioned’ forces and withdrawn from several bases in key port cities. </w:t>
      </w:r>
      <w:r>
        <w:rPr>
          <w:rStyle w:val="Emphasis"/>
        </w:rPr>
        <w:t>Riyadh</w:t>
      </w:r>
      <w:r>
        <w:rPr>
          <w:sz w:val="10"/>
        </w:rPr>
        <w:t xml:space="preserve"> </w:t>
      </w:r>
      <w:r>
        <w:rPr>
          <w:rStyle w:val="Emphasis"/>
        </w:rPr>
        <w:t xml:space="preserve">has had to move some of its troops into the military bases in the </w:t>
      </w:r>
      <w:r>
        <w:rPr>
          <w:rStyle w:val="StyleUnderline"/>
        </w:rPr>
        <w:t>ports of al-Mokha and al-Khokha</w:t>
      </w:r>
      <w:r>
        <w:rPr>
          <w:sz w:val="10"/>
        </w:rPr>
        <w:t xml:space="preserve">. These bases are near the strategically important port of Hodeidah. </w:t>
      </w:r>
      <w:r>
        <w:rPr>
          <w:rStyle w:val="Emphasis"/>
        </w:rPr>
        <w:t>Additional Saudi forces moved into Aden as well</w:t>
      </w:r>
      <w:r>
        <w:rPr>
          <w:sz w:val="10"/>
        </w:rPr>
        <w:t xml:space="preserve">. These moves show that Riyadh will need its own boots on the ground, as well as planes in the air, if it wants to continue the disastrous quagmire it started in Yemen in 2015. UAE officials insist that the withdrawal of its own forces will not tip the balance of the conflict, as it is leaving behind an estimated 90,000 Yemeni forces it trained and equipped over the last several years. While </w:t>
      </w:r>
      <w:r>
        <w:rPr>
          <w:rStyle w:val="StyleUnderline"/>
        </w:rPr>
        <w:t>it is unlikely that Houthi rebels can claim territorial conquests as a result of the UAE leaving</w:t>
      </w:r>
      <w:r>
        <w:rPr>
          <w:sz w:val="10"/>
        </w:rPr>
        <w:t xml:space="preserve"> the conflict, it is also true that even at its fullest strength, the Saudi/UAE combined force was unable to achieve its stated goal of defeating the Houthis. </w:t>
      </w:r>
      <w:r>
        <w:rPr>
          <w:rStyle w:val="Emphasis"/>
        </w:rPr>
        <w:t>Claiming victory over the Houthis remains a top priority for Saudi Arabia, as the rebels present a very real threat along their southern border.</w:t>
      </w:r>
      <w:r>
        <w:rPr>
          <w:sz w:val="10"/>
        </w:rPr>
        <w:t xml:space="preserve"> The Houthis have repeatedly targeted and frequently hit Saudi civilian airports and other infrastructure. This threat has actually increased since the beginning of the war, ironically. In fact, all of the threats Riyadh declared as justification for the war have actually increased. Indeed, </w:t>
      </w:r>
      <w:r>
        <w:rPr>
          <w:rStyle w:val="Emphasis"/>
        </w:rPr>
        <w:t>Iran’s influence and malign actions in Yemen are now greater—and the Houthis are more of a military threat to southern Saudi Arabia—than when the war started</w:t>
      </w:r>
      <w:r>
        <w:rPr>
          <w:sz w:val="10"/>
        </w:rPr>
        <w:t xml:space="preserve">. With Riyadh losing its most significant direct-action partner, the UAE, the number of troops Saudi will move into the fight is a looming question. There is not likely to be a serious public rift between the UAE and Saudi Arabia; the two still share a common vision of a Gulf region in which they and not Iran are the paramount powers. Yet Abu Dhabi appears to have made the decision, at least in the case of Yemen, that the singular focus on viewing every issue as a winner-take-all contest with Tehran is damaging the UAE’s pubic image in the West, and actually counterproductive in terms of reducing Iranian influence. For the UAE, there is no geopolitical upside to continuing its role in the Yemen war. Saudi Arabia, on the other hand, has boxed itself into a corner, leaving it no easy out in Yemen. It’s reputation in the West does not seem to be a matter of concern; Riyadh has shown that it will ignore international condemnation in the case of Yemen. </w:t>
      </w:r>
      <w:r>
        <w:rPr>
          <w:rStyle w:val="StyleUnderline"/>
        </w:rPr>
        <w:t xml:space="preserve">The UAE withdrawal might bring about an increase in Saudi airstrikes </w:t>
      </w:r>
      <w:r>
        <w:rPr>
          <w:sz w:val="10"/>
        </w:rPr>
        <w:t>to make up in the air what is being lost on the ground, which would increase the devastation to the country and the Yemeni people.</w:t>
      </w:r>
    </w:p>
    <w:p w:rsidR="00996574" w:rsidRDefault="00996574" w:rsidP="00996574">
      <w:pPr>
        <w:pStyle w:val="Heading4"/>
      </w:pPr>
      <w:r>
        <w:t xml:space="preserve">They’re not entirely out and the cp means they come back in </w:t>
      </w:r>
    </w:p>
    <w:p w:rsidR="00996574" w:rsidRDefault="00996574" w:rsidP="00996574">
      <w:pPr>
        <w:rPr>
          <w:b/>
          <w:bCs/>
        </w:rPr>
      </w:pPr>
      <w:r>
        <w:rPr>
          <w:b/>
          <w:bCs/>
        </w:rPr>
        <w:t xml:space="preserve">ICG </w:t>
      </w:r>
      <w:r>
        <w:t>7-18-</w:t>
      </w:r>
      <w:r>
        <w:rPr>
          <w:b/>
          <w:bCs/>
        </w:rPr>
        <w:t xml:space="preserve">19 </w:t>
      </w:r>
      <w:r>
        <w:t>-- International Crisis Group</w:t>
      </w:r>
      <w:r>
        <w:rPr>
          <w:b/>
          <w:bCs/>
        </w:rPr>
        <w:t xml:space="preserve"> - </w:t>
      </w:r>
      <w:r>
        <w:t>transnational non-profit, non-governmental organization founded in 1995 that advertises itself as carrying out field research on violent conflict and says it advances policies to prevent, mitigate or resolve conflict.</w:t>
      </w:r>
      <w:r>
        <w:rPr>
          <w:b/>
          <w:bCs/>
        </w:rPr>
        <w:t xml:space="preserve">  </w:t>
      </w:r>
      <w:r>
        <w:t xml:space="preserve">(“Saving the Stockholm Agreement and Averting a Regional Conflagration in Yemen” </w:t>
      </w:r>
      <w:hyperlink r:id="rId92" w:history="1">
        <w:r>
          <w:rPr>
            <w:rStyle w:val="Hyperlink"/>
          </w:rPr>
          <w:t>https://www.crisisgroup.org/middle-east-north-africa/gulf-and-arabian-peninsula/yemen/203-saving-stockholm-agreement-and-averting-regional-conflagration-yemen</w:t>
        </w:r>
      </w:hyperlink>
      <w:r>
        <w:t>) mba-alb</w:t>
      </w:r>
    </w:p>
    <w:p w:rsidR="00996574" w:rsidRDefault="00996574" w:rsidP="00996574">
      <w:pPr>
        <w:rPr>
          <w:rStyle w:val="StyleUnderline"/>
        </w:rPr>
      </w:pPr>
      <w:r>
        <w:rPr>
          <w:rStyle w:val="StyleUnderline"/>
        </w:rPr>
        <w:t>This does not mean that the UAE is ending its involvement in Yemen or</w:t>
      </w:r>
      <w:r>
        <w:rPr>
          <w:sz w:val="10"/>
        </w:rPr>
        <w:t xml:space="preserve"> even that </w:t>
      </w:r>
      <w:r>
        <w:rPr>
          <w:rStyle w:val="StyleUnderline"/>
        </w:rPr>
        <w:t xml:space="preserve">the threat of an attack on Hodeida has receded </w:t>
      </w:r>
      <w:r>
        <w:rPr>
          <w:sz w:val="10"/>
        </w:rPr>
        <w:t xml:space="preserve">entirely. </w:t>
      </w:r>
      <w:r>
        <w:rPr>
          <w:rStyle w:val="Emphasis"/>
        </w:rPr>
        <w:t>The Emirates</w:t>
      </w:r>
      <w:r>
        <w:rPr>
          <w:sz w:val="10"/>
        </w:rPr>
        <w:t xml:space="preserve">, as noted, </w:t>
      </w:r>
      <w:r>
        <w:rPr>
          <w:rStyle w:val="Emphasis"/>
        </w:rPr>
        <w:t>remain heavily committed in the south</w:t>
      </w:r>
      <w:r>
        <w:rPr>
          <w:sz w:val="10"/>
        </w:rPr>
        <w:t xml:space="preserve">. </w:t>
      </w:r>
      <w:r>
        <w:rPr>
          <w:rStyle w:val="StyleUnderline"/>
        </w:rPr>
        <w:t>While it has significantly reduced its heavy equipment</w:t>
      </w:r>
      <w:r>
        <w:rPr>
          <w:sz w:val="10"/>
        </w:rPr>
        <w:t xml:space="preserve"> and direct ground participation, </w:t>
      </w:r>
      <w:r>
        <w:rPr>
          <w:rStyle w:val="Emphasis"/>
        </w:rPr>
        <w:t>the UAE can still rely on its Yemeni allies to conduct the battle against the Huthis</w:t>
      </w:r>
      <w:r>
        <w:rPr>
          <w:sz w:val="10"/>
        </w:rPr>
        <w:t xml:space="preserve">, </w:t>
      </w:r>
      <w:r>
        <w:rPr>
          <w:rStyle w:val="Emphasis"/>
        </w:rPr>
        <w:t>and could potentially scale up its presence on the Red Sea coast again in the future</w:t>
      </w:r>
      <w:r>
        <w:rPr>
          <w:sz w:val="10"/>
        </w:rPr>
        <w:t xml:space="preserve">. </w:t>
      </w:r>
      <w:r>
        <w:rPr>
          <w:rStyle w:val="StyleUnderline"/>
        </w:rPr>
        <w:t>It is not fully withdrawing, and it says it will retain its chain of command among Yemeni allies on the Red Sea coast</w:t>
      </w:r>
      <w:r>
        <w:rPr>
          <w:sz w:val="10"/>
        </w:rPr>
        <w:t xml:space="preserve">. V. Scenarios to Avoid Of all the scenarios for Yemen, the most likely entails a deteriorating status quo: continued stagnation in implementing the Stockholm Agreement, extension of the war inside and outside of Yemen, damaged UN credibility and effectiveness, and deepening Huthi dependence on Iran. Already, fighting has intensified in various areas of the country, such as al-Dhale in the south, and Hajja on the northern border, drawing some front-line forces away from Hodeida. This trend could well persist, worsening the situation for Yemen’s civilian population. Even in Hodeida itself there is reason for worry. Should the fragile ceasefire around Hodeida continue to erode, it could precipitate a low-intensity struggle for the city. Since the UAE’s plans to draw down its own presence on the Red Sea coast, reports have emerged that </w:t>
      </w:r>
      <w:r>
        <w:rPr>
          <w:rStyle w:val="StyleUnderline"/>
        </w:rPr>
        <w:t>Saudi Arabia plans to fill the vacuum while the Yemeni forces on the ground have moved to form their own command structures. These forces could still attempt to seize Hodeida,</w:t>
      </w:r>
      <w:r>
        <w:rPr>
          <w:sz w:val="10"/>
        </w:rPr>
        <w:t xml:space="preserve"> perhaps encouraged by Saudi Arabia in the wake of a major Huthi attack on Saudi or UAE territory. </w:t>
      </w:r>
      <w:r>
        <w:rPr>
          <w:rStyle w:val="Emphasis"/>
        </w:rPr>
        <w:t>If such an assault were to be initiated, the UAE could be drawn back into supporting it, at least with airpower</w:t>
      </w:r>
      <w:r>
        <w:rPr>
          <w:rStyle w:val="StyleUnderline"/>
        </w:rPr>
        <w:t>.</w:t>
      </w:r>
    </w:p>
    <w:p w:rsidR="00996574" w:rsidRDefault="00996574" w:rsidP="00996574">
      <w:pPr>
        <w:pStyle w:val="Heading4"/>
      </w:pPr>
      <w:r>
        <w:t xml:space="preserve">They’re still massively involved </w:t>
      </w:r>
    </w:p>
    <w:p w:rsidR="00996574" w:rsidRDefault="00996574" w:rsidP="00996574">
      <w:r>
        <w:rPr>
          <w:b/>
          <w:bCs/>
        </w:rPr>
        <w:t>MEE</w:t>
      </w:r>
      <w:r>
        <w:t xml:space="preserve"> 7-14-</w:t>
      </w:r>
      <w:r>
        <w:rPr>
          <w:b/>
          <w:bCs/>
        </w:rPr>
        <w:t>19</w:t>
      </w:r>
      <w:r>
        <w:t xml:space="preserve"> – Middle East Eye -London-based online news outlet covering events in the Middle East.   (“Emirati pullout: A new chapter of the war in western Yemen?” </w:t>
      </w:r>
      <w:hyperlink r:id="rId93" w:history="1">
        <w:r>
          <w:rPr>
            <w:rStyle w:val="Hyperlink"/>
          </w:rPr>
          <w:t>https://www.middleeasteye.net/news/emirati-pullout-new-chapter-war-western-yemen</w:t>
        </w:r>
      </w:hyperlink>
      <w:r>
        <w:t>) mba-alb</w:t>
      </w:r>
    </w:p>
    <w:p w:rsidR="00996574" w:rsidRDefault="00996574" w:rsidP="00996574">
      <w:pPr>
        <w:rPr>
          <w:sz w:val="8"/>
        </w:rPr>
      </w:pPr>
      <w:r>
        <w:rPr>
          <w:sz w:val="8"/>
        </w:rPr>
        <w:t xml:space="preserve">On 8 July, the United Arab Emirates announced that it was winding down its military involvement in Yemen as it pledged to reduce the number of troops it had deployed in the war-torn country. The UAE has been involved militarily in Yemen since 2015 as a member of the Saudi-led coalition fighting against Houthi rebels and backing exiled Yemeni President Abd Rabbuh Mansour Hadi. The recent announcement came as a spokesperson in Abu Dhabi told reporters that the country was shifting from a "military-first strategy" to a "peace-first strategy" in Yemen. But Yemenis who spoke to Middle East Eye seemed to believe the move may have been more motivated by a lack of civilian support and power struggles between militias that could further degenerate now that the UAE is on its way out. Passing the baton </w:t>
      </w:r>
      <w:r>
        <w:rPr>
          <w:rStyle w:val="StyleUnderline"/>
        </w:rPr>
        <w:t>After the Saudi-led coalition took the areas of Mocha, Khokha and others on the western coast in early 2017, the UAE became the de facto ruling power in the region, spanning between the Hodeidah and Taiz provinces</w:t>
      </w:r>
      <w:r>
        <w:rPr>
          <w:sz w:val="8"/>
        </w:rPr>
        <w:t xml:space="preserve">. </w:t>
      </w:r>
      <w:r>
        <w:rPr>
          <w:rStyle w:val="StyleUnderline"/>
        </w:rPr>
        <w:t>The Emirates trained Yemeni forces</w:t>
      </w:r>
      <w:r>
        <w:rPr>
          <w:sz w:val="8"/>
        </w:rPr>
        <w:t xml:space="preserve"> in the western coast under the name of al-Amaliqa, as well as fighters loyal to Tareq Saleh, the nephew of former Yemeni president Ali Abdullah Saleh. Both groups joined forces in western Yemen under the name "Guards of the Republic" and stood with the UAE</w:t>
      </w:r>
      <w:r>
        <w:rPr>
          <w:rStyle w:val="Emphasis"/>
        </w:rPr>
        <w:t>. The recent Emirati decision to scale down its presence on the western coast is tied to the increased role of these friendly Yemeni forces</w:t>
      </w:r>
      <w:r>
        <w:rPr>
          <w:sz w:val="8"/>
        </w:rPr>
        <w:t xml:space="preserve">. “The leadership of the Emirati forces in Yemen decided to reduce the number of Emirati fighters on the western coast and they vacated a camp in Khokha, but </w:t>
      </w:r>
      <w:r>
        <w:rPr>
          <w:rStyle w:val="StyleUnderline"/>
        </w:rPr>
        <w:t xml:space="preserve">that does not mean they have withdrawn from the battle,” </w:t>
      </w:r>
      <w:r>
        <w:rPr>
          <w:sz w:val="8"/>
        </w:rPr>
        <w:t>a source in the Amaliqa forces in Mocha confirmed to MEE. “</w:t>
      </w:r>
      <w:r>
        <w:rPr>
          <w:rStyle w:val="Emphasis"/>
        </w:rPr>
        <w:t>Emirati forces trained Yemeni forces and we are fighting on the ground under the supervision of Emirati officers on the western coast and in Aden.”</w:t>
      </w:r>
      <w:r>
        <w:rPr>
          <w:sz w:val="8"/>
        </w:rPr>
        <w:t xml:space="preserve"> The source said he believed the UAE should have scaled down its presence in western Yemen at least a year ago, arguing that pro-Hadi Yemeni forces were adequately trained and equipped to fight and defend the western coast from the Houthis. “It is irrational that Emirati soldiers fight on the frontlines while Yemenis do not. </w:t>
      </w:r>
      <w:r>
        <w:rPr>
          <w:rStyle w:val="StyleUnderline"/>
        </w:rPr>
        <w:t>We can defend our land and we only need some instruction and suggestions from Emirati military experts</w:t>
      </w:r>
      <w:r>
        <w:rPr>
          <w:sz w:val="8"/>
        </w:rPr>
        <w:t>,” he added. “</w:t>
      </w:r>
      <w:r>
        <w:rPr>
          <w:rStyle w:val="StyleUnderline"/>
        </w:rPr>
        <w:t>The Houthis tried to attack us, but we could handle all attacks alone without help from Emirati forces</w:t>
      </w:r>
      <w:r>
        <w:rPr>
          <w:sz w:val="8"/>
        </w:rPr>
        <w:t xml:space="preserve">,” the Amaliqa source said. “The recent attacks by the Houthis confirmed that [pro-Hadi] </w:t>
      </w:r>
      <w:r>
        <w:rPr>
          <w:rStyle w:val="StyleUnderline"/>
        </w:rPr>
        <w:t>Yemeni forces are qualified enough to lead the battles alone against the Houthis</w:t>
      </w:r>
      <w:r>
        <w:rPr>
          <w:sz w:val="8"/>
        </w:rPr>
        <w:t xml:space="preserve">.” Meanwhile, </w:t>
      </w:r>
      <w:r>
        <w:rPr>
          <w:rStyle w:val="Emphasis"/>
        </w:rPr>
        <w:t>Saudi and Sudanese forces remain present on the western coast and have also been involved in fierce ongoing battles in the area since Emirati troops first started to withdraw -</w:t>
      </w:r>
      <w:r>
        <w:rPr>
          <w:sz w:val="8"/>
        </w:rPr>
        <w:t xml:space="preserve"> although the Amaliqa source said they were mainly overseeing Yemeni fighters and not involved in direct battles. Long-distance control </w:t>
      </w:r>
      <w:r>
        <w:rPr>
          <w:rStyle w:val="StyleUnderline"/>
        </w:rPr>
        <w:t>While Emirati soldiers may be leaving the western coast, Yemeni residents believe that the small Gulf country remains the main power in control of the area</w:t>
      </w:r>
      <w:r>
        <w:rPr>
          <w:sz w:val="8"/>
        </w:rPr>
        <w:t>. “</w:t>
      </w:r>
      <w:r>
        <w:rPr>
          <w:rStyle w:val="StyleUnderline"/>
        </w:rPr>
        <w:t>We cannot see Emirati fighters in the streets, but we can see their flags on public institutio</w:t>
      </w:r>
      <w:r>
        <w:rPr>
          <w:sz w:val="8"/>
        </w:rPr>
        <w:t>ns and every day we face Yemeni forces on the ground who are worse than the Emiratis,” Ali, a resident of Mocha, told MEE. “Emirati forces think we will believe that Yemenis have taken control of the western coast,” Ali added</w:t>
      </w:r>
      <w:r>
        <w:rPr>
          <w:rStyle w:val="Emphasis"/>
        </w:rPr>
        <w:t>. “But all of us know that Emirati forces withdrew after placing their hands [pro-Hadi Yemeni forces] along the western coast</w:t>
      </w:r>
      <w:r>
        <w:rPr>
          <w:sz w:val="8"/>
        </w:rPr>
        <w:t>.” Many residents of the area have little love for the UAE, especially after Emirati forces barred fishermen from sailing or fishing off the coast earlier this year. “The Emirates are looting our wealth while our children starve to death,” Ali said. “</w:t>
      </w:r>
      <w:r>
        <w:rPr>
          <w:rStyle w:val="StyleUnderline"/>
        </w:rPr>
        <w:t>Emiratis still control the western coast and most of the southern provinces from a distance</w:t>
      </w:r>
      <w:r>
        <w:rPr>
          <w:sz w:val="8"/>
        </w:rPr>
        <w:t xml:space="preserve">, and no one can oppose it.” While in Abu Dhabi authorities spoke of a shift to a "peace-first strategy", Yemeni civilians said they did not feel any peace in the western coast with battles still raging on. Salem Abu al-Leil, a resident of Hodeidah province, said fighting had not lessened in Hodeidah and that he foresaw no progress towards peace in the province. “We heard that Emirati forces withdrew from Hodeidah, but...the only development is that Yemenis are now fighting each other so the Emirates will not lose more fighters,” Abu al-Leil told MEE. “I do not believe </w:t>
      </w:r>
      <w:r>
        <w:rPr>
          <w:rStyle w:val="Emphasis"/>
        </w:rPr>
        <w:t>this is</w:t>
      </w:r>
      <w:r>
        <w:rPr>
          <w:sz w:val="8"/>
        </w:rPr>
        <w:t xml:space="preserve"> a step towards peace, but it can be </w:t>
      </w:r>
      <w:r>
        <w:rPr>
          <w:rStyle w:val="Emphasis"/>
        </w:rPr>
        <w:t>a new war strategy by the Saudi-led coalition</w:t>
      </w:r>
      <w:r>
        <w:rPr>
          <w:sz w:val="8"/>
        </w:rPr>
        <w:t xml:space="preserve">.” For Abu al-Leil, the UAE’s lack of popular support among residents of Hodeidah and surrounding areas was a factor that led the country to believe the best course of action would be to replace its forces with Yemeni groups more likely to be accepted by locals. Coalition struggles Ziyad al-Sharif, a pro-UAE fighter in Aden, told MEE he saw the Emirati move as a first step towards peace, with more steps to follow in the coming months - before accusing the Islah movement affiliated to the Muslim Brotherhood of being behind criticisms of the UAE, despite also being on the side of President Hadi. “Islahis and their supporters criticise the Emirates for any development, even if it is a positive one,” Sharif said. “The </w:t>
      </w:r>
      <w:r>
        <w:rPr>
          <w:rStyle w:val="StyleUnderline"/>
        </w:rPr>
        <w:t>UAE is reducing troops in Yemen to allow Yemenis to lead the battles and there is nothing wrong with that</w:t>
      </w:r>
      <w:r>
        <w:rPr>
          <w:sz w:val="8"/>
        </w:rPr>
        <w:t>.” He slammed Islah critiques as undermining the pro-Hadi coalition and ultimately benefiting Houthi rebels. “The Islah party and Houthis stand on the same side to criticise and fight legitimacy [Hadi], which the UAE came to support,” Sharif added. “The UAE came to help Yemenis and not to kill us, but Islahis do not believe this.” Meanwhile, seasoned Taiz-based journalist Mohammed Ali told MEE that the UAE withdrawal could be tied to growing tensions between southern separatist forces and Tareq Saleh’s fighters in the west. “Southern forces backed by the UAE used to be the main power on the western coast, but President Hadi sent Tareq’s forces last year to the same areas,” Ali told MEE. “Southern forces did not welcome Tareq’s forces and vice versa. While both support the UAE, it was difficult for the UAE to remain on the western coast.”</w:t>
      </w:r>
    </w:p>
    <w:p w:rsidR="00996574" w:rsidRDefault="00996574" w:rsidP="00996574">
      <w:pPr>
        <w:pStyle w:val="Heading4"/>
      </w:pPr>
      <w:r>
        <w:t xml:space="preserve">The move was a strategic maneuver that increases involvement, not decreases </w:t>
      </w:r>
    </w:p>
    <w:p w:rsidR="00996574" w:rsidRDefault="00996574" w:rsidP="00996574">
      <w:r>
        <w:t xml:space="preserve">Samuel </w:t>
      </w:r>
      <w:r>
        <w:rPr>
          <w:b/>
          <w:bCs/>
        </w:rPr>
        <w:t>Ramani</w:t>
      </w:r>
      <w:r>
        <w:t xml:space="preserve">  7-17-</w:t>
      </w:r>
      <w:r>
        <w:rPr>
          <w:b/>
          <w:bCs/>
        </w:rPr>
        <w:t xml:space="preserve">19 -- </w:t>
      </w:r>
      <w:r>
        <w:t>DPhil candidate in International Relations at St. Antony’s College, University of Oxford. He is also a journalist who contributes regularly to The Washington Post and The Diplomat</w:t>
      </w:r>
      <w:r>
        <w:rPr>
          <w:b/>
          <w:bCs/>
        </w:rPr>
        <w:t xml:space="preserve"> </w:t>
      </w:r>
      <w:r>
        <w:t xml:space="preserve">(“Opinion - UAE's Yemen withdrawal: Cover for continued clout?” </w:t>
      </w:r>
      <w:hyperlink r:id="rId94" w:history="1">
        <w:r>
          <w:rPr>
            <w:rStyle w:val="Hyperlink"/>
          </w:rPr>
          <w:t>https://www.aa.com.tr/en/analysis/opinion-uaes-yemen-withdrawal-cover-for-continued-clout/1533034</w:t>
        </w:r>
      </w:hyperlink>
      <w:r>
        <w:t>) mba-alb</w:t>
      </w:r>
    </w:p>
    <w:p w:rsidR="00996574" w:rsidRDefault="00996574" w:rsidP="00996574">
      <w:pPr>
        <w:rPr>
          <w:u w:val="single"/>
        </w:rPr>
      </w:pPr>
      <w:r>
        <w:rPr>
          <w:u w:val="single"/>
        </w:rPr>
        <w:t xml:space="preserve">Rising unpopularity of UAE’s military presence in southern Yemen explains shift towards more indirect power projection </w:t>
      </w:r>
      <w:r>
        <w:rPr>
          <w:sz w:val="8"/>
        </w:rPr>
        <w:t>On July 9, the United Arab Emirates (</w:t>
      </w:r>
      <w:r>
        <w:rPr>
          <w:rStyle w:val="StyleUnderline"/>
        </w:rPr>
        <w:t>UAE) withdrew its military forces from Yemen’s port city of Hudaydah, in order to transition from a "military-first strategy to a peace-first strategy</w:t>
      </w:r>
      <w:r>
        <w:rPr>
          <w:sz w:val="8"/>
        </w:rPr>
        <w:t xml:space="preserve">." Emirati officials justified this redeployment by claiming that UAE forces needed to focus on confronting Iran and highlighting Abu Dhabi’s success in marginalizing the Houthis as a major political force in southern Yemen. Although these factors contributed to the UAE’s policy shift in Yemen, the UAE’s decision to scale back its military intervention in Yemen was also triggered by international pressure and a desire to suspend a protracted military campaign. In spite of U.S. President Donald Trump’s close relationship with Abu Dhabi Crown Prince Mohammed bin Zayed, the U.S. Department of Defense recently pressured the UAE to allow an investigation into the abuse of detainees in Yemen. Backlash against the UAE’s alleged arms shipments to al-Qaeda in Yemen and criticisms of the UAE’s role in worsening Yemen’s humanitarian crisis have also damaged the UAE’s international reputation. As the UAE’s geopolitical vision depends on blending hard and soft power, Abu Dhabi’s withdrawal announcement was aimed, in part, at salvaging the UAE’s tarnished reputation. As the Yemeni civil war drags on, UAE officials have also faced internal pressure to demonstrate that their involvement in Yemen is finite. Reservations about the sustainability of the UAE’s military intervention first surfaced in official circles during the early stages of the conflict. In July 2016, UAE Minister of State for Foreign Affairs Anwar Gargash announced the Yemen war was "over for our troops," and Mohammed bin Zayed concurred with Gargash’s statement on Twitter. Although these comments did not change the UAE’s conduct in Yemen, they suggest that Abu Dhabi would be willing to unilaterally withdraw from Yemen, if the timing was suitable. The UAE-aligned Southern Transitional Council (STC)’s hegemony over Aden has allowed Emirati officials to claim that their withdrawal is about consolidating gains, rather than an admission of defeat. This narrative frame has helped Mohammed bin Zayed smoothly navigate the UAE’s drawdown from Yemen. </w:t>
      </w:r>
      <w:r>
        <w:rPr>
          <w:rStyle w:val="StyleUnderline"/>
        </w:rPr>
        <w:t>Even though the UAE is downsizing its military presence, Abu Dhabi does not wish to surrender its influence in Yemen</w:t>
      </w:r>
      <w:r>
        <w:rPr>
          <w:sz w:val="8"/>
        </w:rPr>
        <w:t xml:space="preserve">. </w:t>
      </w:r>
      <w:r>
        <w:rPr>
          <w:rStyle w:val="Emphasis"/>
        </w:rPr>
        <w:t>To preserve its favorable strategic position, the UAE will selectively engage in counter-terrorism operations in Yemen, assist its proxies in their efforts to consolidate hegemony over southern Yemen, and expand its diplomatic involvement in Yemen</w:t>
      </w:r>
      <w:r>
        <w:rPr>
          <w:sz w:val="8"/>
        </w:rPr>
        <w:t xml:space="preserve">. </w:t>
      </w:r>
      <w:r>
        <w:rPr>
          <w:rStyle w:val="StyleUnderline"/>
        </w:rPr>
        <w:t>These actions will help ensure that UAE-Saudi Arabia relations are not severely damaged by Abu Dhabi’s unilateral withdrawal and that the UAE will secure its interests in an eventual Yemeni peace settlement</w:t>
      </w:r>
      <w:r>
        <w:rPr>
          <w:sz w:val="8"/>
        </w:rPr>
        <w:t xml:space="preserve">. In </w:t>
      </w:r>
      <w:r>
        <w:rPr>
          <w:rStyle w:val="StyleUnderline"/>
        </w:rPr>
        <w:t>spite of the UAE’s troop drawdown from Yemen, initial reports suggest that Abu Dhabi will maintain a military presence in its</w:t>
      </w:r>
      <w:r>
        <w:rPr>
          <w:sz w:val="8"/>
        </w:rPr>
        <w:t xml:space="preserve"> base on al-Mukalla, a former al-Qaeda in the Arabian Peninsula (AQAP) stronghold that was overrun by the UAE in 2016. The UAE will keep this deployment because it fears that AQAP could gain supporters by claiming that the UAE is plundering southern Yemen’s resources and instigating south Yemeni separatism. UAE officials are also concerned that their south Yemeni separatist proxies lack preparation for a counter-terrorism campaign against the AQAP, as they have traditionally relied on support from the UAE armed forces. In addition to ensuring that al-Mukalla does not fall into AQAP hands, </w:t>
      </w:r>
      <w:r>
        <w:rPr>
          <w:rStyle w:val="StyleUnderline"/>
        </w:rPr>
        <w:t>the UAE’s continued participation in counter-terrorism campaigns strengthens its partnerships with Saudi Arabia and the U.S</w:t>
      </w:r>
      <w:r>
        <w:rPr>
          <w:sz w:val="8"/>
        </w:rPr>
        <w:t xml:space="preserve">. Although the UAE insists that it consulted with Saudi Arabia before announcing a drawdown from Yemen, Abu Dhabi’s hostile relationship with Saudi-aligned President of Yemen Abd Rabbuh Mansur Hadi and support for the STC rankle Saudi policymakers. By engaging in counter-terrorism missions against what it describes as a Houthi-ISIS-AQAP coalition, the UAE preserves its high level of military cooperation with Saudi Arabia. The UAE also wants to highlight its value as a counter-terrorism partner to U.S. officials, as Abu Dhabi is concerned that its close alliance with the U.S. will weaken if a Democratic Party candidate defeats Trump in 2020. As Abu Dhabi’s hegemony over Aden complements its rising military presence on the Red Sea and Horn of Africa, </w:t>
      </w:r>
      <w:r>
        <w:rPr>
          <w:rStyle w:val="StyleUnderline"/>
        </w:rPr>
        <w:t>the UAE will ensure that its troop drawdown does not weaken its influence in southern Yemen</w:t>
      </w:r>
      <w:r>
        <w:rPr>
          <w:sz w:val="8"/>
        </w:rPr>
        <w:t xml:space="preserve">. </w:t>
      </w:r>
      <w:r>
        <w:rPr>
          <w:rStyle w:val="StyleUnderline"/>
        </w:rPr>
        <w:t>The Security Belt, a UAE-aligned south Yemeni paramilitary force, continues to maintain a formidable military presence throughout southern Yemen</w:t>
      </w:r>
      <w:r>
        <w:rPr>
          <w:sz w:val="8"/>
        </w:rPr>
        <w:t xml:space="preserve">. </w:t>
      </w:r>
      <w:r>
        <w:rPr>
          <w:rStyle w:val="StyleUnderline"/>
        </w:rPr>
        <w:t>The UAE has also reportedly directed the STC to establish a parallel army to the Hadi-controlled Yemeni military</w:t>
      </w:r>
      <w:r>
        <w:rPr>
          <w:sz w:val="8"/>
        </w:rPr>
        <w:t xml:space="preserve">. </w:t>
      </w:r>
      <w:r>
        <w:rPr>
          <w:rStyle w:val="StyleUnderline"/>
        </w:rPr>
        <w:t>Once this process is complete, the STC’s military force will consist of an estimated 52,000 south Yemeni troops and sizable numbers of Emirati technical advisors</w:t>
      </w:r>
      <w:r>
        <w:rPr>
          <w:rStyle w:val="Emphasis"/>
        </w:rPr>
        <w:t>. This level of military strength effectively prevents pro-Hadi or Houthi forces from expelling the UAE’s proxies through military force.</w:t>
      </w:r>
      <w:r>
        <w:rPr>
          <w:sz w:val="8"/>
        </w:rPr>
        <w:t xml:space="preserve"> </w:t>
      </w:r>
      <w:r>
        <w:rPr>
          <w:rStyle w:val="StyleUnderline"/>
        </w:rPr>
        <w:t>The rising unpopularity of the UAE’s military presence in southern Yemen also explains Abu Dhabi’s shift towards more indirect power projection</w:t>
      </w:r>
      <w:r>
        <w:rPr>
          <w:sz w:val="8"/>
        </w:rPr>
        <w:t xml:space="preserve">. In mid-June, large anti-UAE protests erupted in the oil-rich Shabwah region and demonstrators have called for an end to the UAE’s occupation of southern Yemen. The UAE is also unfavorably viewed by the civilian population of Aden. Many residents of Aden negatively recall Dubai-based port company DP World’s administration of the port from 2008 to 2012 and believe the UAE’s exploitative policies impoverished the local population. </w:t>
      </w:r>
      <w:r>
        <w:rPr>
          <w:rStyle w:val="Emphasis"/>
        </w:rPr>
        <w:t>By empowering local military forces, the UAE is able to shroud its hegemony in southern Yemen and prevent large-scale popular unrest that would weaken its long-term influence</w:t>
      </w:r>
      <w:r>
        <w:rPr>
          <w:rStyle w:val="StyleUnderline"/>
        </w:rPr>
        <w:t>. In order to repair its tarnished image and further its geopolitical agenda, the UAE will likely expand its involvement in the diplomatic resolution of the Yemeni civil war.</w:t>
      </w:r>
      <w:r>
        <w:rPr>
          <w:sz w:val="8"/>
        </w:rPr>
        <w:t xml:space="preserve"> It is noteworthy that the UAE’s withdrawal announcement followed UN special envoy to Yemen Martin Griffiths’ July 2 trip to Abu Dhabi to discuss the peace process. As the UAE’s credibility as a mediator has been damaged by its involvement in egregious human rights abuses and adversarial relations with both the Houthis and Hadi’s government, Abu Dhabi is unlikely to promote cross-factional dialogue in Yemen. Instead, </w:t>
      </w:r>
      <w:r>
        <w:rPr>
          <w:rStyle w:val="StyleUnderline"/>
        </w:rPr>
        <w:t xml:space="preserve">the UAE will likely use its economic clout and links to paramilitary groups as points of leverage to influence the development of Yemen’s post-war political institutions. </w:t>
      </w:r>
      <w:r>
        <w:rPr>
          <w:sz w:val="8"/>
        </w:rPr>
        <w:t xml:space="preserve">Once multilateral peace negotiations resume, the UAE will lobby for Hadi’s replacement by a new president that is more amenable to Emirati interests. The UAE is also expected to support the federalization of Yemen, as this outcome will give southern Yemen greater autonomy and prolong Abu Dhabi’s influence over this strategically valuable region. These policy proposals could exacerbate frictions between the UAE and Saudi Arabia on Yemen, but Abu Dhabi hopes that both countries’ common focus on isolating Iran and Qatar will prevent these disagreements from weakening their strategic alliance. </w:t>
      </w:r>
      <w:r>
        <w:rPr>
          <w:rStyle w:val="Emphasis"/>
        </w:rPr>
        <w:t>Even though many international media outlets have conflated the UAE’s troop reductions in Yemen with a military withdrawal, the UAE remains firmly committed to advancing its strategic interests in Yemen</w:t>
      </w:r>
      <w:r>
        <w:rPr>
          <w:sz w:val="8"/>
        </w:rPr>
        <w:t xml:space="preserve">. </w:t>
      </w:r>
      <w:r>
        <w:rPr>
          <w:rStyle w:val="StyleUnderline"/>
        </w:rPr>
        <w:t>The UAE is likely to preserve its hegemony over southern Yemen and could exert considerable influence over Yemen’s future political trajectory.</w:t>
      </w:r>
      <w:r>
        <w:rPr>
          <w:sz w:val="8"/>
        </w:rPr>
        <w:t xml:space="preserve"> Even if these successes are achieved, however, Mohammed bin Zayed will struggle to distance the UAE from its instrumental role in bringing about Yemen’s humanitarian catastrophe.</w:t>
      </w:r>
    </w:p>
    <w:p w:rsidR="00996574" w:rsidRDefault="00996574" w:rsidP="00996574"/>
    <w:p w:rsidR="00996574" w:rsidRPr="00CF1470" w:rsidRDefault="00996574" w:rsidP="00996574"/>
    <w:p w:rsidR="00996574" w:rsidRDefault="00733343" w:rsidP="00996574">
      <w:pPr>
        <w:pStyle w:val="Heading3"/>
      </w:pPr>
      <w:r>
        <w:t xml:space="preserve">1nc </w:t>
      </w:r>
      <w:r w:rsidR="00996574">
        <w:t xml:space="preserve">uae – status quo solves </w:t>
      </w:r>
    </w:p>
    <w:p w:rsidR="00996574" w:rsidRDefault="00996574" w:rsidP="00996574">
      <w:pPr>
        <w:pStyle w:val="Heading4"/>
      </w:pPr>
      <w:r>
        <w:t>UAE drawdown solves – it pushes momentum toward settlement and de-escalation</w:t>
      </w:r>
    </w:p>
    <w:p w:rsidR="00996574" w:rsidRDefault="00996574" w:rsidP="00996574">
      <w:r>
        <w:rPr>
          <w:b/>
          <w:bCs/>
          <w:sz w:val="26"/>
          <w:szCs w:val="26"/>
        </w:rPr>
        <w:t>Abdulla 7/11</w:t>
      </w:r>
      <w:r>
        <w:t xml:space="preserve"> (Abdulkhaleq Abdulla is a professor of political science in the UAE, 7-11-2019, "The UAE drawdown in Yemen is a welcome step, but it needs to be reciprocated," Middle East Institute, https://www.mei.edu/publications/uae-drawdown-yemen-welcome-step-it-needs-be-reciprocated)SEM</w:t>
      </w:r>
    </w:p>
    <w:p w:rsidR="00996574" w:rsidRDefault="00996574" w:rsidP="00996574">
      <w:pPr>
        <w:rPr>
          <w:sz w:val="16"/>
        </w:rPr>
      </w:pPr>
      <w:r>
        <w:rPr>
          <w:rStyle w:val="StyleUnderline"/>
        </w:rPr>
        <w:t>Reports that the UAE</w:t>
      </w:r>
      <w:r>
        <w:rPr>
          <w:sz w:val="16"/>
        </w:rPr>
        <w:t xml:space="preserve">, a key member of the Saudi-led coalition fighting in Yemen, </w:t>
      </w:r>
      <w:r>
        <w:rPr>
          <w:rStyle w:val="StyleUnderline"/>
        </w:rPr>
        <w:t>has decided to draw down and reposition its troops should be welcomed and taken seriously. It is</w:t>
      </w:r>
      <w:r>
        <w:rPr>
          <w:sz w:val="16"/>
        </w:rPr>
        <w:t xml:space="preserve"> not a small or symbolic move, but rather </w:t>
      </w:r>
      <w:r>
        <w:rPr>
          <w:rStyle w:val="Emphasis"/>
        </w:rPr>
        <w:t>a serious, strategic, and thoughtful military and political decision</w:t>
      </w:r>
      <w:r>
        <w:rPr>
          <w:sz w:val="16"/>
        </w:rPr>
        <w:t xml:space="preserve">. If reciprocated by the Iranian-backed Houthi militia, </w:t>
      </w:r>
      <w:r>
        <w:rPr>
          <w:rStyle w:val="StyleUnderline"/>
        </w:rPr>
        <w:t>it could serve as the long-awaited breakthrough in the five-year-old Yemen war</w:t>
      </w:r>
      <w:r>
        <w:rPr>
          <w:sz w:val="16"/>
        </w:rPr>
        <w:t xml:space="preserve">. Abu Dhabi's timely decision also has the potential to create momentum to de-escalate tensions throughout the region, which are currently at an all-time high. While not all of the details are known, one thing is clear: </w:t>
      </w:r>
      <w:r>
        <w:rPr>
          <w:rStyle w:val="StyleUnderline"/>
        </w:rPr>
        <w:t>the UAE will not hastily leave Yemen or totally pull out</w:t>
      </w:r>
      <w:r>
        <w:rPr>
          <w:sz w:val="16"/>
        </w:rPr>
        <w:t xml:space="preserve">. Abu Dhabi and Riyadh are mindful of the havoc that a sudden withdrawal and subsequent power vacuum could cause. Both are ready to see the war end as quickly as possible, but for now that is wishful thinking, especially given the disappointing initial reaction from the Houthis to the UAE’s latest gesture. </w:t>
      </w:r>
      <w:r>
        <w:rPr>
          <w:rStyle w:val="StyleUnderline"/>
        </w:rPr>
        <w:t>The UAE has been a major actor</w:t>
      </w:r>
      <w:r>
        <w:rPr>
          <w:sz w:val="16"/>
        </w:rPr>
        <w:t xml:space="preserve"> in the five-year-old war in Yemen </w:t>
      </w:r>
      <w:r>
        <w:rPr>
          <w:rStyle w:val="StyleUnderline"/>
        </w:rPr>
        <w:t xml:space="preserve">and its decision to draw down its military presence could be a </w:t>
      </w:r>
      <w:r>
        <w:rPr>
          <w:rStyle w:val="Emphasis"/>
        </w:rPr>
        <w:t>catalyst for a significant de-escalation of the conflict</w:t>
      </w:r>
      <w:r>
        <w:rPr>
          <w:rStyle w:val="StyleUnderline"/>
        </w:rPr>
        <w:t xml:space="preserve">. It has no interest whatsoever in prolonging the war in Yemen, and the force drawdown is a positive step toward achieving that goal. </w:t>
      </w:r>
      <w:r>
        <w:rPr>
          <w:sz w:val="16"/>
        </w:rPr>
        <w:t xml:space="preserve">Regardless of the Houthis’ negative reaction, the UAE forces will continue their phased withdrawal. This includes, among other things, a major troop reduction to around 4,000 soldiers, as well as the removal of heavy weapons like tanks, artillery, and anti-missile systems. More than half of the UAE’s forces have already left the country from the southern port of Aden, Hodeida, and Yemen’s western coast. There has been a great deal of speculation about the motives behind the UAE’s decision to draw down its forces. However, </w:t>
      </w:r>
      <w:r>
        <w:rPr>
          <w:rStyle w:val="StyleUnderline"/>
        </w:rPr>
        <w:t>the main rationale has</w:t>
      </w:r>
      <w:r>
        <w:rPr>
          <w:sz w:val="16"/>
        </w:rPr>
        <w:t xml:space="preserve"> less to do with the recent escalation of tensions in the Gulf and </w:t>
      </w:r>
      <w:r>
        <w:rPr>
          <w:rStyle w:val="StyleUnderline"/>
        </w:rPr>
        <w:t>more to do with encouraging developments on the ground in Yemen itself</w:t>
      </w:r>
      <w:r>
        <w:rPr>
          <w:sz w:val="16"/>
        </w:rPr>
        <w:t xml:space="preserve">, notably the sharp drop in military activities throughout the country. There had been near 80% drop in the first half of 2019 alone. The second reason concerns the relative stalemate in the fight for the city and port of Hodeida. Since the signing of the Stockholm agreement at the end of 2018, there has been a stalemate around this crucial city — a no peace, no war situation. </w:t>
      </w:r>
      <w:r>
        <w:rPr>
          <w:rStyle w:val="StyleUnderline"/>
        </w:rPr>
        <w:t xml:space="preserve">The final consideration leading the UAE to draw down its forces in Yemen is its confidence in the Yemeni local forces to continue confronting the Houthis on their own. </w:t>
      </w:r>
      <w:r>
        <w:rPr>
          <w:sz w:val="16"/>
        </w:rPr>
        <w:t xml:space="preserve">The UAE has already trained a total of </w:t>
      </w:r>
      <w:r>
        <w:rPr>
          <w:rStyle w:val="StyleUnderline"/>
        </w:rPr>
        <w:t>90,000 Yemeni forces</w:t>
      </w:r>
      <w:r>
        <w:rPr>
          <w:sz w:val="16"/>
        </w:rPr>
        <w:t xml:space="preserve"> who </w:t>
      </w:r>
      <w:r>
        <w:rPr>
          <w:rStyle w:val="StyleUnderline"/>
        </w:rPr>
        <w:t xml:space="preserve">are capable of filling the vacuum and supporting the legitimate Yemeni government. They can do the job and are well trained, well equipped, and battle tested. The UAE, </w:t>
      </w:r>
      <w:r>
        <w:rPr>
          <w:rStyle w:val="Emphasis"/>
        </w:rPr>
        <w:t>in close consultation with Saudi Arabia</w:t>
      </w:r>
      <w:r>
        <w:rPr>
          <w:rStyle w:val="StyleUnderline"/>
        </w:rPr>
        <w:t xml:space="preserve"> and with its full understanding, has taken a strategic decision to scale back its presence in Yemen</w:t>
      </w:r>
      <w:r>
        <w:rPr>
          <w:sz w:val="16"/>
        </w:rPr>
        <w:t>. This decision can be a game changer in the conflict. From now on no one should blame the UAE for prolonging the Yemen war. This is a timely gesture by the UAE that should be taken seriously and hopefully reciprocated if the intention is to end the war in Yemen and de-escalate tensions in the region. While we hope the UAE move is a beginning, we recognize that a lot more work is needed to bring the conflict to an end.</w:t>
      </w:r>
    </w:p>
    <w:p w:rsidR="00996574" w:rsidRDefault="00996574" w:rsidP="00996574"/>
    <w:p w:rsidR="00996574" w:rsidRDefault="00996574" w:rsidP="00996574">
      <w:r>
        <w:t xml:space="preserve"> </w:t>
      </w:r>
    </w:p>
    <w:sectPr w:rsidR="00996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A176B69"/>
    <w:multiLevelType w:val="hybridMultilevel"/>
    <w:tmpl w:val="AA6EDBBC"/>
    <w:lvl w:ilvl="0" w:tplc="E7844698">
      <w:start w:val="4"/>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96574"/>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5358A"/>
    <w:rsid w:val="0057268A"/>
    <w:rsid w:val="005D2912"/>
    <w:rsid w:val="006065BD"/>
    <w:rsid w:val="00645FA9"/>
    <w:rsid w:val="00647866"/>
    <w:rsid w:val="00665003"/>
    <w:rsid w:val="006A2AD0"/>
    <w:rsid w:val="006C2375"/>
    <w:rsid w:val="006D4ECC"/>
    <w:rsid w:val="00722258"/>
    <w:rsid w:val="007243E5"/>
    <w:rsid w:val="00733343"/>
    <w:rsid w:val="00766EA0"/>
    <w:rsid w:val="007A2226"/>
    <w:rsid w:val="007F5B66"/>
    <w:rsid w:val="00823A1C"/>
    <w:rsid w:val="00845B9D"/>
    <w:rsid w:val="00860984"/>
    <w:rsid w:val="008B3ECB"/>
    <w:rsid w:val="008B4E85"/>
    <w:rsid w:val="008C1B2E"/>
    <w:rsid w:val="0091627E"/>
    <w:rsid w:val="00933879"/>
    <w:rsid w:val="0097032B"/>
    <w:rsid w:val="00996574"/>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552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3C802"/>
  <w15:chartTrackingRefBased/>
  <w15:docId w15:val="{213C4912-C8ED-40EB-9AA0-F07957F2F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96574"/>
    <w:pPr>
      <w:spacing w:after="0" w:line="240" w:lineRule="auto"/>
    </w:pPr>
    <w:rPr>
      <w:rFonts w:ascii="Georgia" w:hAnsi="Georgia"/>
    </w:rPr>
  </w:style>
  <w:style w:type="paragraph" w:styleId="Heading1">
    <w:name w:val="heading 1"/>
    <w:aliases w:val="Pocket"/>
    <w:basedOn w:val="Normal"/>
    <w:next w:val="Normal"/>
    <w:link w:val="Heading1Char"/>
    <w:qFormat/>
    <w:rsid w:val="00996574"/>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996574"/>
    <w:pPr>
      <w:keepNext/>
      <w:keepLines/>
      <w:pageBreakBefore/>
      <w:spacing w:before="4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996574"/>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small text,Normal Tag,Big card,body,heading 2,Ch,no read,No Spacing211,No Spacing12,No Spacing2111,Heading 2 Char2 Char,Heading 2 Char1 Char Char,No Spacing4,No Spacing11111,No Spacing5,No Spacing21,small space,ta,T,Heading 21,tags, Ch,TAG"/>
    <w:basedOn w:val="Normal"/>
    <w:next w:val="Normal"/>
    <w:link w:val="Heading4Char"/>
    <w:uiPriority w:val="3"/>
    <w:unhideWhenUsed/>
    <w:qFormat/>
    <w:rsid w:val="00996574"/>
    <w:pPr>
      <w:keepNext/>
      <w:keepLines/>
      <w:spacing w:before="120"/>
      <w:outlineLvl w:val="3"/>
    </w:pPr>
    <w:rPr>
      <w:rFonts w:eastAsiaTheme="majorEastAsia" w:cstheme="majorBidi"/>
      <w:b/>
      <w:iCs/>
    </w:rPr>
  </w:style>
  <w:style w:type="character" w:default="1" w:styleId="DefaultParagraphFont">
    <w:name w:val="Default Paragraph Font"/>
    <w:uiPriority w:val="1"/>
    <w:semiHidden/>
    <w:unhideWhenUsed/>
    <w:rsid w:val="009965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6574"/>
  </w:style>
  <w:style w:type="character" w:customStyle="1" w:styleId="Heading1Char">
    <w:name w:val="Heading 1 Char"/>
    <w:aliases w:val="Pocket Char"/>
    <w:basedOn w:val="DefaultParagraphFont"/>
    <w:link w:val="Heading1"/>
    <w:rsid w:val="00996574"/>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996574"/>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996574"/>
    <w:rPr>
      <w:rFonts w:ascii="Georgia" w:eastAsiaTheme="majorEastAsia" w:hAnsi="Georgia" w:cstheme="majorBidi"/>
      <w:b/>
      <w:caps/>
      <w:sz w:val="32"/>
      <w:szCs w:val="24"/>
      <w:u w:val="single"/>
    </w:rPr>
  </w:style>
  <w:style w:type="character" w:customStyle="1" w:styleId="Heading4Char">
    <w:name w:val="Heading 4 Char"/>
    <w:aliases w:val="Tag Char,small text Char,Normal Tag Char,Big card Char,body Char,heading 2 Char,Ch Char,no read Char,No Spacing211 Char,No Spacing12 Char,No Spacing2111 Char,Heading 2 Char2 Char Char,Heading 2 Char1 Char Char Char,No Spacing4 Char,T Char"/>
    <w:basedOn w:val="DefaultParagraphFont"/>
    <w:link w:val="Heading4"/>
    <w:uiPriority w:val="3"/>
    <w:rsid w:val="00996574"/>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B"/>
    <w:basedOn w:val="DefaultParagraphFont"/>
    <w:link w:val="textbold"/>
    <w:uiPriority w:val="7"/>
    <w:qFormat/>
    <w:rsid w:val="00996574"/>
    <w:rPr>
      <w:rFonts w:ascii="Georgia" w:hAnsi="Georgia"/>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96574"/>
    <w:rPr>
      <w:b/>
      <w:bCs/>
      <w:sz w:val="22"/>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
    <w:basedOn w:val="DefaultParagraphFont"/>
    <w:uiPriority w:val="6"/>
    <w:qFormat/>
    <w:rsid w:val="00996574"/>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996574"/>
    <w:rPr>
      <w:color w:val="auto"/>
      <w:u w:val="none"/>
    </w:rPr>
  </w:style>
  <w:style w:type="character" w:styleId="FollowedHyperlink">
    <w:name w:val="FollowedHyperlink"/>
    <w:basedOn w:val="DefaultParagraphFont"/>
    <w:uiPriority w:val="99"/>
    <w:semiHidden/>
    <w:unhideWhenUsed/>
    <w:rsid w:val="00996574"/>
    <w:rPr>
      <w:color w:val="auto"/>
      <w:u w:val="none"/>
    </w:rPr>
  </w:style>
  <w:style w:type="character" w:styleId="UnresolvedMention">
    <w:name w:val="Unresolved Mention"/>
    <w:basedOn w:val="DefaultParagraphFont"/>
    <w:uiPriority w:val="99"/>
    <w:semiHidden/>
    <w:unhideWhenUsed/>
    <w:rsid w:val="00996574"/>
    <w:rPr>
      <w:color w:val="605E5C"/>
      <w:shd w:val="clear" w:color="auto" w:fill="E1DFDD"/>
    </w:rPr>
  </w:style>
  <w:style w:type="paragraph" w:customStyle="1" w:styleId="textbold">
    <w:name w:val="text bold"/>
    <w:basedOn w:val="Normal"/>
    <w:link w:val="Emphasis"/>
    <w:uiPriority w:val="7"/>
    <w:qFormat/>
    <w:rsid w:val="00996574"/>
    <w:pPr>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4" w:space="0" w:color="auto"/>
    </w:rPr>
  </w:style>
  <w:style w:type="character" w:customStyle="1" w:styleId="Heading1Char1">
    <w:name w:val="Heading 1 Char1"/>
    <w:aliases w:val="Pocket Char1"/>
    <w:basedOn w:val="DefaultParagraphFont"/>
    <w:rsid w:val="00996574"/>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
    <w:basedOn w:val="DefaultParagraphFont"/>
    <w:uiPriority w:val="1"/>
    <w:semiHidden/>
    <w:rsid w:val="00996574"/>
    <w:rPr>
      <w:rFonts w:asciiTheme="majorHAnsi" w:eastAsiaTheme="majorEastAsia" w:hAnsiTheme="majorHAnsi" w:cstheme="majorBidi"/>
      <w:color w:val="2E74B5" w:themeColor="accent1" w:themeShade="BF"/>
      <w:sz w:val="26"/>
      <w:szCs w:val="26"/>
    </w:rPr>
  </w:style>
  <w:style w:type="character" w:customStyle="1" w:styleId="Heading3Char2">
    <w:name w:val="Heading 3 Char2"/>
    <w:aliases w:val="Block Char2,Heading 3 Char1"/>
    <w:basedOn w:val="DefaultParagraphFont"/>
    <w:uiPriority w:val="2"/>
    <w:semiHidden/>
    <w:rsid w:val="00996574"/>
    <w:rPr>
      <w:rFonts w:asciiTheme="majorHAnsi" w:eastAsiaTheme="majorEastAsia" w:hAnsiTheme="majorHAnsi" w:cstheme="majorBidi"/>
      <w:color w:val="1F4D78" w:themeColor="accent1" w:themeShade="7F"/>
      <w:sz w:val="24"/>
      <w:szCs w:val="24"/>
    </w:rPr>
  </w:style>
  <w:style w:type="character" w:customStyle="1" w:styleId="Heading4Char1">
    <w:name w:val="Heading 4 Char1"/>
    <w:aliases w:val="Tag Char1,small space Char1,Big card Char1,body Char1,Medium Grid 21 Char1,Dont use Char1,Very Small Text Char1,Normal Tag Char1,Heading 21 Char1,Heading 2 Char2 Char Char1,Heading 2 Char1 Char Char Char1,Ch Char1,small text Char1"/>
    <w:basedOn w:val="DefaultParagraphFont"/>
    <w:uiPriority w:val="3"/>
    <w:semiHidden/>
    <w:rsid w:val="00996574"/>
    <w:rPr>
      <w:rFonts w:asciiTheme="majorHAnsi" w:eastAsiaTheme="majorEastAsia" w:hAnsiTheme="majorHAnsi" w:cstheme="majorBidi"/>
      <w:i/>
      <w:iCs/>
      <w:color w:val="2E74B5" w:themeColor="accent1" w:themeShade="BF"/>
      <w:sz w:val="22"/>
      <w:szCs w:val="22"/>
    </w:rPr>
  </w:style>
  <w:style w:type="paragraph" w:customStyle="1" w:styleId="msonormal0">
    <w:name w:val="msonormal"/>
    <w:basedOn w:val="Normal"/>
    <w:uiPriority w:val="99"/>
    <w:rsid w:val="00996574"/>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96574"/>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99"/>
    <w:qFormat/>
    <w:rsid w:val="00996574"/>
    <w:pPr>
      <w:ind w:left="720"/>
      <w:contextualSpacing/>
    </w:pPr>
  </w:style>
  <w:style w:type="paragraph" w:customStyle="1" w:styleId="UnderlinePara">
    <w:name w:val="Underline Para"/>
    <w:basedOn w:val="Normal"/>
    <w:uiPriority w:val="6"/>
    <w:qFormat/>
    <w:rsid w:val="00996574"/>
    <w:pPr>
      <w:widowControl w:val="0"/>
      <w:suppressAutoHyphens/>
      <w:spacing w:after="200"/>
      <w:contextualSpacing/>
    </w:pPr>
    <w:rPr>
      <w:rFonts w:asciiTheme="minorHAnsi" w:hAnsiTheme="minorHAnsi"/>
      <w:u w:val="single"/>
    </w:rPr>
  </w:style>
  <w:style w:type="paragraph" w:customStyle="1" w:styleId="description">
    <w:name w:val="description"/>
    <w:basedOn w:val="Normal"/>
    <w:uiPriority w:val="99"/>
    <w:rsid w:val="00996574"/>
    <w:pPr>
      <w:spacing w:before="100" w:beforeAutospacing="1" w:after="100" w:afterAutospacing="1"/>
    </w:pPr>
    <w:rPr>
      <w:rFonts w:ascii="Times New Roman" w:eastAsia="Times New Roman" w:hAnsi="Times New Roman" w:cs="Times New Roman"/>
      <w:sz w:val="24"/>
      <w:szCs w:val="24"/>
    </w:rPr>
  </w:style>
  <w:style w:type="paragraph" w:customStyle="1" w:styleId="nav-linksstylessectiontitle-sc-1tike8v-3">
    <w:name w:val="nav-linksstyles__sectiontitle-sc-1tike8v-3"/>
    <w:basedOn w:val="Normal"/>
    <w:uiPriority w:val="99"/>
    <w:rsid w:val="00996574"/>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uiPriority w:val="99"/>
    <w:rsid w:val="00996574"/>
    <w:pPr>
      <w:spacing w:before="100" w:beforeAutospacing="1" w:after="100" w:afterAutospacing="1"/>
    </w:pPr>
    <w:rPr>
      <w:rFonts w:ascii="Times New Roman" w:eastAsia="Times New Roman" w:hAnsi="Times New Roman" w:cs="Times New Roman"/>
      <w:sz w:val="24"/>
      <w:szCs w:val="24"/>
    </w:rPr>
  </w:style>
  <w:style w:type="paragraph" w:customStyle="1" w:styleId="logo-small">
    <w:name w:val="logo-small"/>
    <w:basedOn w:val="Normal"/>
    <w:uiPriority w:val="99"/>
    <w:rsid w:val="00996574"/>
    <w:pPr>
      <w:spacing w:before="100" w:beforeAutospacing="1" w:after="100" w:afterAutospacing="1"/>
    </w:pPr>
    <w:rPr>
      <w:rFonts w:ascii="Times New Roman" w:eastAsia="Times New Roman" w:hAnsi="Times New Roman" w:cs="Times New Roman"/>
      <w:sz w:val="24"/>
      <w:szCs w:val="24"/>
    </w:rPr>
  </w:style>
  <w:style w:type="paragraph" w:customStyle="1" w:styleId="byline">
    <w:name w:val="byline"/>
    <w:basedOn w:val="Normal"/>
    <w:uiPriority w:val="99"/>
    <w:rsid w:val="00996574"/>
    <w:pPr>
      <w:spacing w:before="100" w:beforeAutospacing="1" w:after="100" w:afterAutospacing="1"/>
    </w:pPr>
    <w:rPr>
      <w:rFonts w:ascii="Times New Roman" w:eastAsia="Times New Roman" w:hAnsi="Times New Roman" w:cs="Times New Roman"/>
      <w:sz w:val="24"/>
      <w:szCs w:val="24"/>
    </w:rPr>
  </w:style>
  <w:style w:type="character" w:customStyle="1" w:styleId="dropdowntitle1zryb">
    <w:name w:val="dropdown_title_1zryb"/>
    <w:basedOn w:val="DefaultParagraphFont"/>
    <w:rsid w:val="00996574"/>
  </w:style>
  <w:style w:type="character" w:customStyle="1" w:styleId="views-field-field-affiliation-ricercatore">
    <w:name w:val="views-field-field-affiliation-ricercatore"/>
    <w:basedOn w:val="DefaultParagraphFont"/>
    <w:rsid w:val="00996574"/>
  </w:style>
  <w:style w:type="character" w:customStyle="1" w:styleId="authorname">
    <w:name w:val="authorname"/>
    <w:basedOn w:val="DefaultParagraphFont"/>
    <w:rsid w:val="00996574"/>
  </w:style>
  <w:style w:type="paragraph" w:styleId="z-TopofForm">
    <w:name w:val="HTML Top of Form"/>
    <w:basedOn w:val="Normal"/>
    <w:next w:val="Normal"/>
    <w:link w:val="z-TopofFormChar"/>
    <w:hidden/>
    <w:uiPriority w:val="99"/>
    <w:semiHidden/>
    <w:unhideWhenUsed/>
    <w:rsid w:val="00996574"/>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96574"/>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996574"/>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96574"/>
    <w:rPr>
      <w:rFonts w:ascii="Arial" w:hAnsi="Arial" w:cs="Arial"/>
      <w:vanish/>
      <w:sz w:val="16"/>
      <w:szCs w:val="16"/>
    </w:rPr>
  </w:style>
  <w:style w:type="character" w:customStyle="1" w:styleId="text-sc-1amvtpj-0-span">
    <w:name w:val="text-sc-1amvtpj-0-span"/>
    <w:basedOn w:val="DefaultParagraphFont"/>
    <w:rsid w:val="009965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19/07/15/opinion/united-arab-emirates-yemen-withdrawal.html" TargetMode="External"/><Relationship Id="rId18" Type="http://schemas.openxmlformats.org/officeDocument/2006/relationships/hyperlink" Target="https://www.reuters.com/article/us-yemen-security-un/yemen-peace-talks-collapse-in-geneva-after-houthi-no-show-idUSKCN1LO08Z" TargetMode="External"/><Relationship Id="rId26" Type="http://schemas.openxmlformats.org/officeDocument/2006/relationships/hyperlink" Target="https://www.heritage.org/middle-east/report/us-should-encourage-political-settlement-yemen-defeat-al-qaeda-and-contain-iran" TargetMode="External"/><Relationship Id="rId39" Type="http://schemas.openxmlformats.org/officeDocument/2006/relationships/hyperlink" Target="https://www.thenational.ae/world/mena/un-to-replace-head-of-yemen-monitoring-mission-with-danish-military-official-1.819394" TargetMode="External"/><Relationship Id="rId21" Type="http://schemas.openxmlformats.org/officeDocument/2006/relationships/hyperlink" Target="https://reliefweb.int/report/yemen/letter-dated-26-january-2018-panel-experts-yemen-mandated-security-council-resolution" TargetMode="External"/><Relationship Id="rId34" Type="http://schemas.openxmlformats.org/officeDocument/2006/relationships/hyperlink" Target="https://www.reuters.com/article/us-clingan-egypt-commentary/commentary-the-u-s-is-right-to-restore-aid-to-egypt-idUSKBN1KK1YE" TargetMode="External"/><Relationship Id="rId42" Type="http://schemas.openxmlformats.org/officeDocument/2006/relationships/hyperlink" Target="https://www.wsj.com/articles/congress-emboldens-iran-in-the-name-of-peace-in-yemen-11561503382" TargetMode="External"/><Relationship Id="rId47" Type="http://schemas.openxmlformats.org/officeDocument/2006/relationships/hyperlink" Target="https://thehill.com/opinion/international/420375-whats-at-stake-in-yemen-affects-us-all" TargetMode="External"/><Relationship Id="rId50" Type="http://schemas.openxmlformats.org/officeDocument/2006/relationships/hyperlink" Target="https://www.thenational.ae/business/energy/strait-of-hormuz-is-not-the-most-dangerous-risk-for-blockade-1.755062" TargetMode="External"/><Relationship Id="rId55" Type="http://schemas.openxmlformats.org/officeDocument/2006/relationships/hyperlink" Target="https://www.heritage.org/middle-east/commentary/irans-meddling-makes-yemen-regional-flashpoint" TargetMode="External"/><Relationship Id="rId63" Type="http://schemas.openxmlformats.org/officeDocument/2006/relationships/hyperlink" Target="https://www.heritage.org/middle-east/commentary/bab-el-mandeb-the-us-ignores-the-most-dangerous-strait-the-world-its-peril" TargetMode="External"/><Relationship Id="rId68" Type="http://schemas.openxmlformats.org/officeDocument/2006/relationships/hyperlink" Target="https://www.heritage.org/middle-east/commentary/iran-keeps-testing-trump-why-because-it-knows-hes-much-tougher-obama-ever" TargetMode="External"/><Relationship Id="rId76" Type="http://schemas.openxmlformats.org/officeDocument/2006/relationships/hyperlink" Target="http://www.reuters.com/places/yemen" TargetMode="External"/><Relationship Id="rId84" Type="http://schemas.openxmlformats.org/officeDocument/2006/relationships/hyperlink" Target="https://foreignpolicy.com/2018/03/16/the-middle-east-needs-a-steady-boyfriend)//RP" TargetMode="External"/><Relationship Id="rId89" Type="http://schemas.openxmlformats.org/officeDocument/2006/relationships/hyperlink" Target="http://www.xinhuanet.com/english/2019-07/13/c_138224358.htm" TargetMode="External"/><Relationship Id="rId7" Type="http://schemas.openxmlformats.org/officeDocument/2006/relationships/hyperlink" Target="https://merip.org/2019/03/toward-a-just-peace-in-yemen/" TargetMode="External"/><Relationship Id="rId71" Type="http://schemas.openxmlformats.org/officeDocument/2006/relationships/hyperlink" Target="https://pomeps.org/wp-content/uploads/2019/03/POMEPS_Studies_34_Web.pdf" TargetMode="External"/><Relationship Id="rId92" Type="http://schemas.openxmlformats.org/officeDocument/2006/relationships/hyperlink" Target="https://www.crisisgroup.org/middle-east-north-africa/gulf-and-arabian-peninsula/yemen/203-saving-stockholm-agreement-and-averting-regional-conflagration-yemen" TargetMode="External"/><Relationship Id="rId2" Type="http://schemas.openxmlformats.org/officeDocument/2006/relationships/numbering" Target="numbering.xml"/><Relationship Id="rId16" Type="http://schemas.openxmlformats.org/officeDocument/2006/relationships/hyperlink" Target="https://the-brief.co/is-the-yemen-war-really-deadlocked-think-again/" TargetMode="External"/><Relationship Id="rId29" Type="http://schemas.openxmlformats.org/officeDocument/2006/relationships/hyperlink" Target="https://www.independent.co.uk/voices/yemen-war-saudi-arabia-iran-houthi-rebels-un-peace-talks-ceasefire-conflict-a8644681.html" TargetMode="External"/><Relationship Id="rId11" Type="http://schemas.openxmlformats.org/officeDocument/2006/relationships/hyperlink" Target="https://carnegieendowment.org/2019/06/28/how-saudi-arabia-could-make-bold-strategic-move-on-iran-pub-79399" TargetMode="External"/><Relationship Id="rId24" Type="http://schemas.openxmlformats.org/officeDocument/2006/relationships/hyperlink" Target="https://abcnews.go.com/International/us-navy-seized-1000-ak-47-rifles-boat/story?id=57505601" TargetMode="External"/><Relationship Id="rId32" Type="http://schemas.openxmlformats.org/officeDocument/2006/relationships/hyperlink" Target="http://www.eia.gov/countries/country-data.cfm?fips=YM" TargetMode="External"/><Relationship Id="rId37" Type="http://schemas.openxmlformats.org/officeDocument/2006/relationships/hyperlink" Target="https://www.lawfareblog.com/understanding-houthi-faction-yemen" TargetMode="External"/><Relationship Id="rId40" Type="http://schemas.openxmlformats.org/officeDocument/2006/relationships/hyperlink" Target="https://www.rescue.org/article/why-yemen-worlds-worst-humanitarian-crisis" TargetMode="External"/><Relationship Id="rId45" Type="http://schemas.openxmlformats.org/officeDocument/2006/relationships/hyperlink" Target="https://docs.house.gov/meetings/FA/FA13/20190306/109038/HHRG-116-FA13-Wstate-ZimmermanK-20190306.pdf" TargetMode="External"/><Relationship Id="rId53" Type="http://schemas.openxmlformats.org/officeDocument/2006/relationships/hyperlink" Target="https://gulfnews.com/world/gulf/yemen/yemen-fourth-war-anniversary-curbing-iran-is-the-key-1.62878224" TargetMode="External"/><Relationship Id="rId58" Type="http://schemas.openxmlformats.org/officeDocument/2006/relationships/hyperlink" Target="http://www.reuters.com/article/2015/03/26/us-yemen-security-coalition-factbox-idU.S.KBN0MM1A320150326" TargetMode="External"/><Relationship Id="rId66" Type="http://schemas.openxmlformats.org/officeDocument/2006/relationships/hyperlink" Target="https://www.rand.org/blog/2019/05/us-iran-must-both-tread-lightly-with-tensions-running.html" TargetMode="External"/><Relationship Id="rId74" Type="http://schemas.openxmlformats.org/officeDocument/2006/relationships/hyperlink" Target="https://www.nytimes.com/2019/06/02/world/middleeast/crown-prince-mohammed-bin-zayed.html" TargetMode="External"/><Relationship Id="rId79" Type="http://schemas.openxmlformats.org/officeDocument/2006/relationships/hyperlink" Target="http://www.bp.com/content/dam/bp/pdf/Energy-economics/statistical-review-2014/BP-statistical-review-of-world-energy-2014-full-report.pdf" TargetMode="External"/><Relationship Id="rId87" Type="http://schemas.openxmlformats.org/officeDocument/2006/relationships/hyperlink" Target="https://worldview.stratfor.com/article/middle-east-russia-seems-be-everywhere" TargetMode="External"/><Relationship Id="rId5" Type="http://schemas.openxmlformats.org/officeDocument/2006/relationships/webSettings" Target="webSettings.xml"/><Relationship Id="rId61" Type="http://schemas.openxmlformats.org/officeDocument/2006/relationships/hyperlink" Target="https://www.heritage.org/middle-east/commentary/irans-saber-rattling-persian-gulf-likely-rattle-world-oil-markets" TargetMode="External"/><Relationship Id="rId82" Type="http://schemas.openxmlformats.org/officeDocument/2006/relationships/hyperlink" Target="https://www.npr.org/2018/10/15/657588534/fact-check-how-much-does-saudi-arabia-spend-on-arms-deals-with-the-u-s" TargetMode="External"/><Relationship Id="rId90" Type="http://schemas.openxmlformats.org/officeDocument/2006/relationships/hyperlink" Target="https://www.theguardian.com/world/2019/jul/20/us-to-deploy-troops-to-saudi-arabia-in-face-of-credible-regional-threats" TargetMode="External"/><Relationship Id="rId95" Type="http://schemas.openxmlformats.org/officeDocument/2006/relationships/fontTable" Target="fontTable.xml"/><Relationship Id="rId19" Type="http://schemas.openxmlformats.org/officeDocument/2006/relationships/hyperlink" Target="https://ctc.usma.edu/september-2018/" TargetMode="External"/><Relationship Id="rId14" Type="http://schemas.openxmlformats.org/officeDocument/2006/relationships/hyperlink" Target="https://worldview.stratfor.com/article/latest-failed-attempt-peace-talks-means-more-same-yemen" TargetMode="External"/><Relationship Id="rId22" Type="http://schemas.openxmlformats.org/officeDocument/2006/relationships/hyperlink" Target="http://www.latimes.com/world/middleeast/la-fg-death-to-america-death-to-israel-say-houthis-in-yemen-20150220-story.html" TargetMode="External"/><Relationship Id="rId27" Type="http://schemas.openxmlformats.org/officeDocument/2006/relationships/hyperlink" Target="https://www.heritage.org/middle-east/report/us-should-encourage-political-settlement-yemen-defeat-al-qaeda-and-contain-iran" TargetMode="External"/><Relationship Id="rId30" Type="http://schemas.openxmlformats.org/officeDocument/2006/relationships/hyperlink" Target="https://www.csis.org/analysis/america-saudi-arabia-and-strategic-importance-yemen" TargetMode="External"/><Relationship Id="rId35" Type="http://schemas.openxmlformats.org/officeDocument/2006/relationships/hyperlink" Target="https://thehill.com/opinion/international/420375-whats-at-stake-in-yemen-affects-us-all" TargetMode="External"/><Relationship Id="rId43" Type="http://schemas.openxmlformats.org/officeDocument/2006/relationships/hyperlink" Target="https://www.thecairoreview.com/tahrir-forum/a-new-beginning-for-yemen/" TargetMode="External"/><Relationship Id="rId48" Type="http://schemas.openxmlformats.org/officeDocument/2006/relationships/hyperlink" Target="https://www.heritage.org/middle-east/commentary/if-iran-blocks-strait-us-must-use-force?_ga=2.206699537.341195582.1563047246-390784156.1561576067" TargetMode="External"/><Relationship Id="rId56" Type="http://schemas.openxmlformats.org/officeDocument/2006/relationships/hyperlink" Target="https://www.csis.org/analysis/america-saudi-arabia-and-strategic-importance-yemen" TargetMode="External"/><Relationship Id="rId64" Type="http://schemas.openxmlformats.org/officeDocument/2006/relationships/hyperlink" Target="https://www.foxnews.com/opinion/tera-dahl-congress-senate-yemen-saudi-arabia-iran" TargetMode="External"/><Relationship Id="rId69" Type="http://schemas.openxmlformats.org/officeDocument/2006/relationships/hyperlink" Target="https://www.dailysignal.com/2019/04/08/sanctioning-revolutionary-guard-as-terrorist-group-will-hit-iran-hard-heres-why/" TargetMode="External"/><Relationship Id="rId77" Type="http://schemas.openxmlformats.org/officeDocument/2006/relationships/hyperlink" Target="http://www.reuters.com/article/2015/03/26/us-yemen-security-coalition-factbox-idU.S.KBN0MM1A320150326" TargetMode="External"/><Relationship Id="rId8" Type="http://schemas.openxmlformats.org/officeDocument/2006/relationships/hyperlink" Target="https://warontherocks.com/2019/01/its-time-for-a-serious-saudi-houthi-back-channel/" TargetMode="External"/><Relationship Id="rId51" Type="http://schemas.openxmlformats.org/officeDocument/2006/relationships/hyperlink" Target="https://www.csis.org/analysis/strategic-threat-iranian-hybrid-warfare-gulf" TargetMode="External"/><Relationship Id="rId72" Type="http://schemas.openxmlformats.org/officeDocument/2006/relationships/hyperlink" Target="https://thebulletin.org/2019/07/a-nuclear-war-in-the-persian-gulf/" TargetMode="External"/><Relationship Id="rId80" Type="http://schemas.openxmlformats.org/officeDocument/2006/relationships/hyperlink" Target="https://docs.house.gov/meetings/FA/FA13/20190306/109038/HHRG-116-FA13-Wstate-ZimmermanK-20190306.pdf" TargetMode="External"/><Relationship Id="rId85" Type="http://schemas.openxmlformats.org/officeDocument/2006/relationships/hyperlink" Target="https://nationalinterest.org/feature/middle-east-russians-aren%E2%80%99t-coming-they-are-back-28672" TargetMode="External"/><Relationship Id="rId93" Type="http://schemas.openxmlformats.org/officeDocument/2006/relationships/hyperlink" Target="https://www.middleeasteye.net/news/emirati-pullout-new-chapter-war-western-yemen" TargetMode="External"/><Relationship Id="rId3" Type="http://schemas.openxmlformats.org/officeDocument/2006/relationships/styles" Target="styles.xml"/><Relationship Id="rId12" Type="http://schemas.openxmlformats.org/officeDocument/2006/relationships/hyperlink" Target="https://www.theamericanconservative.com/larison/the-saudi-coalition-continues-to-falter-in-yemen/" TargetMode="External"/><Relationship Id="rId17" Type="http://schemas.openxmlformats.org/officeDocument/2006/relationships/hyperlink" Target="https://thehill.com/opinion/international/405882-ending-yemens-war-without-perpetuating-a-southern-hezbollah" TargetMode="External"/><Relationship Id="rId25" Type="http://schemas.openxmlformats.org/officeDocument/2006/relationships/hyperlink" Target="https://www.jpost.com/Middle-East/Rolling-back-Iran-in-battle-for-Red-Seas-Hodeidah-561974" TargetMode="External"/><Relationship Id="rId33" Type="http://schemas.openxmlformats.org/officeDocument/2006/relationships/hyperlink" Target="https://thehill.com/opinion/international/422361-it-is-irans-war-in-yemen-and-americas-problem" TargetMode="External"/><Relationship Id="rId38" Type="http://schemas.openxmlformats.org/officeDocument/2006/relationships/hyperlink" Target="https://osesgy.unmissions.org/full-text-stockholm-agreement" TargetMode="External"/><Relationship Id="rId46" Type="http://schemas.openxmlformats.org/officeDocument/2006/relationships/hyperlink" Target="https://securitystudies.org/yemen-once-more-with-feeling/" TargetMode="External"/><Relationship Id="rId59" Type="http://schemas.openxmlformats.org/officeDocument/2006/relationships/hyperlink" Target="http://www.bp.com/content/dam/bp/pdf/Energy-economics/statistical-review-2014/BP-statistical-review-of-world-energy-2014-full-report.pdf" TargetMode="External"/><Relationship Id="rId67" Type="http://schemas.openxmlformats.org/officeDocument/2006/relationships/hyperlink" Target="https://www.heritage.org/middle-east/commentary/why-irans-aggression-wont-succeed" TargetMode="External"/><Relationship Id="rId20" Type="http://schemas.openxmlformats.org/officeDocument/2006/relationships/hyperlink" Target="https://www.reuters.com/article/us-saudi-security/iran-aligned-houthis-in-yemen-fire-missiles-at-saudi-capital-idUSKBN1IA100" TargetMode="External"/><Relationship Id="rId41" Type="http://schemas.openxmlformats.org/officeDocument/2006/relationships/hyperlink" Target="https://docs.house.gov/meetings/FA/FA13/20190306/109038/HHRG-116-FA13-Wstate-ZimmermanK-20190306.pdf" TargetMode="External"/><Relationship Id="rId54" Type="http://schemas.openxmlformats.org/officeDocument/2006/relationships/hyperlink" Target="https://thehill.com/opinion/international/416994-yemens-war-is-a-dangerous-proxy-in-irans-global-battle" TargetMode="External"/><Relationship Id="rId62" Type="http://schemas.openxmlformats.org/officeDocument/2006/relationships/hyperlink" Target="https://www.cnbc.com/2018/07/23/what-the-us-can-do-if-iran-closes-the-strait-of-hormuz.html" TargetMode="External"/><Relationship Id="rId70" Type="http://schemas.openxmlformats.org/officeDocument/2006/relationships/hyperlink" Target="https://pomeps.org/wp-content/uploads/2019/03/POMEPS_Studies_34_Web.pdf" TargetMode="External"/><Relationship Id="rId75" Type="http://schemas.openxmlformats.org/officeDocument/2006/relationships/hyperlink" Target="https://www.csis.org/analysis/america-saudi-arabia-and-strategic-importance-yemen" TargetMode="External"/><Relationship Id="rId83" Type="http://schemas.openxmlformats.org/officeDocument/2006/relationships/hyperlink" Target="http://www.hscentre.org/uncategorized/saudi-arabia-and-its-eastward-shift)//RP" TargetMode="External"/><Relationship Id="rId88" Type="http://schemas.openxmlformats.org/officeDocument/2006/relationships/hyperlink" Target="https://www.foreign.senate.gov/imo/media/doc/031418_Hashi_Testimony.pdf" TargetMode="External"/><Relationship Id="rId91" Type="http://schemas.openxmlformats.org/officeDocument/2006/relationships/hyperlink" Target="https://www.thecipherbrief.com/column_article/saudi-arabia-forced-to-fight-its-own-war-in-yemen)mba-alb"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crisisgroup.org/middle-east-north-africa/gulf-and-arabian-peninsula/yemen/203-saving-stockholm-agreement-and-averting-regional-conflagration-yemen" TargetMode="External"/><Relationship Id="rId15" Type="http://schemas.openxmlformats.org/officeDocument/2006/relationships/hyperlink" Target="https://www.criticalthreats.org/analysis/yemens-houthi-movement-can-still-be-split-from-iran" TargetMode="External"/><Relationship Id="rId23" Type="http://schemas.openxmlformats.org/officeDocument/2006/relationships/hyperlink" Target="https://www.usnews.com/opinion/world-report/articles/2018-02-23/irans-axis-of-resistance-is-a-direct-threat-to-the-us" TargetMode="External"/><Relationship Id="rId28" Type="http://schemas.openxmlformats.org/officeDocument/2006/relationships/hyperlink" Target="https://docs.house.gov/meetings/FA/FA13/20190306/109038/HHRG-116-FA13-Wstate-ZimmermanK-20190306.pdf" TargetMode="External"/><Relationship Id="rId36" Type="http://schemas.openxmlformats.org/officeDocument/2006/relationships/hyperlink" Target="https://freebeacon.com/blog/folly-abandoning-saudi-arabia-yemen/" TargetMode="External"/><Relationship Id="rId49" Type="http://schemas.openxmlformats.org/officeDocument/2006/relationships/hyperlink" Target="https://www.reuters.com/article/us-israel-redsea/israel-warns-iran-off-military-response-if-it-closed-key-red-sea-strait-idUSKBN1KM5VM" TargetMode="External"/><Relationship Id="rId57" Type="http://schemas.openxmlformats.org/officeDocument/2006/relationships/hyperlink" Target="http://www.reuters.com/places/yemen" TargetMode="External"/><Relationship Id="rId10" Type="http://schemas.openxmlformats.org/officeDocument/2006/relationships/hyperlink" Target="https://www.cfr.org/blog/yemens-long-road-peace" TargetMode="External"/><Relationship Id="rId31" Type="http://schemas.openxmlformats.org/officeDocument/2006/relationships/hyperlink" Target="http://www.eia.gov/countries/analysisbriefs/World_Oil_Transit_Chokepoints/wotc.pdf" TargetMode="External"/><Relationship Id="rId44" Type="http://schemas.openxmlformats.org/officeDocument/2006/relationships/hyperlink" Target="https://docs.house.gov/meetings/FA/FA13/20190306/109038/HHRG-116-FA13-Wstate-ZimmermanK-20190306.pdf" TargetMode="External"/><Relationship Id="rId52" Type="http://schemas.openxmlformats.org/officeDocument/2006/relationships/hyperlink" Target="https://fas.org/sgp/crs/mideast/R43960.pdf" TargetMode="External"/><Relationship Id="rId60" Type="http://schemas.openxmlformats.org/officeDocument/2006/relationships/hyperlink" Target="http://www.bp.com/content/dam/bp/pdf/Energy-economics/statistical-review-2014/BP-statistical-review-of-world-energy-2014-full-report.pdf" TargetMode="External"/><Relationship Id="rId65" Type="http://schemas.openxmlformats.org/officeDocument/2006/relationships/hyperlink" Target="https://amgreatness.com/2018/12/02/america-must-stand-with-saudi-arabia-in-yemen/" TargetMode="External"/><Relationship Id="rId73" Type="http://schemas.openxmlformats.org/officeDocument/2006/relationships/hyperlink" Target="http://arabcenterdc.org/policy_analyses/saudi-arabia-may-be-on-its-own-in-yemen/" TargetMode="External"/><Relationship Id="rId78" Type="http://schemas.openxmlformats.org/officeDocument/2006/relationships/hyperlink" Target="http://www.bp.com/content/dam/bp/pdf/Energy-economics/statistical-review-2014/BP-statistical-review-of-world-energy-2014-full-report.pdf" TargetMode="External"/><Relationship Id="rId81" Type="http://schemas.openxmlformats.org/officeDocument/2006/relationships/hyperlink" Target="https://markets.businessinsider.com/news/stocks/saudi-arabia-economy-facts-2019-5-1028161696" TargetMode="External"/><Relationship Id="rId86" Type="http://schemas.openxmlformats.org/officeDocument/2006/relationships/hyperlink" Target="https://www.fairobserver.com/region/middle_east_north_africa/western-sanctions-russia-economy-syria-ukraine-middle-east-news-00171)//RP" TargetMode="External"/><Relationship Id="rId94" Type="http://schemas.openxmlformats.org/officeDocument/2006/relationships/hyperlink" Target="https://www.aa.com.tr/en/analysis/opinion-uaes-yemen-withdrawal-cover-for-continued-clout/1533034" TargetMode="External"/><Relationship Id="rId4" Type="http://schemas.openxmlformats.org/officeDocument/2006/relationships/settings" Target="settings.xml"/><Relationship Id="rId9" Type="http://schemas.openxmlformats.org/officeDocument/2006/relationships/hyperlink" Target="https://www.atlanticcouncil.org/blogs/menasource/reviving-peace-talks-in-yemen-what-comes-nex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DDB91-E5BF-4DC9-93F1-E262F8B4A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48139</Words>
  <Characters>274398</Characters>
  <Application>Microsoft Office Word</Application>
  <DocSecurity>0</DocSecurity>
  <Lines>2286</Lines>
  <Paragraphs>643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Kevin Hirn</cp:lastModifiedBy>
  <cp:revision>2</cp:revision>
  <dcterms:created xsi:type="dcterms:W3CDTF">2019-07-22T02:42:00Z</dcterms:created>
  <dcterms:modified xsi:type="dcterms:W3CDTF">2019-07-22T02:52:00Z</dcterms:modified>
</cp:coreProperties>
</file>