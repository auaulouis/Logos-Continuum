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A6FE2E" w14:textId="5A604A58" w:rsidR="00510B3A" w:rsidRPr="00231628" w:rsidRDefault="00510B3A" w:rsidP="00015F9F">
      <w:pPr>
        <w:pStyle w:val="Heading1"/>
      </w:pPr>
      <w:bookmarkStart w:id="0" w:name="_Hlk6996962"/>
      <w:r w:rsidRPr="00231628">
        <w:t>Taiwan Aff</w:t>
      </w:r>
      <w:r w:rsidR="00313DC8" w:rsidRPr="00231628">
        <w:t xml:space="preserve"> – Starter Pack </w:t>
      </w:r>
    </w:p>
    <w:p w14:paraId="7427FC66" w14:textId="66837C46" w:rsidR="00510B3A" w:rsidRPr="00231628" w:rsidRDefault="00510B3A" w:rsidP="00055C60">
      <w:pPr>
        <w:pStyle w:val="Heading2"/>
        <w:rPr>
          <w:rStyle w:val="StyleUnderline"/>
          <w:sz w:val="44"/>
          <w:u w:val="double"/>
        </w:rPr>
      </w:pPr>
      <w:r w:rsidRPr="00231628">
        <w:t>Top</w:t>
      </w:r>
      <w:r w:rsidR="00024771" w:rsidRPr="00231628">
        <w:t xml:space="preserve">-Shelf </w:t>
      </w:r>
    </w:p>
    <w:p w14:paraId="77417B0A" w14:textId="6A3C8234" w:rsidR="00723C39" w:rsidRPr="00231628" w:rsidRDefault="00723C39" w:rsidP="00723C39">
      <w:pPr>
        <w:pStyle w:val="Heading3"/>
      </w:pPr>
      <w:bookmarkStart w:id="1" w:name="_Hlk7012357"/>
      <w:r w:rsidRPr="00231628">
        <w:t xml:space="preserve">1AC – Taiwan War </w:t>
      </w:r>
      <w:r w:rsidR="00055C60" w:rsidRPr="00231628">
        <w:t>Advantage</w:t>
      </w:r>
    </w:p>
    <w:p w14:paraId="543BE83B" w14:textId="4DE862A6" w:rsidR="00723C39" w:rsidRPr="00231628" w:rsidRDefault="00723C39" w:rsidP="00D3291A">
      <w:pPr>
        <w:pStyle w:val="Heading4"/>
      </w:pPr>
      <w:r w:rsidRPr="00231628">
        <w:t xml:space="preserve">Advantage one: Taiwan War </w:t>
      </w:r>
    </w:p>
    <w:p w14:paraId="1949093C" w14:textId="1E1F5EE1" w:rsidR="00723C39" w:rsidRPr="00231628" w:rsidRDefault="00723C39" w:rsidP="00723C39">
      <w:pPr>
        <w:pStyle w:val="Heading4"/>
      </w:pPr>
      <w:r w:rsidRPr="00231628">
        <w:t xml:space="preserve">Pro-independence forces within Taiwan are gaining momentum making conflict with China inevitable – US stance on arms sales is an enabling condition for political strength of </w:t>
      </w:r>
      <w:r w:rsidR="00D215BA" w:rsidRPr="00231628">
        <w:t xml:space="preserve">Taiwanese </w:t>
      </w:r>
      <w:r w:rsidRPr="00231628">
        <w:t xml:space="preserve">hardliners </w:t>
      </w:r>
    </w:p>
    <w:p w14:paraId="21F4088F" w14:textId="77777777" w:rsidR="00723C39" w:rsidRPr="00231628" w:rsidRDefault="00723C39" w:rsidP="00723C39">
      <w:r w:rsidRPr="00231628">
        <w:rPr>
          <w:rStyle w:val="Style13ptBold"/>
        </w:rPr>
        <w:t>Carpenter 5/30/19</w:t>
      </w:r>
      <w:r w:rsidRPr="00231628">
        <w:t xml:space="preserve"> --- PhD in US diplomatic history (Ted Galen, senior fellow for defense and foreign policy studies at the Cato Institute, “Is America Prodding Taiwan Towards Conflict With China?,” </w:t>
      </w:r>
      <w:hyperlink r:id="rId7" w:history="1">
        <w:r w:rsidRPr="00231628">
          <w:rPr>
            <w:rStyle w:val="Hyperlink"/>
          </w:rPr>
          <w:t>https://www.theamericanconservative.com/articles/is-america-prodding-taiwan-towards-conflict-with-china/</w:t>
        </w:r>
      </w:hyperlink>
      <w:r w:rsidRPr="00231628">
        <w:t xml:space="preserve">) </w:t>
      </w:r>
    </w:p>
    <w:p w14:paraId="29F90D8C" w14:textId="77777777" w:rsidR="00723C39" w:rsidRPr="00231628" w:rsidRDefault="00723C39" w:rsidP="00723C39">
      <w:pPr>
        <w:rPr>
          <w:sz w:val="16"/>
        </w:rPr>
      </w:pPr>
      <w:r w:rsidRPr="00231628">
        <w:rPr>
          <w:sz w:val="16"/>
        </w:rPr>
        <w:t xml:space="preserve">For decades, U.S. policy toward Taiwan has reflected a desire to perpetuate the island’s de facto independence while not unduly agitating the People’s Republic of China. Under these conditions, Washington depends on the Chinese government (PRC) to refrain from adopting coercive measures (especially military actions) aimed at forcing the island to reunify with the mainland. In return, Taiwanese authorities are expected not to push for formal, internationally recognized independence. For its part, </w:t>
      </w:r>
      <w:r w:rsidRPr="00231628">
        <w:rPr>
          <w:rStyle w:val="StyleUnderline"/>
        </w:rPr>
        <w:t>the United States has tried to balance two difficult objectives—reassuring Taipei of its own protection while at the same time not antagonizing Beijing.</w:t>
      </w:r>
      <w:r w:rsidRPr="00231628">
        <w:rPr>
          <w:sz w:val="16"/>
        </w:rPr>
        <w:t xml:space="preserve"> Joseph Nye, an assistant secretary of defense during Bill Clinton’s administration, described the approach as one of “strategic ambiguity.” Although Washington has an implied commitment in the 1999 Taiwan Relations Act to defend Taiwan against aggression, Nye and other officials have indicated that the commitment is not unconditional, especially if Taiwanese leaders provoke Beijing by pursuing formal independence. The U.S. approach has worked reasonably well, despite some occasional tense moments.</w:t>
      </w:r>
      <w:r w:rsidRPr="00231628">
        <w:rPr>
          <w:rStyle w:val="StyleUnderline"/>
          <w:sz w:val="16"/>
        </w:rPr>
        <w:t xml:space="preserve"> </w:t>
      </w:r>
      <w:r w:rsidRPr="00231628">
        <w:rPr>
          <w:rStyle w:val="StyleUnderline"/>
        </w:rPr>
        <w:t xml:space="preserve">But there are now </w:t>
      </w:r>
      <w:r w:rsidRPr="00231628">
        <w:rPr>
          <w:rStyle w:val="Emphasis"/>
        </w:rPr>
        <w:t>multiple signs of trouble</w:t>
      </w:r>
      <w:r w:rsidRPr="00231628">
        <w:rPr>
          <w:rStyle w:val="StyleUnderline"/>
        </w:rPr>
        <w:t xml:space="preserve"> in China, Taiwan, and the United States. Xi Jinping’s government is adopting an increasingly aggressive strategy toward Taiwan</w:t>
      </w:r>
      <w:r w:rsidRPr="00231628">
        <w:rPr>
          <w:sz w:val="16"/>
        </w:rPr>
        <w:t xml:space="preserve">, both diplomatically and militarily. </w:t>
      </w:r>
      <w:r w:rsidRPr="00231628">
        <w:rPr>
          <w:rStyle w:val="StyleUnderline"/>
        </w:rPr>
        <w:t>And the victory of the pro-independence</w:t>
      </w:r>
      <w:r w:rsidRPr="00231628">
        <w:rPr>
          <w:sz w:val="16"/>
        </w:rPr>
        <w:t xml:space="preserve"> Democratic Progressive Party (</w:t>
      </w:r>
      <w:r w:rsidRPr="00231628">
        <w:rPr>
          <w:rStyle w:val="StyleUnderline"/>
        </w:rPr>
        <w:t xml:space="preserve">DPP) in Taiwan’s 2016 elections dashed Chinese hopes that </w:t>
      </w:r>
      <w:r w:rsidRPr="00231628">
        <w:rPr>
          <w:sz w:val="16"/>
        </w:rPr>
        <w:t>proliferating</w:t>
      </w:r>
      <w:r w:rsidRPr="00231628">
        <w:rPr>
          <w:rStyle w:val="StyleUnderline"/>
        </w:rPr>
        <w:t xml:space="preserve"> economic ties </w:t>
      </w:r>
      <w:r w:rsidRPr="00231628">
        <w:rPr>
          <w:sz w:val="16"/>
        </w:rPr>
        <w:t xml:space="preserve">with the mainland </w:t>
      </w:r>
      <w:r w:rsidRPr="00231628">
        <w:rPr>
          <w:rStyle w:val="StyleUnderline"/>
        </w:rPr>
        <w:t xml:space="preserve">might </w:t>
      </w:r>
      <w:r w:rsidRPr="00231628">
        <w:rPr>
          <w:sz w:val="16"/>
        </w:rPr>
        <w:t>gradually</w:t>
      </w:r>
      <w:r w:rsidRPr="00231628">
        <w:rPr>
          <w:rStyle w:val="StyleUnderline"/>
        </w:rPr>
        <w:t xml:space="preserve"> condition the Taiwanese people to accept political reunification</w:t>
      </w:r>
      <w:r w:rsidRPr="00231628">
        <w:rPr>
          <w:sz w:val="16"/>
        </w:rPr>
        <w:t xml:space="preserve">. Angry at the apparent failure of that strategy, Beijing increased Taiwan’s diplomatic isolation by luring away the handful of small nations that still maintain formal relations with Taipei. The PRC’s saber rattling has also increased. Both the number and size of Chinese military exercises in and around the Taiwan Strait have soared over the past two years. The U.S. Defense Intelligence Agency’s 2019 report to Congress concludes that Beijing is building up its ground, air, and naval forces to achieve a more robust capability to invade Taiwan. Taiwanese officials and outside experts see signs that Beijing may be preparing for an invasion as early as 2020 or 2021. Taipei also contends that Chinese intelligence infiltration attempts have markedly accelerated. </w:t>
      </w:r>
      <w:r w:rsidRPr="00231628">
        <w:rPr>
          <w:rStyle w:val="StyleUnderline"/>
        </w:rPr>
        <w:t>Under President Tsai</w:t>
      </w:r>
      <w:r w:rsidRPr="00231628">
        <w:rPr>
          <w:sz w:val="16"/>
        </w:rPr>
        <w:t xml:space="preserve"> Ing-wen, </w:t>
      </w:r>
      <w:r w:rsidRPr="00231628">
        <w:rPr>
          <w:rStyle w:val="StyleUnderline"/>
        </w:rPr>
        <w:t xml:space="preserve">the Taiwanese government has </w:t>
      </w:r>
      <w:r w:rsidRPr="00231628">
        <w:rPr>
          <w:sz w:val="16"/>
        </w:rPr>
        <w:t>firmly rebuffed Beijing’s bullying behavior. It has also</w:t>
      </w:r>
      <w:r w:rsidRPr="00231628">
        <w:rPr>
          <w:rStyle w:val="StyleUnderline"/>
        </w:rPr>
        <w:t xml:space="preserve"> sought to assert its own separate international identity</w:t>
      </w:r>
      <w:r w:rsidRPr="00231628">
        <w:rPr>
          <w:sz w:val="16"/>
        </w:rPr>
        <w:t xml:space="preserve">, pursuing territorial claims in the South China Sea and maximizing its influence as a significant player in the global economic system. </w:t>
      </w:r>
      <w:r w:rsidRPr="00231628">
        <w:rPr>
          <w:rStyle w:val="StyleUnderline"/>
        </w:rPr>
        <w:t xml:space="preserve">The government has sought and received new weapons shipments from the United States. Nevertheless, Tsai has proceeded more cautiously on </w:t>
      </w:r>
      <w:r w:rsidRPr="00231628">
        <w:rPr>
          <w:sz w:val="16"/>
        </w:rPr>
        <w:t>the</w:t>
      </w:r>
      <w:r w:rsidRPr="00231628">
        <w:rPr>
          <w:rStyle w:val="StyleUnderline"/>
        </w:rPr>
        <w:t xml:space="preserve"> independence </w:t>
      </w:r>
      <w:r w:rsidRPr="00231628">
        <w:rPr>
          <w:sz w:val="16"/>
        </w:rPr>
        <w:t>issue</w:t>
      </w:r>
      <w:r w:rsidRPr="00231628">
        <w:rPr>
          <w:rStyle w:val="StyleUnderline"/>
        </w:rPr>
        <w:t xml:space="preserve"> than </w:t>
      </w:r>
      <w:r w:rsidRPr="00231628">
        <w:rPr>
          <w:sz w:val="16"/>
        </w:rPr>
        <w:t>did</w:t>
      </w:r>
      <w:r w:rsidRPr="00231628">
        <w:rPr>
          <w:rStyle w:val="StyleUnderline"/>
        </w:rPr>
        <w:t xml:space="preserve"> the last DPP president</w:t>
      </w:r>
      <w:r w:rsidRPr="00231628">
        <w:rPr>
          <w:sz w:val="16"/>
        </w:rPr>
        <w:t xml:space="preserve">, Chen Shui-bian, who served from 2000 to 2008. </w:t>
      </w:r>
      <w:r w:rsidRPr="00231628">
        <w:rPr>
          <w:rStyle w:val="StyleUnderline"/>
        </w:rPr>
        <w:t>This caution has led to a revolt by hardliners within her own party</w:t>
      </w:r>
      <w:r w:rsidRPr="00231628">
        <w:rPr>
          <w:sz w:val="16"/>
        </w:rPr>
        <w:t xml:space="preserve">. </w:t>
      </w:r>
      <w:r w:rsidRPr="00231628">
        <w:rPr>
          <w:rStyle w:val="StyleUnderline"/>
        </w:rPr>
        <w:t>Following the DPP’s disappointing showing in local elections, they forced her to resign as party chair. She</w:t>
      </w:r>
      <w:r w:rsidRPr="00231628">
        <w:rPr>
          <w:sz w:val="16"/>
        </w:rPr>
        <w:t xml:space="preserve"> also </w:t>
      </w:r>
      <w:r w:rsidRPr="00231628">
        <w:rPr>
          <w:rStyle w:val="StyleUnderline"/>
        </w:rPr>
        <w:t>faces a strong challenge from</w:t>
      </w:r>
      <w:r w:rsidRPr="00231628">
        <w:rPr>
          <w:sz w:val="16"/>
        </w:rPr>
        <w:t xml:space="preserve"> her one-time prime minister, William </w:t>
      </w:r>
      <w:r w:rsidRPr="00231628">
        <w:rPr>
          <w:rStyle w:val="StyleUnderline"/>
        </w:rPr>
        <w:t>Lai</w:t>
      </w:r>
      <w:r w:rsidRPr="00231628">
        <w:rPr>
          <w:sz w:val="16"/>
        </w:rPr>
        <w:t xml:space="preserve">, who is competing with her for the DPP’s nomination in the party’s upcoming primary. </w:t>
      </w:r>
      <w:r w:rsidRPr="00231628">
        <w:rPr>
          <w:rStyle w:val="StyleUnderline"/>
        </w:rPr>
        <w:t xml:space="preserve">Washington has reason to worry that Lai would be </w:t>
      </w:r>
      <w:r w:rsidRPr="00231628">
        <w:rPr>
          <w:sz w:val="16"/>
        </w:rPr>
        <w:t>another Chen Shui-bian—</w:t>
      </w:r>
      <w:r w:rsidRPr="00231628">
        <w:rPr>
          <w:rStyle w:val="Emphasis"/>
        </w:rPr>
        <w:t>a loose cannon</w:t>
      </w:r>
      <w:r w:rsidRPr="00231628">
        <w:rPr>
          <w:rStyle w:val="StyleUnderline"/>
        </w:rPr>
        <w:t xml:space="preserve"> regarding relations with the mainland. Lai has sharply criticized Tsai for ineffectual leadership and is taking </w:t>
      </w:r>
      <w:r w:rsidRPr="00231628">
        <w:rPr>
          <w:rStyle w:val="Emphasis"/>
        </w:rPr>
        <w:t>a markedly more pro-independence stance</w:t>
      </w:r>
      <w:r w:rsidRPr="00231628">
        <w:rPr>
          <w:sz w:val="16"/>
        </w:rPr>
        <w:t xml:space="preserve">. He refuses to consider Beijing’s offer of a “special status” for Taiwan—acceptance of official reunification, but with Taiwan enjoying political autonomy akin to that of Hong Kong—noting that Beijing has gradually eroded Hong Kong’s autonomy. </w:t>
      </w:r>
      <w:r w:rsidRPr="00231628">
        <w:rPr>
          <w:rStyle w:val="StyleUnderline"/>
        </w:rPr>
        <w:t>Some DPP activists are</w:t>
      </w:r>
      <w:r w:rsidRPr="00231628">
        <w:rPr>
          <w:sz w:val="16"/>
        </w:rPr>
        <w:t xml:space="preserve"> even more </w:t>
      </w:r>
      <w:r w:rsidRPr="00231628">
        <w:rPr>
          <w:rStyle w:val="StyleUnderline"/>
        </w:rPr>
        <w:t xml:space="preserve">adamant about the need for </w:t>
      </w:r>
      <w:r w:rsidRPr="00231628">
        <w:rPr>
          <w:rStyle w:val="Emphasis"/>
        </w:rPr>
        <w:t>full, formal independence</w:t>
      </w:r>
      <w:r w:rsidRPr="00231628">
        <w:rPr>
          <w:sz w:val="16"/>
        </w:rPr>
        <w:t xml:space="preserve">, </w:t>
      </w:r>
      <w:r w:rsidRPr="00231628">
        <w:rPr>
          <w:rStyle w:val="StyleUnderline"/>
        </w:rPr>
        <w:t xml:space="preserve">and have voiced </w:t>
      </w:r>
      <w:r w:rsidRPr="00231628">
        <w:rPr>
          <w:rStyle w:val="Emphasis"/>
        </w:rPr>
        <w:t>extreme impatience with Tsai</w:t>
      </w:r>
      <w:r w:rsidRPr="00231628">
        <w:rPr>
          <w:rStyle w:val="StyleUnderline"/>
        </w:rPr>
        <w:t xml:space="preserve"> for her unwillingness to take a stronger stand on the issue. The most assertive factions are pushing for a referendum on Taiwan officially becoming an independent country. </w:t>
      </w:r>
      <w:r w:rsidRPr="00231628">
        <w:rPr>
          <w:sz w:val="16"/>
        </w:rPr>
        <w:t xml:space="preserve">But while U.S. leaders might worry about reckless Taiwanese behavior, </w:t>
      </w:r>
      <w:r w:rsidRPr="00231628">
        <w:rPr>
          <w:rStyle w:val="StyleUnderline"/>
        </w:rPr>
        <w:t>Washington’s own political trends are pointing towards</w:t>
      </w:r>
      <w:r w:rsidRPr="00231628">
        <w:rPr>
          <w:sz w:val="16"/>
        </w:rPr>
        <w:t xml:space="preserve"> an abandonment of strategic ambiguity and </w:t>
      </w:r>
      <w:r w:rsidRPr="00231628">
        <w:rPr>
          <w:rStyle w:val="StyleUnderline"/>
        </w:rPr>
        <w:t>the adoption of a more hardline stance</w:t>
      </w:r>
      <w:r w:rsidRPr="00231628">
        <w:rPr>
          <w:sz w:val="16"/>
        </w:rPr>
        <w:t xml:space="preserve">. Anger at Beijing’s bullying of Taiwan is rising within the Trump administration and even more so in Congress. That sentiment has led to a series of efforts to strengthen Washington’s backing for Taipei. A major step occurred in March 2018 when President Trump signed into law the Taiwan Travel Act, which encourages high-level U.S. officials to meet with their Taiwanese counterparts. That legislation, which passed both houses of Congress overwhelmingly, ended Washington’s practice under the Taiwan Relations Act of holding meetings only with relatively low-level Taiwanese officials. It was especially noticeable that the TTA specifically promoted interactions by “cabinet-level national security officials.” Since then, the demonstrations of U.S. support for Taiwan’s security have multiplied. The United States invited two senior Taiwanese military officials to participate in a May 2018 ceremony at U.S. Pacific Command. American warships have transited the Taiwan Strait on several occasions over the past year. </w:t>
      </w:r>
      <w:r w:rsidRPr="00231628">
        <w:rPr>
          <w:rStyle w:val="StyleUnderline"/>
        </w:rPr>
        <w:t>In September 2018, the administration approved another $330 million arms sale to Taiwan, over China’s strenuous objections</w:t>
      </w:r>
      <w:r w:rsidRPr="00231628">
        <w:rPr>
          <w:sz w:val="16"/>
        </w:rPr>
        <w:t xml:space="preserve">. </w:t>
      </w:r>
      <w:r w:rsidRPr="00231628">
        <w:rPr>
          <w:rStyle w:val="StyleUnderline"/>
        </w:rPr>
        <w:t>Congress also is stepping up its support</w:t>
      </w:r>
      <w:r w:rsidRPr="00231628">
        <w:rPr>
          <w:sz w:val="16"/>
        </w:rPr>
        <w:t xml:space="preserve">. By a unanimous voice vote in early </w:t>
      </w:r>
      <w:r w:rsidRPr="00231628">
        <w:rPr>
          <w:rStyle w:val="StyleUnderline"/>
        </w:rPr>
        <w:t>May 2019, the U.S. House passed the Taiwan Assurance Act, which expresses firm support for Taiwan</w:t>
      </w:r>
      <w:r w:rsidRPr="00231628">
        <w:rPr>
          <w:sz w:val="16"/>
        </w:rPr>
        <w:t xml:space="preserve"> while urging Taipei to increase its own defense spending. </w:t>
      </w:r>
      <w:r w:rsidRPr="00231628">
        <w:rPr>
          <w:rStyle w:val="StyleUnderline"/>
        </w:rPr>
        <w:t>The legislation also emphasizes that Washington should continue “regular sales of defense articles” to Taiwan</w:t>
      </w:r>
      <w:r w:rsidRPr="00231628">
        <w:rPr>
          <w:sz w:val="16"/>
        </w:rPr>
        <w:t xml:space="preserve"> and back Taipei’s participation in international organizations—something Beijing strongly resists. The House passed a companion resolution affirming continuing U.S. support for Taiwan by a vote of 414 to 0. </w:t>
      </w:r>
      <w:r w:rsidRPr="00231628">
        <w:rPr>
          <w:rStyle w:val="StyleUnderline"/>
        </w:rPr>
        <w:t>It might be tempting to dismiss</w:t>
      </w:r>
      <w:r w:rsidRPr="00231628">
        <w:rPr>
          <w:sz w:val="16"/>
        </w:rPr>
        <w:t xml:space="preserve"> all </w:t>
      </w:r>
      <w:r w:rsidRPr="00231628">
        <w:rPr>
          <w:rStyle w:val="StyleUnderline"/>
        </w:rPr>
        <w:t xml:space="preserve">these </w:t>
      </w:r>
      <w:r w:rsidRPr="00231628">
        <w:rPr>
          <w:rStyle w:val="Emphasis"/>
        </w:rPr>
        <w:t>increasingly provocative gestures</w:t>
      </w:r>
      <w:r w:rsidRPr="00231628">
        <w:rPr>
          <w:sz w:val="16"/>
        </w:rPr>
        <w:t xml:space="preserve"> </w:t>
      </w:r>
      <w:r w:rsidRPr="00231628">
        <w:rPr>
          <w:rStyle w:val="StyleUnderline"/>
        </w:rPr>
        <w:t>as</w:t>
      </w:r>
      <w:r w:rsidRPr="00231628">
        <w:rPr>
          <w:sz w:val="16"/>
        </w:rPr>
        <w:t xml:space="preserve"> little more than </w:t>
      </w:r>
      <w:r w:rsidRPr="00231628">
        <w:rPr>
          <w:rStyle w:val="StyleUnderline"/>
        </w:rPr>
        <w:t>posturing</w:t>
      </w:r>
      <w:r w:rsidRPr="00231628">
        <w:rPr>
          <w:sz w:val="16"/>
        </w:rPr>
        <w:t xml:space="preserve">. And there is a considerable amount of that, especially with the largely symbolic congressional measures. </w:t>
      </w:r>
      <w:r w:rsidRPr="00231628">
        <w:rPr>
          <w:rStyle w:val="StyleUnderline"/>
        </w:rPr>
        <w:t>But</w:t>
      </w:r>
      <w:r w:rsidRPr="00231628">
        <w:rPr>
          <w:sz w:val="16"/>
        </w:rPr>
        <w:t xml:space="preserve"> the adoption of </w:t>
      </w:r>
      <w:r w:rsidRPr="00231628">
        <w:rPr>
          <w:rStyle w:val="StyleUnderline"/>
        </w:rPr>
        <w:t>hardline rhetoric tends to lock leaders into positions</w:t>
      </w:r>
      <w:r w:rsidRPr="00231628">
        <w:rPr>
          <w:sz w:val="16"/>
        </w:rPr>
        <w:t xml:space="preserve"> that can prove </w:t>
      </w:r>
      <w:r w:rsidRPr="00231628">
        <w:rPr>
          <w:rStyle w:val="StyleUnderline"/>
        </w:rPr>
        <w:t>difficult to abandon later on</w:t>
      </w:r>
      <w:r w:rsidRPr="00231628">
        <w:rPr>
          <w:sz w:val="16"/>
        </w:rPr>
        <w:t xml:space="preserve">. Moreover, some of the developments are quite substantive. The buildup of Chinese military forces is difficult to ignore, as is Beijing’s continuing campaign to poach Taipei’s remaining allies and isolate Taiwan diplomatically. </w:t>
      </w:r>
      <w:r w:rsidRPr="00231628">
        <w:rPr>
          <w:rStyle w:val="StyleUnderline"/>
        </w:rPr>
        <w:t xml:space="preserve">The </w:t>
      </w:r>
      <w:r w:rsidRPr="00231628">
        <w:rPr>
          <w:rStyle w:val="Emphasis"/>
        </w:rPr>
        <w:t>growing strength</w:t>
      </w:r>
      <w:r w:rsidRPr="00231628">
        <w:rPr>
          <w:rStyle w:val="StyleUnderline"/>
        </w:rPr>
        <w:t xml:space="preserve"> of staunchly pro-independence figures in Taiwan</w:t>
      </w:r>
      <w:r w:rsidRPr="00231628">
        <w:rPr>
          <w:sz w:val="16"/>
        </w:rPr>
        <w:t xml:space="preserve"> also </w:t>
      </w:r>
      <w:r w:rsidRPr="00231628">
        <w:rPr>
          <w:rStyle w:val="StyleUnderline"/>
        </w:rPr>
        <w:t xml:space="preserve">has </w:t>
      </w:r>
      <w:r w:rsidRPr="00231628">
        <w:rPr>
          <w:rStyle w:val="Emphasis"/>
        </w:rPr>
        <w:t>very real potential to cause trouble</w:t>
      </w:r>
      <w:r w:rsidRPr="00231628">
        <w:rPr>
          <w:sz w:val="16"/>
        </w:rPr>
        <w:t xml:space="preserve">. And the congressional push to prod the White House into showing greater U.S. support for Taiwan will make it difficult for America to adopt a more restrained policy. Taken alone, any one of </w:t>
      </w:r>
      <w:r w:rsidRPr="00231628">
        <w:rPr>
          <w:rStyle w:val="StyleUnderline"/>
        </w:rPr>
        <w:t>these developments</w:t>
      </w:r>
      <w:r w:rsidRPr="00231628">
        <w:rPr>
          <w:sz w:val="16"/>
        </w:rPr>
        <w:t xml:space="preserve"> might not be all that worrisome, but </w:t>
      </w:r>
      <w:r w:rsidRPr="00231628">
        <w:rPr>
          <w:rStyle w:val="StyleUnderline"/>
        </w:rPr>
        <w:t>taken together</w:t>
      </w:r>
      <w:r w:rsidRPr="00231628">
        <w:rPr>
          <w:sz w:val="16"/>
        </w:rPr>
        <w:t xml:space="preserve"> they </w:t>
      </w:r>
      <w:r w:rsidRPr="00231628">
        <w:rPr>
          <w:rStyle w:val="StyleUnderline"/>
        </w:rPr>
        <w:t xml:space="preserve">constitute an </w:t>
      </w:r>
      <w:r w:rsidRPr="00231628">
        <w:rPr>
          <w:rStyle w:val="Emphasis"/>
        </w:rPr>
        <w:t>ominous trend</w:t>
      </w:r>
      <w:r w:rsidRPr="00231628">
        <w:rPr>
          <w:sz w:val="16"/>
        </w:rPr>
        <w:t xml:space="preserve">. While attention is (understandably) focused on such matters as the turmoil in Venezuela, the growing tensions between the United States and Iran, and the emerging U.S.-China trade war, </w:t>
      </w:r>
      <w:r w:rsidRPr="00231628">
        <w:rPr>
          <w:rStyle w:val="Emphasis"/>
        </w:rPr>
        <w:t>the Taiwan issue is simmering</w:t>
      </w:r>
      <w:r w:rsidRPr="00231628">
        <w:rPr>
          <w:sz w:val="16"/>
        </w:rPr>
        <w:t>. At a minimum, U.S. leaders need to take a more sober look at what level of risk they are willing to incur to support Taiwan if this confrontation grows worse.</w:t>
      </w:r>
    </w:p>
    <w:p w14:paraId="52898528" w14:textId="77777777" w:rsidR="00723C39" w:rsidRPr="00231628" w:rsidRDefault="00723C39" w:rsidP="00723C39">
      <w:pPr>
        <w:pStyle w:val="Heading4"/>
      </w:pPr>
      <w:r w:rsidRPr="00231628">
        <w:t xml:space="preserve">Taiwan push for independence is the ultimate redline for China making deterrence failure inevitable – trigger immediate crisis, US draw-in, and escalation to nuclear war </w:t>
      </w:r>
    </w:p>
    <w:p w14:paraId="00C62C72" w14:textId="77777777" w:rsidR="00723C39" w:rsidRPr="00231628" w:rsidRDefault="00723C39" w:rsidP="00723C39">
      <w:r w:rsidRPr="00231628">
        <w:rPr>
          <w:rStyle w:val="Style13ptBold"/>
        </w:rPr>
        <w:t>Glaser 11</w:t>
      </w:r>
      <w:r w:rsidRPr="00231628">
        <w:t xml:space="preserve"> - Charles L Glaser is a professor in the Elliott School of International Affairs and the Department of Political Science at George Washington University. He is also a fellow in the Kissinger Institute at the Woodrow Wilson International Center for Scholars (“Will China's Rise Lead to War?” Foreign Affairs, March/April, </w:t>
      </w:r>
      <w:hyperlink r:id="rId8" w:history="1">
        <w:r w:rsidRPr="00231628">
          <w:rPr>
            <w:rStyle w:val="Hyperlink"/>
          </w:rPr>
          <w:t>https://www.foreignaffairs.com/articles/asia/2011-03-01/will-chinas-rise-lead-war</w:t>
        </w:r>
      </w:hyperlink>
      <w:r w:rsidRPr="00231628">
        <w:rPr>
          <w:rStyle w:val="Hyperlink"/>
        </w:rPr>
        <w:t xml:space="preserve">) </w:t>
      </w:r>
    </w:p>
    <w:p w14:paraId="4DA3CDE1" w14:textId="77777777" w:rsidR="00723C39" w:rsidRPr="00231628" w:rsidRDefault="00723C39" w:rsidP="00723C39">
      <w:pPr>
        <w:rPr>
          <w:rStyle w:val="Style13ptBold"/>
          <w:sz w:val="22"/>
        </w:rPr>
      </w:pPr>
      <w:r w:rsidRPr="00231628">
        <w:rPr>
          <w:rStyle w:val="Style13ptBold"/>
          <w:sz w:val="22"/>
        </w:rPr>
        <w:t xml:space="preserve">*AT Deterrence DA/CP </w:t>
      </w:r>
    </w:p>
    <w:p w14:paraId="201E20FC" w14:textId="77777777" w:rsidR="00723C39" w:rsidRPr="00231628" w:rsidRDefault="00723C39" w:rsidP="00723C39">
      <w:pPr>
        <w:rPr>
          <w:sz w:val="16"/>
        </w:rPr>
      </w:pPr>
      <w:r w:rsidRPr="00231628">
        <w:rPr>
          <w:sz w:val="16"/>
        </w:rPr>
        <w:t xml:space="preserve">THE PROSPECTS for avoiding intense military competition and war may be good, but </w:t>
      </w:r>
      <w:r w:rsidRPr="00231628">
        <w:rPr>
          <w:rStyle w:val="StyleUnderline"/>
        </w:rPr>
        <w:t>growth in China's power may</w:t>
      </w:r>
      <w:r w:rsidRPr="00231628">
        <w:rPr>
          <w:sz w:val="16"/>
        </w:rPr>
        <w:t xml:space="preserve"> </w:t>
      </w:r>
      <w:r w:rsidRPr="00231628">
        <w:rPr>
          <w:rStyle w:val="StyleUnderline"/>
        </w:rPr>
        <w:t>nevertheless require some changes in U.S. foreign policy</w:t>
      </w:r>
      <w:r w:rsidRPr="00231628">
        <w:rPr>
          <w:sz w:val="16"/>
        </w:rPr>
        <w:t xml:space="preserve"> that Washington will find disagreeable--particularly </w:t>
      </w:r>
      <w:r w:rsidRPr="00231628">
        <w:rPr>
          <w:rStyle w:val="StyleUnderline"/>
        </w:rPr>
        <w:t>regarding Taiwan</w:t>
      </w:r>
      <w:r w:rsidRPr="00231628">
        <w:rPr>
          <w:sz w:val="16"/>
        </w:rPr>
        <w:t xml:space="preserve">. Although it lost control of Taiwan during the Chinese Civil War more than six decades ago, </w:t>
      </w:r>
      <w:r w:rsidRPr="00231628">
        <w:rPr>
          <w:rStyle w:val="StyleUnderline"/>
        </w:rPr>
        <w:t>China still considers Taiwan to be part of its homeland, and unification remains a key political goal for Beijing</w:t>
      </w:r>
      <w:r w:rsidRPr="00231628">
        <w:rPr>
          <w:sz w:val="16"/>
        </w:rPr>
        <w:t xml:space="preserve">. </w:t>
      </w:r>
      <w:r w:rsidRPr="00231628">
        <w:rPr>
          <w:rStyle w:val="Emphasis"/>
        </w:rPr>
        <w:t>China has made clear that it will use force if Taiwan declares independence</w:t>
      </w:r>
      <w:r w:rsidRPr="00231628">
        <w:rPr>
          <w:sz w:val="16"/>
        </w:rPr>
        <w:t xml:space="preserve">, and much of China's conventional military buildup has been dedicated to increasing its ability to coerce Taiwan and reducing the United States' ability to intervene. </w:t>
      </w:r>
      <w:r w:rsidRPr="00231628">
        <w:rPr>
          <w:rStyle w:val="StyleUnderline"/>
        </w:rPr>
        <w:t>Because China places such high value on Taiwan and because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and China--whatever they might formally agree to--have such different attitudes regarding the legitimacy of the status quo, the issue poses </w:t>
      </w:r>
      <w:r w:rsidRPr="00231628">
        <w:rPr>
          <w:rStyle w:val="Emphasis"/>
        </w:rPr>
        <w:t>special dangers</w:t>
      </w:r>
      <w:r w:rsidRPr="00231628">
        <w:rPr>
          <w:rStyle w:val="StyleUnderline"/>
        </w:rPr>
        <w:t xml:space="preserve"> and challenges for the U.S.-Chinese relationship, placing it in a </w:t>
      </w:r>
      <w:r w:rsidRPr="00231628">
        <w:rPr>
          <w:rStyle w:val="Emphasis"/>
        </w:rPr>
        <w:t>different category</w:t>
      </w:r>
      <w:r w:rsidRPr="00231628">
        <w:rPr>
          <w:rStyle w:val="StyleUnderline"/>
        </w:rPr>
        <w:t xml:space="preserve"> than </w:t>
      </w:r>
      <w:r w:rsidRPr="00231628">
        <w:rPr>
          <w:rStyle w:val="Emphasis"/>
        </w:rPr>
        <w:t>Japan</w:t>
      </w:r>
      <w:r w:rsidRPr="00231628">
        <w:rPr>
          <w:rStyle w:val="StyleUnderline"/>
        </w:rPr>
        <w:t xml:space="preserve"> or </w:t>
      </w:r>
      <w:r w:rsidRPr="00231628">
        <w:rPr>
          <w:rStyle w:val="Emphasis"/>
        </w:rPr>
        <w:t>South Korea</w:t>
      </w:r>
      <w:r w:rsidRPr="00231628">
        <w:rPr>
          <w:rStyle w:val="StyleUnderline"/>
        </w:rPr>
        <w:t xml:space="preserve">. A crisis over Taiwan could </w:t>
      </w:r>
      <w:r w:rsidRPr="00231628">
        <w:rPr>
          <w:sz w:val="16"/>
          <w:szCs w:val="16"/>
        </w:rPr>
        <w:t>fairly</w:t>
      </w:r>
      <w:r w:rsidRPr="00231628">
        <w:t xml:space="preserve"> </w:t>
      </w:r>
      <w:r w:rsidRPr="00231628">
        <w:rPr>
          <w:rStyle w:val="Emphasis"/>
        </w:rPr>
        <w:t>easily escalate to nuclear war</w:t>
      </w:r>
      <w:r w:rsidRPr="00231628">
        <w:rPr>
          <w:rStyle w:val="StyleUnderline"/>
        </w:rPr>
        <w:t>, because each step</w:t>
      </w:r>
      <w:r w:rsidRPr="00231628">
        <w:rPr>
          <w:sz w:val="16"/>
        </w:rPr>
        <w:t xml:space="preserve"> along the way </w:t>
      </w:r>
      <w:r w:rsidRPr="00231628">
        <w:rPr>
          <w:rStyle w:val="StyleUnderline"/>
        </w:rPr>
        <w:t>might</w:t>
      </w:r>
      <w:r w:rsidRPr="00231628">
        <w:rPr>
          <w:sz w:val="16"/>
        </w:rPr>
        <w:t xml:space="preserve"> well </w:t>
      </w:r>
      <w:r w:rsidRPr="00231628">
        <w:rPr>
          <w:rStyle w:val="StyleUnderline"/>
        </w:rPr>
        <w:t>seem rational to the actors involved.</w:t>
      </w:r>
      <w:r w:rsidRPr="00231628">
        <w:rPr>
          <w:sz w:val="16"/>
        </w:rPr>
        <w:t xml:space="preserve"> Current U.S. policy is designed to reduce the probability that Taiwan will declare independence and to make clear that the United States will not come to Taiwan's aid if it does. Nevertheless, </w:t>
      </w:r>
      <w:r w:rsidRPr="00231628">
        <w:rPr>
          <w:rStyle w:val="StyleUnderline"/>
        </w:rPr>
        <w:t>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would find itself under pressure to protect Taiwan against any sort of attack, </w:t>
      </w:r>
      <w:r w:rsidRPr="00231628">
        <w:rPr>
          <w:rStyle w:val="Emphasis"/>
        </w:rPr>
        <w:t>no matter how it originated</w:t>
      </w:r>
      <w:r w:rsidRPr="00231628">
        <w:rPr>
          <w:sz w:val="16"/>
        </w:rPr>
        <w:t xml:space="preserve">. </w:t>
      </w:r>
      <w:r w:rsidRPr="00231628">
        <w:rPr>
          <w:rStyle w:val="StyleUnderline"/>
        </w:rPr>
        <w:t xml:space="preserve">Given the different interests and perceptions of the various parties and the </w:t>
      </w:r>
      <w:r w:rsidRPr="00231628">
        <w:rPr>
          <w:rStyle w:val="Emphasis"/>
        </w:rPr>
        <w:t>limited control</w:t>
      </w:r>
      <w:r w:rsidRPr="00231628">
        <w:rPr>
          <w:rStyle w:val="StyleUnderline"/>
        </w:rPr>
        <w:t xml:space="preserve"> Washington has over Taipei's behavior, a </w:t>
      </w:r>
      <w:r w:rsidRPr="00231628">
        <w:rPr>
          <w:rStyle w:val="Emphasis"/>
        </w:rPr>
        <w:t>crisis could unfold</w:t>
      </w:r>
      <w:r w:rsidRPr="00231628">
        <w:rPr>
          <w:rStyle w:val="StyleUnderline"/>
        </w:rPr>
        <w:t xml:space="preserve"> in which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found itself </w:t>
      </w:r>
      <w:r w:rsidRPr="00231628">
        <w:rPr>
          <w:rStyle w:val="Emphasis"/>
        </w:rPr>
        <w:t>following events</w:t>
      </w:r>
      <w:r w:rsidRPr="00231628">
        <w:rPr>
          <w:rStyle w:val="StyleUnderline"/>
        </w:rPr>
        <w:t xml:space="preserve"> rather than leading them</w:t>
      </w:r>
      <w:r w:rsidRPr="00231628">
        <w:rPr>
          <w:sz w:val="16"/>
        </w:rPr>
        <w:t xml:space="preserve">. Such dangers have been around for decades, but </w:t>
      </w:r>
      <w:r w:rsidRPr="00231628">
        <w:rPr>
          <w:rStyle w:val="StyleUnderline"/>
        </w:rPr>
        <w:t xml:space="preserve">ongoing improvements in China's military capabilities may make Beijing </w:t>
      </w:r>
      <w:r w:rsidRPr="00231628">
        <w:rPr>
          <w:rStyle w:val="Emphasis"/>
        </w:rPr>
        <w:t>more willing to escalate</w:t>
      </w:r>
      <w:r w:rsidRPr="00231628">
        <w:rPr>
          <w:rStyle w:val="StyleUnderline"/>
        </w:rPr>
        <w:t xml:space="preserve"> a Taiwan crisis</w:t>
      </w:r>
      <w:r w:rsidRPr="00231628">
        <w:rPr>
          <w:sz w:val="16"/>
        </w:rPr>
        <w:t xml:space="preserve">. </w:t>
      </w:r>
      <w:r w:rsidRPr="00231628">
        <w:rPr>
          <w:rStyle w:val="StyleUnderline"/>
        </w:rPr>
        <w:t>In addition to its improved conventional capabilities, China is modernizing its nuclear forces to increase their ability to survive and retaliate following a large-scale U.S. attack</w:t>
      </w:r>
      <w:r w:rsidRPr="00231628">
        <w:rPr>
          <w:sz w:val="16"/>
        </w:rPr>
        <w:t xml:space="preserve">. </w:t>
      </w:r>
      <w:r w:rsidRPr="00231628">
        <w:rPr>
          <w:rStyle w:val="StyleUnderline"/>
        </w:rPr>
        <w:t xml:space="preserve">Standard deterrence theory holds that Washington's current ability to destroy most or all of China's nuclear force enhances its bargaining position. China's nuclear modernization might remove that check on Chinese action, leading Beijing to behave </w:t>
      </w:r>
      <w:r w:rsidRPr="00231628">
        <w:rPr>
          <w:rStyle w:val="Emphasis"/>
        </w:rPr>
        <w:t>more boldly</w:t>
      </w:r>
      <w:r w:rsidRPr="00231628">
        <w:rPr>
          <w:rStyle w:val="StyleUnderline"/>
        </w:rPr>
        <w:t xml:space="preserve"> in </w:t>
      </w:r>
      <w:r w:rsidRPr="00231628">
        <w:rPr>
          <w:rStyle w:val="Emphasis"/>
        </w:rPr>
        <w:t>future crises</w:t>
      </w:r>
      <w:r w:rsidRPr="00231628">
        <w:rPr>
          <w:rStyle w:val="StyleUnderline"/>
        </w:rPr>
        <w:t xml:space="preserve"> than it has in past ones</w:t>
      </w:r>
      <w:r w:rsidRPr="00231628">
        <w:rPr>
          <w:sz w:val="16"/>
        </w:rPr>
        <w:t xml:space="preserve">. </w:t>
      </w:r>
      <w:r w:rsidRPr="00231628">
        <w:rPr>
          <w:rStyle w:val="StyleUnderline"/>
        </w:rPr>
        <w:t>A U.S. attempt to preserve its ability to defend Taiwan</w:t>
      </w:r>
      <w:r w:rsidRPr="00231628">
        <w:rPr>
          <w:sz w:val="16"/>
        </w:rPr>
        <w:t xml:space="preserve">, meanwhile, </w:t>
      </w:r>
      <w:r w:rsidRPr="00231628">
        <w:rPr>
          <w:rStyle w:val="StyleUnderline"/>
        </w:rPr>
        <w:t xml:space="preserve">could fuel </w:t>
      </w:r>
      <w:r w:rsidRPr="00231628">
        <w:rPr>
          <w:rStyle w:val="Emphasis"/>
        </w:rPr>
        <w:t>a conventional and nuclear arms race</w:t>
      </w:r>
      <w:r w:rsidRPr="00231628">
        <w:rPr>
          <w:sz w:val="16"/>
        </w:rPr>
        <w:t>. Enhancements to U.S. offensive targeting capabilities and strategic ballistic missile defenses might be interpreted by China as a signal of malign U.S. motives, leading to further Chinese military efforts and a general poisoning of U.S.-Chinese relations.</w:t>
      </w:r>
    </w:p>
    <w:p w14:paraId="3EE4263C" w14:textId="77777777" w:rsidR="00723C39" w:rsidRPr="00231628" w:rsidRDefault="00723C39" w:rsidP="00723C39">
      <w:pPr>
        <w:pStyle w:val="Heading4"/>
      </w:pPr>
      <w:r w:rsidRPr="00231628">
        <w:t xml:space="preserve">Economic interdependence </w:t>
      </w:r>
      <w:r w:rsidRPr="00231628">
        <w:rPr>
          <w:i/>
          <w:u w:val="single"/>
        </w:rPr>
        <w:t>doesn’t</w:t>
      </w:r>
      <w:r w:rsidRPr="00231628">
        <w:t xml:space="preserve"> prevent war. </w:t>
      </w:r>
    </w:p>
    <w:p w14:paraId="519B9899" w14:textId="77777777" w:rsidR="00723C39" w:rsidRPr="00231628" w:rsidRDefault="00723C39" w:rsidP="00723C39">
      <w:r w:rsidRPr="00231628">
        <w:rPr>
          <w:rStyle w:val="Style13ptBold"/>
        </w:rPr>
        <w:t>White 13</w:t>
      </w:r>
      <w:r w:rsidRPr="00231628">
        <w:t xml:space="preserve"> — Hugh White, Professor of Strategic Studies at the Australian National University, former Intelligence Analyst with Australia’s Office of National Assessments and Senior Official with Australia’s Department of Defence, 2013 (“Power and Ambition,” </w:t>
      </w:r>
      <w:r w:rsidRPr="00231628">
        <w:rPr>
          <w:i/>
        </w:rPr>
        <w:t>The China Choice: Why We Should Share Power</w:t>
      </w:r>
      <w:r w:rsidRPr="00231628">
        <w:t>, Published by Oxford University Press, ISBN 9780199684717, p. 50-53)</w:t>
      </w:r>
    </w:p>
    <w:p w14:paraId="622A7867" w14:textId="303A8949" w:rsidR="00605064" w:rsidRPr="00231628" w:rsidRDefault="00723C39" w:rsidP="00723C39">
      <w:pPr>
        <w:rPr>
          <w:sz w:val="16"/>
        </w:rPr>
      </w:pPr>
      <w:r w:rsidRPr="00231628">
        <w:rPr>
          <w:sz w:val="16"/>
        </w:rPr>
        <w:t xml:space="preserve">Interdependence </w:t>
      </w:r>
      <w:r w:rsidRPr="00231628">
        <w:rPr>
          <w:rStyle w:val="StyleUnderline"/>
        </w:rPr>
        <w:t>The view that China’s economic interests will preclude it challenging America in Asia is often buttressed by a broader argument about the consequences of economic interdependence</w:t>
      </w:r>
      <w:r w:rsidRPr="00231628">
        <w:rPr>
          <w:sz w:val="16"/>
        </w:rPr>
        <w:t xml:space="preserve">. Kant predicted over 200 years ago that as trade among countries increased, the costs of conflict would grow too, while the motives for conflict would dwindle. Eventually trade would make rivalry and war disappear. Some people think he has been proved right since the end of the Cold War. For twenty years, relations between the world’s major powers have been notably stable and peaceful, coinciding with unprecedented globalisation and economic growth. It has been tempting to see this as the sign of a new international reality: globalisation causes the peace, and globalisation is irreversible, so peace in future is assured, at least between major powers. Certainly, the more countries trade and invest with one another, the greater the economic cost of conflict and the stronger the incentive to keep the peace. America and China today are more interdependent economically than any two comparably powerful states have ever been before, and this will certainly restrain ambition and rivalry on both sides. The question is whether the restraints will prove stronger than the pressures going the other way. </w:t>
      </w:r>
      <w:r w:rsidRPr="00231628">
        <w:rPr>
          <w:rStyle w:val="StyleUnderline"/>
        </w:rPr>
        <w:t>If interdependence does trump strategic and political ambition, we should be seeing it happening between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and China now – but we have </w:t>
      </w:r>
      <w:r w:rsidRPr="00231628">
        <w:rPr>
          <w:rStyle w:val="Emphasis"/>
        </w:rPr>
        <w:t>not</w:t>
      </w:r>
      <w:r w:rsidRPr="00231628">
        <w:rPr>
          <w:rStyle w:val="StyleUnderline"/>
        </w:rPr>
        <w:t xml:space="preserve"> seen much evidence of that yet. So far the two countries seem to be acting very much as strong states in the past have acted as relative power shifts from one to the other. Pessimists</w:t>
      </w:r>
      <w:r w:rsidRPr="00231628">
        <w:rPr>
          <w:sz w:val="16"/>
        </w:rPr>
        <w:t xml:space="preserve"> like John Mearsheimer and Niall Ferguson </w:t>
      </w:r>
      <w:r w:rsidRPr="00231628">
        <w:rPr>
          <w:rStyle w:val="StyleUnderline"/>
        </w:rPr>
        <w:t>remind us that before war broke out in 1914, the great powers of Europe had grown more economically interdependent than they had ever been before, and than they would be again for almost a century</w:t>
      </w:r>
      <w:r w:rsidRPr="00231628">
        <w:rPr>
          <w:sz w:val="16"/>
        </w:rPr>
        <w:t xml:space="preserve">. 12 The lesson to draw is that </w:t>
      </w:r>
      <w:r w:rsidRPr="00231628">
        <w:rPr>
          <w:rStyle w:val="StyleUnderline"/>
        </w:rPr>
        <w:t xml:space="preserve">interdependence increases the incentive for leaders to subordinate political ambitions and ignore nationalist sentiments, but it does not remove the need for them to take these bold and politically risky steps. </w:t>
      </w:r>
      <w:r w:rsidRPr="00231628">
        <w:rPr>
          <w:rStyle w:val="Emphasis"/>
        </w:rPr>
        <w:t>The hard choices still have to be made</w:t>
      </w:r>
      <w:r w:rsidRPr="00231628">
        <w:rPr>
          <w:rStyle w:val="StyleUnderline"/>
        </w:rPr>
        <w:t xml:space="preserve">. It is easy for leaders to see that economic interests require them to compromise their countries’ aspirations for international status and power, but it is harder for them to </w:t>
      </w:r>
      <w:r w:rsidRPr="00231628">
        <w:rPr>
          <w:rStyle w:val="Emphasis"/>
        </w:rPr>
        <w:t>acknowledge that to their people</w:t>
      </w:r>
      <w:r w:rsidRPr="00231628">
        <w:rPr>
          <w:rStyle w:val="StyleUnderline"/>
        </w:rPr>
        <w:t>, and harder still to put their economic interests ahead of strategic and political ones when a choice has to be made</w:t>
      </w:r>
      <w:r w:rsidRPr="00231628">
        <w:rPr>
          <w:sz w:val="16"/>
        </w:rPr>
        <w:t xml:space="preserve">. In fact, </w:t>
      </w:r>
      <w:r w:rsidRPr="00231628">
        <w:rPr>
          <w:rStyle w:val="StyleUnderline"/>
        </w:rPr>
        <w:t xml:space="preserve">most often people see it as </w:t>
      </w:r>
      <w:r w:rsidRPr="00231628">
        <w:rPr>
          <w:rStyle w:val="Emphasis"/>
        </w:rPr>
        <w:t>shameful</w:t>
      </w:r>
      <w:r w:rsidRPr="00231628">
        <w:rPr>
          <w:rStyle w:val="StyleUnderline"/>
        </w:rPr>
        <w:t xml:space="preserve"> to put economic concerns first when issues of power and status are engaged. What president would tell the American people that their country will compromise its position on</w:t>
      </w:r>
      <w:r w:rsidRPr="00231628">
        <w:rPr>
          <w:sz w:val="16"/>
        </w:rPr>
        <w:t xml:space="preserve"> an issue like </w:t>
      </w:r>
      <w:r w:rsidRPr="00231628">
        <w:rPr>
          <w:rStyle w:val="StyleUnderline"/>
        </w:rPr>
        <w:t xml:space="preserve">Taiwan in order to protect America’s economic interests? What Chinese leader could make the same argument to the Chinese people? When a choice has to be made, especially when it has to be made in the glare of an international crisis, </w:t>
      </w:r>
      <w:r w:rsidRPr="00231628">
        <w:rPr>
          <w:rStyle w:val="Emphasis"/>
        </w:rPr>
        <w:t>it is very hard to put economics first</w:t>
      </w:r>
      <w:r w:rsidRPr="00231628">
        <w:rPr>
          <w:sz w:val="16"/>
        </w:rPr>
        <w:t xml:space="preserve">. In some ways </w:t>
      </w:r>
      <w:r w:rsidRPr="00231628">
        <w:rPr>
          <w:rStyle w:val="StyleUnderline"/>
        </w:rPr>
        <w:t xml:space="preserve">the obvious importance of economic interdependence </w:t>
      </w:r>
      <w:r w:rsidRPr="00231628">
        <w:rPr>
          <w:rStyle w:val="Emphasis"/>
        </w:rPr>
        <w:t>increases rather than limits</w:t>
      </w:r>
      <w:r w:rsidRPr="00231628">
        <w:rPr>
          <w:rStyle w:val="StyleUnderline"/>
        </w:rPr>
        <w:t xml:space="preserve"> the risk that rivalry will </w:t>
      </w:r>
      <w:r w:rsidRPr="00231628">
        <w:rPr>
          <w:rStyle w:val="Emphasis"/>
        </w:rPr>
        <w:t>escalate</w:t>
      </w:r>
      <w:r w:rsidRPr="00231628">
        <w:rPr>
          <w:sz w:val="16"/>
        </w:rPr>
        <w:t xml:space="preserve">, </w:t>
      </w:r>
      <w:r w:rsidRPr="00231628">
        <w:rPr>
          <w:rStyle w:val="StyleUnderline"/>
        </w:rPr>
        <w:t>because of the way it can affect one country’s view of the other’s priorities</w:t>
      </w:r>
      <w:r w:rsidRPr="00231628">
        <w:rPr>
          <w:sz w:val="16"/>
        </w:rPr>
        <w:t xml:space="preserve">. There seems to be a pattern here: </w:t>
      </w:r>
      <w:r w:rsidRPr="00231628">
        <w:rPr>
          <w:rStyle w:val="StyleUnderline"/>
        </w:rPr>
        <w:t xml:space="preserve">each side believes that the imperatives of interdependence will press more heavily on the other. That inclines both governments to assume that the other will compromise to protect the economic relationship, so they do not have to do so. In Washington they expect China to back down from its challenge to America once Beijing understands the economic risks of rivalry. In Beijing they think America will blink. That makes both of them less inclined to compromise their own position – </w:t>
      </w:r>
      <w:r w:rsidRPr="00231628">
        <w:rPr>
          <w:rStyle w:val="Emphasis"/>
        </w:rPr>
        <w:t>which makes escalation more likely</w:t>
      </w:r>
      <w:r w:rsidRPr="00231628">
        <w:rPr>
          <w:sz w:val="16"/>
        </w:rPr>
        <w:t xml:space="preserve">. Ultimately, </w:t>
      </w:r>
      <w:r w:rsidRPr="00231628">
        <w:rPr>
          <w:rStyle w:val="StyleUnderline"/>
        </w:rPr>
        <w:t xml:space="preserve">faith in the power of interdependence boils down to faith in the power of money to trump other emotions and motivations. That is </w:t>
      </w:r>
      <w:r w:rsidRPr="00231628">
        <w:rPr>
          <w:rStyle w:val="Emphasis"/>
        </w:rPr>
        <w:t>a risky proposition</w:t>
      </w:r>
      <w:r w:rsidRPr="00231628">
        <w:rPr>
          <w:rStyle w:val="StyleUnderline"/>
        </w:rPr>
        <w:t xml:space="preserve">. We cannot assume that Chinese leaders will always choose rationally to maximise China’s objective benefits. They are no less liable than the leaders of any other country to allow what may be, or may seem to us to be, </w:t>
      </w:r>
      <w:r w:rsidRPr="00231628">
        <w:rPr>
          <w:rStyle w:val="Emphasis"/>
        </w:rPr>
        <w:t>irrational desires for status and influence</w:t>
      </w:r>
      <w:r w:rsidRPr="00231628">
        <w:rPr>
          <w:rStyle w:val="StyleUnderline"/>
        </w:rPr>
        <w:t xml:space="preserve"> to trump the rational calculations of national interest</w:t>
      </w:r>
      <w:r w:rsidRPr="00231628">
        <w:rPr>
          <w:sz w:val="16"/>
        </w:rPr>
        <w:t xml:space="preserve">. </w:t>
      </w:r>
    </w:p>
    <w:p w14:paraId="6B249CBC" w14:textId="2BF2A887" w:rsidR="007F7F6A" w:rsidRPr="00231628" w:rsidRDefault="007F7F6A" w:rsidP="007F7F6A">
      <w:pPr>
        <w:pStyle w:val="Heading4"/>
      </w:pPr>
      <w:r w:rsidRPr="00231628">
        <w:t xml:space="preserve">The plan solves </w:t>
      </w:r>
      <w:r w:rsidR="00FF5AE3" w:rsidRPr="00231628">
        <w:t xml:space="preserve">– </w:t>
      </w:r>
      <w:r w:rsidRPr="00231628">
        <w:t xml:space="preserve">reducing arms sales </w:t>
      </w:r>
      <w:r w:rsidR="00FF5AE3" w:rsidRPr="00231628">
        <w:t>deters Taiwan moves towards independence and</w:t>
      </w:r>
      <w:r w:rsidRPr="00231628">
        <w:t xml:space="preserve"> </w:t>
      </w:r>
      <w:r w:rsidR="00FF5AE3" w:rsidRPr="00231628">
        <w:t>encourages</w:t>
      </w:r>
      <w:r w:rsidRPr="00231628">
        <w:t xml:space="preserve"> strategy shift to </w:t>
      </w:r>
      <w:r w:rsidRPr="00231628">
        <w:rPr>
          <w:u w:val="single"/>
        </w:rPr>
        <w:t>accommodation</w:t>
      </w:r>
      <w:r w:rsidRPr="00231628">
        <w:t xml:space="preserve">, </w:t>
      </w:r>
      <w:r w:rsidR="00FF5AE3" w:rsidRPr="00231628">
        <w:t>decreasing</w:t>
      </w:r>
      <w:r w:rsidRPr="00231628">
        <w:t xml:space="preserve"> the risk of </w:t>
      </w:r>
      <w:r w:rsidR="00FF5AE3" w:rsidRPr="00231628">
        <w:t xml:space="preserve">war </w:t>
      </w:r>
      <w:r w:rsidRPr="00231628">
        <w:t xml:space="preserve"> </w:t>
      </w:r>
    </w:p>
    <w:p w14:paraId="769DBBA6" w14:textId="77777777" w:rsidR="007F7F6A" w:rsidRPr="00231628" w:rsidRDefault="007F7F6A" w:rsidP="007F7F6A">
      <w:bookmarkStart w:id="2" w:name="_Hlk10130399"/>
      <w:r w:rsidRPr="00231628">
        <w:rPr>
          <w:rStyle w:val="Style13ptBold"/>
        </w:rPr>
        <w:t>Chen 17</w:t>
      </w:r>
      <w:r w:rsidRPr="00231628">
        <w:t xml:space="preserve"> (Ping-Kuei, assistant professor at the Department of Diplomacy, National Chengchi University, Taiwan, PhD from the Department of Government and Politics, University of Maryland, College Park, *Scott L. Kastner, Associate Professor and Director of Undergraduate Studies in the Department of Government and Politics, University of Maryland, College Park, Ph.D. in Political Science from the University of California, San Diego, and **William L. Reed, Associate Professor of Department of Government and Politics at the University of Maryland, “A Farewell to Arms? US Security Relations with Taiwan and the Prospects for Stability in the Taiwan Strait,” October, </w:t>
      </w:r>
      <w:hyperlink r:id="rId9" w:anchor="metadata_info_tab_contents" w:history="1">
        <w:r w:rsidRPr="00231628">
          <w:rPr>
            <w:rStyle w:val="Hyperlink"/>
          </w:rPr>
          <w:t>https://www.jstor.org/stable/10.1525/j.ctt1w76wpm.15?seq=1#metadata_info_tab_contents</w:t>
        </w:r>
      </w:hyperlink>
      <w:r w:rsidRPr="00231628">
        <w:t xml:space="preserve">) </w:t>
      </w:r>
    </w:p>
    <w:bookmarkEnd w:id="2"/>
    <w:p w14:paraId="1C34CA1D" w14:textId="38C1D26E" w:rsidR="007F7F6A" w:rsidRPr="00231628" w:rsidRDefault="007F7F6A" w:rsidP="007F7F6A">
      <w:pPr>
        <w:rPr>
          <w:sz w:val="16"/>
        </w:rPr>
      </w:pPr>
      <w:r w:rsidRPr="00231628">
        <w:rPr>
          <w:sz w:val="16"/>
        </w:rPr>
        <w:t xml:space="preserve">While we find these counterarguments plausible, we believe the logic underpinning them needs to be teased out at greater length. This is especially so for claims about the prospects for </w:t>
      </w:r>
      <w:r w:rsidRPr="00231628">
        <w:rPr>
          <w:rStyle w:val="Emphasis"/>
        </w:rPr>
        <w:t>stability in the Taiwan Strait</w:t>
      </w:r>
      <w:r w:rsidRPr="00231628">
        <w:rPr>
          <w:sz w:val="16"/>
        </w:rPr>
        <w:t xml:space="preserve">. For instance, </w:t>
      </w:r>
      <w:r w:rsidRPr="00231628">
        <w:rPr>
          <w:rStyle w:val="StyleUnderline"/>
        </w:rPr>
        <w:t>we believe it is likely that an end to arms sales would</w:t>
      </w:r>
      <w:r w:rsidRPr="00231628">
        <w:rPr>
          <w:sz w:val="16"/>
        </w:rPr>
        <w:t xml:space="preserve"> indeed </w:t>
      </w:r>
      <w:r w:rsidRPr="00231628">
        <w:rPr>
          <w:rStyle w:val="Emphasis"/>
        </w:rPr>
        <w:t>lead Taiwanese officials</w:t>
      </w:r>
      <w:r w:rsidRPr="00231628">
        <w:rPr>
          <w:rStyle w:val="StyleUnderline"/>
        </w:rPr>
        <w:t xml:space="preserve"> to feel </w:t>
      </w:r>
      <w:r w:rsidRPr="00231628">
        <w:rPr>
          <w:rStyle w:val="Emphasis"/>
        </w:rPr>
        <w:t>less confident</w:t>
      </w:r>
      <w:r w:rsidRPr="00231628">
        <w:rPr>
          <w:rStyle w:val="StyleUnderline"/>
        </w:rPr>
        <w:t xml:space="preserve"> about their bargaining power vis-à-vis the PRC</w:t>
      </w:r>
      <w:r w:rsidRPr="00231628">
        <w:rPr>
          <w:sz w:val="16"/>
        </w:rPr>
        <w:t xml:space="preserve">. </w:t>
      </w:r>
      <w:r w:rsidRPr="00231628">
        <w:rPr>
          <w:rStyle w:val="StyleUnderline"/>
        </w:rPr>
        <w:t>But it is not obvious why this should</w:t>
      </w:r>
      <w:r w:rsidRPr="00231628">
        <w:rPr>
          <w:sz w:val="16"/>
        </w:rPr>
        <w:t xml:space="preserve"> in itself </w:t>
      </w:r>
      <w:r w:rsidRPr="00231628">
        <w:rPr>
          <w:rStyle w:val="StyleUnderline"/>
        </w:rPr>
        <w:t>make them less likely to negotiate with Beijing</w:t>
      </w:r>
      <w:r w:rsidRPr="00231628">
        <w:rPr>
          <w:sz w:val="16"/>
        </w:rPr>
        <w:t xml:space="preserve">: it is also plausible that, </w:t>
      </w:r>
      <w:r w:rsidRPr="00231628">
        <w:rPr>
          <w:rStyle w:val="Emphasis"/>
        </w:rPr>
        <w:t>in such a scenario,</w:t>
      </w:r>
      <w:r w:rsidRPr="00231628">
        <w:rPr>
          <w:rStyle w:val="StyleUnderline"/>
        </w:rPr>
        <w:t xml:space="preserve"> Taiwan’s leaders would feel they had </w:t>
      </w:r>
      <w:r w:rsidRPr="00231628">
        <w:rPr>
          <w:rStyle w:val="Emphasis"/>
        </w:rPr>
        <w:t>no other choice</w:t>
      </w:r>
      <w:r w:rsidRPr="00231628">
        <w:rPr>
          <w:rStyle w:val="StyleUnderline"/>
        </w:rPr>
        <w:t xml:space="preserve"> but to </w:t>
      </w:r>
      <w:r w:rsidRPr="00231628">
        <w:rPr>
          <w:rStyle w:val="Emphasis"/>
        </w:rPr>
        <w:t>negotiate</w:t>
      </w:r>
      <w:r w:rsidRPr="00231628">
        <w:rPr>
          <w:rStyle w:val="StyleUnderline"/>
        </w:rPr>
        <w:t xml:space="preserve"> with an increasingly powerful PRC</w:t>
      </w:r>
      <w:r w:rsidRPr="00231628">
        <w:rPr>
          <w:sz w:val="16"/>
        </w:rPr>
        <w:t xml:space="preserve">. Similarly, </w:t>
      </w:r>
      <w:r w:rsidRPr="00231628">
        <w:rPr>
          <w:rStyle w:val="StyleUnderline"/>
        </w:rPr>
        <w:t>while a shift in the cross-Strait balance of power would indeed imply that Beijing could more easily utilize a military option, it isn’t obvious that this would in turn make the relationship less stable: it is conceivable</w:t>
      </w:r>
      <w:r w:rsidRPr="00231628">
        <w:rPr>
          <w:sz w:val="16"/>
        </w:rPr>
        <w:t xml:space="preserve">, for instance, </w:t>
      </w:r>
      <w:r w:rsidRPr="00231628">
        <w:rPr>
          <w:rStyle w:val="StyleUnderline"/>
        </w:rPr>
        <w:t xml:space="preserve">that Taiwan would respond with </w:t>
      </w:r>
      <w:r w:rsidRPr="00231628">
        <w:rPr>
          <w:rStyle w:val="Emphasis"/>
        </w:rPr>
        <w:t>more accommodating policies</w:t>
      </w:r>
      <w:r w:rsidRPr="00231628">
        <w:rPr>
          <w:rStyle w:val="StyleUnderline"/>
        </w:rPr>
        <w:t xml:space="preserve"> that would </w:t>
      </w:r>
      <w:r w:rsidRPr="00231628">
        <w:rPr>
          <w:rStyle w:val="Emphasis"/>
        </w:rPr>
        <w:t>remove Beijing’s incentives to consider military force</w:t>
      </w:r>
      <w:r w:rsidRPr="00231628">
        <w:rPr>
          <w:sz w:val="16"/>
        </w:rPr>
        <w:t>. In short, how a shifting cross-Strait military balance of power would affect stability in the Taiwan Strait is not straightforward; in the following section, we consider the topic more systematically.</w:t>
      </w:r>
    </w:p>
    <w:p w14:paraId="7EB29E4C" w14:textId="17380A61" w:rsidR="007F7F6A" w:rsidRPr="00231628" w:rsidRDefault="007F7F6A" w:rsidP="007F7F6A">
      <w:pPr>
        <w:pStyle w:val="Heading4"/>
      </w:pPr>
      <w:r w:rsidRPr="00231628">
        <w:t xml:space="preserve">The plan will disempower the independence movement and encourage negotiations </w:t>
      </w:r>
    </w:p>
    <w:p w14:paraId="40CB628A" w14:textId="23BE3585" w:rsidR="00605064" w:rsidRPr="00231628" w:rsidRDefault="00605064" w:rsidP="00605064">
      <w:r w:rsidRPr="00231628">
        <w:rPr>
          <w:rStyle w:val="Style13ptBold"/>
        </w:rPr>
        <w:t>Hickey 11</w:t>
      </w:r>
      <w:r w:rsidRPr="00231628">
        <w:t xml:space="preserve"> (Dennis V. Hickey</w:t>
      </w:r>
      <w:r w:rsidR="007F7F6A" w:rsidRPr="00231628">
        <w:t>,</w:t>
      </w:r>
      <w:r w:rsidRPr="00231628">
        <w:t xml:space="preserve"> </w:t>
      </w:r>
      <w:r w:rsidR="007F7F6A" w:rsidRPr="00231628">
        <w:t xml:space="preserve">James F. Morris endowed professor of political science, </w:t>
      </w:r>
      <w:r w:rsidRPr="00231628">
        <w:t xml:space="preserve">“U.S. Policy and Cross-Strait Rapprochement: What Beijing May Expect from Washington,” chapter in: China and East Asian Strategic Dynamics: The Shaping of a New Regional Order – edited by Mingjiang Li, google books) </w:t>
      </w:r>
    </w:p>
    <w:p w14:paraId="55900C9E" w14:textId="77777777" w:rsidR="00605064" w:rsidRPr="00231628" w:rsidRDefault="00605064" w:rsidP="00605064">
      <w:pPr>
        <w:rPr>
          <w:rStyle w:val="Emphasis"/>
        </w:rPr>
      </w:pPr>
      <w:r w:rsidRPr="00231628">
        <w:rPr>
          <w:sz w:val="16"/>
        </w:rPr>
        <w:t xml:space="preserve">From the PRC's viewpoint, </w:t>
      </w:r>
      <w:r w:rsidRPr="00231628">
        <w:rPr>
          <w:rStyle w:val="StyleUnderline"/>
        </w:rPr>
        <w:t>America</w:t>
      </w:r>
      <w:r w:rsidRPr="00231628">
        <w:rPr>
          <w:sz w:val="16"/>
        </w:rPr>
        <w:t xml:space="preserve"> often </w:t>
      </w:r>
      <w:r w:rsidRPr="00231628">
        <w:rPr>
          <w:rStyle w:val="Emphasis"/>
        </w:rPr>
        <w:t>stands in the way</w:t>
      </w:r>
      <w:r w:rsidRPr="00231628">
        <w:rPr>
          <w:rStyle w:val="StyleUnderline"/>
        </w:rPr>
        <w:t xml:space="preserve"> of a peaceful resolution of the Taiwan issue</w:t>
      </w:r>
      <w:r w:rsidRPr="00231628">
        <w:rPr>
          <w:sz w:val="16"/>
        </w:rPr>
        <w:t xml:space="preserve">. Authorities insist that </w:t>
      </w:r>
      <w:r w:rsidRPr="00231628">
        <w:rPr>
          <w:rStyle w:val="StyleUnderline"/>
        </w:rPr>
        <w:t xml:space="preserve">US weapons create a climate </w:t>
      </w:r>
      <w:r w:rsidRPr="00231628">
        <w:rPr>
          <w:rStyle w:val="Emphasis"/>
        </w:rPr>
        <w:t>encouraging Taipei's refusal</w:t>
      </w:r>
      <w:r w:rsidRPr="00231628">
        <w:rPr>
          <w:rStyle w:val="StyleUnderline"/>
        </w:rPr>
        <w:t xml:space="preserve"> to enter into </w:t>
      </w:r>
      <w:r w:rsidRPr="00231628">
        <w:rPr>
          <w:rStyle w:val="Emphasis"/>
        </w:rPr>
        <w:t>meaningful negotiations</w:t>
      </w:r>
      <w:r w:rsidRPr="00231628">
        <w:rPr>
          <w:sz w:val="16"/>
        </w:rPr>
        <w:t xml:space="preserve">. But Washington and Taipei dispute such claims. They argue that US arms sales make the island more confident and promote a resolution of the Taiwan issue by enabling Taipei to negotiate from a position of strength Indeed, President Ma contends that "the relaxed tensions accross the Straitl depend very much on the continued supply of arms from the United States to Taiwan. Certainly Taiwan will not feel comfortable to go to a negotiat- ing table without sufficient defense buildup in order to protect the safety Of the island. "21 PRC position toward the </w:t>
      </w:r>
      <w:r w:rsidRPr="00231628">
        <w:rPr>
          <w:rStyle w:val="Emphasis"/>
        </w:rPr>
        <w:t>arms sales</w:t>
      </w:r>
      <w:r w:rsidRPr="00231628">
        <w:rPr>
          <w:sz w:val="16"/>
        </w:rPr>
        <w:t xml:space="preserve"> issue may hold some merit. After all, </w:t>
      </w:r>
      <w:r w:rsidRPr="00231628">
        <w:rPr>
          <w:rStyle w:val="StyleUnderline"/>
        </w:rPr>
        <w:t xml:space="preserve">public opinion polls in Taiwan reveal that support for unification or independence is </w:t>
      </w:r>
      <w:r w:rsidRPr="00231628">
        <w:rPr>
          <w:sz w:val="16"/>
        </w:rPr>
        <w:t>conditional</w:t>
      </w:r>
      <w:r w:rsidRPr="00231628">
        <w:rPr>
          <w:rStyle w:val="StyleUnderline"/>
        </w:rPr>
        <w:t xml:space="preserve"> </w:t>
      </w:r>
      <w:r w:rsidRPr="00231628">
        <w:rPr>
          <w:sz w:val="16"/>
        </w:rPr>
        <w:t xml:space="preserve">and </w:t>
      </w:r>
      <w:r w:rsidRPr="00231628">
        <w:rPr>
          <w:rStyle w:val="Emphasis"/>
        </w:rPr>
        <w:t>dependent</w:t>
      </w:r>
      <w:r w:rsidRPr="00231628">
        <w:rPr>
          <w:sz w:val="16"/>
        </w:rPr>
        <w:t xml:space="preserve"> upon on numerous variables. For example, if Beijing undertakes meaningful political reform, support for unification may increase. However, </w:t>
      </w:r>
      <w:r w:rsidRPr="00231628">
        <w:rPr>
          <w:rStyle w:val="Emphasis"/>
        </w:rPr>
        <w:t>US military support</w:t>
      </w:r>
      <w:r w:rsidRPr="00231628">
        <w:rPr>
          <w:sz w:val="16"/>
        </w:rPr>
        <w:t xml:space="preserve"> can </w:t>
      </w:r>
      <w:r w:rsidRPr="00231628">
        <w:rPr>
          <w:rStyle w:val="Emphasis"/>
        </w:rPr>
        <w:t>bolster the Taiwan independence movement</w:t>
      </w:r>
      <w:r w:rsidRPr="00231628">
        <w:rPr>
          <w:sz w:val="16"/>
        </w:rPr>
        <w:t xml:space="preserve">.22 This assistance might take numerous forms. For example, a pledge to "do whatever it takes" to defend Taiwan will embolden separatists and increase their numbers. An </w:t>
      </w:r>
      <w:r w:rsidRPr="00231628">
        <w:rPr>
          <w:rStyle w:val="StyleUnderline"/>
        </w:rPr>
        <w:t>escalation in US arms sales</w:t>
      </w:r>
      <w:r w:rsidRPr="00231628">
        <w:rPr>
          <w:sz w:val="16"/>
        </w:rPr>
        <w:t xml:space="preserve"> may likewise </w:t>
      </w:r>
      <w:r w:rsidRPr="00231628">
        <w:rPr>
          <w:rStyle w:val="Emphasis"/>
        </w:rPr>
        <w:t xml:space="preserve">boost the drive to seek independence and oppose unification. </w:t>
      </w:r>
    </w:p>
    <w:p w14:paraId="1CD8B603" w14:textId="77777777" w:rsidR="00605064" w:rsidRPr="00231628" w:rsidRDefault="00605064" w:rsidP="00723C39">
      <w:pPr>
        <w:rPr>
          <w:sz w:val="16"/>
        </w:rPr>
      </w:pPr>
    </w:p>
    <w:p w14:paraId="04EF3343" w14:textId="1D981B8E" w:rsidR="00D3291A" w:rsidRPr="00231628" w:rsidRDefault="00D3291A" w:rsidP="00D3291A">
      <w:pPr>
        <w:pStyle w:val="Heading3"/>
      </w:pPr>
      <w:bookmarkStart w:id="3" w:name="_Hlk7012323"/>
      <w:r w:rsidRPr="00231628">
        <w:t xml:space="preserve">1AC – US-China Relations </w:t>
      </w:r>
      <w:r w:rsidR="00055C60" w:rsidRPr="00231628">
        <w:t>Advantage</w:t>
      </w:r>
    </w:p>
    <w:p w14:paraId="678E3262" w14:textId="70BD9BAE" w:rsidR="00D3291A" w:rsidRPr="00231628" w:rsidRDefault="00D3291A" w:rsidP="00D3291A">
      <w:pPr>
        <w:pStyle w:val="Heading4"/>
      </w:pPr>
      <w:r w:rsidRPr="00231628">
        <w:t xml:space="preserve">Advantage two: Relations </w:t>
      </w:r>
    </w:p>
    <w:p w14:paraId="722466B9" w14:textId="47586E93" w:rsidR="00566B33" w:rsidRPr="00231628" w:rsidRDefault="00566B33" w:rsidP="00566B33">
      <w:pPr>
        <w:pStyle w:val="Heading4"/>
      </w:pPr>
      <w:r w:rsidRPr="00231628">
        <w:t xml:space="preserve">Upcoming approval of Taiwan arms sales </w:t>
      </w:r>
      <w:r w:rsidRPr="00231628">
        <w:rPr>
          <w:i/>
          <w:iCs w:val="0"/>
        </w:rPr>
        <w:t>ensures</w:t>
      </w:r>
      <w:r w:rsidRPr="00231628">
        <w:t xml:space="preserve"> a </w:t>
      </w:r>
      <w:r w:rsidRPr="00231628">
        <w:rPr>
          <w:u w:val="single"/>
        </w:rPr>
        <w:t>major breakdown</w:t>
      </w:r>
      <w:r w:rsidRPr="00231628">
        <w:t xml:space="preserve"> in US-Sino relations </w:t>
      </w:r>
    </w:p>
    <w:p w14:paraId="1D4360B2" w14:textId="77777777" w:rsidR="00566B33" w:rsidRPr="00231628" w:rsidRDefault="00566B33" w:rsidP="00566B33">
      <w:r w:rsidRPr="00231628">
        <w:rPr>
          <w:rStyle w:val="Style13ptBold"/>
        </w:rPr>
        <w:t>Lopez 6/11/19</w:t>
      </w:r>
      <w:r w:rsidRPr="00231628">
        <w:t xml:space="preserve"> (Linette, senior finance correspondent at Business Insider, “Forget the trade war — a bigger conflict between the US and China is playing out right under our noses,” https://www.businessinsider.com/us-arms-sales-to-taiwan-bigger-threat-to-us-china-relations?module=topTout&amp;area=links) </w:t>
      </w:r>
    </w:p>
    <w:p w14:paraId="3CE15113" w14:textId="77777777" w:rsidR="00566B33" w:rsidRPr="00231628" w:rsidRDefault="00566B33" w:rsidP="00566B33">
      <w:pPr>
        <w:rPr>
          <w:sz w:val="16"/>
        </w:rPr>
      </w:pPr>
      <w:r w:rsidRPr="00231628">
        <w:rPr>
          <w:rStyle w:val="StyleUnderline"/>
        </w:rPr>
        <w:t xml:space="preserve">The world has its eye on the trade war between the US and China, but a </w:t>
      </w:r>
      <w:r w:rsidRPr="00231628">
        <w:rPr>
          <w:rStyle w:val="Emphasis"/>
        </w:rPr>
        <w:t>more dangerous confrontation</w:t>
      </w:r>
      <w:r w:rsidRPr="00231628">
        <w:rPr>
          <w:sz w:val="16"/>
        </w:rPr>
        <w:t xml:space="preserve"> between the two nations </w:t>
      </w:r>
      <w:r w:rsidRPr="00231628">
        <w:rPr>
          <w:rStyle w:val="StyleUnderline"/>
        </w:rPr>
        <w:t>is playing out</w:t>
      </w:r>
      <w:r w:rsidRPr="00231628">
        <w:rPr>
          <w:sz w:val="16"/>
        </w:rPr>
        <w:t xml:space="preserve"> in the background: </w:t>
      </w:r>
      <w:r w:rsidRPr="00231628">
        <w:rPr>
          <w:rStyle w:val="StyleUnderline"/>
        </w:rPr>
        <w:t xml:space="preserve">the worsening disagreement over the "One China" policy. </w:t>
      </w:r>
      <w:r w:rsidRPr="00231628">
        <w:rPr>
          <w:sz w:val="16"/>
        </w:rPr>
        <w:t xml:space="preserve">Last week, Reuters reported that </w:t>
      </w:r>
      <w:r w:rsidRPr="00231628">
        <w:rPr>
          <w:rStyle w:val="StyleUnderline"/>
        </w:rPr>
        <w:t>Washington</w:t>
      </w:r>
      <w:r w:rsidRPr="00231628">
        <w:rPr>
          <w:sz w:val="16"/>
        </w:rPr>
        <w:t xml:space="preserve"> was </w:t>
      </w:r>
      <w:r w:rsidRPr="00231628">
        <w:rPr>
          <w:rStyle w:val="StyleUnderline"/>
        </w:rPr>
        <w:t>on its way to approving $2 billion worth of arms sales to Taiwan</w:t>
      </w:r>
      <w:r w:rsidRPr="00231628">
        <w:rPr>
          <w:sz w:val="16"/>
        </w:rPr>
        <w:t xml:space="preserve">. </w:t>
      </w:r>
      <w:r w:rsidRPr="00231628">
        <w:rPr>
          <w:rStyle w:val="StyleUnderline"/>
        </w:rPr>
        <w:t>The move indicates</w:t>
      </w:r>
      <w:r w:rsidRPr="00231628">
        <w:rPr>
          <w:sz w:val="16"/>
        </w:rPr>
        <w:t xml:space="preserve"> the </w:t>
      </w:r>
      <w:r w:rsidRPr="00231628">
        <w:rPr>
          <w:rStyle w:val="StyleUnderline"/>
        </w:rPr>
        <w:t>Trump</w:t>
      </w:r>
      <w:r w:rsidRPr="00231628">
        <w:rPr>
          <w:sz w:val="16"/>
        </w:rPr>
        <w:t xml:space="preserve"> administration </w:t>
      </w:r>
      <w:r w:rsidRPr="00231628">
        <w:rPr>
          <w:rStyle w:val="StyleUnderline"/>
        </w:rPr>
        <w:t>isn't trying to create an atmosphere conducive to trade negotiations and suggests</w:t>
      </w:r>
      <w:r w:rsidRPr="00231628">
        <w:rPr>
          <w:sz w:val="16"/>
        </w:rPr>
        <w:t xml:space="preserve"> that </w:t>
      </w:r>
      <w:r w:rsidRPr="00231628">
        <w:rPr>
          <w:rStyle w:val="StyleUnderline"/>
        </w:rPr>
        <w:t xml:space="preserve">disputes between the US and China are more likely headed toward </w:t>
      </w:r>
      <w:r w:rsidRPr="00231628">
        <w:rPr>
          <w:rStyle w:val="Emphasis"/>
        </w:rPr>
        <w:t>escalation</w:t>
      </w:r>
      <w:r w:rsidRPr="00231628">
        <w:rPr>
          <w:rStyle w:val="StyleUnderline"/>
        </w:rPr>
        <w:t xml:space="preserve"> than resolution.</w:t>
      </w:r>
      <w:r w:rsidRPr="00231628">
        <w:rPr>
          <w:sz w:val="16"/>
        </w:rPr>
        <w:t xml:space="preserve"> "</w:t>
      </w:r>
      <w:r w:rsidRPr="00231628">
        <w:rPr>
          <w:rStyle w:val="Emphasis"/>
        </w:rPr>
        <w:t>Taiwan is the thing the Chinese care most about hands down</w:t>
      </w:r>
      <w:r w:rsidRPr="00231628">
        <w:rPr>
          <w:sz w:val="16"/>
        </w:rPr>
        <w:t xml:space="preserve">," </w:t>
      </w:r>
      <w:r w:rsidRPr="00231628">
        <w:rPr>
          <w:rStyle w:val="StyleUnderline"/>
        </w:rPr>
        <w:t>said</w:t>
      </w:r>
      <w:r w:rsidRPr="00231628">
        <w:rPr>
          <w:sz w:val="16"/>
        </w:rPr>
        <w:t xml:space="preserve"> Susan </w:t>
      </w:r>
      <w:r w:rsidRPr="00231628">
        <w:rPr>
          <w:rStyle w:val="StyleUnderline"/>
        </w:rPr>
        <w:t xml:space="preserve">Thornton, a former assistant US secretary of state for East Asian and Pacific affairs. "Anything where the US is interfering with Taiwan hits a </w:t>
      </w:r>
      <w:r w:rsidRPr="00231628">
        <w:rPr>
          <w:rStyle w:val="Emphasis"/>
        </w:rPr>
        <w:t>national third rail</w:t>
      </w:r>
      <w:r w:rsidRPr="00231628">
        <w:rPr>
          <w:rStyle w:val="StyleUnderline"/>
        </w:rPr>
        <w:t xml:space="preserve">." </w:t>
      </w:r>
      <w:r w:rsidRPr="00231628">
        <w:rPr>
          <w:sz w:val="16"/>
        </w:rPr>
        <w:t xml:space="preserve">The One China policy — under which the US acknowledges China's claim that Taiwan is not an independent nation but rather a part of China, without taking a side — was developed during the Nixon administration to improve US-China relations. The idea is central to China's identity as a modern world power, and since President Donald Trump took office the US has challenged that notion repeatedly. Despite protests from Beijing, Trump signed the Taiwan Travel Act, legislation permitting high-level talks between US and Taiwanese officials, last year. In May, the US national security adviser, John Bolton, met with David Lee, one of Taiwan's top security officials. This meeting came just after Taiwan renamed its unofficial embassy in Washington the Taiwan Council for US Affairs. The old name, the Coordination Council for North American Affairs, neglected to mention Taiwan or the US. The </w:t>
      </w:r>
      <w:r w:rsidRPr="00231628">
        <w:rPr>
          <w:rStyle w:val="StyleUnderline"/>
        </w:rPr>
        <w:t>Trump</w:t>
      </w:r>
      <w:r w:rsidRPr="00231628">
        <w:rPr>
          <w:sz w:val="16"/>
        </w:rPr>
        <w:t xml:space="preserve"> administration </w:t>
      </w:r>
      <w:r w:rsidRPr="00231628">
        <w:rPr>
          <w:rStyle w:val="StyleUnderline"/>
        </w:rPr>
        <w:t>has also sold arms to Taiwan before</w:t>
      </w:r>
      <w:r w:rsidRPr="00231628">
        <w:rPr>
          <w:sz w:val="16"/>
        </w:rPr>
        <w:t xml:space="preserve">, as have previous administrations, </w:t>
      </w:r>
      <w:r w:rsidRPr="00231628">
        <w:rPr>
          <w:rStyle w:val="StyleUnderline"/>
        </w:rPr>
        <w:t xml:space="preserve">but this $2 billion arms sale digs at a </w:t>
      </w:r>
      <w:r w:rsidRPr="00231628">
        <w:rPr>
          <w:rStyle w:val="Emphasis"/>
        </w:rPr>
        <w:t>delicate wound</w:t>
      </w:r>
      <w:r w:rsidRPr="00231628">
        <w:rPr>
          <w:rStyle w:val="StyleUnderline"/>
        </w:rPr>
        <w:t xml:space="preserve"> during a </w:t>
      </w:r>
      <w:r w:rsidRPr="00231628">
        <w:rPr>
          <w:rStyle w:val="Emphasis"/>
        </w:rPr>
        <w:t>delicate time</w:t>
      </w:r>
      <w:r w:rsidRPr="00231628">
        <w:rPr>
          <w:sz w:val="16"/>
        </w:rPr>
        <w:t xml:space="preserve">. </w:t>
      </w:r>
      <w:r w:rsidRPr="00231628">
        <w:rPr>
          <w:rStyle w:val="StyleUnderline"/>
        </w:rPr>
        <w:t xml:space="preserve">It's a </w:t>
      </w:r>
      <w:r w:rsidRPr="00231628">
        <w:rPr>
          <w:rStyle w:val="Emphasis"/>
        </w:rPr>
        <w:t>big sale,</w:t>
      </w:r>
      <w:r w:rsidRPr="00231628">
        <w:rPr>
          <w:rStyle w:val="StyleUnderline"/>
        </w:rPr>
        <w:t xml:space="preserve"> even in a world where weapons are becoming more and more expensive</w:t>
      </w:r>
      <w:r w:rsidRPr="00231628">
        <w:rPr>
          <w:sz w:val="16"/>
        </w:rPr>
        <w:t xml:space="preserve">. And though it does not include the US's top fighter jets, </w:t>
      </w:r>
      <w:r w:rsidRPr="00231628">
        <w:rPr>
          <w:rStyle w:val="StyleUnderline"/>
        </w:rPr>
        <w:t xml:space="preserve">it is sure to </w:t>
      </w:r>
      <w:r w:rsidRPr="00231628">
        <w:rPr>
          <w:rStyle w:val="Emphasis"/>
        </w:rPr>
        <w:t>antagonize Beijing</w:t>
      </w:r>
      <w:r w:rsidRPr="00231628">
        <w:rPr>
          <w:rStyle w:val="StyleUnderline"/>
        </w:rPr>
        <w:t xml:space="preserve"> before the G20 meeting at the end of the month</w:t>
      </w:r>
      <w:r w:rsidRPr="00231628">
        <w:rPr>
          <w:sz w:val="16"/>
        </w:rPr>
        <w:t xml:space="preserve"> in Osaka, Japan, where US and Chinese heads of state are expected to meet. On Thursday, </w:t>
      </w:r>
      <w:r w:rsidRPr="00231628">
        <w:rPr>
          <w:rStyle w:val="StyleUnderline"/>
        </w:rPr>
        <w:t>a Chinese Foreign Ministry representative,</w:t>
      </w:r>
      <w:r w:rsidRPr="00231628">
        <w:rPr>
          <w:sz w:val="16"/>
        </w:rPr>
        <w:t xml:space="preserve"> Geng </w:t>
      </w:r>
      <w:r w:rsidRPr="00231628">
        <w:rPr>
          <w:rStyle w:val="StyleUnderline"/>
        </w:rPr>
        <w:t xml:space="preserve">Shuang, responded to the news of the arms sale with a warning, </w:t>
      </w:r>
      <w:r w:rsidRPr="00231628">
        <w:rPr>
          <w:sz w:val="16"/>
        </w:rPr>
        <w:t xml:space="preserve">according to the Chinese state media outlet Xinhua. </w:t>
      </w:r>
      <w:r w:rsidRPr="00231628">
        <w:rPr>
          <w:rStyle w:val="StyleUnderline"/>
        </w:rPr>
        <w:t>"We urge the US side to stop arms sales to Taiwan</w:t>
      </w:r>
      <w:r w:rsidRPr="00231628">
        <w:rPr>
          <w:sz w:val="16"/>
        </w:rPr>
        <w:t xml:space="preserve"> and sever their military ties, prudently and properly handle Taiwan-related issues, </w:t>
      </w:r>
      <w:r w:rsidRPr="00231628">
        <w:rPr>
          <w:rStyle w:val="StyleUnderline"/>
        </w:rPr>
        <w:t xml:space="preserve">to avoid </w:t>
      </w:r>
      <w:r w:rsidRPr="00231628">
        <w:rPr>
          <w:rStyle w:val="Emphasis"/>
        </w:rPr>
        <w:t>serious damage to China-US relations</w:t>
      </w:r>
      <w:r w:rsidRPr="00231628">
        <w:rPr>
          <w:sz w:val="16"/>
        </w:rPr>
        <w:t xml:space="preserve"> as well as to the peace and stability of the Taiwan Strait," Geng said. It's just imagination In January </w:t>
      </w:r>
      <w:r w:rsidRPr="00231628">
        <w:rPr>
          <w:rStyle w:val="StyleUnderline"/>
        </w:rPr>
        <w:t>2017, China</w:t>
      </w:r>
      <w:r w:rsidRPr="00231628">
        <w:rPr>
          <w:sz w:val="16"/>
        </w:rPr>
        <w:t xml:space="preserve"> — most likely aware that the incoming US president was unfamiliar with the complexities of US-China relations — </w:t>
      </w:r>
      <w:r w:rsidRPr="00231628">
        <w:rPr>
          <w:rStyle w:val="StyleUnderline"/>
        </w:rPr>
        <w:t xml:space="preserve">clarified its position on Taiwan in a </w:t>
      </w:r>
      <w:r w:rsidRPr="00231628">
        <w:rPr>
          <w:sz w:val="16"/>
        </w:rPr>
        <w:t xml:space="preserve">rare US media </w:t>
      </w:r>
      <w:r w:rsidRPr="00231628">
        <w:rPr>
          <w:rStyle w:val="StyleUnderline"/>
        </w:rPr>
        <w:t>interview by the Chinese Foreign Ministry official</w:t>
      </w:r>
      <w:r w:rsidRPr="00231628">
        <w:rPr>
          <w:sz w:val="16"/>
        </w:rPr>
        <w:t xml:space="preserve"> Lu </w:t>
      </w:r>
      <w:r w:rsidRPr="00231628">
        <w:rPr>
          <w:rStyle w:val="StyleUnderline"/>
        </w:rPr>
        <w:t>Kang</w:t>
      </w:r>
      <w:r w:rsidRPr="00231628">
        <w:rPr>
          <w:sz w:val="16"/>
        </w:rPr>
        <w:t>. "</w:t>
      </w:r>
      <w:r w:rsidRPr="00231628">
        <w:rPr>
          <w:rStyle w:val="StyleUnderline"/>
        </w:rPr>
        <w:t xml:space="preserve">Because this issue touches upon China's </w:t>
      </w:r>
      <w:r w:rsidRPr="00231628">
        <w:rPr>
          <w:rStyle w:val="Emphasis"/>
        </w:rPr>
        <w:t>core interest,</w:t>
      </w:r>
      <w:r w:rsidRPr="00231628">
        <w:rPr>
          <w:sz w:val="16"/>
        </w:rPr>
        <w:t xml:space="preserve"> </w:t>
      </w:r>
      <w:r w:rsidRPr="00231628">
        <w:rPr>
          <w:rStyle w:val="StyleUnderline"/>
        </w:rPr>
        <w:t xml:space="preserve">by </w:t>
      </w:r>
      <w:r w:rsidRPr="00231628">
        <w:rPr>
          <w:rStyle w:val="Emphasis"/>
        </w:rPr>
        <w:t>no means</w:t>
      </w:r>
      <w:r w:rsidRPr="00231628">
        <w:rPr>
          <w:rStyle w:val="StyleUnderline"/>
        </w:rPr>
        <w:t xml:space="preserve"> is this something that could be </w:t>
      </w:r>
      <w:r w:rsidRPr="00231628">
        <w:rPr>
          <w:rStyle w:val="Emphasis"/>
        </w:rPr>
        <w:t>negotiated</w:t>
      </w:r>
      <w:r w:rsidRPr="00231628">
        <w:rPr>
          <w:rStyle w:val="StyleUnderline"/>
        </w:rPr>
        <w:t xml:space="preserve"> or used as a </w:t>
      </w:r>
      <w:r w:rsidRPr="00231628">
        <w:rPr>
          <w:rStyle w:val="Emphasis"/>
        </w:rPr>
        <w:t>bargaining chip,"</w:t>
      </w:r>
      <w:r w:rsidRPr="00231628">
        <w:rPr>
          <w:sz w:val="16"/>
        </w:rPr>
        <w:t xml:space="preserve"> he told NBC. " One China policy, 100%." </w:t>
      </w:r>
      <w:r w:rsidRPr="00231628">
        <w:rPr>
          <w:rStyle w:val="StyleUnderline"/>
        </w:rPr>
        <w:t>The fight over Taiwan's status started in 1949 after the Nationalist leader</w:t>
      </w:r>
      <w:r w:rsidRPr="00231628">
        <w:rPr>
          <w:sz w:val="16"/>
        </w:rPr>
        <w:t xml:space="preserve"> Chiang </w:t>
      </w:r>
      <w:r w:rsidRPr="00231628">
        <w:rPr>
          <w:rStyle w:val="StyleUnderline"/>
        </w:rPr>
        <w:t>Kai-shek left the mainland for the island when he was defeated by Mao Zedong's Communist forces. To the Chinese, the island's independence is both a product and a reminder of China's century of humiliation,</w:t>
      </w:r>
      <w:r w:rsidRPr="00231628">
        <w:rPr>
          <w:sz w:val="16"/>
        </w:rPr>
        <w:t xml:space="preserve"> when China was carved up by foreign powers and then thrown into decades of chaos and civil war after the end of the Qing dynasty. "It's the mythology they've told themselves for years," Thornton said. In that way </w:t>
      </w:r>
      <w:r w:rsidRPr="00231628">
        <w:rPr>
          <w:rStyle w:val="StyleUnderline"/>
        </w:rPr>
        <w:t>the One China policy and China's economic nationalism are tied together in the Chinese political imagination</w:t>
      </w:r>
      <w:r w:rsidRPr="00231628">
        <w:rPr>
          <w:sz w:val="16"/>
        </w:rPr>
        <w:t xml:space="preserve">. That may seem foreign to the US, where one set of technocrats handles economics and another handles national security, but the merging of the two interests are a response to the China's lost century. And both are being tested by the Trump administration. This despite the fact that </w:t>
      </w:r>
      <w:r w:rsidRPr="00231628">
        <w:rPr>
          <w:rStyle w:val="StyleUnderline"/>
        </w:rPr>
        <w:t>the conflict has all the trappings of the Cold War era</w:t>
      </w:r>
      <w:r w:rsidRPr="00231628">
        <w:rPr>
          <w:sz w:val="16"/>
        </w:rPr>
        <w:t xml:space="preserve">. </w:t>
      </w:r>
      <w:r w:rsidRPr="00231628">
        <w:rPr>
          <w:rStyle w:val="StyleUnderline"/>
        </w:rPr>
        <w:t xml:space="preserve">China sees US interference in Taiwan as an </w:t>
      </w:r>
      <w:r w:rsidRPr="00231628">
        <w:rPr>
          <w:rStyle w:val="Emphasis"/>
        </w:rPr>
        <w:t>encroachment on its sphere of influence</w:t>
      </w:r>
      <w:r w:rsidRPr="00231628">
        <w:rPr>
          <w:sz w:val="16"/>
        </w:rPr>
        <w:t>. And the US sees Chinese involvement in the Caribbean similarly.</w:t>
      </w:r>
    </w:p>
    <w:p w14:paraId="4E67434D" w14:textId="28EB591F" w:rsidR="00D3291A" w:rsidRPr="00231628" w:rsidRDefault="00D3291A" w:rsidP="00D3291A">
      <w:pPr>
        <w:pStyle w:val="Heading4"/>
      </w:pPr>
      <w:bookmarkStart w:id="4" w:name="_Hlk7558446"/>
      <w:r w:rsidRPr="00231628">
        <w:t xml:space="preserve">No alt causes – Taiwan is the </w:t>
      </w:r>
      <w:r w:rsidRPr="00231628">
        <w:rPr>
          <w:u w:val="single"/>
        </w:rPr>
        <w:t>crucial issue</w:t>
      </w:r>
      <w:r w:rsidRPr="00231628">
        <w:t xml:space="preserve"> for China and </w:t>
      </w:r>
      <w:r w:rsidRPr="00231628">
        <w:rPr>
          <w:i/>
        </w:rPr>
        <w:t>super-cedes</w:t>
      </w:r>
      <w:r w:rsidRPr="00231628">
        <w:t xml:space="preserve"> trade disputes –</w:t>
      </w:r>
      <w:r w:rsidR="00566B33" w:rsidRPr="00231628">
        <w:t xml:space="preserve"> ongoing </w:t>
      </w:r>
      <w:r w:rsidRPr="00231628">
        <w:t xml:space="preserve">attempts to leverage arms sales will only </w:t>
      </w:r>
      <w:r w:rsidRPr="00231628">
        <w:rPr>
          <w:i/>
        </w:rPr>
        <w:t>fuel</w:t>
      </w:r>
      <w:r w:rsidRPr="00231628">
        <w:t xml:space="preserve"> mistrust </w:t>
      </w:r>
    </w:p>
    <w:p w14:paraId="6A8DCA52" w14:textId="77777777" w:rsidR="00D3291A" w:rsidRPr="00231628" w:rsidRDefault="00D3291A" w:rsidP="00D3291A">
      <w:r w:rsidRPr="00231628">
        <w:rPr>
          <w:rStyle w:val="Style13ptBold"/>
        </w:rPr>
        <w:t>Bloomberg 18</w:t>
      </w:r>
      <w:r w:rsidRPr="00231628">
        <w:t xml:space="preserve"> (“Trade wars aside, Trump's 'Taiwan card' is China's real worry,” 3-14, </w:t>
      </w:r>
      <w:hyperlink r:id="rId10" w:anchor=".XLlur-hKg2w" w:history="1">
        <w:r w:rsidRPr="00231628">
          <w:rPr>
            <w:rStyle w:val="Hyperlink"/>
          </w:rPr>
          <w:t>https://www.japantimes.co.jp/news/2018/03/14/asia-pacific/trade-wars-aside-trumps-taiwan-card-chinas-real-worry/#.XLlur-hKg2w</w:t>
        </w:r>
      </w:hyperlink>
      <w:r w:rsidRPr="00231628">
        <w:t xml:space="preserve">) </w:t>
      </w:r>
    </w:p>
    <w:p w14:paraId="5C979476" w14:textId="2D1CC72C" w:rsidR="00D3291A" w:rsidRPr="00231628" w:rsidRDefault="00D3291A" w:rsidP="00D3291A">
      <w:pPr>
        <w:rPr>
          <w:sz w:val="16"/>
        </w:rPr>
      </w:pPr>
      <w:r w:rsidRPr="00231628">
        <w:rPr>
          <w:sz w:val="16"/>
        </w:rPr>
        <w:t xml:space="preserve">Forget steel and intellectual property. </w:t>
      </w:r>
      <w:r w:rsidRPr="00231628">
        <w:rPr>
          <w:rStyle w:val="StyleUnderline"/>
        </w:rPr>
        <w:t xml:space="preserve">The </w:t>
      </w:r>
      <w:r w:rsidRPr="00231628">
        <w:rPr>
          <w:rStyle w:val="Emphasis"/>
        </w:rPr>
        <w:t>biggest potential flashpoint</w:t>
      </w:r>
      <w:r w:rsidRPr="00231628">
        <w:rPr>
          <w:rStyle w:val="StyleUnderline"/>
        </w:rPr>
        <w:t xml:space="preserve"> between</w:t>
      </w:r>
      <w:r w:rsidRPr="00231628">
        <w:rPr>
          <w:sz w:val="16"/>
        </w:rPr>
        <w:t xml:space="preserve"> U.S. President Donald </w:t>
      </w:r>
      <w:r w:rsidRPr="00231628">
        <w:rPr>
          <w:rStyle w:val="StyleUnderline"/>
        </w:rPr>
        <w:t>Trump and</w:t>
      </w:r>
      <w:r w:rsidRPr="00231628">
        <w:rPr>
          <w:sz w:val="16"/>
        </w:rPr>
        <w:t xml:space="preserve"> Chinese President </w:t>
      </w:r>
      <w:r w:rsidRPr="00231628">
        <w:rPr>
          <w:rStyle w:val="StyleUnderline"/>
        </w:rPr>
        <w:t>Xi</w:t>
      </w:r>
      <w:r w:rsidRPr="00231628">
        <w:rPr>
          <w:sz w:val="16"/>
        </w:rPr>
        <w:t xml:space="preserve"> Jinping </w:t>
      </w:r>
      <w:r w:rsidRPr="00231628">
        <w:rPr>
          <w:rStyle w:val="StyleUnderline"/>
        </w:rPr>
        <w:t>is</w:t>
      </w:r>
      <w:r w:rsidRPr="00231628">
        <w:rPr>
          <w:sz w:val="16"/>
        </w:rPr>
        <w:t xml:space="preserve"> an island of 23 million people sitting off China’s coast [</w:t>
      </w:r>
      <w:r w:rsidRPr="00231628">
        <w:rPr>
          <w:rStyle w:val="StyleUnderline"/>
        </w:rPr>
        <w:t>Taiwan</w:t>
      </w:r>
      <w:r w:rsidRPr="00231628">
        <w:rPr>
          <w:sz w:val="16"/>
        </w:rPr>
        <w:t xml:space="preserve">]. Even as global investors shift from worrying about a second Korean conflict to a potential China-U.S. trade war, </w:t>
      </w:r>
      <w:r w:rsidRPr="00231628">
        <w:rPr>
          <w:rStyle w:val="StyleUnderline"/>
        </w:rPr>
        <w:t xml:space="preserve">decades-old disagreements over </w:t>
      </w:r>
      <w:r w:rsidRPr="00231628">
        <w:rPr>
          <w:sz w:val="16"/>
        </w:rPr>
        <w:t>democratically run</w:t>
      </w:r>
      <w:r w:rsidRPr="00231628">
        <w:rPr>
          <w:rStyle w:val="StyleUnderline"/>
        </w:rPr>
        <w:t xml:space="preserve"> Taiwan are simmering. For China</w:t>
      </w:r>
      <w:r w:rsidRPr="00231628">
        <w:rPr>
          <w:sz w:val="16"/>
        </w:rPr>
        <w:t xml:space="preserve">, at least, </w:t>
      </w:r>
      <w:r w:rsidRPr="00231628">
        <w:rPr>
          <w:rStyle w:val="StyleUnderline"/>
        </w:rPr>
        <w:t>that is a more serious concern</w:t>
      </w:r>
      <w:r w:rsidRPr="00231628">
        <w:rPr>
          <w:sz w:val="16"/>
        </w:rPr>
        <w:t>. “</w:t>
      </w:r>
      <w:r w:rsidRPr="00231628">
        <w:rPr>
          <w:rStyle w:val="StyleUnderline"/>
        </w:rPr>
        <w:t xml:space="preserve">Compared with economic and trade issues, the Taiwan issue is a </w:t>
      </w:r>
      <w:r w:rsidRPr="00231628">
        <w:rPr>
          <w:rStyle w:val="Emphasis"/>
        </w:rPr>
        <w:t>top priority</w:t>
      </w:r>
      <w:r w:rsidRPr="00231628">
        <w:rPr>
          <w:rStyle w:val="StyleUnderline"/>
        </w:rPr>
        <w:t xml:space="preserve"> for Beijing and is more politically sensitive,” said</w:t>
      </w:r>
      <w:r w:rsidRPr="00231628">
        <w:rPr>
          <w:sz w:val="16"/>
        </w:rPr>
        <w:t xml:space="preserve"> Fu-Kuo </w:t>
      </w:r>
      <w:r w:rsidRPr="00231628">
        <w:rPr>
          <w:rStyle w:val="StyleUnderline"/>
        </w:rPr>
        <w:t>Liu, an i</w:t>
      </w:r>
      <w:r w:rsidRPr="00231628">
        <w:rPr>
          <w:sz w:val="16"/>
        </w:rPr>
        <w:t xml:space="preserve">nternational </w:t>
      </w:r>
      <w:r w:rsidRPr="00231628">
        <w:rPr>
          <w:rStyle w:val="StyleUnderline"/>
        </w:rPr>
        <w:t>r</w:t>
      </w:r>
      <w:r w:rsidRPr="00231628">
        <w:rPr>
          <w:sz w:val="16"/>
        </w:rPr>
        <w:t xml:space="preserve">elations </w:t>
      </w:r>
      <w:r w:rsidRPr="00231628">
        <w:rPr>
          <w:rStyle w:val="StyleUnderline"/>
        </w:rPr>
        <w:t>prof</w:t>
      </w:r>
      <w:r w:rsidRPr="00231628">
        <w:rPr>
          <w:sz w:val="16"/>
        </w:rPr>
        <w:t xml:space="preserve">essor </w:t>
      </w:r>
      <w:r w:rsidRPr="00231628">
        <w:rPr>
          <w:rStyle w:val="StyleUnderline"/>
        </w:rPr>
        <w:t>at National Chengchi University in Taipei.</w:t>
      </w:r>
      <w:r w:rsidRPr="00231628">
        <w:rPr>
          <w:sz w:val="16"/>
        </w:rPr>
        <w:t xml:space="preserve"> “The U.S. will measure relations with Taiwan based on its national interest, and Taiwan will be a pawn to Beijing.” The dispute centers on Taiwan’s 70-year slide into diplomatic isolation after ending up on the losing side of the Chinese civil war. While the island is self-ruled and enjoys American military protection, </w:t>
      </w:r>
      <w:r w:rsidRPr="00231628">
        <w:rPr>
          <w:sz w:val="16"/>
          <w:szCs w:val="16"/>
        </w:rPr>
        <w:t>China considers Taiwan a province and has made acceptance of its “one-China” claim a precondition for diplomatic ties — including with the U.S.</w:t>
      </w:r>
      <w:r w:rsidRPr="00231628">
        <w:rPr>
          <w:rStyle w:val="StyleUnderline"/>
          <w:sz w:val="16"/>
          <w:szCs w:val="16"/>
        </w:rPr>
        <w:t xml:space="preserve"> </w:t>
      </w:r>
      <w:r w:rsidRPr="00231628">
        <w:rPr>
          <w:rStyle w:val="StyleUnderline"/>
        </w:rPr>
        <w:t xml:space="preserve">On trade, China has sought to maintain </w:t>
      </w:r>
      <w:r w:rsidRPr="00231628">
        <w:rPr>
          <w:sz w:val="16"/>
        </w:rPr>
        <w:t>what it calls</w:t>
      </w:r>
      <w:r w:rsidRPr="00231628">
        <w:rPr>
          <w:rStyle w:val="StyleUnderline"/>
        </w:rPr>
        <w:t xml:space="preserve"> “strategic composure” as Trump escalates his threats</w:t>
      </w:r>
      <w:r w:rsidRPr="00231628">
        <w:rPr>
          <w:sz w:val="16"/>
        </w:rPr>
        <w:t xml:space="preserve">, launching a probe of U.S. grain imports while warning against a trade war. </w:t>
      </w:r>
      <w:r w:rsidRPr="00231628">
        <w:rPr>
          <w:rStyle w:val="StyleUnderline"/>
        </w:rPr>
        <w:t>Trump’s planned tariffs</w:t>
      </w:r>
      <w:r w:rsidRPr="00231628">
        <w:rPr>
          <w:sz w:val="16"/>
        </w:rPr>
        <w:t xml:space="preserve"> on steel and aluminum would </w:t>
      </w:r>
      <w:r w:rsidRPr="00231628">
        <w:rPr>
          <w:rStyle w:val="StyleUnderline"/>
        </w:rPr>
        <w:t>apply to a variety of countries, not just China</w:t>
      </w:r>
      <w:r w:rsidRPr="00231628">
        <w:rPr>
          <w:sz w:val="16"/>
        </w:rPr>
        <w:t xml:space="preserve">, which accounts for a relatively small portion of American imports. Indeed, Taiwan faces a bigger hit. But </w:t>
      </w:r>
      <w:r w:rsidRPr="00231628">
        <w:rPr>
          <w:rStyle w:val="StyleUnderline"/>
        </w:rPr>
        <w:t xml:space="preserve">challenging Xi on Taiwan — a central focus of his “Chinese dream” of national rejuvenation — would be </w:t>
      </w:r>
      <w:r w:rsidRPr="00231628">
        <w:rPr>
          <w:rStyle w:val="Emphasis"/>
        </w:rPr>
        <w:t>another matter</w:t>
      </w:r>
      <w:r w:rsidRPr="00231628">
        <w:rPr>
          <w:rStyle w:val="StyleUnderline"/>
        </w:rPr>
        <w:t xml:space="preserve">. </w:t>
      </w:r>
      <w:r w:rsidRPr="00231628">
        <w:rPr>
          <w:sz w:val="16"/>
        </w:rPr>
        <w:t xml:space="preserve">Trump’s firing of Secretary of State Rex Tillerson, a former Exxon Mobil Corp. chief executive officer with many years of China experience, adds more uncertainty to the issue. His nominee for the role, CIA Director Mike Pompeo, warned just days ago of the “Chinese threat” to U.S. interests, although he hasn’t said much recently on Taiwan. Some U.S. national security hawks have long advocated greater Taiwan ties as a bulwark against China. Although Trump signaled he might try that strategy — holding an unprecedented December 2016 phone call with Taiwan’s president, Tsai Ing-wen — he later reaffirmed support for the one-China principle while seeking Xi’s cooperation on North Korea. </w:t>
      </w:r>
      <w:r w:rsidRPr="00231628">
        <w:rPr>
          <w:rStyle w:val="StyleUnderline"/>
        </w:rPr>
        <w:t>Now a series of moves in Beijing, Taipei and Washington are threatening to bring the Taiwan question back to the fore.</w:t>
      </w:r>
      <w:r w:rsidRPr="00231628">
        <w:rPr>
          <w:sz w:val="16"/>
        </w:rPr>
        <w:t xml:space="preserve"> One Chinese official in Beijing said there was concern that Trump could play the “Taiwan card” and that the government was prepared to take a strong stand against any U.S. moves on the issue. </w:t>
      </w:r>
      <w:r w:rsidRPr="00231628">
        <w:rPr>
          <w:rStyle w:val="StyleUnderline"/>
        </w:rPr>
        <w:t xml:space="preserve">Tensions have been </w:t>
      </w:r>
      <w:r w:rsidRPr="00231628">
        <w:rPr>
          <w:rStyle w:val="Emphasis"/>
        </w:rPr>
        <w:t>steadily rising since</w:t>
      </w:r>
      <w:r w:rsidRPr="00231628">
        <w:rPr>
          <w:rStyle w:val="StyleUnderline"/>
        </w:rPr>
        <w:t xml:space="preserve"> Taiwan’s 2016 election, which replaced a China-friendly government with one run by the pro-independence D</w:t>
      </w:r>
      <w:r w:rsidRPr="00231628">
        <w:rPr>
          <w:sz w:val="16"/>
        </w:rPr>
        <w:t xml:space="preserve">emocratic </w:t>
      </w:r>
      <w:r w:rsidRPr="00231628">
        <w:rPr>
          <w:rStyle w:val="StyleUnderline"/>
        </w:rPr>
        <w:t>P</w:t>
      </w:r>
      <w:r w:rsidRPr="00231628">
        <w:rPr>
          <w:sz w:val="16"/>
        </w:rPr>
        <w:t xml:space="preserve">rogressive </w:t>
      </w:r>
      <w:r w:rsidRPr="00231628">
        <w:rPr>
          <w:rStyle w:val="StyleUnderline"/>
        </w:rPr>
        <w:t>P</w:t>
      </w:r>
      <w:r w:rsidRPr="00231628">
        <w:rPr>
          <w:sz w:val="16"/>
        </w:rPr>
        <w:t xml:space="preserve">arty. </w:t>
      </w:r>
      <w:r w:rsidRPr="00231628">
        <w:rPr>
          <w:rStyle w:val="StyleUnderline"/>
        </w:rPr>
        <w:t>Tsai has angered China by refusing to endorse the one-China framework while offering to</w:t>
      </w:r>
      <w:r w:rsidRPr="00231628">
        <w:rPr>
          <w:sz w:val="16"/>
        </w:rPr>
        <w:t xml:space="preserve"> sign a U.S. free trade deal and </w:t>
      </w:r>
      <w:r w:rsidRPr="00231628">
        <w:rPr>
          <w:rStyle w:val="StyleUnderline"/>
        </w:rPr>
        <w:t>buy more advanced American arms</w:t>
      </w:r>
      <w:r w:rsidRPr="00231628">
        <w:rPr>
          <w:sz w:val="16"/>
        </w:rPr>
        <w:t xml:space="preserve">. </w:t>
      </w:r>
      <w:r w:rsidRPr="00231628">
        <w:rPr>
          <w:rStyle w:val="StyleUnderline"/>
        </w:rPr>
        <w:t>In response, China has ratcheted up pressure on Tsai, picking off Taiwan’s few remaining diplomatic allies and launching regular “encirclement patrols” with military jets around its airspace</w:t>
      </w:r>
      <w:r w:rsidRPr="00231628">
        <w:rPr>
          <w:sz w:val="16"/>
        </w:rPr>
        <w:t xml:space="preserve">. China’s decision Sunday to remove presidential term limits gives Xi even more incentive to see through his pledge for Taiwan’s “peaceful reunification.” Meanwhile, Taiwan’s allies in the U.S. Congress have pressed for greater support, passing legislation last month allowing for diplomatic exchanges with Taiwan “at all levels,” specifically citing “Cabinet-level national security officials.” Signing the bill and holding such visits would signal whether </w:t>
      </w:r>
      <w:r w:rsidRPr="00231628">
        <w:rPr>
          <w:rStyle w:val="StyleUnderline"/>
        </w:rPr>
        <w:t>Trump</w:t>
      </w:r>
      <w:r w:rsidRPr="00231628">
        <w:rPr>
          <w:sz w:val="16"/>
        </w:rPr>
        <w:t xml:space="preserve"> intends to test China on Taiwan. He </w:t>
      </w:r>
      <w:r w:rsidRPr="00231628">
        <w:rPr>
          <w:rStyle w:val="StyleUnderline"/>
        </w:rPr>
        <w:t>could grant Taiwanese requests to buy advanced weapons such as</w:t>
      </w:r>
      <w:r w:rsidRPr="00231628">
        <w:rPr>
          <w:sz w:val="16"/>
        </w:rPr>
        <w:t xml:space="preserve"> Lockheed Martin Corp.’s </w:t>
      </w:r>
      <w:r w:rsidRPr="00231628">
        <w:rPr>
          <w:rStyle w:val="StyleUnderline"/>
        </w:rPr>
        <w:t>F-35 fighter jets</w:t>
      </w:r>
      <w:r w:rsidRPr="00231628">
        <w:rPr>
          <w:sz w:val="16"/>
        </w:rPr>
        <w:t>. While</w:t>
      </w:r>
      <w:r w:rsidRPr="00231628">
        <w:rPr>
          <w:rStyle w:val="StyleUnderline"/>
        </w:rPr>
        <w:t xml:space="preserve"> </w:t>
      </w:r>
      <w:r w:rsidRPr="00231628">
        <w:rPr>
          <w:sz w:val="16"/>
          <w:szCs w:val="16"/>
        </w:rPr>
        <w:t>such moves</w:t>
      </w:r>
      <w:r w:rsidRPr="00231628">
        <w:rPr>
          <w:rStyle w:val="StyleUnderline"/>
          <w:sz w:val="16"/>
          <w:szCs w:val="16"/>
        </w:rPr>
        <w:t xml:space="preserve"> </w:t>
      </w:r>
      <w:r w:rsidRPr="00231628">
        <w:rPr>
          <w:rStyle w:val="StyleUnderline"/>
        </w:rPr>
        <w:t xml:space="preserve">risk </w:t>
      </w:r>
      <w:r w:rsidRPr="00231628">
        <w:rPr>
          <w:rStyle w:val="Emphasis"/>
        </w:rPr>
        <w:t>provoking a confrontation with China</w:t>
      </w:r>
      <w:r w:rsidRPr="00231628">
        <w:rPr>
          <w:sz w:val="16"/>
        </w:rPr>
        <w:t>, Trump has shown a willingness to use available leverage in showdowns over North Korea, health care and immigration. And he will need to apply a lot of pressure, if he expects China to cut anywhere near $100 billion from its $375 billion trade surplus with U.S. “</w:t>
      </w:r>
      <w:r w:rsidRPr="00231628">
        <w:rPr>
          <w:rStyle w:val="Emphasis"/>
        </w:rPr>
        <w:t>Taiwan is a diplomatic card for Trump to play when he needs to annoy China</w:t>
      </w:r>
      <w:r w:rsidRPr="00231628">
        <w:rPr>
          <w:rStyle w:val="StyleUnderline"/>
        </w:rPr>
        <w:t>,” said</w:t>
      </w:r>
      <w:r w:rsidRPr="00231628">
        <w:rPr>
          <w:sz w:val="16"/>
        </w:rPr>
        <w:t xml:space="preserve"> Cheng Yu</w:t>
      </w:r>
      <w:r w:rsidRPr="00231628">
        <w:rPr>
          <w:rStyle w:val="StyleUnderline"/>
        </w:rPr>
        <w:t>-Chin, director of the EU-China Economics &amp; Politics Institute in Prague.</w:t>
      </w:r>
      <w:r w:rsidRPr="00231628">
        <w:rPr>
          <w:sz w:val="16"/>
        </w:rPr>
        <w:t xml:space="preserve"> “</w:t>
      </w:r>
      <w:r w:rsidRPr="00231628">
        <w:rPr>
          <w:rStyle w:val="StyleUnderline"/>
        </w:rPr>
        <w:t>In the future, Taiwan will suffer even more as it gets caught in the middle between a stronger China and an inward-looking U.S.</w:t>
      </w:r>
      <w:r w:rsidRPr="00231628">
        <w:rPr>
          <w:sz w:val="16"/>
        </w:rPr>
        <w:t xml:space="preserve">” National security policy documents published by the Trump administration have described China as a “strategic competitor” and urged greater efforts to support allies in the Asia-Pacific region. The U.S. provides military support to the island under the Taiwan Relations Act of 1979. A stronger line on Taiwan might also find supporters among congressional Republicans. Arkansas Sen. Tom Cotton — a vocal Trump ally — has criticized China’s efforts to isolate Taiwan and said after the Taiwan Travel Act’s passage last month that “only U.S. leadership can push back against this aggression.” </w:t>
      </w:r>
      <w:r w:rsidRPr="00231628">
        <w:rPr>
          <w:rStyle w:val="StyleUnderline"/>
        </w:rPr>
        <w:t>China has signaled it will have little patience with the U.S. if it attempts to upgrade its relationship with Taiwan</w:t>
      </w:r>
      <w:r w:rsidRPr="00231628">
        <w:rPr>
          <w:sz w:val="16"/>
        </w:rPr>
        <w:t xml:space="preserve">. In December, a senior Chinese diplomat in Washington warned that China would “unify” the island by military force if a U.S. warship made a port call there. Zhou </w:t>
      </w:r>
      <w:r w:rsidRPr="00231628">
        <w:rPr>
          <w:rStyle w:val="StyleUnderline"/>
        </w:rPr>
        <w:t>Qi, director of the Institute of American Studies at the</w:t>
      </w:r>
      <w:r w:rsidRPr="00231628">
        <w:rPr>
          <w:sz w:val="16"/>
        </w:rPr>
        <w:t xml:space="preserve"> state-run </w:t>
      </w:r>
      <w:r w:rsidRPr="00231628">
        <w:rPr>
          <w:rStyle w:val="StyleUnderline"/>
        </w:rPr>
        <w:t xml:space="preserve">Chinese Academy of Social Sciences, said any effort to play the Taiwan card would </w:t>
      </w:r>
      <w:r w:rsidRPr="00231628">
        <w:rPr>
          <w:rStyle w:val="Emphasis"/>
        </w:rPr>
        <w:t>backfire</w:t>
      </w:r>
      <w:r w:rsidRPr="00231628">
        <w:rPr>
          <w:rStyle w:val="StyleUnderline"/>
        </w:rPr>
        <w:t xml:space="preserve"> on the U.S. </w:t>
      </w:r>
      <w:r w:rsidRPr="00231628">
        <w:rPr>
          <w:sz w:val="16"/>
        </w:rPr>
        <w:t>“</w:t>
      </w:r>
      <w:r w:rsidRPr="00231628">
        <w:rPr>
          <w:rStyle w:val="StyleUnderline"/>
        </w:rPr>
        <w:t xml:space="preserve">To the Chinese government, Taiwan is the </w:t>
      </w:r>
      <w:r w:rsidRPr="00231628">
        <w:rPr>
          <w:rStyle w:val="Emphasis"/>
        </w:rPr>
        <w:t>primary issue</w:t>
      </w:r>
      <w:r w:rsidRPr="00231628">
        <w:rPr>
          <w:rStyle w:val="StyleUnderline"/>
        </w:rPr>
        <w:t xml:space="preserve"> in U.S.-China relations</w:t>
      </w:r>
      <w:r w:rsidRPr="00231628">
        <w:rPr>
          <w:sz w:val="16"/>
        </w:rPr>
        <w:t xml:space="preserve">,” Zhou said. “And </w:t>
      </w:r>
      <w:r w:rsidRPr="00231628">
        <w:rPr>
          <w:rStyle w:val="Emphasis"/>
        </w:rPr>
        <w:t>it can’t be used as a bargaining chip</w:t>
      </w:r>
      <w:r w:rsidRPr="00231628">
        <w:rPr>
          <w:sz w:val="16"/>
        </w:rPr>
        <w:t xml:space="preserve"> in trade talks.”</w:t>
      </w:r>
    </w:p>
    <w:p w14:paraId="4411A3A6" w14:textId="290D9BB7" w:rsidR="00C6132C" w:rsidRPr="00231628" w:rsidRDefault="00C6132C" w:rsidP="00C6132C">
      <w:pPr>
        <w:pStyle w:val="Heading4"/>
      </w:pPr>
      <w:r w:rsidRPr="00231628">
        <w:t xml:space="preserve">Scenario 1 – North Korea </w:t>
      </w:r>
    </w:p>
    <w:p w14:paraId="3E27698E" w14:textId="77777777" w:rsidR="00D3291A" w:rsidRPr="00231628" w:rsidRDefault="00D3291A" w:rsidP="00D3291A">
      <w:pPr>
        <w:pStyle w:val="Heading4"/>
      </w:pPr>
      <w:r w:rsidRPr="00231628">
        <w:t xml:space="preserve">US concession on Taiwan </w:t>
      </w:r>
      <w:r w:rsidRPr="00231628">
        <w:rPr>
          <w:i/>
        </w:rPr>
        <w:t>unlocks</w:t>
      </w:r>
      <w:r w:rsidRPr="00231628">
        <w:t xml:space="preserve"> diplomacy on North Korea </w:t>
      </w:r>
    </w:p>
    <w:p w14:paraId="09093BA4" w14:textId="77777777" w:rsidR="00D3291A" w:rsidRPr="00231628" w:rsidRDefault="00D3291A" w:rsidP="00D3291A">
      <w:r w:rsidRPr="00231628">
        <w:rPr>
          <w:rStyle w:val="Style13ptBold"/>
        </w:rPr>
        <w:t>Sung-han 18</w:t>
      </w:r>
      <w:r w:rsidRPr="00231628">
        <w:t xml:space="preserve"> (Kim, PhD @ UT-Austin, Dean and Professor of International Relations at the Graduate School of International Studies, “US-China Rivalry and the Future of the Korean Peninsula,” 8-31, </w:t>
      </w:r>
      <w:hyperlink r:id="rId11" w:history="1">
        <w:r w:rsidRPr="00231628">
          <w:rPr>
            <w:rStyle w:val="Hyperlink"/>
          </w:rPr>
          <w:t>http://www.theasanforum.org/us-china-rivalry-and-the-future-of-the-korean-peninsula/</w:t>
        </w:r>
      </w:hyperlink>
      <w:r w:rsidRPr="00231628">
        <w:t xml:space="preserve">) </w:t>
      </w:r>
    </w:p>
    <w:p w14:paraId="4241A7E5" w14:textId="77777777" w:rsidR="00D3291A" w:rsidRPr="00231628" w:rsidRDefault="00D3291A" w:rsidP="00D3291A">
      <w:pPr>
        <w:rPr>
          <w:u w:val="single"/>
        </w:rPr>
      </w:pPr>
      <w:r w:rsidRPr="00231628">
        <w:rPr>
          <w:rStyle w:val="StyleUnderline"/>
        </w:rPr>
        <w:t>US-China cooperation is</w:t>
      </w:r>
      <w:r w:rsidRPr="00231628">
        <w:rPr>
          <w:sz w:val="16"/>
        </w:rPr>
        <w:t xml:space="preserve"> supposed to be </w:t>
      </w:r>
      <w:r w:rsidRPr="00231628">
        <w:rPr>
          <w:rStyle w:val="StyleUnderline"/>
        </w:rPr>
        <w:t xml:space="preserve">the </w:t>
      </w:r>
      <w:r w:rsidRPr="00231628">
        <w:rPr>
          <w:rStyle w:val="Emphasis"/>
        </w:rPr>
        <w:t>essential part</w:t>
      </w:r>
      <w:r w:rsidRPr="00231628">
        <w:rPr>
          <w:rStyle w:val="StyleUnderline"/>
        </w:rPr>
        <w:t xml:space="preserve"> of the strategy of inducing North Korea toward the path of denuclearization. North Korea would be highly tempted to try to balance one against the other as long as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and China continue their strategic competition and link the North Korean issue to it.</w:t>
      </w:r>
      <w:r w:rsidRPr="00231628">
        <w:rPr>
          <w:sz w:val="16"/>
        </w:rPr>
        <w:t xml:space="preserve"> In particular, </w:t>
      </w:r>
      <w:r w:rsidRPr="00231628">
        <w:rPr>
          <w:rStyle w:val="StyleUnderline"/>
        </w:rPr>
        <w:t xml:space="preserve">China has been looking at North Korea through this lens, which means the North Korean nuclear issue is not to be isolated from </w:t>
      </w:r>
      <w:r w:rsidRPr="00231628">
        <w:rPr>
          <w:rStyle w:val="Emphasis"/>
        </w:rPr>
        <w:t>other regional strategic issues such as Taiwan</w:t>
      </w:r>
      <w:r w:rsidRPr="00231628">
        <w:rPr>
          <w:sz w:val="16"/>
        </w:rPr>
        <w:t xml:space="preserve"> and the East and South China seas. </w:t>
      </w:r>
      <w:r w:rsidRPr="00231628">
        <w:rPr>
          <w:rStyle w:val="StyleUnderline"/>
        </w:rPr>
        <w:t xml:space="preserve">China is likely to keep North Korea as a “strategic buffer” </w:t>
      </w:r>
      <w:r w:rsidRPr="00231628">
        <w:rPr>
          <w:rStyle w:val="Emphasis"/>
        </w:rPr>
        <w:t>unless</w:t>
      </w:r>
      <w:r w:rsidRPr="00231628">
        <w:rPr>
          <w:rStyle w:val="StyleUnderline"/>
        </w:rPr>
        <w:t xml:space="preserve">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makes a “</w:t>
      </w:r>
      <w:r w:rsidRPr="00231628">
        <w:rPr>
          <w:rStyle w:val="Emphasis"/>
        </w:rPr>
        <w:t>concession</w:t>
      </w:r>
      <w:r w:rsidRPr="00231628">
        <w:rPr>
          <w:rStyle w:val="StyleUnderline"/>
        </w:rPr>
        <w:t>” on those regional strategic issues. China has already been opening the backdoor for North Korea by loosening its sanctions since Kim Jong-un met with</w:t>
      </w:r>
      <w:r w:rsidRPr="00231628">
        <w:rPr>
          <w:sz w:val="16"/>
        </w:rPr>
        <w:t xml:space="preserve"> Donald </w:t>
      </w:r>
      <w:r w:rsidRPr="00231628">
        <w:rPr>
          <w:rStyle w:val="StyleUnderline"/>
        </w:rPr>
        <w:t>Trump in Singapore</w:t>
      </w:r>
      <w:r w:rsidRPr="00231628">
        <w:rPr>
          <w:sz w:val="16"/>
        </w:rPr>
        <w:t xml:space="preserve">.9 </w:t>
      </w:r>
      <w:r w:rsidRPr="00231628">
        <w:rPr>
          <w:rStyle w:val="StyleUnderline"/>
        </w:rPr>
        <w:t>The worst nightmare for China would be that North Korea rapidly approaches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and becomes its de facto ally while CVID (complete, verifiable, and irreversible dismantlement) is not realized until the moment of US-North Korea diplomatic normalization</w:t>
      </w:r>
      <w:r w:rsidRPr="00231628">
        <w:rPr>
          <w:sz w:val="16"/>
        </w:rPr>
        <w:t xml:space="preserve">. In light of China-North Korea mutual distrust that has deepened since the end of the Cold War, China’s concerns are not groundless. </w:t>
      </w:r>
      <w:r w:rsidRPr="00231628">
        <w:rPr>
          <w:rStyle w:val="StyleUnderline"/>
        </w:rPr>
        <w:t>If that scenario happened, the US-led “virtual alliance network”</w:t>
      </w:r>
      <w:r w:rsidRPr="00231628">
        <w:rPr>
          <w:sz w:val="16"/>
        </w:rPr>
        <w:t xml:space="preserve"> of the two Koreas, Japan, and the United States </w:t>
      </w:r>
      <w:r w:rsidRPr="00231628">
        <w:rPr>
          <w:rStyle w:val="StyleUnderline"/>
        </w:rPr>
        <w:t>could be targeted against China</w:t>
      </w:r>
      <w:r w:rsidRPr="00231628">
        <w:rPr>
          <w:sz w:val="16"/>
        </w:rPr>
        <w:t xml:space="preserve">. It remains to be seen, however, whether South Korea would accept North Korea as a virtual ally without any resolution of the nuclear problem and CVID. South Korea-China cooperation is necessary for denuclearization of North Korea. South Korea and China should define “complete denuclearization” as CVID and make concerted efforts to reciprocate with peace regime-building on the Korean Peninsula, rather than relying on premature lifting of economic sanctions, which means exchanging CVID for a peace regime, not just a peace treaty alone. “Peace regime” is a comprehensive concept, which includes denuclearization, US-North Korea/Japan-North Korea diplomatic normalization, economic normalization, arms reduction, and a peace treaty. In light of North Korea’s long-time position, North Korea will likely try to focus on the withdrawal of US troops and a US-North Korea peace treaty in exchange for the possibility of its denuclearization. </w:t>
      </w:r>
      <w:r w:rsidRPr="00231628">
        <w:rPr>
          <w:rStyle w:val="StyleUnderline"/>
        </w:rPr>
        <w:t>South Korea, China, and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should induce North Korea to focus on peace regime-building (and</w:t>
      </w:r>
      <w:r w:rsidRPr="00231628">
        <w:rPr>
          <w:sz w:val="16"/>
        </w:rPr>
        <w:t xml:space="preserve">/or </w:t>
      </w:r>
      <w:r w:rsidRPr="00231628">
        <w:rPr>
          <w:rStyle w:val="StyleUnderline"/>
        </w:rPr>
        <w:t>conditional economic benefits) unless North Korea advances well into the final stage of denuclearization</w:t>
      </w:r>
      <w:r w:rsidRPr="00231628">
        <w:rPr>
          <w:sz w:val="16"/>
        </w:rPr>
        <w:t xml:space="preserve">. The conventional approach usually starts from a nuclear freeze and moves to disablement-dismantlement-verification, which does not seem workable anymore. Instead, a new kind of comprehensive approach is needed. </w:t>
      </w:r>
      <w:r w:rsidRPr="00231628">
        <w:rPr>
          <w:rStyle w:val="StyleUnderline"/>
        </w:rPr>
        <w:t>North Korea should declare all its nuclear programs, then negotiate over conditions for their dismantlement, and quickly move to that with verification</w:t>
      </w:r>
      <w:r w:rsidRPr="00231628">
        <w:rPr>
          <w:sz w:val="16"/>
        </w:rPr>
        <w:t xml:space="preserve">. We may divide it into two or three stages, </w:t>
      </w:r>
      <w:r w:rsidRPr="00231628">
        <w:rPr>
          <w:rStyle w:val="StyleUnderline"/>
        </w:rPr>
        <w:t>but the most important thing is to get it verified and get it done completely.</w:t>
      </w:r>
      <w:r w:rsidRPr="00231628">
        <w:rPr>
          <w:sz w:val="16"/>
        </w:rPr>
        <w:t xml:space="preserve"> In addition, </w:t>
      </w:r>
      <w:r w:rsidRPr="00231628">
        <w:rPr>
          <w:rStyle w:val="StyleUnderline"/>
        </w:rPr>
        <w:t>CVID should be accompanied by dismantlement of chemical and biological weapons and 1,000 short-to-mid-range missiles already deployed in North Korea</w:t>
      </w:r>
      <w:r w:rsidRPr="00231628">
        <w:rPr>
          <w:sz w:val="16"/>
        </w:rPr>
        <w:t xml:space="preserve">. Finally, a strategic point that requires common understanding among the two Koreas, China, and the United States is whether to separate the end of the Korean war declaration from a peace treaty. The Panmunjom Declaration (between the two Koreas) says, three or four parties will declare the end of the Korean War. In this vein, there was both good news and bad coming out of Secretary Pompeo’s visit to Pyongyang in July 2018. First, the bad news was that Pompeo was unable to win North Korean acceptance of final, fully verified denuclearization (FFVD). The good news was that he refused to accept North Korea’s demands for an official end of the war declaration before North Korea shows significant progress in denuclearization. Overall, North Korea is likely to rely on the salami slicing tactics—separating the bilateral agenda into smaller pieces and maximizing its benefits for each concession—unless the United States can draw genuine support from South Korea and China. North Korea could try to dismantle inter-continental ballistic missiles (ICBMs) if it sees Trump getting impatient, thereby driving a wedge between the United States on the one hand and South Korea and Japan, on the other, who are more concerned about short-to-mid-range missiles than ICBMs. </w:t>
      </w:r>
      <w:r w:rsidRPr="00231628">
        <w:rPr>
          <w:rStyle w:val="StyleUnderline"/>
        </w:rPr>
        <w:t>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and South Korea</w:t>
      </w:r>
      <w:r w:rsidRPr="00231628">
        <w:rPr>
          <w:sz w:val="16"/>
        </w:rPr>
        <w:t xml:space="preserve">, in particular, </w:t>
      </w:r>
      <w:r w:rsidRPr="00231628">
        <w:rPr>
          <w:rStyle w:val="StyleUnderline"/>
        </w:rPr>
        <w:t>need to</w:t>
      </w:r>
      <w:r w:rsidRPr="00231628">
        <w:rPr>
          <w:sz w:val="16"/>
        </w:rPr>
        <w:t xml:space="preserve"> try their utmost efforts to agree on a detailed roadmap for FFVD and, if possible, </w:t>
      </w:r>
      <w:r w:rsidRPr="00231628">
        <w:rPr>
          <w:rStyle w:val="Emphasis"/>
        </w:rPr>
        <w:t>persuade China to get on board</w:t>
      </w:r>
      <w:r w:rsidRPr="00231628">
        <w:rPr>
          <w:rStyle w:val="StyleUnderline"/>
        </w:rPr>
        <w:t xml:space="preserve"> so that China will delink the North Korean nuclear issue from US-China strategic competition</w:t>
      </w:r>
      <w:r w:rsidRPr="00231628">
        <w:rPr>
          <w:sz w:val="16"/>
        </w:rPr>
        <w:t xml:space="preserve">. </w:t>
      </w:r>
      <w:r w:rsidRPr="00231628">
        <w:rPr>
          <w:rStyle w:val="StyleUnderline"/>
        </w:rPr>
        <w:t>The core of the roadmap is the strategic framework to exchange FFVD with the peace regime for the Korean Peninsula</w:t>
      </w:r>
      <w:r w:rsidRPr="00231628">
        <w:rPr>
          <w:sz w:val="16"/>
        </w:rPr>
        <w:t xml:space="preserve">, not just a peace treaty (or end of war declaration) alone. A premature declaration of the end of the war should be avoided since it could provoke unnecessary controversies over its political and legal impact on the US Forces Korea (USFK) and the alliance, let alone the United Nations Command. </w:t>
      </w:r>
      <w:r w:rsidRPr="00231628">
        <w:rPr>
          <w:rStyle w:val="StyleUnderline"/>
        </w:rPr>
        <w:t>If North Korea agrees, the four parties,</w:t>
      </w:r>
      <w:r w:rsidRPr="00231628">
        <w:rPr>
          <w:sz w:val="16"/>
        </w:rPr>
        <w:t xml:space="preserve"> which include the two Koreas, the United States, and China, </w:t>
      </w:r>
      <w:r w:rsidRPr="00231628">
        <w:rPr>
          <w:rStyle w:val="StyleUnderline"/>
        </w:rPr>
        <w:t>should start talking about the establishment of a peace regime on the peninsula by signing the declaration for the end of the war, done only when North Korea agrees to a specific timeline and roadmap of complete denuclearization.</w:t>
      </w:r>
    </w:p>
    <w:p w14:paraId="6BD2C133" w14:textId="77777777" w:rsidR="00D3291A" w:rsidRPr="00231628" w:rsidRDefault="00D3291A" w:rsidP="00D3291A">
      <w:pPr>
        <w:pStyle w:val="Heading4"/>
      </w:pPr>
      <w:r w:rsidRPr="00231628">
        <w:t xml:space="preserve">The impact is miscalc and nuclear war – ongoing advancements ensure </w:t>
      </w:r>
      <w:r w:rsidRPr="00231628">
        <w:rPr>
          <w:u w:val="single"/>
        </w:rPr>
        <w:t>deterrence breakdowns</w:t>
      </w:r>
      <w:r w:rsidRPr="00231628">
        <w:t xml:space="preserve"> with </w:t>
      </w:r>
      <w:r w:rsidRPr="00231628">
        <w:rPr>
          <w:u w:val="single"/>
        </w:rPr>
        <w:t>first-strike pressures</w:t>
      </w:r>
      <w:r w:rsidRPr="00231628">
        <w:t xml:space="preserve">, none of their defense applies </w:t>
      </w:r>
    </w:p>
    <w:p w14:paraId="0F4AA689" w14:textId="77777777" w:rsidR="00D3291A" w:rsidRPr="00231628" w:rsidRDefault="00D3291A" w:rsidP="00D3291A">
      <w:r w:rsidRPr="00231628">
        <w:rPr>
          <w:rStyle w:val="Style13ptBold"/>
        </w:rPr>
        <w:t>Warrick 17</w:t>
      </w:r>
      <w:r w:rsidRPr="00231628">
        <w:t xml:space="preserve"> (Joby, author of numerous books, winner of the 2016 Pulitzer Prize for nonfiction, “As North Korea’s arsenal grows, experts see heightened risk of ‘miscalculation’,” 3-11. https://www.washingtonpost.com/world/national-security/as-north-koreas-arsenal-grows-experts-see-heightened-risk-of-miscalculation/2017/03/11/0a0b5cd2-05be-11e7-ad5b-d22680e18d10_story.html?utm_term=.50002fdf2bcb)//cmr</w:t>
      </w:r>
    </w:p>
    <w:p w14:paraId="3DE3838D" w14:textId="0A1B9147" w:rsidR="00D3291A" w:rsidRPr="00231628" w:rsidRDefault="00D3291A" w:rsidP="00D3291A">
      <w:pPr>
        <w:rPr>
          <w:sz w:val="16"/>
        </w:rPr>
      </w:pPr>
      <w:r w:rsidRPr="00231628">
        <w:rPr>
          <w:sz w:val="16"/>
        </w:rPr>
        <w:t xml:space="preserve">A decade later, that confidence has all but evaporated. After a week in which Pyongyang successfully lobbed four intermediate-range missiles into the Sea of Japan, U.S. officials are no longer seeing </w:t>
      </w:r>
      <w:r w:rsidRPr="00231628">
        <w:rPr>
          <w:rStyle w:val="StyleUnderline"/>
        </w:rPr>
        <w:t>North Korea’s weapons tests</w:t>
      </w:r>
      <w:r w:rsidRPr="00231628">
        <w:rPr>
          <w:sz w:val="16"/>
        </w:rPr>
        <w:t xml:space="preserve"> as amateurish, attention-grabbing provocations. Instead, they </w:t>
      </w:r>
      <w:r w:rsidRPr="00231628">
        <w:rPr>
          <w:rStyle w:val="StyleUnderline"/>
        </w:rPr>
        <w:t xml:space="preserve">are viewed as evidence of a </w:t>
      </w:r>
      <w:r w:rsidRPr="00231628">
        <w:rPr>
          <w:rStyle w:val="Emphasis"/>
        </w:rPr>
        <w:t>rapidly growing threat</w:t>
      </w:r>
      <w:r w:rsidRPr="00231628">
        <w:rPr>
          <w:sz w:val="16"/>
        </w:rPr>
        <w:t xml:space="preserve"> — and one that increasingly defies solution. Over the past year, </w:t>
      </w:r>
      <w:r w:rsidRPr="00231628">
        <w:rPr>
          <w:rStyle w:val="StyleUnderline"/>
        </w:rPr>
        <w:t>tech</w:t>
      </w:r>
      <w:r w:rsidRPr="00231628">
        <w:rPr>
          <w:sz w:val="16"/>
        </w:rPr>
        <w:t xml:space="preserve">nological </w:t>
      </w:r>
      <w:r w:rsidRPr="00231628">
        <w:rPr>
          <w:rStyle w:val="StyleUnderline"/>
        </w:rPr>
        <w:t>advances in North Korea’s nuclear and missile programs have dramatically raised the stakes in the</w:t>
      </w:r>
      <w:r w:rsidRPr="00231628">
        <w:rPr>
          <w:sz w:val="16"/>
        </w:rPr>
        <w:t xml:space="preserve"> years-long </w:t>
      </w:r>
      <w:r w:rsidRPr="00231628">
        <w:rPr>
          <w:rStyle w:val="StyleUnderline"/>
        </w:rPr>
        <w:t>standoff</w:t>
      </w:r>
      <w:r w:rsidRPr="00231628">
        <w:rPr>
          <w:sz w:val="16"/>
        </w:rPr>
        <w:t xml:space="preserve"> between the United States and the reclusive communist regime, according to current and former U.S. officials and ­Korea experts. </w:t>
      </w:r>
      <w:r w:rsidRPr="00231628">
        <w:rPr>
          <w:rStyle w:val="StyleUnderline"/>
        </w:rPr>
        <w:t xml:space="preserve">Pyongyang’s growing arsenal has </w:t>
      </w:r>
      <w:r w:rsidRPr="00231628">
        <w:rPr>
          <w:rStyle w:val="Emphasis"/>
        </w:rPr>
        <w:t>rattled</w:t>
      </w:r>
      <w:r w:rsidRPr="00231628">
        <w:rPr>
          <w:sz w:val="16"/>
        </w:rPr>
        <w:t xml:space="preserve"> key </w:t>
      </w:r>
      <w:r w:rsidRPr="00231628">
        <w:rPr>
          <w:rStyle w:val="Emphasis"/>
        </w:rPr>
        <w:t>U.S. allies</w:t>
      </w:r>
      <w:r w:rsidRPr="00231628">
        <w:rPr>
          <w:sz w:val="16"/>
        </w:rPr>
        <w:t xml:space="preserve"> </w:t>
      </w:r>
      <w:r w:rsidRPr="00231628">
        <w:rPr>
          <w:rStyle w:val="StyleUnderline"/>
        </w:rPr>
        <w:t xml:space="preserve">and spurred efforts by all sides to develop </w:t>
      </w:r>
      <w:r w:rsidRPr="00231628">
        <w:rPr>
          <w:rStyle w:val="Emphasis"/>
        </w:rPr>
        <w:t>new first-strike capabilities</w:t>
      </w:r>
      <w:r w:rsidRPr="00231628">
        <w:rPr>
          <w:sz w:val="16"/>
        </w:rPr>
        <w:t xml:space="preserve">, </w:t>
      </w:r>
      <w:r w:rsidRPr="00231628">
        <w:rPr>
          <w:rStyle w:val="StyleUnderline"/>
        </w:rPr>
        <w:t xml:space="preserve">increasing the risk that a simple mistake could trigger a </w:t>
      </w:r>
      <w:r w:rsidRPr="00231628">
        <w:rPr>
          <w:rStyle w:val="Emphasis"/>
        </w:rPr>
        <w:t>devastating regional war</w:t>
      </w:r>
      <w:r w:rsidRPr="00231628">
        <w:rPr>
          <w:sz w:val="16"/>
        </w:rPr>
        <w:t xml:space="preserve">, the analysts said. The military developments are coming at a time of unusual political ferment, with a new and largely untested administration in Washington and with South Korea’s government coping with an impeachment crisis. Longtime observers say </w:t>
      </w:r>
      <w:r w:rsidRPr="00231628">
        <w:rPr>
          <w:rStyle w:val="Emphasis"/>
        </w:rPr>
        <w:t>the risk of conflict is higher than it has been in years</w:t>
      </w:r>
      <w:r w:rsidRPr="00231628">
        <w:rPr>
          <w:sz w:val="16"/>
        </w:rPr>
        <w:t xml:space="preserve">, </w:t>
      </w:r>
      <w:r w:rsidRPr="00231628">
        <w:rPr>
          <w:rStyle w:val="StyleUnderline"/>
        </w:rPr>
        <w:t xml:space="preserve">and it is likely to rise further as North Korean leader Kim Jong Un seeks to fulfill his pledge to field long-range missiles capable of striking U.S. cities. </w:t>
      </w:r>
      <w:r w:rsidRPr="00231628">
        <w:rPr>
          <w:sz w:val="16"/>
        </w:rPr>
        <w:t>“This is no longer about a lonely dictator crying for attention or demanding negotiations,” said Victor Cha, a former adviser on North Korea to the Bush administration and the Korea chair at the Center for Strategic and International Studies, a Washington think tank. “</w:t>
      </w:r>
      <w:r w:rsidRPr="00231628">
        <w:rPr>
          <w:rStyle w:val="StyleUnderline"/>
        </w:rPr>
        <w:t>This is now a military testing program to acquire a proven capability</w:t>
      </w:r>
      <w:r w:rsidRPr="00231628">
        <w:rPr>
          <w:sz w:val="16"/>
        </w:rPr>
        <w:t xml:space="preserve">.” Pyongyang’s ambition to become an advanced nuclear-armed state is not new. North Korea began building its first reactor for making plutonium more than three decades ago. Over the years, it has shown ingenuity in increasing the range and power of a stockpile of homemade short- and medium-range missiles, all based on Soviet-era designs. Often, in the past, the new innovations have been accompanied by demands: a clamoring for security guarantees and international respect by a paranoid and nearly friendless government that perceives its democratic neighbors as plotting its destruction. After the first atomic test in 2006, then-leader Kim Jong Il threatened to launch nuclear missiles unless Washington agreed to face-to-face talks. North Korea has been slammed instead with ever-tighter United Nations sanctions meant to cut off access to technology and foreign cash flows. Yet, despite the trade restrictions, diplomatic isolation, threats and occasional sabotage, the country’s weapons programs have continued their upward march, goaded forward by dictators willing to sacrifice their citizens’ well-being to grow the country’s military might. And now, in the fifth year of Kim Jong Un’s rule, progress is coming in leaps. ‘A living, breathing thing’ Pyongyang’s fifth and latest nuclear weapons test occurred on Sept. 9 on the 68th anniversary of North Korea’s founding. Seismic monitoring stations picked up vibrations from the underground blast and quickly determined that this one was exceptional. Scientific analyses of the test determined that the new bomb’s explosive yield approached 30 kilotons, two times the force of the “Little Boy” bomb dropped on Hiroshima, Japan, in 1945. The device was twice as powerful as the bomb North Korea tested just nine months earlier, and it was 30 times stronger than one detonated in 2006 in a remote mountain tunnel. More ominously, North Korea last March displayed a new compact bomb, one that appears small enough to fit inside the nose cone of one of its indigenously produced missiles. Regardless of whether the miniature bomb is real or a clever prop, North Korea does finally appear to be “on the verge of a nuclear breakout,” said Robert Litwak, an expert on nuclear proliferation and director of International Security Studies at the Woodrow Wilson International Center for Scholars. He said Pyongyang’s arsenal is believed to now contain as many as 20 nuclear bombs, along with enough plutonium and highly enriched uranium to make dozens more. “When I got into this field,” Litwak said at a symposium on North Korea this month, “I couldn’t have conceived of North Korea acquiring a nuclear arsenal approaching half the size of Great Britain’s.” The country’s missiles also have grown more sophisticated. Last year, North Korea’s military conducted the first test of a two-stage ballistic missile that uses solid fuel — a significant advance over the country’s existing liquid-fueled rockets because they can be moved easily and launched quickly. Also in 2016, North Korea broadcast images of engineers testing engines for a new class of advanced missiles with true intercontinental range, potentially putting cities on the U.S. mainland within reach. The provocations have continued in the weeks since the inauguration of President Trump, who, just before taking office, appeared to taunt Pyongyang in a Twitter post, saying that North Korea’s plan for building intercontinental ballistic missiles “won’t happen.” A month later, Kim launched one of the country’s new solid- fuel missiles, interrupting Trump’s Mar-a-Lago dinner with visiting Japanese Prime Minister Shinzo Abe. Last week’s coordinated launch of four intermediate-range missiles appeared intended to showcase the country’s ability to fire multiple rockets simultaneously at U.S. military bases in Japan, increasing the likelihood that some will penetrate antimissile shields. North Korea’s state-run media has occasionally shown propaganda footage of Kim huddling with his generals over what some analysts have jokingly called the “map of death”: a chart that portrays Japanese and U.S. mainland cities as potential targets. The laughter has now stopped, said Jeffrey Lewis, an expert on North Korean weapons systems. “This idea that these things were just bargaining chips — something that was true years ago — is superseded by the fact that there is now a rocket force . . . with a commander and a headquarters and subordinate bases, all with missiles,” said Lewis, director of the East Asia Nonproliferation Program at the James Martin Center for Nonproliferation Studies. “This is now a living, breathing thing.” There have been notable failures as well. Numerous test rockets have drifted far off course, and others never made it off the launchpad. Many analysts say it could still be several years before Kim can construct a true ICBM that could reliably reach the U.S. mainland, and perhaps longer before he can demonstrate an ability to incorporate a nuclear payload into his rocket design. Yet, already, the basic components for a future arsenal of long-range, nuclear-tipped missiles are in place, Lewis said. “The ICBM program is real,” Lewis said. “They’ve showed us their static engine test. They showed us the mock-up of the nuclear warhead. They have done everything short of actually testing the ICBM. When they do test it, the first time it will probably fail. But eventually it will work. And when it works, people are going to freak out.” Danger of miscalculation For decades, the United States and its East Asian allies have tried an array of strategies to blunt North Korea’s progress, ranging from diplomacy to covert operations to defensive antimissile shields. Lately, the search for solutions has taken on an intensity not seen in years. As diplomatic initiatives have stalled, U.S., Japanese and South Korean officials have broadened the search for measures to ensure that Pyongyang’s missiles remain grounded, or — in the event of a launch — can be brought down before they reach their target. The efforts have proved to be partly successful at best. Three years ago, alarmed by North Korea’s advances on missile systems, the Obama administration ordered the Pentagon and intelligence agencies to deploy highly classified cyber and electronic measures against North Korea, largely aimed at undermining the country’s nuclear and missile programs, two former senior administration officials said. Aspects of the initiatives were described in a recent report by the New York Times. The effort was further intensified last year, the officials said, in response to new intelligence assessments showing North Korea inching closer to its goal of fielding long-range ballistic missiles. [China fuming about U.S. deployment of anti-missile shield] The clandestine effort begun under President Barack Obama appears to have borne fruit, judging from a rash of missile failures in the past year, said one former official familiar with the program. The officials spoke on the condition of anonymity to discuss the secret operations. “We’re stopping shipments. We’re making sure things don’t work the way they’re supposed to,” one former official said. “We’ve been able to delay things, in some cases probably by a lot. It’s a cat-and-mouse game.” But the second official, familiar with the Pentagon’s cyberwarfare efforts, acknowledged that North Korea remains an exceptionally difficult target because of its isolation and limited digital infrastructure. The official suggested that at least some of the recent missile failures were probably caused by North Korean errors. “I would be wary of claiming too much,” he said. “We were trying to use all the tools that were available to us in order to degrade as much of their capabilities as possible,” a second former official said. “But we just did not have nearly as much game as we should have.” In handoff meetings with Trump, Obama described the gathering threat in stark terms, calling it the most serious proliferation challenge facing the new administration, according to aides familiar with the discussions. The Trump White House has since convened three deputies’ committee meetings on North Korea and ordered a new, top-to-bottom threat assessment. White House officials say that Trump is weighing all options, from a new diplomatic initiative to enhanced military capabilities, possibly including a highly controversial return of tactical nuclear weapons to South Korea for the first time since the early 1990s. The administration is dispatching Secretary of State Rex Tillerson to East Asia this week to confer with counterparts in Beijing, Tokyo and Seoul. And the White House is defending its decision last week to send antimissile batteries to South Korea despite vehement opposition from China. The initiatives have failed to calm tensions in the region. </w:t>
      </w:r>
      <w:r w:rsidRPr="00231628">
        <w:rPr>
          <w:rStyle w:val="StyleUnderline"/>
        </w:rPr>
        <w:t>As more missiles streak across North Korea’s eastern coast, Japanese and South Korean officials are pledging increased investments in</w:t>
      </w:r>
      <w:r w:rsidRPr="00231628">
        <w:rPr>
          <w:sz w:val="16"/>
        </w:rPr>
        <w:t xml:space="preserve"> defensive shields and highly accurate, </w:t>
      </w:r>
      <w:r w:rsidRPr="00231628">
        <w:rPr>
          <w:rStyle w:val="StyleUnderline"/>
        </w:rPr>
        <w:t>conventionally armed missiles designed to preempt</w:t>
      </w:r>
      <w:r w:rsidRPr="00231628">
        <w:rPr>
          <w:sz w:val="16"/>
        </w:rPr>
        <w:t xml:space="preserve">ively destroy </w:t>
      </w:r>
      <w:r w:rsidRPr="00231628">
        <w:rPr>
          <w:rStyle w:val="StyleUnderline"/>
        </w:rPr>
        <w:t>North Korea</w:t>
      </w:r>
      <w:r w:rsidRPr="00231628">
        <w:rPr>
          <w:sz w:val="16"/>
        </w:rPr>
        <w:t xml:space="preserve">n launch sites and command centers if an attack seems imminent. </w:t>
      </w:r>
      <w:r w:rsidRPr="00231628">
        <w:rPr>
          <w:rStyle w:val="StyleUnderline"/>
        </w:rPr>
        <w:t xml:space="preserve">North Korea has responded with </w:t>
      </w:r>
      <w:r w:rsidRPr="00231628">
        <w:rPr>
          <w:rStyle w:val="Emphasis"/>
        </w:rPr>
        <w:t>similar threats</w:t>
      </w:r>
      <w:r w:rsidRPr="00231628">
        <w:rPr>
          <w:sz w:val="16"/>
        </w:rPr>
        <w:t xml:space="preserve">, </w:t>
      </w:r>
      <w:r w:rsidRPr="00231628">
        <w:rPr>
          <w:rStyle w:val="StyleUnderline"/>
        </w:rPr>
        <w:t xml:space="preserve">describing its recent missile launches as a dry run for a </w:t>
      </w:r>
      <w:r w:rsidRPr="00231628">
        <w:rPr>
          <w:rStyle w:val="Emphasis"/>
        </w:rPr>
        <w:t>preemptive attack</w:t>
      </w:r>
      <w:r w:rsidRPr="00231628">
        <w:rPr>
          <w:rStyle w:val="StyleUnderline"/>
        </w:rPr>
        <w:t xml:space="preserve"> on </w:t>
      </w:r>
      <w:r w:rsidRPr="00231628">
        <w:rPr>
          <w:rStyle w:val="Emphasis"/>
        </w:rPr>
        <w:t>U.S. bases in Japan</w:t>
      </w:r>
      <w:r w:rsidRPr="00231628">
        <w:rPr>
          <w:sz w:val="16"/>
        </w:rPr>
        <w:t xml:space="preserve">, the presumed staging ground for forces preparing to come to South Korea’s aid if war breaks out. </w:t>
      </w:r>
      <w:r w:rsidRPr="00231628">
        <w:rPr>
          <w:rStyle w:val="Emphasis"/>
        </w:rPr>
        <w:t>In the past</w:t>
      </w:r>
      <w:r w:rsidRPr="00231628">
        <w:rPr>
          <w:sz w:val="16"/>
        </w:rPr>
        <w:t xml:space="preserve">, such </w:t>
      </w:r>
      <w:r w:rsidRPr="00231628">
        <w:rPr>
          <w:rStyle w:val="StyleUnderline"/>
        </w:rPr>
        <w:t>a strike would be seen as suicidal</w:t>
      </w:r>
      <w:r w:rsidRPr="00231628">
        <w:rPr>
          <w:sz w:val="16"/>
        </w:rPr>
        <w:t xml:space="preserve">, as it would certainly result in a devastating counterattack against North ­Korea that would probably destroy the regime itself. </w:t>
      </w:r>
      <w:r w:rsidRPr="00231628">
        <w:rPr>
          <w:rStyle w:val="StyleUnderline"/>
        </w:rPr>
        <w:t>But Kim is betting that an arsenal of long-range, nuclear-tipped missiles would serve as an effective deterrent</w:t>
      </w:r>
      <w:r w:rsidRPr="00231628">
        <w:rPr>
          <w:sz w:val="16"/>
        </w:rPr>
        <w:t xml:space="preserve">, said Cha, the former Bush administration adviser. Military, defense and security at home and abroad. “That’s why they want to be able to reach the continental United States, so they can effectively hold us hostage,” Cha said. “Do we really want to trade Los Angeles for whatever city in North Korea?” Such an attack on the U.S. mainland is not yet within North Korea’s grasp, and U.S. officials hope they can eventually neutralize the threat with improvements in antimissile systems. But in the meantime, </w:t>
      </w:r>
      <w:r w:rsidRPr="00231628">
        <w:rPr>
          <w:rStyle w:val="StyleUnderline"/>
        </w:rPr>
        <w:t xml:space="preserve">each new advance increases the chance that a small mishap could rapidly escalate into </w:t>
      </w:r>
      <w:r w:rsidRPr="00231628">
        <w:rPr>
          <w:rStyle w:val="Emphasis"/>
        </w:rPr>
        <w:t>all-out war</w:t>
      </w:r>
      <w:r w:rsidRPr="00231628">
        <w:rPr>
          <w:sz w:val="16"/>
        </w:rPr>
        <w:t xml:space="preserve">, Cha said. </w:t>
      </w:r>
      <w:r w:rsidRPr="00231628">
        <w:rPr>
          <w:rStyle w:val="StyleUnderline"/>
        </w:rPr>
        <w:t>In a crisis,</w:t>
      </w:r>
      <w:r w:rsidRPr="00231628">
        <w:rPr>
          <w:sz w:val="16"/>
        </w:rPr>
        <w:t xml:space="preserve"> “</w:t>
      </w:r>
      <w:r w:rsidRPr="00231628">
        <w:rPr>
          <w:rStyle w:val="StyleUnderline"/>
        </w:rPr>
        <w:t xml:space="preserve">everyone is put in a </w:t>
      </w:r>
      <w:r w:rsidRPr="00231628">
        <w:rPr>
          <w:rStyle w:val="Emphasis"/>
        </w:rPr>
        <w:t>use-it-or-lose-it situation,</w:t>
      </w:r>
      <w:r w:rsidRPr="00231628">
        <w:rPr>
          <w:sz w:val="16"/>
        </w:rPr>
        <w:t xml:space="preserve"> in which everyone feels he has to go first,” he said. “</w:t>
      </w:r>
      <w:r w:rsidRPr="00231628">
        <w:rPr>
          <w:rStyle w:val="StyleUnderline"/>
        </w:rPr>
        <w:t>The growing danger now</w:t>
      </w:r>
      <w:r w:rsidRPr="00231628">
        <w:rPr>
          <w:sz w:val="16"/>
        </w:rPr>
        <w:t>,” he said, “</w:t>
      </w:r>
      <w:r w:rsidRPr="00231628">
        <w:rPr>
          <w:rStyle w:val="StyleUnderline"/>
        </w:rPr>
        <w:t xml:space="preserve">is </w:t>
      </w:r>
      <w:r w:rsidRPr="00231628">
        <w:rPr>
          <w:rStyle w:val="Emphasis"/>
        </w:rPr>
        <w:t>miscalculation</w:t>
      </w:r>
      <w:r w:rsidRPr="00231628">
        <w:rPr>
          <w:rStyle w:val="StyleUnderline"/>
        </w:rPr>
        <w:t>.</w:t>
      </w:r>
      <w:r w:rsidRPr="00231628">
        <w:rPr>
          <w:sz w:val="16"/>
        </w:rPr>
        <w:t>”</w:t>
      </w:r>
    </w:p>
    <w:p w14:paraId="5EA10371" w14:textId="6D58AE35" w:rsidR="00C6132C" w:rsidRPr="00231628" w:rsidRDefault="00C6132C" w:rsidP="00C6132C">
      <w:pPr>
        <w:pStyle w:val="Heading4"/>
      </w:pPr>
      <w:bookmarkStart w:id="5" w:name="_GoBack"/>
      <w:bookmarkEnd w:id="5"/>
      <w:r w:rsidRPr="00231628">
        <w:t xml:space="preserve">Scenario 2 – Pandemics </w:t>
      </w:r>
    </w:p>
    <w:p w14:paraId="7BEB9817" w14:textId="7FFF95A5" w:rsidR="00C6132C" w:rsidRPr="00231628" w:rsidRDefault="00C6132C" w:rsidP="00C6132C">
      <w:pPr>
        <w:pStyle w:val="Heading4"/>
      </w:pPr>
      <w:r w:rsidRPr="00231628">
        <w:t xml:space="preserve">Future pandemic outbreaks are </w:t>
      </w:r>
      <w:r w:rsidRPr="00231628">
        <w:rPr>
          <w:i/>
        </w:rPr>
        <w:t>inevitable</w:t>
      </w:r>
      <w:r w:rsidRPr="00231628">
        <w:t xml:space="preserve"> – only enhanced US-China cooperation can </w:t>
      </w:r>
      <w:r w:rsidRPr="00231628">
        <w:rPr>
          <w:i/>
        </w:rPr>
        <w:t>enable</w:t>
      </w:r>
      <w:r w:rsidRPr="00231628">
        <w:t xml:space="preserve"> </w:t>
      </w:r>
      <w:r w:rsidRPr="00231628">
        <w:rPr>
          <w:u w:val="single"/>
        </w:rPr>
        <w:t>detection</w:t>
      </w:r>
      <w:r w:rsidRPr="00231628">
        <w:t xml:space="preserve"> and </w:t>
      </w:r>
      <w:r w:rsidRPr="00231628">
        <w:rPr>
          <w:u w:val="single"/>
        </w:rPr>
        <w:t>response</w:t>
      </w:r>
      <w:r w:rsidRPr="00231628">
        <w:t xml:space="preserve"> </w:t>
      </w:r>
    </w:p>
    <w:p w14:paraId="18369954" w14:textId="77777777" w:rsidR="00C6132C" w:rsidRPr="00231628" w:rsidRDefault="00C6132C" w:rsidP="00C6132C">
      <w:r w:rsidRPr="00231628">
        <w:rPr>
          <w:rStyle w:val="Style13ptBold"/>
        </w:rPr>
        <w:t>Schell 19</w:t>
      </w:r>
      <w:r w:rsidRPr="00231628">
        <w:t xml:space="preserve"> (Orville, and Susan L. Shirk, Co-chairs of the Task Force on U.S.-China Policy, “Course Correction: Towards an Effective and Sustainable China Policy,” February, </w:t>
      </w:r>
      <w:hyperlink r:id="rId12" w:history="1">
        <w:r w:rsidRPr="00231628">
          <w:rPr>
            <w:rStyle w:val="Hyperlink"/>
          </w:rPr>
          <w:t>https://asiasociety.org/sites/default/files/inline-files/CourseCorrection_FINAL_2.7.19_1.pdf</w:t>
        </w:r>
      </w:hyperlink>
      <w:r w:rsidRPr="00231628">
        <w:t xml:space="preserve">) </w:t>
      </w:r>
    </w:p>
    <w:p w14:paraId="01A4DF72" w14:textId="2790E431" w:rsidR="00C6132C" w:rsidRPr="00231628" w:rsidRDefault="00C6132C" w:rsidP="00C6132C">
      <w:pPr>
        <w:rPr>
          <w:rStyle w:val="StyleUnderline"/>
        </w:rPr>
      </w:pPr>
      <w:r w:rsidRPr="00231628">
        <w:rPr>
          <w:sz w:val="16"/>
        </w:rPr>
        <w:t xml:space="preserve">Third, </w:t>
      </w:r>
      <w:r w:rsidRPr="00231628">
        <w:rPr>
          <w:rStyle w:val="StyleUnderline"/>
        </w:rPr>
        <w:t>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should continue to work collaboratively with China to address global public goods issues</w:t>
      </w:r>
      <w:r w:rsidRPr="00231628">
        <w:rPr>
          <w:sz w:val="16"/>
        </w:rPr>
        <w:t xml:space="preserve">. </w:t>
      </w:r>
      <w:r w:rsidRPr="00231628">
        <w:rPr>
          <w:rStyle w:val="StyleUnderline"/>
        </w:rPr>
        <w:t xml:space="preserve">Global public health is one such area </w:t>
      </w:r>
      <w:r w:rsidRPr="00231628">
        <w:rPr>
          <w:rStyle w:val="Emphasis"/>
        </w:rPr>
        <w:t>ripe</w:t>
      </w:r>
      <w:r w:rsidRPr="00231628">
        <w:rPr>
          <w:rStyle w:val="StyleUnderline"/>
        </w:rPr>
        <w:t xml:space="preserve"> for </w:t>
      </w:r>
      <w:r w:rsidRPr="00231628">
        <w:rPr>
          <w:rStyle w:val="Emphasis"/>
        </w:rPr>
        <w:t>more collaborative action</w:t>
      </w:r>
      <w:r w:rsidRPr="00231628">
        <w:rPr>
          <w:sz w:val="16"/>
        </w:rPr>
        <w:t xml:space="preserve">. It is important to remember that there are many global problems where the two nations have more to gain from working in concert than by working apart. For example, because </w:t>
      </w:r>
      <w:r w:rsidRPr="00231628">
        <w:rPr>
          <w:rStyle w:val="Emphasis"/>
        </w:rPr>
        <w:t>pandemic diseases</w:t>
      </w:r>
      <w:r w:rsidRPr="00231628">
        <w:rPr>
          <w:rStyle w:val="StyleUnderline"/>
        </w:rPr>
        <w:t xml:space="preserve"> easily cross borders</w:t>
      </w:r>
      <w:r w:rsidRPr="00231628">
        <w:rPr>
          <w:sz w:val="16"/>
        </w:rPr>
        <w:t xml:space="preserve">, </w:t>
      </w:r>
      <w:r w:rsidRPr="00231628">
        <w:rPr>
          <w:rStyle w:val="StyleUnderline"/>
        </w:rPr>
        <w:t>they are shared challenges that neither nation can effectively address alone</w:t>
      </w:r>
      <w:r w:rsidRPr="00231628">
        <w:rPr>
          <w:sz w:val="16"/>
        </w:rPr>
        <w:t xml:space="preserve">. The United States and China are already making some progress collaborating in this domain. For instance, </w:t>
      </w:r>
      <w:r w:rsidRPr="00231628">
        <w:rPr>
          <w:rStyle w:val="StyleUnderline"/>
        </w:rPr>
        <w:t>in Liberia they established a C</w:t>
      </w:r>
      <w:r w:rsidRPr="00231628">
        <w:rPr>
          <w:sz w:val="16"/>
        </w:rPr>
        <w:t xml:space="preserve">enter for </w:t>
      </w:r>
      <w:r w:rsidRPr="00231628">
        <w:rPr>
          <w:rStyle w:val="StyleUnderline"/>
        </w:rPr>
        <w:t>D</w:t>
      </w:r>
      <w:r w:rsidRPr="00231628">
        <w:rPr>
          <w:sz w:val="16"/>
        </w:rPr>
        <w:t xml:space="preserve">isease </w:t>
      </w:r>
      <w:r w:rsidRPr="00231628">
        <w:rPr>
          <w:rStyle w:val="StyleUnderline"/>
        </w:rPr>
        <w:t>C</w:t>
      </w:r>
      <w:r w:rsidRPr="00231628">
        <w:rPr>
          <w:sz w:val="16"/>
        </w:rPr>
        <w:t xml:space="preserve">ontrol and Cooperation </w:t>
      </w:r>
      <w:r w:rsidRPr="00231628">
        <w:rPr>
          <w:rStyle w:val="StyleUnderline"/>
        </w:rPr>
        <w:t>and together launched the U.S.-China Collaborative Program on Emerging and Reemerging Infectious Diseases</w:t>
      </w:r>
      <w:r w:rsidRPr="00231628">
        <w:rPr>
          <w:sz w:val="16"/>
        </w:rPr>
        <w:t xml:space="preserve">. </w:t>
      </w:r>
      <w:r w:rsidRPr="00231628">
        <w:rPr>
          <w:rStyle w:val="StyleUnderline"/>
        </w:rPr>
        <w:t>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should work collaboratively with China to launch more such programs in other regions, while</w:t>
      </w:r>
      <w:r w:rsidRPr="00231628">
        <w:rPr>
          <w:sz w:val="16"/>
        </w:rPr>
        <w:t xml:space="preserve"> at the same time </w:t>
      </w:r>
      <w:r w:rsidRPr="00231628">
        <w:rPr>
          <w:rStyle w:val="StyleUnderline"/>
        </w:rPr>
        <w:t>encouraging Beijing to provide more infor</w:t>
      </w:r>
      <w:r w:rsidRPr="00231628">
        <w:rPr>
          <w:sz w:val="16"/>
        </w:rPr>
        <w:t xml:space="preserve">mation </w:t>
      </w:r>
      <w:r w:rsidRPr="00231628">
        <w:rPr>
          <w:rStyle w:val="StyleUnderline"/>
        </w:rPr>
        <w:t>to the global community about disease outbreaks within its own borders</w:t>
      </w:r>
      <w:r w:rsidRPr="00231628">
        <w:rPr>
          <w:sz w:val="16"/>
        </w:rPr>
        <w:t xml:space="preserve">. </w:t>
      </w:r>
      <w:r w:rsidRPr="00231628">
        <w:rPr>
          <w:rStyle w:val="StyleUnderline"/>
        </w:rPr>
        <w:t>Due to its large population, there is a significant risk that the next epidemic will originate in China, and Beijing,</w:t>
      </w:r>
      <w:r w:rsidRPr="00231628">
        <w:rPr>
          <w:sz w:val="16"/>
        </w:rPr>
        <w:t xml:space="preserve"> with a track record of failing to report outbreaks promptly, </w:t>
      </w:r>
      <w:r w:rsidRPr="00231628">
        <w:rPr>
          <w:rStyle w:val="StyleUnderline"/>
        </w:rPr>
        <w:t>must be made fully accountable for sharing such info</w:t>
      </w:r>
      <w:r w:rsidRPr="00231628">
        <w:rPr>
          <w:sz w:val="16"/>
        </w:rPr>
        <w:t xml:space="preserve">rmation </w:t>
      </w:r>
      <w:r w:rsidRPr="00231628">
        <w:rPr>
          <w:rStyle w:val="StyleUnderline"/>
        </w:rPr>
        <w:t xml:space="preserve">in a timely manner. </w:t>
      </w:r>
    </w:p>
    <w:p w14:paraId="11AAE65D" w14:textId="77777777" w:rsidR="00C6132C" w:rsidRPr="00231628" w:rsidRDefault="00C6132C" w:rsidP="00C6132C">
      <w:pPr>
        <w:pStyle w:val="Heading4"/>
        <w:rPr>
          <w:rStyle w:val="Style13ptBold"/>
          <w:b/>
        </w:rPr>
      </w:pPr>
      <w:r w:rsidRPr="00231628">
        <w:t>Unchecked spread risks extinction---super-spreaders overcome burnout</w:t>
      </w:r>
    </w:p>
    <w:p w14:paraId="64542F76" w14:textId="77777777" w:rsidR="00C6132C" w:rsidRPr="00231628" w:rsidRDefault="00C6132C" w:rsidP="00C6132C">
      <w:r w:rsidRPr="00231628">
        <w:rPr>
          <w:rStyle w:val="Style13ptBold"/>
        </w:rPr>
        <w:t>Bar-Yam 16</w:t>
      </w:r>
      <w:r w:rsidRPr="00231628">
        <w:t xml:space="preserve"> (Yaneer Bar-Yam, physicist and complex systems scientist, Founding President of the New England Complex Systems Institute, Ph.D., S.B., physics, Massachusetts Institute of Technology, “Transition to extinction: Pandemics in a connected world,” NECSI, 7-3-2016, </w:t>
      </w:r>
      <w:hyperlink r:id="rId13" w:history="1">
        <w:r w:rsidRPr="00231628">
          <w:rPr>
            <w:rStyle w:val="Hyperlink"/>
          </w:rPr>
          <w:t>http://necsi.edu/research/social/pandemics/transition</w:t>
        </w:r>
      </w:hyperlink>
      <w:r w:rsidRPr="00231628">
        <w:rPr>
          <w:rStyle w:val="Hyperlink"/>
        </w:rPr>
        <w:t>)</w:t>
      </w:r>
    </w:p>
    <w:p w14:paraId="7C8EE9C3" w14:textId="7DB0C41A" w:rsidR="00C6132C" w:rsidRPr="00231628" w:rsidRDefault="00C6132C" w:rsidP="00C6132C">
      <w:pPr>
        <w:rPr>
          <w:rStyle w:val="StyleUnderline"/>
          <w:sz w:val="16"/>
          <w:u w:val="none"/>
        </w:rPr>
      </w:pPr>
      <w:r w:rsidRPr="00231628">
        <w:rPr>
          <w:sz w:val="16"/>
        </w:rPr>
        <w:t>[ FIGURE 1 OMITTED ] The video (Figure 1) shows a simple model of hosts and pathogens we have used to study evolutionary dynamics. In the animation, the green are hosts and red are pathogens. As pathogens infect hosts, they spread across the system. If you look closely, you will see that the red changes tint from time to time</w:t>
      </w:r>
      <w:r w:rsidRPr="00231628">
        <w:rPr>
          <w:rFonts w:ascii="Arial" w:hAnsi="Arial" w:cs="Arial"/>
          <w:sz w:val="16"/>
        </w:rPr>
        <w:t> </w:t>
      </w:r>
      <w:r w:rsidRPr="00231628">
        <w:rPr>
          <w:rFonts w:cs="Arial Narrow"/>
          <w:sz w:val="16"/>
        </w:rPr>
        <w:t>—</w:t>
      </w:r>
      <w:r w:rsidRPr="00231628">
        <w:rPr>
          <w:rFonts w:ascii="Arial" w:hAnsi="Arial" w:cs="Arial"/>
          <w:sz w:val="16"/>
        </w:rPr>
        <w:t> </w:t>
      </w:r>
      <w:r w:rsidRPr="00231628">
        <w:rPr>
          <w:sz w:val="16"/>
        </w:rPr>
        <w:t>that is the natural mutation of pathogens to become more or less aggressive. Watch as one of the more aggressive—brighter red</w:t>
      </w:r>
      <w:r w:rsidRPr="00231628">
        <w:rPr>
          <w:rFonts w:ascii="Arial" w:hAnsi="Arial" w:cs="Arial"/>
          <w:sz w:val="16"/>
        </w:rPr>
        <w:t> </w:t>
      </w:r>
      <w:r w:rsidRPr="00231628">
        <w:rPr>
          <w:rFonts w:cs="Arial Narrow"/>
          <w:sz w:val="16"/>
        </w:rPr>
        <w:t>—</w:t>
      </w:r>
      <w:r w:rsidRPr="00231628">
        <w:rPr>
          <w:rFonts w:ascii="Arial" w:hAnsi="Arial" w:cs="Arial"/>
          <w:sz w:val="16"/>
        </w:rPr>
        <w:t> </w:t>
      </w:r>
      <w:r w:rsidRPr="00231628">
        <w:rPr>
          <w:sz w:val="16"/>
        </w:rPr>
        <w:t xml:space="preserve">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 FIGURE 2 OMITTED ] </w:t>
      </w:r>
      <w:r w:rsidRPr="00231628">
        <w:rPr>
          <w:rStyle w:val="StyleUnderline"/>
        </w:rPr>
        <w:t xml:space="preserve">When we introduce long range transportation into the model, the success of more </w:t>
      </w:r>
      <w:r w:rsidRPr="00231628">
        <w:rPr>
          <w:rStyle w:val="Emphasis"/>
        </w:rPr>
        <w:t>aggressive strains</w:t>
      </w:r>
      <w:r w:rsidRPr="00231628">
        <w:rPr>
          <w:rStyle w:val="StyleUnderline"/>
        </w:rPr>
        <w:t xml:space="preserve"> changes</w:t>
      </w:r>
      <w:r w:rsidRPr="00231628">
        <w:rPr>
          <w:sz w:val="16"/>
        </w:rPr>
        <w:t xml:space="preserve">. They can </w:t>
      </w:r>
      <w:r w:rsidRPr="00231628">
        <w:rPr>
          <w:rStyle w:val="StyleUnderline"/>
        </w:rPr>
        <w:t>use</w:t>
      </w:r>
      <w:r w:rsidRPr="00231628">
        <w:rPr>
          <w:sz w:val="16"/>
        </w:rPr>
        <w:t xml:space="preserve"> the </w:t>
      </w:r>
      <w:r w:rsidRPr="00231628">
        <w:rPr>
          <w:rStyle w:val="StyleUnderline"/>
        </w:rPr>
        <w:t xml:space="preserve">long range transportation to find new hosts and </w:t>
      </w:r>
      <w:r w:rsidRPr="00231628">
        <w:rPr>
          <w:rStyle w:val="Emphasis"/>
        </w:rPr>
        <w:t>escape local extinction</w:t>
      </w:r>
      <w:r w:rsidRPr="00231628">
        <w:rPr>
          <w:sz w:val="16"/>
        </w:rPr>
        <w:t xml:space="preserve">. Figure 3 shows that </w:t>
      </w:r>
      <w:r w:rsidRPr="00231628">
        <w:rPr>
          <w:rStyle w:val="StyleUnderline"/>
        </w:rPr>
        <w:t>the more transportation routes introduced into the model, the more higher aggressive pathogens are able to survive and spread</w:t>
      </w:r>
      <w:r w:rsidRPr="00231628">
        <w:rPr>
          <w:sz w:val="16"/>
        </w:rPr>
        <w:t xml:space="preserve">. [ FIGURE 3 OMITTED ] As we add more long range transportation, </w:t>
      </w:r>
      <w:r w:rsidRPr="00231628">
        <w:rPr>
          <w:rStyle w:val="StyleUnderline"/>
        </w:rPr>
        <w:t xml:space="preserve">there is a </w:t>
      </w:r>
      <w:r w:rsidRPr="00231628">
        <w:rPr>
          <w:rStyle w:val="Emphasis"/>
        </w:rPr>
        <w:t>critical point</w:t>
      </w:r>
      <w:r w:rsidRPr="00231628">
        <w:rPr>
          <w:rStyle w:val="StyleUnderline"/>
        </w:rPr>
        <w:t xml:space="preserve"> at which pathogens become so aggressive that the </w:t>
      </w:r>
      <w:r w:rsidRPr="00231628">
        <w:rPr>
          <w:rStyle w:val="Emphasis"/>
        </w:rPr>
        <w:t>entire host population</w:t>
      </w:r>
      <w:r w:rsidRPr="00231628">
        <w:rPr>
          <w:rStyle w:val="StyleUnderline"/>
        </w:rPr>
        <w:t xml:space="preserve"> dies</w:t>
      </w:r>
      <w:r w:rsidRPr="00231628">
        <w:rPr>
          <w:sz w:val="16"/>
        </w:rPr>
        <w:t xml:space="preserve">. The pathogens die at the same time, but that is not exactly a consolation to the hosts. </w:t>
      </w:r>
      <w:r w:rsidRPr="00231628">
        <w:rPr>
          <w:rStyle w:val="StyleUnderline"/>
        </w:rPr>
        <w:t xml:space="preserve">We call this the phase </w:t>
      </w:r>
      <w:r w:rsidRPr="00231628">
        <w:rPr>
          <w:rStyle w:val="Emphasis"/>
        </w:rPr>
        <w:t>transition to extinction</w:t>
      </w:r>
      <w:r w:rsidRPr="00231628">
        <w:rPr>
          <w:sz w:val="16"/>
        </w:rPr>
        <w:t xml:space="preserve"> (Figure 4). </w:t>
      </w:r>
      <w:r w:rsidRPr="00231628">
        <w:rPr>
          <w:rStyle w:val="StyleUnderline"/>
        </w:rPr>
        <w:t xml:space="preserve">With </w:t>
      </w:r>
      <w:r w:rsidRPr="00231628">
        <w:rPr>
          <w:rStyle w:val="Emphasis"/>
        </w:rPr>
        <w:t>increasing levels of global transportation</w:t>
      </w:r>
      <w:r w:rsidRPr="00231628">
        <w:rPr>
          <w:rStyle w:val="StyleUnderline"/>
        </w:rPr>
        <w:t xml:space="preserve">, human civilization may be </w:t>
      </w:r>
      <w:r w:rsidRPr="00231628">
        <w:rPr>
          <w:rStyle w:val="Emphasis"/>
        </w:rPr>
        <w:t>approaching such a critical threshold</w:t>
      </w:r>
      <w:r w:rsidRPr="00231628">
        <w:rPr>
          <w:sz w:val="16"/>
        </w:rPr>
        <w:t xml:space="preserve">.  Figure 4: </w:t>
      </w:r>
      <w:r w:rsidRPr="00231628">
        <w:rPr>
          <w:rStyle w:val="StyleUnderline"/>
        </w:rPr>
        <w:t>The probability of survival makes a sharp transition</w:t>
      </w:r>
      <w:r w:rsidRPr="00231628">
        <w:rPr>
          <w:sz w:val="16"/>
        </w:rPr>
        <w:t xml:space="preserve"> (red line) </w:t>
      </w:r>
      <w:r w:rsidRPr="00231628">
        <w:rPr>
          <w:rStyle w:val="StyleUnderline"/>
        </w:rPr>
        <w:t>from one to zero as we add more long range transportaion</w:t>
      </w:r>
      <w:r w:rsidRPr="00231628">
        <w:rPr>
          <w:sz w:val="16"/>
        </w:rPr>
        <w:t xml:space="preserve"> (horizontal axis). The right line (black) holds for different model parameters, so we need to study at what point the transition will take place for our world.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w:t>
      </w:r>
      <w:r w:rsidRPr="00231628">
        <w:rPr>
          <w:rStyle w:val="StyleUnderline"/>
        </w:rPr>
        <w:t xml:space="preserve">The traditional approach to public health uses </w:t>
      </w:r>
      <w:r w:rsidRPr="00231628">
        <w:rPr>
          <w:rStyle w:val="Emphasis"/>
        </w:rPr>
        <w:t>historical evidence analyzed statistically</w:t>
      </w:r>
      <w:r w:rsidRPr="00231628">
        <w:rPr>
          <w:rStyle w:val="StyleUnderline"/>
        </w:rPr>
        <w:t xml:space="preserve"> to assess the potential impacts of a disease. As a result, many were surprised by the spread of Ebola through West Africa in 2014. As the connectivity of the world increases, </w:t>
      </w:r>
      <w:r w:rsidRPr="00231628">
        <w:rPr>
          <w:rStyle w:val="Emphasis"/>
        </w:rPr>
        <w:t>past experience is not a good guide</w:t>
      </w:r>
      <w:r w:rsidRPr="00231628">
        <w:rPr>
          <w:rStyle w:val="StyleUnderline"/>
        </w:rPr>
        <w:t xml:space="preserve"> to future events. A key point about the phase </w:t>
      </w:r>
      <w:r w:rsidRPr="00231628">
        <w:rPr>
          <w:rStyle w:val="Emphasis"/>
        </w:rPr>
        <w:t>transition to extinction</w:t>
      </w:r>
      <w:r w:rsidRPr="00231628">
        <w:rPr>
          <w:rStyle w:val="StyleUnderline"/>
        </w:rPr>
        <w:t xml:space="preserve"> is its </w:t>
      </w:r>
      <w:r w:rsidRPr="00231628">
        <w:rPr>
          <w:rStyle w:val="Emphasis"/>
        </w:rPr>
        <w:t>suddenness</w:t>
      </w:r>
      <w:r w:rsidRPr="00231628">
        <w:rPr>
          <w:rStyle w:val="StyleUnderline"/>
        </w:rPr>
        <w:t xml:space="preserve">. Even a system that seems stable, can be destabilized by a </w:t>
      </w:r>
      <w:r w:rsidRPr="00231628">
        <w:rPr>
          <w:rStyle w:val="Emphasis"/>
        </w:rPr>
        <w:t>few more</w:t>
      </w:r>
      <w:r w:rsidRPr="00231628">
        <w:rPr>
          <w:rStyle w:val="StyleUnderline"/>
        </w:rPr>
        <w:t xml:space="preserve"> long-range connections, and connectivity is continuing to increase</w:t>
      </w:r>
      <w:r w:rsidRPr="00231628">
        <w:rPr>
          <w:sz w:val="16"/>
        </w:rPr>
        <w:t xml:space="preserve">. So how </w:t>
      </w:r>
      <w:r w:rsidRPr="00231628">
        <w:rPr>
          <w:rStyle w:val="Emphasis"/>
        </w:rPr>
        <w:t>close</w:t>
      </w:r>
      <w:r w:rsidRPr="00231628">
        <w:rPr>
          <w:sz w:val="16"/>
        </w:rPr>
        <w:t xml:space="preserve"> are we </w:t>
      </w:r>
      <w:r w:rsidRPr="00231628">
        <w:rPr>
          <w:rStyle w:val="Emphasis"/>
        </w:rPr>
        <w:t>to the tipping point</w:t>
      </w:r>
      <w:r w:rsidRPr="00231628">
        <w:rPr>
          <w:sz w:val="16"/>
        </w:rPr>
        <w:t xml:space="preserve">?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231628">
        <w:rPr>
          <w:rStyle w:val="StyleUnderline"/>
        </w:rPr>
        <w:t>unless we respond fast enough and well enough to stop the spread of future diseases</w:t>
      </w:r>
      <w:r w:rsidRPr="00231628">
        <w:rPr>
          <w:sz w:val="16"/>
        </w:rPr>
        <w:t xml:space="preserve">, which may not be the same as the ones we saw in the past. </w:t>
      </w:r>
      <w:r w:rsidRPr="00231628">
        <w:rPr>
          <w:rStyle w:val="StyleUnderline"/>
        </w:rPr>
        <w:t>As the world becomes more connected, the dangers increase</w:t>
      </w:r>
      <w:r w:rsidRPr="00231628">
        <w:rPr>
          <w:sz w:val="16"/>
        </w:rPr>
        <w:t xml:space="preserve">. Are people in western countries safe because of higher quality health systems? </w:t>
      </w:r>
      <w:r w:rsidRPr="00231628">
        <w:rPr>
          <w:rStyle w:val="StyleUnderline"/>
        </w:rPr>
        <w:t>Countries like the U.S</w:t>
      </w:r>
      <w:r w:rsidRPr="00231628">
        <w:rPr>
          <w:sz w:val="16"/>
        </w:rPr>
        <w:t>.</w:t>
      </w:r>
      <w:r w:rsidRPr="00231628">
        <w:rPr>
          <w:rStyle w:val="StyleUnderline"/>
        </w:rPr>
        <w:t xml:space="preserve"> have highly skewed networks of social interactions with some very highly connected individuals that can be “</w:t>
      </w:r>
      <w:r w:rsidRPr="00231628">
        <w:rPr>
          <w:rStyle w:val="Emphasis"/>
        </w:rPr>
        <w:t>superspreaders</w:t>
      </w:r>
      <w:r w:rsidRPr="00231628">
        <w:rPr>
          <w:rStyle w:val="StyleUnderline"/>
        </w:rPr>
        <w:t xml:space="preserve">.” The chances of such an individual becoming infected may be low but events like a mass </w:t>
      </w:r>
      <w:r w:rsidRPr="00231628">
        <w:rPr>
          <w:rStyle w:val="Emphasis"/>
        </w:rPr>
        <w:t>outbreak pose a much greater risk</w:t>
      </w:r>
      <w:r w:rsidRPr="00231628">
        <w:rPr>
          <w:rStyle w:val="StyleUnderline"/>
        </w:rPr>
        <w:t xml:space="preserve"> if they do happen. If a</w:t>
      </w:r>
      <w:r w:rsidRPr="00231628">
        <w:rPr>
          <w:sz w:val="16"/>
        </w:rPr>
        <w:t xml:space="preserve"> sick food service worker in an airport infects 100 passengers, or a </w:t>
      </w:r>
      <w:r w:rsidRPr="00231628">
        <w:rPr>
          <w:rStyle w:val="StyleUnderline"/>
        </w:rPr>
        <w:t xml:space="preserve">contagion event happens in mass transportation, an outbreak could very well prove </w:t>
      </w:r>
      <w:r w:rsidRPr="00231628">
        <w:rPr>
          <w:rStyle w:val="Emphasis"/>
        </w:rPr>
        <w:t>unstoppable</w:t>
      </w:r>
      <w:r w:rsidRPr="00231628">
        <w:rPr>
          <w:sz w:val="16"/>
        </w:rPr>
        <w:t>. Watch this mock video of a pathogen spreading globally through land and air transportation. Long range transportation will continue to pose a threat of pandemic if its impacts cannot be contained.</w:t>
      </w:r>
    </w:p>
    <w:p w14:paraId="041B1193" w14:textId="77777777" w:rsidR="000C5416" w:rsidRPr="00231628" w:rsidRDefault="000C5416" w:rsidP="000C5416">
      <w:pPr>
        <w:pStyle w:val="Heading4"/>
      </w:pPr>
      <w:r w:rsidRPr="00231628">
        <w:t>The signal of the plan solves --- rebuilds US-China relations, defuses tensions and bolsters diplomatic credibility and leverage</w:t>
      </w:r>
    </w:p>
    <w:p w14:paraId="1D7DF67E" w14:textId="77777777" w:rsidR="000C5416" w:rsidRPr="00231628" w:rsidRDefault="000C5416" w:rsidP="000C5416">
      <w:r w:rsidRPr="00231628">
        <w:rPr>
          <w:rStyle w:val="Style13ptBold"/>
        </w:rPr>
        <w:t>Thrall 18</w:t>
      </w:r>
      <w:r w:rsidRPr="00231628">
        <w:t xml:space="preserve"> (A. Trevor Thrall is an associate professor at the Schar School of Policy and Government at George Mason University and a senior fellow at the Cato Institute, PhD in political science from MIT, and *Caroline Dorminey is a policy analyst at the Cato Institute, Master’s in International Relations at the University of Chicago, “Risky Business: The Role of Arms Sales in U.S. Foreign Policy,” Policy Analysis No. 836, March 13, https://www.cato.org/publications/policy-analysis/risky-business-role-arms-sales-us-foreign-policy) </w:t>
      </w:r>
    </w:p>
    <w:p w14:paraId="0465FB32" w14:textId="77777777" w:rsidR="000C5416" w:rsidRPr="00231628" w:rsidRDefault="000C5416" w:rsidP="000C5416">
      <w:pPr>
        <w:rPr>
          <w:rStyle w:val="StyleUnderline"/>
        </w:rPr>
      </w:pPr>
      <w:r w:rsidRPr="00231628">
        <w:rPr>
          <w:sz w:val="16"/>
        </w:rPr>
        <w:t xml:space="preserve">The Case for a New Approach So far we have argued that arms sales lack a compelling strategic justification, amplify risks, and generate a host of unintended negative consequences. These factors alone argue for significantly curtailing the arms trade. But the case for doing so is made even stronger by the fact that </w:t>
      </w:r>
      <w:r w:rsidRPr="00231628">
        <w:rPr>
          <w:rStyle w:val="StyleUnderline"/>
        </w:rPr>
        <w:t>greatly reducing arms sales would</w:t>
      </w:r>
      <w:r w:rsidRPr="00231628">
        <w:rPr>
          <w:sz w:val="16"/>
        </w:rPr>
        <w:t xml:space="preserve"> also </w:t>
      </w:r>
      <w:r w:rsidRPr="00231628">
        <w:rPr>
          <w:rStyle w:val="StyleUnderline"/>
        </w:rPr>
        <w:t>produce</w:t>
      </w:r>
      <w:r w:rsidRPr="00231628">
        <w:rPr>
          <w:sz w:val="16"/>
        </w:rPr>
        <w:t xml:space="preserve"> two </w:t>
      </w:r>
      <w:r w:rsidRPr="00231628">
        <w:rPr>
          <w:rStyle w:val="StyleUnderline"/>
        </w:rPr>
        <w:t>significant benefits for the United States</w:t>
      </w:r>
      <w:r w:rsidRPr="00231628">
        <w:rPr>
          <w:sz w:val="16"/>
        </w:rPr>
        <w:t xml:space="preserve"> that cannot otherwise be enjoyed. </w:t>
      </w:r>
      <w:r w:rsidRPr="00231628">
        <w:rPr>
          <w:rStyle w:val="StyleUnderline"/>
        </w:rPr>
        <w:t>The first benefit from reducing arms sales would be greater diplomatic flexibility and leverage</w:t>
      </w:r>
      <w:r w:rsidRPr="00231628">
        <w:rPr>
          <w:sz w:val="16"/>
        </w:rPr>
        <w:t xml:space="preserve">. Critics might argue that even if arms sales are an imperfect tool, forgoing arms sales will eliminate a potential source of leverage. We argue that, on the contrary, </w:t>
      </w:r>
      <w:r w:rsidRPr="00231628">
        <w:rPr>
          <w:rStyle w:val="StyleUnderline"/>
        </w:rPr>
        <w:t>the diplomatic gains from forgoing arms sales will outweigh the potential leverage or other benefits from arms sales.</w:t>
      </w:r>
      <w:r w:rsidRPr="00231628">
        <w:rPr>
          <w:sz w:val="16"/>
        </w:rPr>
        <w:t xml:space="preserve"> Most importantly, by refraining from arming nations engaged in conflict, </w:t>
      </w:r>
      <w:r w:rsidRPr="00231628">
        <w:rPr>
          <w:rStyle w:val="StyleUnderline"/>
        </w:rPr>
        <w:t xml:space="preserve">the United States will have the diplomatic flexibility to engage with all parties as </w:t>
      </w:r>
      <w:r w:rsidRPr="00231628">
        <w:rPr>
          <w:rStyle w:val="Emphasis"/>
        </w:rPr>
        <w:t>an honest broker.</w:t>
      </w:r>
      <w:r w:rsidRPr="00231628">
        <w:rPr>
          <w:sz w:val="16"/>
        </w:rPr>
        <w:t xml:space="preserve">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To stop arming one side of a contentious relationship is not to suggest that the United States does not have a preferred outcome in such cases. Rather, </w:t>
      </w:r>
      <w:r w:rsidRPr="00231628">
        <w:rPr>
          <w:rStyle w:val="StyleUnderline"/>
        </w:rPr>
        <w:t xml:space="preserve">by staying out of the military domain the United States can </w:t>
      </w:r>
      <w:r w:rsidRPr="00231628">
        <w:rPr>
          <w:rStyle w:val="Emphasis"/>
        </w:rPr>
        <w:t>more readily encourage dialogue and diplomacy</w:t>
      </w:r>
      <w:r w:rsidRPr="00231628">
        <w:rPr>
          <w:sz w:val="16"/>
        </w:rPr>
        <w:t xml:space="preserve">. Forgoing arms sales is likely to be a superior strategy even in cases where the United States has an entrenched interest. In the case of </w:t>
      </w:r>
      <w:r w:rsidRPr="00231628">
        <w:rPr>
          <w:rStyle w:val="StyleUnderline"/>
        </w:rPr>
        <w:t>Taiwan</w:t>
      </w:r>
      <w:r w:rsidRPr="00231628">
        <w:rPr>
          <w:sz w:val="16"/>
        </w:rPr>
        <w:t xml:space="preserve">, for example, though it is clear that Taiwan needs to purchase weapons from other countries to provide for its defense, those </w:t>
      </w:r>
      <w:r w:rsidRPr="00231628">
        <w:rPr>
          <w:rStyle w:val="StyleUnderline"/>
        </w:rPr>
        <w:t xml:space="preserve">weapons do not have to be made in the United States. Having Taiwan buy from other suppliers would help </w:t>
      </w:r>
      <w:r w:rsidRPr="00231628">
        <w:rPr>
          <w:rStyle w:val="Emphasis"/>
        </w:rPr>
        <w:t>defuse U.S.-China tensions</w:t>
      </w:r>
      <w:r w:rsidRPr="00231628">
        <w:rPr>
          <w:sz w:val="16"/>
        </w:rPr>
        <w:t xml:space="preserve">. </w:t>
      </w:r>
      <w:r w:rsidRPr="00231628">
        <w:rPr>
          <w:rStyle w:val="StyleUnderline"/>
        </w:rPr>
        <w:t xml:space="preserve">Even if Taiwan’s defenses remained robust, China would clearly prefer a situation in which American arms no longer signal an implicit promise to fight on Taiwan’s behalf. This could also promote </w:t>
      </w:r>
      <w:r w:rsidRPr="00231628">
        <w:rPr>
          <w:rStyle w:val="Emphasis"/>
        </w:rPr>
        <w:t>more productive U.S.-China diplomacy in general</w:t>
      </w:r>
      <w:r w:rsidRPr="00231628">
        <w:rPr>
          <w:rStyle w:val="StyleUnderline"/>
        </w:rPr>
        <w:t xml:space="preserve">, as well as </w:t>
      </w:r>
      <w:r w:rsidRPr="00231628">
        <w:rPr>
          <w:rStyle w:val="Emphasis"/>
        </w:rPr>
        <w:t>greater stability in the Pacific region</w:t>
      </w:r>
      <w:r w:rsidRPr="00231628">
        <w:rPr>
          <w:sz w:val="16"/>
        </w:rPr>
        <w:t xml:space="preserve">. Most important, </w:t>
      </w:r>
      <w:r w:rsidRPr="00231628">
        <w:rPr>
          <w:rStyle w:val="StyleUnderline"/>
        </w:rPr>
        <w:t xml:space="preserve">breaking off arms sales would also </w:t>
      </w:r>
      <w:r w:rsidRPr="00231628">
        <w:rPr>
          <w:rStyle w:val="Emphasis"/>
        </w:rPr>
        <w:t>reduce the likelihood of the United States becoming entangled in a future conflict between Taiwan and China</w:t>
      </w:r>
      <w:r w:rsidRPr="00231628">
        <w:rPr>
          <w:sz w:val="16"/>
        </w:rPr>
        <w:t xml:space="preserve">. The second major benefit of </w:t>
      </w:r>
      <w:r w:rsidRPr="00231628">
        <w:rPr>
          <w:rStyle w:val="StyleUnderline"/>
        </w:rPr>
        <w:t>reducing arms sales</w:t>
      </w:r>
      <w:r w:rsidRPr="00231628">
        <w:rPr>
          <w:sz w:val="16"/>
        </w:rPr>
        <w:t xml:space="preserve"> is that it </w:t>
      </w:r>
      <w:r w:rsidRPr="00231628">
        <w:rPr>
          <w:rStyle w:val="StyleUnderline"/>
        </w:rPr>
        <w:t>would imbue the United States with greater moral authority</w:t>
      </w:r>
      <w:r w:rsidRPr="00231628">
        <w:rPr>
          <w:sz w:val="16"/>
        </w:rPr>
        <w:t xml:space="preserve">. Today, </w:t>
      </w:r>
      <w:r w:rsidRPr="00231628">
        <w:rPr>
          <w:rStyle w:val="StyleUnderline"/>
        </w:rPr>
        <w:t>as the leading arms-dealing nation in the world, the United States lacks credibility in discussions of arms control and nonproliferation</w:t>
      </w:r>
      <w:r w:rsidRPr="00231628">
        <w:rPr>
          <w:sz w:val="16"/>
        </w:rPr>
        <w:t xml:space="preserve">, especially in light of its military interventionism since 2001. </w:t>
      </w:r>
      <w:r w:rsidRPr="00231628">
        <w:rPr>
          <w:rStyle w:val="StyleUnderline"/>
        </w:rPr>
        <w:t>By showing the world that it is ready to choose diplomacy over the arms trade, the United States would provide a huge boost to international efforts to curtail proliferation and its negative consequences</w:t>
      </w:r>
      <w:r w:rsidRPr="00231628">
        <w:rPr>
          <w:sz w:val="16"/>
        </w:rPr>
        <w:t xml:space="preserve">.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w:t>
      </w:r>
      <w:r w:rsidRPr="00231628">
        <w:rPr>
          <w:rStyle w:val="StyleUnderline"/>
        </w:rPr>
        <w:t>The effectiveness of</w:t>
      </w:r>
      <w:r w:rsidRPr="00231628">
        <w:rPr>
          <w:sz w:val="16"/>
        </w:rPr>
        <w:t xml:space="preserve"> these </w:t>
      </w:r>
      <w:r w:rsidRPr="00231628">
        <w:rPr>
          <w:rStyle w:val="StyleUnderline"/>
        </w:rPr>
        <w:t>treaties, and the ability to create more effective and enduring arms control and nonproliferation frameworks,</w:t>
      </w:r>
      <w:r w:rsidRPr="00231628">
        <w:rPr>
          <w:sz w:val="16"/>
        </w:rPr>
        <w:t xml:space="preserve"> however, </w:t>
      </w:r>
      <w:r w:rsidRPr="00231628">
        <w:rPr>
          <w:rStyle w:val="StyleUnderline"/>
        </w:rPr>
        <w:t>depends on how the United States behaves</w:t>
      </w:r>
      <w:r w:rsidRPr="00231628">
        <w:rPr>
          <w:sz w:val="16"/>
        </w:rPr>
        <w:t xml:space="preserve">. 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w:t>
      </w:r>
      <w:r w:rsidRPr="00231628">
        <w:rPr>
          <w:rStyle w:val="StyleUnderline"/>
        </w:rPr>
        <w:t>history shows that global nonproliferation treaties and weapons bans typically require great-power support.</w:t>
      </w:r>
      <w:r w:rsidRPr="00231628">
        <w:rPr>
          <w:sz w:val="16"/>
        </w:rPr>
        <w:t xml:space="preserve"> In 1969, for example, Richard Nixon decided to shutter the American offensive-biological-weapons program and seek an international ban on such weapons. By 1972 the Biological Weapons Convention passed and has since been signed by 178 nations.98 In 1991 President George H. W. Bush unilaterally renounced the use of chemical weapons. By 1993 the United States had signed the Chemical Weapons Convention, which now has 192 signatories.99 Both of these </w:t>
      </w:r>
      <w:r w:rsidRPr="00231628">
        <w:rPr>
          <w:rStyle w:val="StyleUnderline"/>
        </w:rPr>
        <w:t>efforts succeeded</w:t>
      </w:r>
      <w:r w:rsidRPr="00231628">
        <w:rPr>
          <w:sz w:val="16"/>
        </w:rPr>
        <w:t xml:space="preserve"> in part </w:t>
      </w:r>
      <w:r w:rsidRPr="00231628">
        <w:rPr>
          <w:rStyle w:val="StyleUnderline"/>
        </w:rPr>
        <w:t>because the United States took decisive early action in the absence of any promises about how others would respond.</w:t>
      </w:r>
      <w:r w:rsidRPr="00231628">
        <w:rPr>
          <w:sz w:val="16"/>
        </w:rPr>
        <w:t xml:space="preserve">100 </w:t>
      </w:r>
      <w:r w:rsidRPr="00231628">
        <w:rPr>
          <w:rStyle w:val="StyleUnderline"/>
        </w:rPr>
        <w:t>Without U.S. leadership, any effort to limit proliferation of major conventional weapons and dangerous emerging technologies is likely to fail.</w:t>
      </w:r>
    </w:p>
    <w:p w14:paraId="5C3A9163" w14:textId="77777777" w:rsidR="00D3291A" w:rsidRPr="00231628" w:rsidRDefault="00D3291A" w:rsidP="00D3291A">
      <w:pPr>
        <w:rPr>
          <w:sz w:val="16"/>
        </w:rPr>
      </w:pPr>
    </w:p>
    <w:bookmarkEnd w:id="3"/>
    <w:bookmarkEnd w:id="4"/>
    <w:p w14:paraId="3D0ADB8D" w14:textId="17BCA7DD" w:rsidR="00510B3A" w:rsidRPr="00231628" w:rsidRDefault="00DD1EA5" w:rsidP="00510B3A">
      <w:pPr>
        <w:pStyle w:val="Heading3"/>
      </w:pPr>
      <w:r w:rsidRPr="00231628">
        <w:t xml:space="preserve">1AC – Plan </w:t>
      </w:r>
      <w:r w:rsidR="00723C39" w:rsidRPr="00231628">
        <w:t>+</w:t>
      </w:r>
      <w:r w:rsidRPr="00231628">
        <w:t xml:space="preserve"> Solvency </w:t>
      </w:r>
    </w:p>
    <w:p w14:paraId="01173A4B" w14:textId="5653D913" w:rsidR="00A90401" w:rsidRPr="00231628" w:rsidRDefault="00B154A6" w:rsidP="00723C39">
      <w:pPr>
        <w:pStyle w:val="Heading4"/>
      </w:pPr>
      <w:r w:rsidRPr="00231628">
        <w:t>Plan</w:t>
      </w:r>
      <w:r w:rsidR="00510B3A" w:rsidRPr="00231628">
        <w:t xml:space="preserve">: The United States federal government should substantially </w:t>
      </w:r>
      <w:r w:rsidR="002C501A" w:rsidRPr="00231628">
        <w:t>reduce</w:t>
      </w:r>
      <w:r w:rsidR="00510B3A" w:rsidRPr="00231628">
        <w:t xml:space="preserve"> </w:t>
      </w:r>
      <w:r w:rsidR="000C0BC5" w:rsidRPr="00231628">
        <w:t>Direct Commercial Sales and Foreign Military Sales of arms from the United States</w:t>
      </w:r>
      <w:r w:rsidR="00510B3A" w:rsidRPr="00231628">
        <w:t xml:space="preserve"> to Taiwan. </w:t>
      </w:r>
      <w:bookmarkEnd w:id="1"/>
    </w:p>
    <w:p w14:paraId="28172D15" w14:textId="1C29393A" w:rsidR="00B154A6" w:rsidRPr="00231628" w:rsidRDefault="00B154A6" w:rsidP="00B154A6"/>
    <w:p w14:paraId="02EFA747" w14:textId="3EF0FD06" w:rsidR="00B154A6" w:rsidRPr="00231628" w:rsidRDefault="00B154A6" w:rsidP="00B154A6">
      <w:pPr>
        <w:pStyle w:val="Heading4"/>
      </w:pPr>
      <w:r w:rsidRPr="00231628">
        <w:t xml:space="preserve">Solvency --- </w:t>
      </w:r>
    </w:p>
    <w:p w14:paraId="65F69555" w14:textId="77777777" w:rsidR="00B154A6" w:rsidRPr="00231628" w:rsidRDefault="00B154A6" w:rsidP="00B154A6"/>
    <w:p w14:paraId="70AB5EFE" w14:textId="77777777" w:rsidR="00B154A6" w:rsidRPr="00231628" w:rsidRDefault="00B154A6" w:rsidP="00B154A6">
      <w:pPr>
        <w:pStyle w:val="Heading4"/>
      </w:pPr>
      <w:bookmarkStart w:id="6" w:name="_Hlk7558399"/>
      <w:bookmarkStart w:id="7" w:name="_Hlk6906405"/>
      <w:r w:rsidRPr="00231628">
        <w:t xml:space="preserve">Arms sales are the </w:t>
      </w:r>
      <w:r w:rsidRPr="00231628">
        <w:rPr>
          <w:u w:val="single"/>
        </w:rPr>
        <w:t>key symbol</w:t>
      </w:r>
      <w:r w:rsidRPr="00231628">
        <w:t xml:space="preserve"> of US commitment to Taiwan – only the plan’s </w:t>
      </w:r>
      <w:r w:rsidRPr="00231628">
        <w:rPr>
          <w:u w:val="single"/>
        </w:rPr>
        <w:t>concession</w:t>
      </w:r>
      <w:r w:rsidRPr="00231628">
        <w:t xml:space="preserve"> can </w:t>
      </w:r>
      <w:r w:rsidRPr="00231628">
        <w:rPr>
          <w:i/>
        </w:rPr>
        <w:t>unlock</w:t>
      </w:r>
      <w:r w:rsidRPr="00231628">
        <w:t xml:space="preserve"> </w:t>
      </w:r>
      <w:r w:rsidRPr="00231628">
        <w:rPr>
          <w:u w:val="single"/>
        </w:rPr>
        <w:t>cross-strait diplomacy</w:t>
      </w:r>
      <w:r w:rsidRPr="00231628">
        <w:t xml:space="preserve"> and </w:t>
      </w:r>
      <w:r w:rsidRPr="00231628">
        <w:rPr>
          <w:u w:val="single"/>
        </w:rPr>
        <w:t>US-China cooperation</w:t>
      </w:r>
      <w:r w:rsidRPr="00231628">
        <w:t xml:space="preserve"> while preserving regional security – any fill-in by foreign countries is irrelevant </w:t>
      </w:r>
    </w:p>
    <w:p w14:paraId="79681F18" w14:textId="4FADCE0B" w:rsidR="00B154A6" w:rsidRPr="00231628" w:rsidRDefault="00B154A6" w:rsidP="00B154A6">
      <w:r w:rsidRPr="00231628">
        <w:rPr>
          <w:rStyle w:val="Style13ptBold"/>
        </w:rPr>
        <w:t>Goldstein 11</w:t>
      </w:r>
      <w:r w:rsidRPr="00231628">
        <w:t xml:space="preserve"> --- PhD from Princeton (Lyle J., Associate Professor and Director of the China Maritime Studies Institute at the US Naval War College in Newport, Rhode Island, “Resetting the US–China Security Relationship,” Survival, vol. 53 no. 2, April–May 2011, pp. 89–116) </w:t>
      </w:r>
    </w:p>
    <w:p w14:paraId="2A7DE06B" w14:textId="77777777" w:rsidR="00B154A6" w:rsidRPr="00231628" w:rsidRDefault="00B154A6" w:rsidP="00B154A6">
      <w:pPr>
        <w:rPr>
          <w:u w:val="single"/>
        </w:rPr>
      </w:pPr>
      <w:r w:rsidRPr="00231628">
        <w:rPr>
          <w:sz w:val="16"/>
        </w:rPr>
        <w:t>With respect to the sensitive</w:t>
      </w:r>
      <w:r w:rsidRPr="00231628">
        <w:t xml:space="preserve"> </w:t>
      </w:r>
      <w:r w:rsidRPr="00231628">
        <w:rPr>
          <w:rStyle w:val="StyleUnderline"/>
        </w:rPr>
        <w:t>arms-sales</w:t>
      </w:r>
      <w:r w:rsidRPr="00231628">
        <w:t xml:space="preserve"> </w:t>
      </w:r>
      <w:r w:rsidRPr="00231628">
        <w:rPr>
          <w:sz w:val="16"/>
        </w:rPr>
        <w:t xml:space="preserve">issue, </w:t>
      </w:r>
      <w:r w:rsidRPr="00231628">
        <w:rPr>
          <w:rStyle w:val="StyleUnderline"/>
        </w:rPr>
        <w:t xml:space="preserve">a new US approach is </w:t>
      </w:r>
      <w:r w:rsidRPr="00231628">
        <w:rPr>
          <w:sz w:val="16"/>
        </w:rPr>
        <w:t>now</w:t>
      </w:r>
      <w:r w:rsidRPr="00231628">
        <w:rPr>
          <w:rStyle w:val="StyleUnderline"/>
        </w:rPr>
        <w:t xml:space="preserve"> warranted. </w:t>
      </w:r>
      <w:r w:rsidRPr="00231628">
        <w:rPr>
          <w:sz w:val="16"/>
        </w:rPr>
        <w:t>Stark</w:t>
      </w:r>
      <w:r w:rsidRPr="00231628">
        <w:rPr>
          <w:rStyle w:val="StyleUnderline"/>
        </w:rPr>
        <w:t xml:space="preserve"> </w:t>
      </w:r>
      <w:r w:rsidRPr="00231628">
        <w:rPr>
          <w:rStyle w:val="Emphasis"/>
        </w:rPr>
        <w:t>geographic reality</w:t>
      </w:r>
      <w:r w:rsidRPr="00231628">
        <w:rPr>
          <w:rStyle w:val="StyleUnderline"/>
        </w:rPr>
        <w:t xml:space="preserve">, combined with the radically altered </w:t>
      </w:r>
      <w:r w:rsidRPr="00231628">
        <w:rPr>
          <w:rStyle w:val="Emphasis"/>
        </w:rPr>
        <w:t>military balance</w:t>
      </w:r>
      <w:r w:rsidRPr="00231628">
        <w:rPr>
          <w:rStyle w:val="StyleUnderline"/>
        </w:rPr>
        <w:t xml:space="preserve"> in China’s favour, suggest </w:t>
      </w:r>
      <w:r w:rsidRPr="00231628">
        <w:rPr>
          <w:sz w:val="16"/>
        </w:rPr>
        <w:t>that</w:t>
      </w:r>
      <w:r w:rsidRPr="00231628">
        <w:rPr>
          <w:rStyle w:val="StyleUnderline"/>
        </w:rPr>
        <w:t xml:space="preserve"> continued arms sales are</w:t>
      </w:r>
      <w:r w:rsidRPr="00231628">
        <w:rPr>
          <w:sz w:val="16"/>
        </w:rPr>
        <w:t>, to a very large extent,</w:t>
      </w:r>
      <w:r w:rsidRPr="00231628">
        <w:rPr>
          <w:rStyle w:val="StyleUnderline"/>
        </w:rPr>
        <w:t xml:space="preserve"> </w:t>
      </w:r>
      <w:r w:rsidRPr="00231628">
        <w:rPr>
          <w:rStyle w:val="Emphasis"/>
        </w:rPr>
        <w:t>symbolic</w:t>
      </w:r>
      <w:r w:rsidRPr="00231628">
        <w:rPr>
          <w:sz w:val="16"/>
        </w:rPr>
        <w:t xml:space="preserve"> in nature</w:t>
      </w:r>
      <w:r w:rsidRPr="00231628">
        <w:rPr>
          <w:rStyle w:val="StyleUnderline"/>
        </w:rPr>
        <w:t>.</w:t>
      </w:r>
      <w:r w:rsidRPr="00231628">
        <w:rPr>
          <w:sz w:val="16"/>
        </w:rPr>
        <w:t xml:space="preserve"> For example, more advanced F-16s could be purchased by Taipei, but in an actual conflict with China, these aircraft would almost surely never leave the ground, as their bases would likely be quickly obliterated by Chinese missile strikes. Thus, </w:t>
      </w:r>
      <w:r w:rsidRPr="00231628">
        <w:rPr>
          <w:rStyle w:val="StyleUnderline"/>
        </w:rPr>
        <w:t>it will make little or no practical difference to the military balance if such arms sales are made or not.</w:t>
      </w:r>
      <w:r w:rsidRPr="00231628">
        <w:rPr>
          <w:sz w:val="16"/>
        </w:rPr>
        <w:t xml:space="preserve"> </w:t>
      </w:r>
      <w:r w:rsidRPr="00231628">
        <w:rPr>
          <w:rStyle w:val="StyleUnderline"/>
        </w:rPr>
        <w:t>Arms sales could safely be reduced gradually over time in both volume and scope, consistent with the 1982 communiqué between Washington</w:t>
      </w:r>
      <w:r w:rsidRPr="00231628">
        <w:rPr>
          <w:sz w:val="16"/>
        </w:rPr>
        <w:t xml:space="preserve"> </w:t>
      </w:r>
      <w:r w:rsidRPr="00231628">
        <w:rPr>
          <w:rStyle w:val="StyleUnderline"/>
        </w:rPr>
        <w:t xml:space="preserve">and Beijing. </w:t>
      </w:r>
      <w:r w:rsidRPr="00231628">
        <w:rPr>
          <w:rStyle w:val="Emphasis"/>
        </w:rPr>
        <w:t>Diplomacy</w:t>
      </w:r>
      <w:r w:rsidRPr="00231628">
        <w:rPr>
          <w:rStyle w:val="StyleUnderline"/>
        </w:rPr>
        <w:t xml:space="preserve"> should also yield local </w:t>
      </w:r>
      <w:r w:rsidRPr="00231628">
        <w:rPr>
          <w:rStyle w:val="Emphasis"/>
        </w:rPr>
        <w:t>confidence-building measures</w:t>
      </w:r>
      <w:r w:rsidRPr="00231628">
        <w:rPr>
          <w:sz w:val="16"/>
        </w:rPr>
        <w:t xml:space="preserve">, </w:t>
      </w:r>
      <w:r w:rsidRPr="00231628">
        <w:rPr>
          <w:rStyle w:val="StyleUnderline"/>
        </w:rPr>
        <w:t xml:space="preserve">such as the </w:t>
      </w:r>
      <w:r w:rsidRPr="00231628">
        <w:rPr>
          <w:rStyle w:val="Emphasis"/>
        </w:rPr>
        <w:t>withdrawal</w:t>
      </w:r>
      <w:r w:rsidRPr="00231628">
        <w:rPr>
          <w:rStyle w:val="StyleUnderline"/>
        </w:rPr>
        <w:t xml:space="preserve"> of </w:t>
      </w:r>
      <w:r w:rsidRPr="00231628">
        <w:rPr>
          <w:sz w:val="16"/>
        </w:rPr>
        <w:t>some</w:t>
      </w:r>
      <w:r w:rsidRPr="00231628">
        <w:rPr>
          <w:rStyle w:val="StyleUnderline"/>
        </w:rPr>
        <w:t xml:space="preserve"> </w:t>
      </w:r>
      <w:r w:rsidRPr="00231628">
        <w:rPr>
          <w:rStyle w:val="Emphasis"/>
        </w:rPr>
        <w:t>Chinese strike platforms</w:t>
      </w:r>
      <w:r w:rsidRPr="00231628">
        <w:rPr>
          <w:rStyle w:val="StyleUnderline"/>
        </w:rPr>
        <w:t xml:space="preserve"> to</w:t>
      </w:r>
      <w:r w:rsidRPr="00231628">
        <w:rPr>
          <w:sz w:val="16"/>
        </w:rPr>
        <w:t xml:space="preserve"> locations at </w:t>
      </w:r>
      <w:r w:rsidRPr="00231628">
        <w:rPr>
          <w:rStyle w:val="StyleUnderline"/>
        </w:rPr>
        <w:t>greater distance from Taiwan</w:t>
      </w:r>
      <w:r w:rsidRPr="00231628">
        <w:rPr>
          <w:sz w:val="16"/>
        </w:rPr>
        <w:t xml:space="preserve">, a proposal that Jiang Zemin himself put on the table back in 2002. </w:t>
      </w:r>
      <w:r w:rsidRPr="00231628">
        <w:rPr>
          <w:rStyle w:val="StyleUnderline"/>
        </w:rPr>
        <w:t xml:space="preserve">If arms manufacturers from other nations want to step into the vacuum, so be it, but this issue should </w:t>
      </w:r>
      <w:r w:rsidRPr="00231628">
        <w:rPr>
          <w:rStyle w:val="Emphasis"/>
        </w:rPr>
        <w:t>no longer form an obstruction</w:t>
      </w:r>
      <w:r w:rsidRPr="00231628">
        <w:rPr>
          <w:rStyle w:val="StyleUnderline"/>
        </w:rPr>
        <w:t xml:space="preserve"> to </w:t>
      </w:r>
      <w:r w:rsidRPr="00231628">
        <w:rPr>
          <w:rStyle w:val="Emphasis"/>
        </w:rPr>
        <w:t xml:space="preserve">wider US–China cooperation. </w:t>
      </w:r>
      <w:r w:rsidRPr="00231628">
        <w:rPr>
          <w:sz w:val="16"/>
        </w:rPr>
        <w:t xml:space="preserve">This legacy of the Chinese Civil War and the Cold War must be allowed to fade into history. Indeed, the Taiwan issue was always a historical anomaly, occasioned by China’s extraordinary weakness during most of the nineteenth and twentieth centuries. </w:t>
      </w:r>
      <w:r w:rsidRPr="00231628">
        <w:rPr>
          <w:rStyle w:val="StyleUnderline"/>
        </w:rPr>
        <w:t xml:space="preserve">Washington and its allies may legitimately require defensible positions in the Western Pacific, but for historical and geo-strategic reasons </w:t>
      </w:r>
      <w:r w:rsidRPr="00231628">
        <w:rPr>
          <w:rStyle w:val="Emphasis"/>
        </w:rPr>
        <w:t>Taiwan is not the place to draw such a line</w:t>
      </w:r>
      <w:r w:rsidRPr="00231628">
        <w:rPr>
          <w:sz w:val="16"/>
        </w:rPr>
        <w:t>. Those who reach immediately for the ‘appeasement cudgel’ ought to seriously consider the sober reflection of Paul Kennedy, who asked recently, ‘whether acts of appeasing a rival might not sometimes be a good thing … We [</w:t>
      </w:r>
      <w:r w:rsidRPr="00231628">
        <w:rPr>
          <w:rStyle w:val="Emphasis"/>
        </w:rPr>
        <w:t>Americans</w:t>
      </w:r>
      <w:r w:rsidRPr="00231628">
        <w:rPr>
          <w:rStyle w:val="StyleUnderline"/>
        </w:rPr>
        <w:t xml:space="preserve">] </w:t>
      </w:r>
      <w:r w:rsidRPr="00231628">
        <w:rPr>
          <w:sz w:val="16"/>
        </w:rPr>
        <w:t>are going to</w:t>
      </w:r>
      <w:r w:rsidRPr="00231628">
        <w:rPr>
          <w:rStyle w:val="StyleUnderline"/>
        </w:rPr>
        <w:t xml:space="preserve"> </w:t>
      </w:r>
      <w:r w:rsidRPr="00231628">
        <w:rPr>
          <w:rStyle w:val="Emphasis"/>
        </w:rPr>
        <w:t>have to</w:t>
      </w:r>
      <w:r w:rsidRPr="00231628">
        <w:rPr>
          <w:rStyle w:val="StyleUnderline"/>
        </w:rPr>
        <w:t xml:space="preserve"> </w:t>
      </w:r>
      <w:r w:rsidRPr="00231628">
        <w:rPr>
          <w:sz w:val="16"/>
        </w:rPr>
        <w:t>trim our sails and no longer try to bestride the world like a colossus. As we do so, we shall</w:t>
      </w:r>
      <w:r w:rsidRPr="00231628">
        <w:rPr>
          <w:rStyle w:val="StyleUnderline"/>
          <w:sz w:val="16"/>
        </w:rPr>
        <w:t xml:space="preserve"> </w:t>
      </w:r>
      <w:r w:rsidRPr="00231628">
        <w:rPr>
          <w:rStyle w:val="Emphasis"/>
        </w:rPr>
        <w:t>make a concession</w:t>
      </w:r>
      <w:r w:rsidRPr="00231628">
        <w:rPr>
          <w:rStyle w:val="StyleUnderline"/>
        </w:rPr>
        <w:t xml:space="preserve"> </w:t>
      </w:r>
      <w:r w:rsidRPr="00231628">
        <w:rPr>
          <w:sz w:val="16"/>
        </w:rPr>
        <w:t xml:space="preserve">here, a concession there.’ </w:t>
      </w:r>
      <w:r w:rsidRPr="00231628">
        <w:rPr>
          <w:rStyle w:val="StyleUnderline"/>
        </w:rPr>
        <w:t>Washington may ‘prefer History to freeze,</w:t>
      </w:r>
      <w:r w:rsidRPr="00231628">
        <w:rPr>
          <w:sz w:val="16"/>
        </w:rPr>
        <w:t xml:space="preserve"> right [here], and </w:t>
      </w:r>
      <w:r w:rsidRPr="00231628">
        <w:rPr>
          <w:rStyle w:val="StyleUnderline"/>
        </w:rPr>
        <w:t>forever’</w:t>
      </w:r>
      <w:r w:rsidRPr="00231628">
        <w:rPr>
          <w:sz w:val="16"/>
        </w:rPr>
        <w:t xml:space="preserve">, </w:t>
      </w:r>
      <w:r w:rsidRPr="00231628">
        <w:rPr>
          <w:rStyle w:val="StyleUnderline"/>
        </w:rPr>
        <w:t>but</w:t>
      </w:r>
      <w:r w:rsidRPr="00231628">
        <w:rPr>
          <w:sz w:val="16"/>
        </w:rPr>
        <w:t xml:space="preserve"> as Kennedy warns, ‘</w:t>
      </w:r>
      <w:r w:rsidRPr="00231628">
        <w:rPr>
          <w:rStyle w:val="StyleUnderline"/>
        </w:rPr>
        <w:t>history … has a habit of wandering off all on its own’</w:t>
      </w:r>
      <w:r w:rsidRPr="00231628">
        <w:rPr>
          <w:sz w:val="16"/>
        </w:rPr>
        <w:t xml:space="preserve">.31 In early 2009, Commander of Pacific Command Admiral Tim Keating said that the ‘easing of tensions between [the mainland and Taiwan] was a US priority’.32 Now, after considerable progress has been achieved by Taipei and Beijing in improving the cross-Strait relationship, </w:t>
      </w:r>
      <w:r w:rsidRPr="00231628">
        <w:rPr>
          <w:rStyle w:val="StyleUnderline"/>
        </w:rPr>
        <w:t xml:space="preserve">Washington must </w:t>
      </w:r>
      <w:r w:rsidRPr="00231628">
        <w:rPr>
          <w:sz w:val="16"/>
        </w:rPr>
        <w:t>take the initiative to</w:t>
      </w:r>
      <w:r w:rsidRPr="00231628">
        <w:rPr>
          <w:rStyle w:val="StyleUnderline"/>
        </w:rPr>
        <w:t xml:space="preserve"> </w:t>
      </w:r>
      <w:r w:rsidRPr="00231628">
        <w:rPr>
          <w:rStyle w:val="Emphasis"/>
        </w:rPr>
        <w:t>capitalise</w:t>
      </w:r>
      <w:r w:rsidRPr="00231628">
        <w:rPr>
          <w:rStyle w:val="StyleUnderline"/>
        </w:rPr>
        <w:t xml:space="preserve"> on </w:t>
      </w:r>
      <w:r w:rsidRPr="00231628">
        <w:rPr>
          <w:sz w:val="16"/>
        </w:rPr>
        <w:t>what amounts to</w:t>
      </w:r>
      <w:r w:rsidRPr="00231628">
        <w:rPr>
          <w:rStyle w:val="StyleUnderline"/>
        </w:rPr>
        <w:t xml:space="preserve"> an extraordinary window of opportunity for </w:t>
      </w:r>
      <w:r w:rsidRPr="00231628">
        <w:rPr>
          <w:rStyle w:val="Emphasis"/>
        </w:rPr>
        <w:t>regional and global security</w:t>
      </w:r>
      <w:r w:rsidRPr="00231628">
        <w:rPr>
          <w:sz w:val="16"/>
        </w:rPr>
        <w:t xml:space="preserve">. Puerile arguments about jurisdiction over rocks in the South and East China Seas cannot be permitted to obscure the larger strategic issues. </w:t>
      </w:r>
      <w:r w:rsidRPr="00231628">
        <w:rPr>
          <w:rStyle w:val="StyleUnderline"/>
        </w:rPr>
        <w:t xml:space="preserve">It will </w:t>
      </w:r>
      <w:r w:rsidRPr="00231628">
        <w:rPr>
          <w:sz w:val="16"/>
        </w:rPr>
        <w:t>ultimately</w:t>
      </w:r>
      <w:r w:rsidRPr="00231628">
        <w:rPr>
          <w:rStyle w:val="StyleUnderline"/>
        </w:rPr>
        <w:t xml:space="preserve"> be better to </w:t>
      </w:r>
      <w:r w:rsidRPr="00231628">
        <w:rPr>
          <w:rStyle w:val="Emphasis"/>
        </w:rPr>
        <w:t>make compromises</w:t>
      </w:r>
      <w:r w:rsidRPr="00231628">
        <w:rPr>
          <w:rStyle w:val="StyleUnderline"/>
        </w:rPr>
        <w:t xml:space="preserve"> while Washington still maintains a highly favourable balance of power.</w:t>
      </w:r>
      <w:bookmarkEnd w:id="6"/>
      <w:bookmarkEnd w:id="7"/>
    </w:p>
    <w:p w14:paraId="3A1736B9" w14:textId="77777777" w:rsidR="00B154A6" w:rsidRPr="00231628" w:rsidRDefault="00B154A6" w:rsidP="00B154A6">
      <w:pPr>
        <w:pStyle w:val="Heading4"/>
        <w:rPr>
          <w:u w:val="single"/>
        </w:rPr>
      </w:pPr>
      <w:r w:rsidRPr="00231628">
        <w:t xml:space="preserve">Reducing arms sales signals US </w:t>
      </w:r>
      <w:r w:rsidRPr="00231628">
        <w:rPr>
          <w:u w:val="single"/>
        </w:rPr>
        <w:t>threat reduction</w:t>
      </w:r>
      <w:r w:rsidRPr="00231628">
        <w:t xml:space="preserve"> and </w:t>
      </w:r>
      <w:r w:rsidRPr="00231628">
        <w:rPr>
          <w:u w:val="single"/>
        </w:rPr>
        <w:t>territorial respect</w:t>
      </w:r>
      <w:r w:rsidRPr="00231628">
        <w:t xml:space="preserve"> towards China – spurs </w:t>
      </w:r>
      <w:r w:rsidRPr="00231628">
        <w:rPr>
          <w:u w:val="single"/>
        </w:rPr>
        <w:t xml:space="preserve">trilateral conflict resolution  </w:t>
      </w:r>
    </w:p>
    <w:p w14:paraId="279B267C" w14:textId="77777777" w:rsidR="00B154A6" w:rsidRPr="00231628" w:rsidRDefault="00B154A6" w:rsidP="00B154A6">
      <w:r w:rsidRPr="00231628">
        <w:rPr>
          <w:rStyle w:val="Style13ptBold"/>
        </w:rPr>
        <w:t>Gilley 10</w:t>
      </w:r>
      <w:r w:rsidRPr="00231628">
        <w:t xml:space="preserve"> --- PhD from Princeton (Bruce, Associate Professor of Political Science at Portland State University, "Not So Dire Straits," Foreign Affairs, Jan/Feb 2010, </w:t>
      </w:r>
      <w:hyperlink r:id="rId14" w:history="1">
        <w:r w:rsidRPr="00231628">
          <w:rPr>
            <w:rStyle w:val="Hyperlink"/>
          </w:rPr>
          <w:t>https://www.foreignaffairs.com/articles/china/2010-01-01/not-so-dire-straits</w:t>
        </w:r>
      </w:hyperlink>
      <w:r w:rsidRPr="00231628">
        <w:t>)</w:t>
      </w:r>
    </w:p>
    <w:p w14:paraId="06201D45" w14:textId="77777777" w:rsidR="00B154A6" w:rsidRPr="00231628" w:rsidRDefault="00B154A6" w:rsidP="00B154A6">
      <w:r w:rsidRPr="00231628">
        <w:t>**Note – Gilley explains earlier in article: “Taiwan would reposition itself as a neutral power, rather than a U.S. strategic ally, in order to mollify Beijing's fears about the island's becoming an obstacle to China's military and commercial ambitions in the region. It would also refrain from undermining the ccp's rule in China. In return, Beijing would back down on its military threats, grant Taipei expanded participation in international organizations, and extend the island favorable economic and social benefits.”</w:t>
      </w:r>
    </w:p>
    <w:p w14:paraId="190F98B7" w14:textId="77777777" w:rsidR="00B154A6" w:rsidRPr="00231628" w:rsidRDefault="00B154A6" w:rsidP="00B154A6">
      <w:pPr>
        <w:rPr>
          <w:u w:val="single"/>
        </w:rPr>
      </w:pPr>
      <w:r w:rsidRPr="00231628">
        <w:rPr>
          <w:rStyle w:val="Emphasis"/>
        </w:rPr>
        <w:t>SIDELINING UNCLE SAM</w:t>
      </w:r>
      <w:r w:rsidRPr="00231628">
        <w:t xml:space="preserve"> </w:t>
      </w:r>
      <w:r w:rsidRPr="00231628">
        <w:rPr>
          <w:sz w:val="16"/>
        </w:rPr>
        <w:t xml:space="preserve">THE UNITED STATES has played a crucial role in maintaining cross-strait peace and encouraging democracy in Taiwan since 1949. Today, the U.S. role in this process is nearing its end. </w:t>
      </w:r>
      <w:r w:rsidRPr="00231628">
        <w:rPr>
          <w:rStyle w:val="StyleUnderline"/>
        </w:rPr>
        <w:t>U.S. policy toward</w:t>
      </w:r>
      <w:r w:rsidRPr="00231628">
        <w:rPr>
          <w:sz w:val="16"/>
        </w:rPr>
        <w:t xml:space="preserve"> a Finlandized </w:t>
      </w:r>
      <w:r w:rsidRPr="00231628">
        <w:rPr>
          <w:rStyle w:val="StyleUnderline"/>
        </w:rPr>
        <w:t xml:space="preserve">Taiwan </w:t>
      </w:r>
      <w:r w:rsidRPr="00231628">
        <w:rPr>
          <w:sz w:val="16"/>
        </w:rPr>
        <w:t>will</w:t>
      </w:r>
      <w:r w:rsidRPr="00231628">
        <w:rPr>
          <w:rStyle w:val="StyleUnderline"/>
          <w:sz w:val="16"/>
        </w:rPr>
        <w:t xml:space="preserve"> </w:t>
      </w:r>
      <w:r w:rsidRPr="00231628">
        <w:rPr>
          <w:rStyle w:val="StyleUnderline"/>
        </w:rPr>
        <w:t>have to be adjusted</w:t>
      </w:r>
      <w:r w:rsidRPr="00231628">
        <w:rPr>
          <w:sz w:val="16"/>
        </w:rPr>
        <w:t xml:space="preserve"> both strategically and diplomatically. Expanded official contacts with Taiwan will require consultations with Beijing; the United States and its allies will have to refashion battle plans to exclude Taiwan; Washington will have to support the new approach to cross-strait peace through its public diplomacy; and U.S. intelligence agencies will have to be more careful about scrutinizing technology transfers to the island because the prc's intelligence gathering on Taiwan will inevitably expand. </w:t>
      </w:r>
      <w:r w:rsidRPr="00231628">
        <w:rPr>
          <w:rStyle w:val="Emphasis"/>
        </w:rPr>
        <w:t>Most important</w:t>
      </w:r>
      <w:r w:rsidRPr="00231628">
        <w:rPr>
          <w:sz w:val="16"/>
        </w:rPr>
        <w:t>,</w:t>
      </w:r>
      <w:r w:rsidRPr="00231628">
        <w:rPr>
          <w:rStyle w:val="StyleUnderline"/>
        </w:rPr>
        <w:t xml:space="preserve"> Washington </w:t>
      </w:r>
      <w:r w:rsidRPr="00231628">
        <w:rPr>
          <w:sz w:val="16"/>
        </w:rPr>
        <w:t>will</w:t>
      </w:r>
      <w:r w:rsidRPr="00231628">
        <w:rPr>
          <w:rStyle w:val="StyleUnderline"/>
          <w:sz w:val="16"/>
        </w:rPr>
        <w:t xml:space="preserve"> </w:t>
      </w:r>
      <w:r w:rsidRPr="00231628">
        <w:rPr>
          <w:rStyle w:val="StyleUnderline"/>
        </w:rPr>
        <w:t xml:space="preserve">have to </w:t>
      </w:r>
      <w:r w:rsidRPr="00231628">
        <w:rPr>
          <w:sz w:val="16"/>
        </w:rPr>
        <w:t>significantly</w:t>
      </w:r>
      <w:r w:rsidRPr="00231628">
        <w:rPr>
          <w:rStyle w:val="StyleUnderline"/>
          <w:sz w:val="16"/>
        </w:rPr>
        <w:t xml:space="preserve"> </w:t>
      </w:r>
      <w:r w:rsidRPr="00231628">
        <w:rPr>
          <w:rStyle w:val="Emphasis"/>
        </w:rPr>
        <w:t>scale back its arms sales</w:t>
      </w:r>
      <w:r w:rsidRPr="00231628">
        <w:rPr>
          <w:rStyle w:val="StyleUnderline"/>
        </w:rPr>
        <w:t xml:space="preserve"> </w:t>
      </w:r>
      <w:r w:rsidRPr="00231628">
        <w:rPr>
          <w:sz w:val="16"/>
        </w:rPr>
        <w:t>to Taipei</w:t>
      </w:r>
      <w:r w:rsidRPr="00231628">
        <w:rPr>
          <w:rStyle w:val="StyleUnderline"/>
        </w:rPr>
        <w:t>. In 1982, the United States</w:t>
      </w:r>
      <w:r w:rsidRPr="00231628">
        <w:rPr>
          <w:sz w:val="16"/>
        </w:rPr>
        <w:t xml:space="preserve"> </w:t>
      </w:r>
      <w:r w:rsidRPr="00231628">
        <w:rPr>
          <w:rStyle w:val="StyleUnderline"/>
        </w:rPr>
        <w:t xml:space="preserve">pledged to China that it would reduce its arms sales to Taiwan - a promise that it has </w:t>
      </w:r>
      <w:r w:rsidRPr="00231628">
        <w:rPr>
          <w:rStyle w:val="StyleUnderline"/>
          <w:sz w:val="16"/>
          <w:u w:val="none"/>
        </w:rPr>
        <w:t>conspicuously</w:t>
      </w:r>
      <w:r w:rsidRPr="00231628">
        <w:rPr>
          <w:rStyle w:val="StyleUnderline"/>
          <w:sz w:val="16"/>
        </w:rPr>
        <w:t xml:space="preserve"> </w:t>
      </w:r>
      <w:r w:rsidRPr="00231628">
        <w:rPr>
          <w:rStyle w:val="StyleUnderline"/>
        </w:rPr>
        <w:t>broken ever since.</w:t>
      </w:r>
      <w:r w:rsidRPr="00231628">
        <w:rPr>
          <w:sz w:val="16"/>
        </w:rPr>
        <w:t xml:space="preserve"> Today, as then, </w:t>
      </w:r>
      <w:r w:rsidRPr="00231628">
        <w:rPr>
          <w:rStyle w:val="StyleUnderline"/>
        </w:rPr>
        <w:t xml:space="preserve">there is a </w:t>
      </w:r>
      <w:r w:rsidRPr="00231628">
        <w:rPr>
          <w:rStyle w:val="Emphasis"/>
        </w:rPr>
        <w:t>golden opportunity</w:t>
      </w:r>
      <w:r w:rsidRPr="00231628">
        <w:rPr>
          <w:rStyle w:val="StyleUnderline"/>
        </w:rPr>
        <w:t xml:space="preserve"> to </w:t>
      </w:r>
      <w:r w:rsidRPr="00231628">
        <w:rPr>
          <w:rStyle w:val="Emphasis"/>
        </w:rPr>
        <w:t>demilitarize the conflict</w:t>
      </w:r>
      <w:r w:rsidRPr="00231628">
        <w:rPr>
          <w:sz w:val="16"/>
        </w:rPr>
        <w:t xml:space="preserve">. The U.S. Congress is not particularly interested in pressing President Barack Obama on the issue, and Taiwan's economic decline has moderated Taipei's appetite for major arms purchases anyway. </w:t>
      </w:r>
      <w:r w:rsidRPr="00231628">
        <w:rPr>
          <w:rStyle w:val="StyleUnderline"/>
        </w:rPr>
        <w:t xml:space="preserve">In the past, sales </w:t>
      </w:r>
      <w:r w:rsidRPr="00231628">
        <w:rPr>
          <w:sz w:val="16"/>
        </w:rPr>
        <w:t xml:space="preserve">of fighter jets, destroyers, tanks, and missiles to Taiwan </w:t>
      </w:r>
      <w:r w:rsidRPr="00231628">
        <w:rPr>
          <w:rStyle w:val="StyleUnderline"/>
        </w:rPr>
        <w:t>were premised as much on the political message they sent to Beijing as on their tactical value</w:t>
      </w:r>
      <w:r w:rsidRPr="00231628">
        <w:rPr>
          <w:sz w:val="16"/>
        </w:rPr>
        <w:t xml:space="preserve">. In the new climate, </w:t>
      </w:r>
      <w:r w:rsidRPr="00231628">
        <w:rPr>
          <w:rStyle w:val="StyleUnderline"/>
        </w:rPr>
        <w:t xml:space="preserve">Washington can </w:t>
      </w:r>
      <w:r w:rsidRPr="00231628">
        <w:rPr>
          <w:rStyle w:val="Emphasis"/>
        </w:rPr>
        <w:t>reinforce</w:t>
      </w:r>
      <w:r w:rsidRPr="00231628">
        <w:rPr>
          <w:sz w:val="16"/>
        </w:rPr>
        <w:t xml:space="preserve"> the </w:t>
      </w:r>
      <w:r w:rsidRPr="00231628">
        <w:rPr>
          <w:rStyle w:val="Emphasis"/>
        </w:rPr>
        <w:t>détente</w:t>
      </w:r>
      <w:r w:rsidRPr="00231628">
        <w:rPr>
          <w:sz w:val="16"/>
        </w:rPr>
        <w:t xml:space="preserve"> </w:t>
      </w:r>
      <w:r w:rsidRPr="00231628">
        <w:rPr>
          <w:rStyle w:val="StyleUnderline"/>
        </w:rPr>
        <w:t xml:space="preserve">by </w:t>
      </w:r>
      <w:r w:rsidRPr="00231628">
        <w:rPr>
          <w:rStyle w:val="Emphasis"/>
        </w:rPr>
        <w:t>holding back</w:t>
      </w:r>
      <w:r w:rsidRPr="00231628">
        <w:rPr>
          <w:sz w:val="16"/>
        </w:rPr>
        <w:t xml:space="preserve"> planned </w:t>
      </w:r>
      <w:r w:rsidRPr="00231628">
        <w:rPr>
          <w:rStyle w:val="Emphasis"/>
        </w:rPr>
        <w:t>sales</w:t>
      </w:r>
      <w:r w:rsidRPr="00231628">
        <w:rPr>
          <w:sz w:val="16"/>
        </w:rPr>
        <w:t xml:space="preserve"> of items such as Black Hawk helicopters, Patriot missiles, and additional fighter jets. The Pentagon must view the shift</w:t>
      </w:r>
      <w:r w:rsidRPr="00231628">
        <w:rPr>
          <w:rStyle w:val="StyleUnderline"/>
          <w:sz w:val="16"/>
        </w:rPr>
        <w:t xml:space="preserve"> </w:t>
      </w:r>
      <w:r w:rsidRPr="00231628">
        <w:rPr>
          <w:sz w:val="16"/>
        </w:rPr>
        <w:t>not as simply a minor adjustment due to reduced cross-strait tensions but</w:t>
      </w:r>
      <w:r w:rsidRPr="00231628">
        <w:rPr>
          <w:rStyle w:val="StyleUnderline"/>
          <w:sz w:val="16"/>
        </w:rPr>
        <w:t xml:space="preserve"> </w:t>
      </w:r>
      <w:r w:rsidRPr="00231628">
        <w:rPr>
          <w:rStyle w:val="StyleUnderline"/>
        </w:rPr>
        <w:t xml:space="preserve">as a </w:t>
      </w:r>
      <w:r w:rsidRPr="00231628">
        <w:rPr>
          <w:rStyle w:val="Emphasis"/>
        </w:rPr>
        <w:t>wholesale rejection</w:t>
      </w:r>
      <w:r w:rsidRPr="00231628">
        <w:rPr>
          <w:rStyle w:val="StyleUnderline"/>
        </w:rPr>
        <w:t xml:space="preserve"> of the vision of Taiwan as a </w:t>
      </w:r>
      <w:r w:rsidRPr="00231628">
        <w:rPr>
          <w:rStyle w:val="Emphasis"/>
        </w:rPr>
        <w:t>militarized base</w:t>
      </w:r>
      <w:r w:rsidRPr="00231628">
        <w:rPr>
          <w:rStyle w:val="StyleUnderline"/>
        </w:rPr>
        <w:t xml:space="preserve"> within the U.S. strategic orbit</w:t>
      </w:r>
      <w:r w:rsidRPr="00231628">
        <w:rPr>
          <w:sz w:val="16"/>
        </w:rPr>
        <w:t xml:space="preserve">. </w:t>
      </w:r>
      <w:r w:rsidRPr="00231628">
        <w:rPr>
          <w:rStyle w:val="StyleUnderline"/>
        </w:rPr>
        <w:t xml:space="preserve">By </w:t>
      </w:r>
      <w:r w:rsidRPr="00231628">
        <w:rPr>
          <w:rStyle w:val="Emphasis"/>
        </w:rPr>
        <w:t>signaling</w:t>
      </w:r>
      <w:r w:rsidRPr="00231628">
        <w:rPr>
          <w:rStyle w:val="StyleUnderline"/>
        </w:rPr>
        <w:t xml:space="preserve"> that Washington is finally </w:t>
      </w:r>
      <w:r w:rsidRPr="00231628">
        <w:rPr>
          <w:rStyle w:val="Emphasis"/>
        </w:rPr>
        <w:t>respecting China's territorial integrity</w:t>
      </w:r>
      <w:r w:rsidRPr="00231628">
        <w:rPr>
          <w:rStyle w:val="StyleUnderline"/>
        </w:rPr>
        <w:t>, these reductions could</w:t>
      </w:r>
      <w:r w:rsidRPr="00231628">
        <w:rPr>
          <w:sz w:val="16"/>
        </w:rPr>
        <w:t xml:space="preserve">, in turn, </w:t>
      </w:r>
      <w:r w:rsidRPr="00231628">
        <w:rPr>
          <w:rStyle w:val="StyleUnderline"/>
        </w:rPr>
        <w:t xml:space="preserve">lead to </w:t>
      </w:r>
      <w:r w:rsidRPr="00231628">
        <w:rPr>
          <w:rStyle w:val="Emphasis"/>
        </w:rPr>
        <w:t>verifiable force reductions by China</w:t>
      </w:r>
      <w:r w:rsidRPr="00231628">
        <w:rPr>
          <w:rStyle w:val="StyleUnderline"/>
        </w:rPr>
        <w:t xml:space="preserve">, as well as to </w:t>
      </w:r>
      <w:r w:rsidRPr="00231628">
        <w:rPr>
          <w:rStyle w:val="Emphasis"/>
        </w:rPr>
        <w:t>an end to its Taiwan-focused military attack drills</w:t>
      </w:r>
      <w:r w:rsidRPr="00231628">
        <w:rPr>
          <w:sz w:val="16"/>
        </w:rPr>
        <w:t xml:space="preserve">. Removing Taiwan as a major player in the United States' Asian security strategy would have ripple effects on U.S. strategy in the region as a whole. Indeed, it is likely </w:t>
      </w:r>
      <w:r w:rsidRPr="00231628">
        <w:rPr>
          <w:rStyle w:val="StyleUnderline"/>
          <w:sz w:val="16"/>
          <w:u w:val="none"/>
        </w:rPr>
        <w:t>that</w:t>
      </w:r>
      <w:r w:rsidRPr="00231628">
        <w:rPr>
          <w:rStyle w:val="StyleUnderline"/>
          <w:sz w:val="16"/>
        </w:rPr>
        <w:t xml:space="preserve"> </w:t>
      </w:r>
      <w:r w:rsidRPr="00231628">
        <w:rPr>
          <w:rStyle w:val="StyleUnderline"/>
        </w:rPr>
        <w:t xml:space="preserve">Asian-only security organizations, such as </w:t>
      </w:r>
      <w:r w:rsidRPr="00231628">
        <w:rPr>
          <w:sz w:val="16"/>
        </w:rPr>
        <w:t xml:space="preserve">the </w:t>
      </w:r>
      <w:r w:rsidRPr="00231628">
        <w:rPr>
          <w:rStyle w:val="StyleUnderline"/>
        </w:rPr>
        <w:t>asean</w:t>
      </w:r>
      <w:r w:rsidRPr="00231628">
        <w:rPr>
          <w:sz w:val="16"/>
        </w:rPr>
        <w:t xml:space="preserve"> Regional Forum, </w:t>
      </w:r>
      <w:r w:rsidRPr="00231628">
        <w:rPr>
          <w:rStyle w:val="StyleUnderline"/>
        </w:rPr>
        <w:t xml:space="preserve">would increasingly take the lead in defining Asia's future security architecture. </w:t>
      </w:r>
      <w:r w:rsidRPr="00231628">
        <w:rPr>
          <w:sz w:val="16"/>
        </w:rPr>
        <w:t xml:space="preserve">The arguments in favor of Finlandization are stronger today than ever before: </w:t>
      </w:r>
      <w:r w:rsidRPr="00231628">
        <w:rPr>
          <w:rStyle w:val="StyleUnderline"/>
        </w:rPr>
        <w:t xml:space="preserve">a Finlandized Taiwan would play a much more transformative role in China itself, thus improving the chances of </w:t>
      </w:r>
      <w:r w:rsidRPr="00231628">
        <w:rPr>
          <w:rStyle w:val="Emphasis"/>
        </w:rPr>
        <w:t>a peacefully rising China</w:t>
      </w:r>
      <w:r w:rsidRPr="00231628">
        <w:rPr>
          <w:sz w:val="16"/>
        </w:rPr>
        <w:t xml:space="preserve">. As was the case for Finland in its relations with the Soviet Union, </w:t>
      </w:r>
      <w:r w:rsidRPr="00231628">
        <w:rPr>
          <w:rStyle w:val="StyleUnderline"/>
        </w:rPr>
        <w:t xml:space="preserve">Taiwan could create a </w:t>
      </w:r>
      <w:r w:rsidRPr="00231628">
        <w:rPr>
          <w:rStyle w:val="Emphasis"/>
        </w:rPr>
        <w:t>model</w:t>
      </w:r>
      <w:r w:rsidRPr="00231628">
        <w:rPr>
          <w:rStyle w:val="StyleUnderline"/>
        </w:rPr>
        <w:t xml:space="preserve"> for the </w:t>
      </w:r>
      <w:r w:rsidRPr="00231628">
        <w:rPr>
          <w:rStyle w:val="Emphasis"/>
        </w:rPr>
        <w:t>peaceful resolution</w:t>
      </w:r>
      <w:r w:rsidRPr="00231628">
        <w:rPr>
          <w:rStyle w:val="StyleUnderline"/>
        </w:rPr>
        <w:t xml:space="preserve"> of China's many resource, boundary, and military conflicts throughout Asia</w:t>
      </w:r>
      <w:r w:rsidRPr="00231628">
        <w:rPr>
          <w:sz w:val="16"/>
        </w:rPr>
        <w:t xml:space="preserve">. More broadly, </w:t>
      </w:r>
      <w:r w:rsidRPr="00231628">
        <w:rPr>
          <w:rStyle w:val="StyleUnderline"/>
        </w:rPr>
        <w:t>the Taiwan-China détente is a test of liberal approaches to international relations - specifically, the notion that a broad integration of domestic interests will pacify relations between states far more than a militarized balance of power. Taiwan has always been a frontline state in the rivalry between Washington and Beijing</w:t>
      </w:r>
      <w:r w:rsidRPr="00231628">
        <w:rPr>
          <w:sz w:val="16"/>
        </w:rPr>
        <w:t xml:space="preserve">. In the past, that meant the United States' fending off China's plans to invade Taiwan and defying Beijing's opposition to the island's democratic development. Today, with Taiwan's territory secure and democracy consolidated, Taiwan's role on the frontlines is changing again. </w:t>
      </w:r>
      <w:r w:rsidRPr="00231628">
        <w:rPr>
          <w:rStyle w:val="StyleUnderline"/>
        </w:rPr>
        <w:t xml:space="preserve">It is now Washington's turn to confront and adapt to this historic shift. </w:t>
      </w:r>
    </w:p>
    <w:p w14:paraId="0732D337" w14:textId="64247A6D" w:rsidR="002C501A" w:rsidRPr="00231628" w:rsidRDefault="002C501A" w:rsidP="002C501A">
      <w:pPr>
        <w:pStyle w:val="Heading4"/>
      </w:pPr>
      <w:r w:rsidRPr="00231628">
        <w:t xml:space="preserve">No </w:t>
      </w:r>
      <w:r w:rsidR="00BA25B8" w:rsidRPr="00231628">
        <w:t xml:space="preserve">risk of </w:t>
      </w:r>
      <w:r w:rsidRPr="00231628">
        <w:t xml:space="preserve">appeasement or </w:t>
      </w:r>
      <w:r w:rsidR="00BA25B8" w:rsidRPr="00231628">
        <w:t>alliance</w:t>
      </w:r>
      <w:r w:rsidRPr="00231628">
        <w:t xml:space="preserve"> disads – limiting US commitment to Taiwan creates a soft-landing for accommodation and coexistence with China </w:t>
      </w:r>
    </w:p>
    <w:p w14:paraId="43DD9A54" w14:textId="77777777" w:rsidR="002C501A" w:rsidRPr="00231628" w:rsidRDefault="002C501A" w:rsidP="002C501A">
      <w:r w:rsidRPr="00231628">
        <w:rPr>
          <w:rStyle w:val="Style13ptBold"/>
        </w:rPr>
        <w:t>Glaser 11</w:t>
      </w:r>
      <w:r w:rsidRPr="00231628">
        <w:t xml:space="preserve"> - Charles L Glaser is a professor in the Elliott School of International Affairs and the Department of Political Science at George Washington University. He is also a fellow in the Kissinger Institute at the Woodrow Wilson International Center for Scholars (“Will China's Rise Lead to War?” Foreign Affairs, March/April, </w:t>
      </w:r>
      <w:hyperlink r:id="rId15" w:history="1">
        <w:r w:rsidRPr="00231628">
          <w:rPr>
            <w:rStyle w:val="Hyperlink"/>
          </w:rPr>
          <w:t>https://www.foreignaffairs.com/articles/asia/2011-03-01/will-chinas-rise-lead-war</w:t>
        </w:r>
      </w:hyperlink>
    </w:p>
    <w:p w14:paraId="509CD827" w14:textId="6679851B" w:rsidR="00510B3A" w:rsidRPr="00231628" w:rsidRDefault="002C501A" w:rsidP="00510B3A">
      <w:pPr>
        <w:rPr>
          <w:rStyle w:val="StyleUnderline"/>
          <w:sz w:val="16"/>
          <w:u w:val="none"/>
        </w:rPr>
      </w:pPr>
      <w:r w:rsidRPr="00231628">
        <w:rPr>
          <w:sz w:val="16"/>
        </w:rPr>
        <w:t>Given such risks,</w:t>
      </w:r>
      <w:r w:rsidRPr="00231628">
        <w:rPr>
          <w:rStyle w:val="StyleUnderline"/>
          <w:sz w:val="16"/>
        </w:rPr>
        <w:t xml:space="preserve"> </w:t>
      </w:r>
      <w:r w:rsidRPr="00231628">
        <w:rPr>
          <w:rStyle w:val="StyleUnderline"/>
        </w:rPr>
        <w:t>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should</w:t>
      </w:r>
      <w:r w:rsidRPr="00231628">
        <w:rPr>
          <w:sz w:val="16"/>
        </w:rPr>
        <w:t xml:space="preserve"> consider </w:t>
      </w:r>
      <w:r w:rsidRPr="00231628">
        <w:rPr>
          <w:rStyle w:val="Emphasis"/>
        </w:rPr>
        <w:t>back</w:t>
      </w:r>
      <w:r w:rsidRPr="00231628">
        <w:rPr>
          <w:sz w:val="16"/>
        </w:rPr>
        <w:t xml:space="preserve">ing </w:t>
      </w:r>
      <w:r w:rsidRPr="00231628">
        <w:rPr>
          <w:rStyle w:val="Emphasis"/>
        </w:rPr>
        <w:t>away</w:t>
      </w:r>
      <w:r w:rsidRPr="00231628">
        <w:rPr>
          <w:sz w:val="16"/>
        </w:rPr>
        <w:t xml:space="preserve"> </w:t>
      </w:r>
      <w:r w:rsidRPr="00231628">
        <w:rPr>
          <w:rStyle w:val="StyleUnderline"/>
        </w:rPr>
        <w:t>from its commitment to Taiwan</w:t>
      </w:r>
      <w:r w:rsidRPr="00231628">
        <w:rPr>
          <w:sz w:val="16"/>
        </w:rPr>
        <w:t xml:space="preserve">. </w:t>
      </w:r>
      <w:r w:rsidRPr="00231628">
        <w:rPr>
          <w:rStyle w:val="StyleUnderline"/>
        </w:rPr>
        <w:t>This would remove the most obvious and contentious flash point between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and China and smooth the way for </w:t>
      </w:r>
      <w:r w:rsidRPr="00231628">
        <w:rPr>
          <w:rStyle w:val="Emphasis"/>
        </w:rPr>
        <w:t>better relations</w:t>
      </w:r>
      <w:r w:rsidRPr="00231628">
        <w:rPr>
          <w:rStyle w:val="StyleUnderline"/>
        </w:rPr>
        <w:t xml:space="preserve"> </w:t>
      </w:r>
      <w:r w:rsidRPr="00231628">
        <w:rPr>
          <w:sz w:val="16"/>
        </w:rPr>
        <w:t xml:space="preserve">between them </w:t>
      </w:r>
      <w:r w:rsidRPr="00231628">
        <w:rPr>
          <w:rStyle w:val="StyleUnderline"/>
        </w:rPr>
        <w:t xml:space="preserve">in the </w:t>
      </w:r>
      <w:r w:rsidRPr="00231628">
        <w:rPr>
          <w:rStyle w:val="Emphasis"/>
        </w:rPr>
        <w:t>decades to come</w:t>
      </w:r>
      <w:r w:rsidRPr="00231628">
        <w:rPr>
          <w:sz w:val="16"/>
        </w:rPr>
        <w:t xml:space="preserve">. </w:t>
      </w:r>
      <w:r w:rsidRPr="00231628">
        <w:rPr>
          <w:rStyle w:val="StyleUnderline"/>
        </w:rPr>
        <w:t>Critics</w:t>
      </w:r>
      <w:r w:rsidRPr="00231628">
        <w:rPr>
          <w:sz w:val="16"/>
        </w:rPr>
        <w:t xml:space="preserve"> of such a move </w:t>
      </w:r>
      <w:r w:rsidRPr="00231628">
        <w:rPr>
          <w:rStyle w:val="StyleUnderline"/>
        </w:rPr>
        <w:t>argue</w:t>
      </w:r>
      <w:r w:rsidRPr="00231628">
        <w:rPr>
          <w:sz w:val="16"/>
        </w:rPr>
        <w:t xml:space="preserve"> that it would result in not only direct costs for the United States and Taiwan but indirect costs as well: </w:t>
      </w:r>
      <w:r w:rsidRPr="00231628">
        <w:rPr>
          <w:rStyle w:val="StyleUnderline"/>
        </w:rPr>
        <w:t>Beijing would</w:t>
      </w:r>
      <w:r w:rsidRPr="00231628">
        <w:rPr>
          <w:sz w:val="16"/>
        </w:rPr>
        <w:t xml:space="preserve"> not be satisfied by such appeasement; instead, it would find its appetite whetted and </w:t>
      </w:r>
      <w:r w:rsidRPr="00231628">
        <w:rPr>
          <w:rStyle w:val="StyleUnderline"/>
        </w:rPr>
        <w:t>make even greater demands afterward</w:t>
      </w:r>
      <w:r w:rsidRPr="00231628">
        <w:rPr>
          <w:sz w:val="16"/>
        </w:rPr>
        <w:t>--</w:t>
      </w:r>
      <w:r w:rsidRPr="00231628">
        <w:rPr>
          <w:rStyle w:val="StyleUnderline"/>
        </w:rPr>
        <w:t>spurred by Washington's lost credibility as a defender of its allies</w:t>
      </w:r>
      <w:r w:rsidRPr="00231628">
        <w:rPr>
          <w:sz w:val="16"/>
        </w:rPr>
        <w:t xml:space="preserve">. </w:t>
      </w:r>
      <w:r w:rsidRPr="00231628">
        <w:rPr>
          <w:rStyle w:val="Emphasis"/>
        </w:rPr>
        <w:t>The critics are wrong</w:t>
      </w:r>
      <w:r w:rsidRPr="00231628">
        <w:rPr>
          <w:sz w:val="16"/>
        </w:rPr>
        <w:t xml:space="preserve">, however, because territorial concessions are not always bound to fail. Not all adversaries are Hitler, and when they are not, </w:t>
      </w:r>
      <w:r w:rsidRPr="00231628">
        <w:rPr>
          <w:rStyle w:val="Emphasis"/>
        </w:rPr>
        <w:t>accommodation</w:t>
      </w:r>
      <w:r w:rsidRPr="00231628">
        <w:rPr>
          <w:rStyle w:val="StyleUnderline"/>
        </w:rPr>
        <w:t xml:space="preserve"> can be </w:t>
      </w:r>
      <w:r w:rsidRPr="00231628">
        <w:rPr>
          <w:rStyle w:val="Emphasis"/>
        </w:rPr>
        <w:t>an effective policy tool</w:t>
      </w:r>
      <w:r w:rsidRPr="00231628">
        <w:rPr>
          <w:sz w:val="16"/>
        </w:rPr>
        <w:t xml:space="preserve">. </w:t>
      </w:r>
      <w:r w:rsidRPr="00231628">
        <w:rPr>
          <w:rStyle w:val="StyleUnderline"/>
        </w:rPr>
        <w:t xml:space="preserve">When an adversary has limited territorial goals, granting them can lead not to further demands but rather to </w:t>
      </w:r>
      <w:r w:rsidRPr="00231628">
        <w:rPr>
          <w:rStyle w:val="Emphasis"/>
        </w:rPr>
        <w:t>satisfaction</w:t>
      </w:r>
      <w:r w:rsidRPr="00231628">
        <w:rPr>
          <w:rStyle w:val="StyleUnderline"/>
        </w:rPr>
        <w:t xml:space="preserve"> with the </w:t>
      </w:r>
      <w:r w:rsidRPr="00231628">
        <w:rPr>
          <w:rStyle w:val="Emphasis"/>
        </w:rPr>
        <w:t>new status quo</w:t>
      </w:r>
      <w:r w:rsidRPr="00231628">
        <w:rPr>
          <w:rStyle w:val="StyleUnderline"/>
        </w:rPr>
        <w:t xml:space="preserve"> and a </w:t>
      </w:r>
      <w:r w:rsidRPr="00231628">
        <w:rPr>
          <w:rStyle w:val="Emphasis"/>
        </w:rPr>
        <w:t>reduction of tension</w:t>
      </w:r>
      <w:r w:rsidRPr="00231628">
        <w:rPr>
          <w:rStyle w:val="StyleUnderline"/>
        </w:rPr>
        <w:t xml:space="preserve">. </w:t>
      </w:r>
      <w:r w:rsidRPr="00231628">
        <w:rPr>
          <w:sz w:val="16"/>
        </w:rPr>
        <w:t xml:space="preserve">The key question, then, is whether China has limited or unlimited goals. It is true that China has disagreements with several of its neighbors, but </w:t>
      </w:r>
      <w:r w:rsidRPr="00231628">
        <w:rPr>
          <w:rStyle w:val="StyleUnderline"/>
        </w:rPr>
        <w:t xml:space="preserve">there is actually little reason to believe that it has or will develop grand territorial ambitions in its region or beyond. </w:t>
      </w:r>
      <w:r w:rsidRPr="00231628">
        <w:rPr>
          <w:sz w:val="16"/>
        </w:rPr>
        <w:t xml:space="preserve">Concessions on Taiwan would thus risk encouraging China to pursue more demanding policies on those issues for which the status quo is currently disputed, including the status of the offshore islands and maritime borders in the East China and South China seas. But </w:t>
      </w:r>
      <w:r w:rsidRPr="00231628">
        <w:rPr>
          <w:rStyle w:val="StyleUnderline"/>
        </w:rPr>
        <w:t xml:space="preserve">the risks of reduced U.S. credibility for protecting allies when the status quo is crystal clear--as is the case with Japan and South Korea--should be small, especially if any change in policy on Taiwan is accompanied by </w:t>
      </w:r>
      <w:r w:rsidRPr="00231628">
        <w:rPr>
          <w:rStyle w:val="Emphasis"/>
        </w:rPr>
        <w:t>countervailing measures</w:t>
      </w:r>
      <w:r w:rsidRPr="00231628">
        <w:rPr>
          <w:sz w:val="16"/>
        </w:rPr>
        <w:t xml:space="preserve"> (</w:t>
      </w:r>
      <w:r w:rsidRPr="00231628">
        <w:rPr>
          <w:rStyle w:val="StyleUnderline"/>
        </w:rPr>
        <w:t xml:space="preserve">such as a </w:t>
      </w:r>
      <w:r w:rsidRPr="00231628">
        <w:rPr>
          <w:rStyle w:val="Emphasis"/>
        </w:rPr>
        <w:t>renewed declaration</w:t>
      </w:r>
      <w:r w:rsidRPr="00231628">
        <w:rPr>
          <w:rStyle w:val="StyleUnderline"/>
        </w:rPr>
        <w:t xml:space="preserve"> of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other alliance commitments</w:t>
      </w:r>
      <w:r w:rsidRPr="00231628">
        <w:rPr>
          <w:sz w:val="16"/>
        </w:rPr>
        <w:t xml:space="preserve">, a reinforcement of U.S. forward deployed troops, </w:t>
      </w:r>
      <w:r w:rsidRPr="00231628">
        <w:rPr>
          <w:rStyle w:val="StyleUnderline"/>
        </w:rPr>
        <w:t>and an increase in joint military exercises and tech</w:t>
      </w:r>
      <w:r w:rsidRPr="00231628">
        <w:rPr>
          <w:sz w:val="16"/>
        </w:rPr>
        <w:t xml:space="preserve">nological </w:t>
      </w:r>
      <w:r w:rsidRPr="00231628">
        <w:rPr>
          <w:rStyle w:val="StyleUnderline"/>
        </w:rPr>
        <w:t>coop</w:t>
      </w:r>
      <w:r w:rsidRPr="00231628">
        <w:rPr>
          <w:sz w:val="16"/>
        </w:rPr>
        <w:t xml:space="preserve">eration </w:t>
      </w:r>
      <w:r w:rsidRPr="00231628">
        <w:rPr>
          <w:rStyle w:val="StyleUnderline"/>
        </w:rPr>
        <w:t>with U.S. allies</w:t>
      </w:r>
      <w:r w:rsidRPr="00231628">
        <w:rPr>
          <w:sz w:val="16"/>
        </w:rPr>
        <w:t>).</w:t>
      </w:r>
    </w:p>
    <w:p w14:paraId="5C6DDE28" w14:textId="77777777" w:rsidR="00510B3A" w:rsidRPr="00231628" w:rsidRDefault="00510B3A" w:rsidP="002C501A">
      <w:pPr>
        <w:rPr>
          <w:rStyle w:val="StyleUnderline"/>
        </w:rPr>
      </w:pPr>
    </w:p>
    <w:p w14:paraId="7DF08E2D" w14:textId="0F0A2317" w:rsidR="00510B3A" w:rsidRPr="00231628" w:rsidRDefault="00D3291A" w:rsidP="00510B3A">
      <w:pPr>
        <w:pStyle w:val="Heading2"/>
      </w:pPr>
      <w:r w:rsidRPr="00231628">
        <w:t xml:space="preserve">Adv </w:t>
      </w:r>
      <w:r w:rsidR="00510B3A" w:rsidRPr="00231628">
        <w:t xml:space="preserve">– Taiwan War </w:t>
      </w:r>
    </w:p>
    <w:p w14:paraId="0D318FE4" w14:textId="1640FCDC" w:rsidR="00972F0C" w:rsidRPr="00231628" w:rsidRDefault="00972F0C" w:rsidP="00972F0C">
      <w:pPr>
        <w:pStyle w:val="Heading3"/>
      </w:pPr>
      <w:bookmarkStart w:id="8" w:name="_Hlk6906457"/>
      <w:bookmarkStart w:id="9" w:name="_Hlk7012315"/>
      <w:r w:rsidRPr="00231628">
        <w:t xml:space="preserve">UQ – Yes War </w:t>
      </w:r>
    </w:p>
    <w:p w14:paraId="15D4BA79" w14:textId="1AF78CA9" w:rsidR="00475D53" w:rsidRPr="00231628" w:rsidRDefault="00475D53" w:rsidP="00475D53">
      <w:pPr>
        <w:pStyle w:val="Heading4"/>
      </w:pPr>
      <w:r w:rsidRPr="00231628">
        <w:t xml:space="preserve">Growing political pressure will embolden Taiwan’s push for independence making full-scale war with China inevitable within the next few months </w:t>
      </w:r>
    </w:p>
    <w:p w14:paraId="226D28F8" w14:textId="00C22C8E" w:rsidR="00972F0C" w:rsidRPr="00231628" w:rsidRDefault="00972F0C" w:rsidP="00972F0C">
      <w:r w:rsidRPr="00231628">
        <w:rPr>
          <w:rStyle w:val="Style13ptBold"/>
        </w:rPr>
        <w:t>Wang 5/30/19</w:t>
      </w:r>
      <w:r w:rsidRPr="00231628">
        <w:t xml:space="preserve"> (Kent, research fellow at the Institute for Taiwan American Study (ITAS) based in Washington, D.C., “Taiwan’s 2020 presidential election is crucial,” </w:t>
      </w:r>
      <w:hyperlink r:id="rId16" w:history="1">
        <w:r w:rsidRPr="00231628">
          <w:rPr>
            <w:rStyle w:val="Hyperlink"/>
          </w:rPr>
          <w:t>https://www.asiatimes.com/2019/05/opinion/why-the-2020-presidential-election-is-crucial-for-taiwans-future/</w:t>
        </w:r>
      </w:hyperlink>
      <w:r w:rsidRPr="00231628">
        <w:t xml:space="preserve">) </w:t>
      </w:r>
    </w:p>
    <w:p w14:paraId="724B9D8E" w14:textId="3086D0A7" w:rsidR="00972F0C" w:rsidRPr="00231628" w:rsidRDefault="00972F0C" w:rsidP="00972F0C">
      <w:pPr>
        <w:rPr>
          <w:sz w:val="16"/>
        </w:rPr>
      </w:pPr>
      <w:r w:rsidRPr="00231628">
        <w:rPr>
          <w:sz w:val="16"/>
        </w:rPr>
        <w:t>As the 2020 presidential election campaign rages on, debates related to the status and future of Taiwan, and whether economics or sovereignty should be the top priority for the Blue and Green camps, are becoming more and more acute.</w:t>
      </w:r>
      <w:r w:rsidR="00475D53" w:rsidRPr="00231628">
        <w:rPr>
          <w:sz w:val="16"/>
        </w:rPr>
        <w:t xml:space="preserve"> </w:t>
      </w:r>
      <w:r w:rsidRPr="00231628">
        <w:rPr>
          <w:rStyle w:val="StyleUnderline"/>
        </w:rPr>
        <w:t>China’s hostility toward the Taiwan independence leanings of the DPP government is</w:t>
      </w:r>
      <w:r w:rsidRPr="00231628">
        <w:rPr>
          <w:sz w:val="16"/>
        </w:rPr>
        <w:t xml:space="preserve"> also </w:t>
      </w:r>
      <w:r w:rsidRPr="00231628">
        <w:rPr>
          <w:rStyle w:val="Emphasis"/>
        </w:rPr>
        <w:t>escalating</w:t>
      </w:r>
      <w:r w:rsidRPr="00231628">
        <w:rPr>
          <w:sz w:val="16"/>
        </w:rPr>
        <w:t xml:space="preserve">. </w:t>
      </w:r>
      <w:r w:rsidRPr="00231628">
        <w:rPr>
          <w:rStyle w:val="StyleUnderline"/>
        </w:rPr>
        <w:t>The next presidential election in</w:t>
      </w:r>
      <w:r w:rsidRPr="00231628">
        <w:rPr>
          <w:sz w:val="16"/>
        </w:rPr>
        <w:t xml:space="preserve"> the Republic of China</w:t>
      </w:r>
      <w:r w:rsidR="00BE32DF" w:rsidRPr="00231628">
        <w:rPr>
          <w:sz w:val="16"/>
        </w:rPr>
        <w:t xml:space="preserve"> [</w:t>
      </w:r>
      <w:r w:rsidR="00BE32DF" w:rsidRPr="00231628">
        <w:rPr>
          <w:rStyle w:val="StyleUnderline"/>
        </w:rPr>
        <w:t>Taiwan]</w:t>
      </w:r>
      <w:r w:rsidRPr="00231628">
        <w:rPr>
          <w:rStyle w:val="StyleUnderline"/>
        </w:rPr>
        <w:t xml:space="preserve"> is</w:t>
      </w:r>
      <w:r w:rsidRPr="00231628">
        <w:rPr>
          <w:sz w:val="16"/>
        </w:rPr>
        <w:t xml:space="preserve"> scheduled to be held on </w:t>
      </w:r>
      <w:r w:rsidRPr="00231628">
        <w:rPr>
          <w:rStyle w:val="StyleUnderline"/>
        </w:rPr>
        <w:t>January</w:t>
      </w:r>
      <w:r w:rsidRPr="00231628">
        <w:rPr>
          <w:sz w:val="16"/>
        </w:rPr>
        <w:t xml:space="preserve"> 11, </w:t>
      </w:r>
      <w:r w:rsidRPr="00231628">
        <w:rPr>
          <w:rStyle w:val="StyleUnderline"/>
        </w:rPr>
        <w:t>2020</w:t>
      </w:r>
      <w:r w:rsidRPr="00231628">
        <w:rPr>
          <w:sz w:val="16"/>
        </w:rPr>
        <w:t xml:space="preserve">. Voters will either elect a new president or re-elect the incumbent. The process of presidential </w:t>
      </w:r>
      <w:r w:rsidRPr="00231628">
        <w:rPr>
          <w:rStyle w:val="StyleUnderline"/>
        </w:rPr>
        <w:t>primary elections and nominations is likely to start within the next few months</w:t>
      </w:r>
      <w:r w:rsidRPr="00231628">
        <w:rPr>
          <w:sz w:val="16"/>
        </w:rPr>
        <w:t>.</w:t>
      </w:r>
      <w:r w:rsidR="00475D53" w:rsidRPr="00231628">
        <w:rPr>
          <w:sz w:val="16"/>
        </w:rPr>
        <w:t xml:space="preserve"> </w:t>
      </w:r>
      <w:r w:rsidRPr="00231628">
        <w:rPr>
          <w:sz w:val="16"/>
        </w:rPr>
        <w:t>Too many entangled problems are awaiting the next president for him/her to turn the tide. Next year will be a crucial time for Taiwan; the new government must, in the shortest possible time, restart cross-Taiwan Strait consultations, smoothing out the tensions created by People’s Liberation Army (PLA) planes circling Taiwan. Only by doing so can they create favorable conditions for foreign investment and the return of Taiwan businesses to China. The new government must stop Taiwan’s bleeding from an ever-increasing isolated international situation and start returning to the functional organizations of the United Nations.</w:t>
      </w:r>
      <w:r w:rsidR="00475D53" w:rsidRPr="00231628">
        <w:rPr>
          <w:sz w:val="16"/>
        </w:rPr>
        <w:t xml:space="preserve"> </w:t>
      </w:r>
      <w:r w:rsidRPr="00231628">
        <w:rPr>
          <w:sz w:val="16"/>
        </w:rPr>
        <w:t>Taiwan must accede to the Comprehensive and Progressive Agreement for Trans-Pacific Partnership (CPTPP) and the Regional Comprehensive Economic Partnership (RCEP), so the island does not become an abandoned chess piece. More importantly, the new government must shake off the bad habit of seeking official positions and personal benefits that permeated both the Blue and Green parties for a long time, and political figures that just muddle through must step down.</w:t>
      </w:r>
      <w:r w:rsidR="00475D53" w:rsidRPr="00231628">
        <w:rPr>
          <w:sz w:val="16"/>
        </w:rPr>
        <w:t xml:space="preserve"> </w:t>
      </w:r>
      <w:r w:rsidRPr="00231628">
        <w:rPr>
          <w:sz w:val="16"/>
        </w:rPr>
        <w:t xml:space="preserve">Since President </w:t>
      </w:r>
      <w:r w:rsidRPr="00231628">
        <w:rPr>
          <w:rStyle w:val="StyleUnderline"/>
        </w:rPr>
        <w:t>Tsai</w:t>
      </w:r>
      <w:r w:rsidRPr="00231628">
        <w:rPr>
          <w:sz w:val="16"/>
        </w:rPr>
        <w:t xml:space="preserve"> Ing-wen took power three years ago, she has avoided cross-strait policy based on a cross-strait political foundation, so there would be no official interactions across the strait, while she </w:t>
      </w:r>
      <w:r w:rsidRPr="00231628">
        <w:rPr>
          <w:rStyle w:val="StyleUnderline"/>
        </w:rPr>
        <w:t>has chosen to embrace the US strategic option one-sidedly</w:t>
      </w:r>
      <w:r w:rsidRPr="00231628">
        <w:rPr>
          <w:sz w:val="16"/>
        </w:rPr>
        <w:t xml:space="preserve">, even </w:t>
      </w:r>
      <w:r w:rsidRPr="00231628">
        <w:rPr>
          <w:rStyle w:val="StyleUnderline"/>
        </w:rPr>
        <w:t>letting Taiwan become a peripheral actor in a China-US confrontation</w:t>
      </w:r>
      <w:r w:rsidRPr="00231628">
        <w:rPr>
          <w:sz w:val="16"/>
        </w:rPr>
        <w:t xml:space="preserve">. </w:t>
      </w:r>
      <w:r w:rsidRPr="00231628">
        <w:rPr>
          <w:rStyle w:val="Emphasis"/>
        </w:rPr>
        <w:t>The tense situation across the strait will inevitably become worse</w:t>
      </w:r>
      <w:r w:rsidRPr="00231628">
        <w:rPr>
          <w:sz w:val="16"/>
        </w:rPr>
        <w:t xml:space="preserve">. </w:t>
      </w:r>
      <w:r w:rsidRPr="00231628">
        <w:rPr>
          <w:rStyle w:val="StyleUnderline"/>
        </w:rPr>
        <w:t>In order to consolidate her power base</w:t>
      </w:r>
      <w:r w:rsidRPr="00231628">
        <w:rPr>
          <w:sz w:val="16"/>
        </w:rPr>
        <w:t xml:space="preserve">, President </w:t>
      </w:r>
      <w:r w:rsidRPr="00231628">
        <w:rPr>
          <w:rStyle w:val="StyleUnderline"/>
        </w:rPr>
        <w:t>Tsai began to manipulate cross-strait issues, incessantly escalating the atmospherics of cross-strait hostilities.</w:t>
      </w:r>
      <w:r w:rsidRPr="00231628">
        <w:rPr>
          <w:sz w:val="16"/>
        </w:rPr>
        <w:t xml:space="preserve"> The Tsai government restricted travel to the mainland and upped the ante by blocking mainlanders from engaging in cross-strait exchanges, casting a shadow over people-to-people exchanges across the strait.</w:t>
      </w:r>
      <w:r w:rsidR="00475D53" w:rsidRPr="00231628">
        <w:rPr>
          <w:sz w:val="16"/>
        </w:rPr>
        <w:t xml:space="preserve"> </w:t>
      </w:r>
      <w:r w:rsidRPr="00231628">
        <w:rPr>
          <w:sz w:val="16"/>
        </w:rPr>
        <w:t>Amid the conflict between the welfare of the people of Taiwan and that of the DPP, Tsai has chosen the interests of the DPP; amid the confrontation between the interests of the Green grassroots and those of the DPP factions, she has chosen to cozy up with the factions and pork barrel spoils; in the 2020 electoral campaign, Tsai will inevitably continue to side with the elites of the DPP factions, and not with the pan-Blue swing voters, or even the grassroots masses of the pan-Green. This presidential election will not become a battle between pro-reunification and pro-Taiwan independence on which Tsai has pinned her hopes; instead, it will be closer to “a battle between pro and con Tsai Ing-wen.”</w:t>
      </w:r>
      <w:r w:rsidR="00475D53" w:rsidRPr="00231628">
        <w:rPr>
          <w:sz w:val="16"/>
        </w:rPr>
        <w:t xml:space="preserve"> </w:t>
      </w:r>
      <w:r w:rsidRPr="00231628">
        <w:rPr>
          <w:sz w:val="16"/>
        </w:rPr>
        <w:t>However, the Tsai government, which lost popular support last November, has not listened to the vox populi or felt the pain of the people; instead, the president believes that by winning the hearts of the Green camp elites, she can stabilize her political power. However, by siding with the interests of the factions, she often undermines social justice and the interests of the grassroots.</w:t>
      </w:r>
      <w:r w:rsidR="00475D53" w:rsidRPr="00231628">
        <w:rPr>
          <w:sz w:val="16"/>
        </w:rPr>
        <w:t xml:space="preserve"> </w:t>
      </w:r>
      <w:r w:rsidRPr="00231628">
        <w:rPr>
          <w:sz w:val="16"/>
        </w:rPr>
        <w:t xml:space="preserve">In fact, though it is worrisome that US President Donald Trump wants to use Taiwan as a chess piece, it is even more horrible that </w:t>
      </w:r>
      <w:r w:rsidRPr="00231628">
        <w:rPr>
          <w:rStyle w:val="StyleUnderline"/>
        </w:rPr>
        <w:t>Tsai has always wanted to be a chess player</w:t>
      </w:r>
      <w:r w:rsidRPr="00231628">
        <w:rPr>
          <w:sz w:val="16"/>
        </w:rPr>
        <w:t xml:space="preserve">. It is true that the two big powers, </w:t>
      </w:r>
      <w:r w:rsidRPr="00231628">
        <w:rPr>
          <w:rStyle w:val="StyleUnderline"/>
        </w:rPr>
        <w:t>the US and China, are fiercely competing in a range of areas</w:t>
      </w:r>
      <w:r w:rsidRPr="00231628">
        <w:rPr>
          <w:sz w:val="16"/>
        </w:rPr>
        <w:t xml:space="preserve">, from economics and trade to geopolitics and ideology, both to gain the upper hand; </w:t>
      </w:r>
      <w:r w:rsidRPr="00231628">
        <w:rPr>
          <w:rStyle w:val="StyleUnderline"/>
        </w:rPr>
        <w:t>however, the PLA’s strength has been rising, while the US has many battlefronts, and Washington</w:t>
      </w:r>
      <w:r w:rsidRPr="00231628">
        <w:rPr>
          <w:sz w:val="16"/>
        </w:rPr>
        <w:t xml:space="preserve"> still </w:t>
      </w:r>
      <w:r w:rsidRPr="00231628">
        <w:rPr>
          <w:rStyle w:val="StyleUnderline"/>
        </w:rPr>
        <w:t>has to consider the</w:t>
      </w:r>
      <w:r w:rsidRPr="00231628">
        <w:rPr>
          <w:sz w:val="16"/>
        </w:rPr>
        <w:t xml:space="preserve"> various </w:t>
      </w:r>
      <w:r w:rsidRPr="00231628">
        <w:rPr>
          <w:rStyle w:val="StyleUnderline"/>
        </w:rPr>
        <w:t xml:space="preserve">potential consequences of an eventual </w:t>
      </w:r>
      <w:r w:rsidRPr="00231628">
        <w:rPr>
          <w:rStyle w:val="Emphasis"/>
        </w:rPr>
        <w:t>full-scale conflict with China</w:t>
      </w:r>
      <w:r w:rsidRPr="00231628">
        <w:rPr>
          <w:sz w:val="16"/>
        </w:rPr>
        <w:t>.</w:t>
      </w:r>
      <w:r w:rsidR="00475D53" w:rsidRPr="00231628">
        <w:rPr>
          <w:sz w:val="16"/>
        </w:rPr>
        <w:t xml:space="preserve"> </w:t>
      </w:r>
      <w:r w:rsidRPr="00231628">
        <w:rPr>
          <w:sz w:val="16"/>
        </w:rPr>
        <w:t xml:space="preserve">Analysts point out that Trump had asked his national security staff, “What good would there be for the US to support </w:t>
      </w:r>
      <w:r w:rsidRPr="00231628">
        <w:rPr>
          <w:rStyle w:val="StyleUnderline"/>
        </w:rPr>
        <w:t>Taiwan</w:t>
      </w:r>
      <w:r w:rsidRPr="00231628">
        <w:rPr>
          <w:sz w:val="16"/>
        </w:rPr>
        <w:t xml:space="preserve">?” After his national security staff listed the pros and cons, Trump set his sights on China, where the US could derive more benefits. For small states sandwiched between the two big powers, the US and China, their considerations will not be so well rounded as those of the two big powers. Some small states </w:t>
      </w:r>
      <w:r w:rsidRPr="00231628">
        <w:rPr>
          <w:rStyle w:val="StyleUnderline"/>
        </w:rPr>
        <w:t xml:space="preserve">may </w:t>
      </w:r>
      <w:r w:rsidRPr="00231628">
        <w:rPr>
          <w:rStyle w:val="Emphasis"/>
        </w:rPr>
        <w:t>deliberately incite conflicts</w:t>
      </w:r>
      <w:r w:rsidRPr="00231628">
        <w:rPr>
          <w:sz w:val="16"/>
        </w:rPr>
        <w:t xml:space="preserve"> </w:t>
      </w:r>
      <w:r w:rsidRPr="00231628">
        <w:rPr>
          <w:rStyle w:val="StyleUnderline"/>
        </w:rPr>
        <w:t>between the two big powers</w:t>
      </w:r>
      <w:r w:rsidRPr="00231628">
        <w:rPr>
          <w:sz w:val="16"/>
        </w:rPr>
        <w:t xml:space="preserve"> because of ideology, national interest, personal political ideas, or personal political interests, </w:t>
      </w:r>
      <w:r w:rsidRPr="00231628">
        <w:rPr>
          <w:rStyle w:val="Emphasis"/>
        </w:rPr>
        <w:t>eventually leading to war</w:t>
      </w:r>
      <w:r w:rsidRPr="00231628">
        <w:rPr>
          <w:sz w:val="16"/>
        </w:rPr>
        <w:t xml:space="preserve"> and culminating in a lose-lose situation. The 2020 election campaign has been heating up, and the electoral prospects do not look good for the DPP; this is probably something that the Blue and the White camps, as well as the US and China, need to take to heart.</w:t>
      </w:r>
      <w:r w:rsidR="00475D53" w:rsidRPr="00231628">
        <w:rPr>
          <w:sz w:val="16"/>
        </w:rPr>
        <w:t xml:space="preserve"> </w:t>
      </w:r>
      <w:r w:rsidRPr="00231628">
        <w:rPr>
          <w:sz w:val="16"/>
        </w:rPr>
        <w:t xml:space="preserve">Taiwan has already undergone the baptism of six direct presidential elections, with nearly every election having been focused on the binomial confrontation between the “economics card” and the “sovereignty card,” which have also been an unavoidable attack and defense in the pursuit of the highest office of the land. In 2000 and 2004, Chen Shui-bian played the “sovereignty card” and won: in 2008 and 2012, the “economics card” had the upper hand with Ma Ying-jeou winning. However, </w:t>
      </w:r>
      <w:r w:rsidRPr="00231628">
        <w:rPr>
          <w:rStyle w:val="StyleUnderline"/>
        </w:rPr>
        <w:t>in 2016, Tsai</w:t>
      </w:r>
      <w:r w:rsidRPr="00231628">
        <w:rPr>
          <w:sz w:val="16"/>
        </w:rPr>
        <w:t xml:space="preserve"> changed the steady route; even though the KMT underwent several twists and turns, such as the Sunflower student movement and the coalition between the White and Green, reducing its strength substantially, Tsai </w:t>
      </w:r>
      <w:r w:rsidRPr="00231628">
        <w:rPr>
          <w:rStyle w:val="StyleUnderline"/>
        </w:rPr>
        <w:t>did not dare play the sovereignty card because she knew that the public in Taiwan did not support the DPP’s narrative on independence.</w:t>
      </w:r>
      <w:r w:rsidR="00475D53" w:rsidRPr="00231628">
        <w:rPr>
          <w:rStyle w:val="StyleUnderline"/>
        </w:rPr>
        <w:t xml:space="preserve"> </w:t>
      </w:r>
      <w:r w:rsidRPr="00231628">
        <w:rPr>
          <w:rStyle w:val="StyleUnderline"/>
        </w:rPr>
        <w:t>Now the Tsai government has been in office for three years and cross-strait relations have seriously retrogressed</w:t>
      </w:r>
      <w:r w:rsidRPr="00231628">
        <w:rPr>
          <w:sz w:val="16"/>
        </w:rPr>
        <w:t>. The voters who believed that the DPP would not ruin cross-strait relations feel deceived. The latest polls show that over 50% of the public is worried that the two sides of the Taiwan Strait could face war because of the reunification-independence issue. The Tsai government’s cross-strait policies have failed, as have its agricultural and economic policies; the grassroots economics is under attack, with the annuities reforms eliciting popular grievances and endless protests, leading to Tsai’s support ratings continually sliding.</w:t>
      </w:r>
      <w:r w:rsidR="00475D53" w:rsidRPr="00231628">
        <w:rPr>
          <w:sz w:val="16"/>
        </w:rPr>
        <w:t xml:space="preserve"> </w:t>
      </w:r>
      <w:r w:rsidRPr="00231628">
        <w:rPr>
          <w:rStyle w:val="StyleUnderline"/>
        </w:rPr>
        <w:t>Last year’s</w:t>
      </w:r>
      <w:r w:rsidRPr="00231628">
        <w:rPr>
          <w:sz w:val="16"/>
        </w:rPr>
        <w:t xml:space="preserve"> nine-in-one </w:t>
      </w:r>
      <w:r w:rsidRPr="00231628">
        <w:rPr>
          <w:rStyle w:val="StyleUnderline"/>
        </w:rPr>
        <w:t>local elections forced Tsai to turn back and consolidate the pan-Green support base, playing the “anti-China card” and the “sovereignty card.”</w:t>
      </w:r>
      <w:r w:rsidRPr="00231628">
        <w:rPr>
          <w:sz w:val="16"/>
        </w:rPr>
        <w:t xml:space="preserve"> However, these campaign tactics were contrary to the structure of the vox populi. The latest public opinion polls show that 50% of people support strengthening cross-strait economic and trade relations, and only 20% oppose it. This is precisely the societal foundation for Han Kuo-yu to rise with the trend of the “Han vogue.” And the DPP’s stunning defeat in the nine-in-one local elections, losing seven counties and cities that used to be ruled by the governing party, was the reason Tsai resigned from the party chairmanship in disgrace; it was not a lack of communication, but being contrary to the vox populi.</w:t>
      </w:r>
      <w:r w:rsidR="00475D53" w:rsidRPr="00231628">
        <w:rPr>
          <w:sz w:val="16"/>
        </w:rPr>
        <w:t xml:space="preserve"> </w:t>
      </w:r>
      <w:r w:rsidRPr="00231628">
        <w:rPr>
          <w:sz w:val="16"/>
        </w:rPr>
        <w:t xml:space="preserve">However, the </w:t>
      </w:r>
      <w:r w:rsidRPr="00231628">
        <w:rPr>
          <w:rStyle w:val="StyleUnderline"/>
        </w:rPr>
        <w:t>Tsai</w:t>
      </w:r>
      <w:r w:rsidRPr="00231628">
        <w:rPr>
          <w:sz w:val="16"/>
        </w:rPr>
        <w:t xml:space="preserve"> government not only failed to admit its mistakes, but rather </w:t>
      </w:r>
      <w:r w:rsidRPr="00231628">
        <w:rPr>
          <w:rStyle w:val="StyleUnderline"/>
        </w:rPr>
        <w:t>intensified</w:t>
      </w:r>
      <w:r w:rsidRPr="00231628">
        <w:rPr>
          <w:sz w:val="16"/>
        </w:rPr>
        <w:t xml:space="preserve"> its </w:t>
      </w:r>
      <w:r w:rsidRPr="00231628">
        <w:rPr>
          <w:rStyle w:val="StyleUnderline"/>
        </w:rPr>
        <w:t>efforts to provoke a more serious anti-China response and sense of crisis, hoping to boost its electoral prospects</w:t>
      </w:r>
      <w:r w:rsidRPr="00231628">
        <w:rPr>
          <w:sz w:val="16"/>
        </w:rPr>
        <w:t>. The DPP, in its campaign tactics, wants the people to choose between war and peace; however, the structure of the vox populi shows that what the people in Taiwan want is peace. When choosing between sovereignty and having a full stomach, what society wants is to strive for a good economy.</w:t>
      </w:r>
      <w:r w:rsidR="00475D53" w:rsidRPr="00231628">
        <w:rPr>
          <w:sz w:val="16"/>
        </w:rPr>
        <w:t xml:space="preserve"> </w:t>
      </w:r>
      <w:r w:rsidRPr="00231628">
        <w:rPr>
          <w:sz w:val="16"/>
        </w:rPr>
        <w:t xml:space="preserve">The crux of the 2020 election lies not in letting the KMT return to power, but in unseating the DPP, which supports Taiwan independence. </w:t>
      </w:r>
      <w:r w:rsidRPr="00231628">
        <w:rPr>
          <w:rStyle w:val="StyleUnderline"/>
        </w:rPr>
        <w:t>In next year’s election campaign, the DPP’s strategy is crystal clear</w:t>
      </w:r>
      <w:r w:rsidRPr="00231628">
        <w:rPr>
          <w:sz w:val="16"/>
        </w:rPr>
        <w:t xml:space="preserve">, that is, hate China, China-phobia, and counter China, </w:t>
      </w:r>
      <w:r w:rsidRPr="00231628">
        <w:rPr>
          <w:rStyle w:val="StyleUnderline"/>
        </w:rPr>
        <w:t xml:space="preserve">using all opportunities to create </w:t>
      </w:r>
      <w:r w:rsidRPr="00231628">
        <w:rPr>
          <w:rStyle w:val="Emphasis"/>
        </w:rPr>
        <w:t>cross-strait confrontations</w:t>
      </w:r>
      <w:r w:rsidRPr="00231628">
        <w:rPr>
          <w:sz w:val="16"/>
        </w:rPr>
        <w:t>, rupturing the social fabric, using ideologies to anesthetize the masses, and covering up abuses of power and incompetence in the past three years; in other words, it is “consider prolonging political power for itself, while caring nothing for the life and death of Taiwan.”</w:t>
      </w:r>
    </w:p>
    <w:p w14:paraId="01F6FB87" w14:textId="72FF043E" w:rsidR="00475D53" w:rsidRPr="00231628" w:rsidRDefault="002C501A" w:rsidP="002C501A">
      <w:pPr>
        <w:pStyle w:val="Heading4"/>
      </w:pPr>
      <w:r w:rsidRPr="00231628">
        <w:t xml:space="preserve">Rising of conflict growing due to Taiwan push for independence and Chinese nationalism </w:t>
      </w:r>
    </w:p>
    <w:p w14:paraId="3EEC1884" w14:textId="77777777" w:rsidR="00972F0C" w:rsidRPr="00231628" w:rsidRDefault="00972F0C" w:rsidP="00972F0C">
      <w:r w:rsidRPr="00231628">
        <w:rPr>
          <w:rStyle w:val="Style13ptBold"/>
        </w:rPr>
        <w:t>Gomez 16</w:t>
      </w:r>
      <w:r w:rsidRPr="00231628">
        <w:t xml:space="preserve"> (Eric, policy analyst for defense and foreign policy studies at the Cato Institute, Masters of Arts in International Affairs from the Bush School of Government and Public Service at Texas A&amp;M University, “A Costly Commitment: Options for the Future of the U.S.-Taiwan Defense Relationship,” 9-28, </w:t>
      </w:r>
      <w:hyperlink r:id="rId17" w:history="1">
        <w:r w:rsidRPr="00231628">
          <w:rPr>
            <w:rStyle w:val="Hyperlink"/>
          </w:rPr>
          <w:t>https://www.cato.org/publications/policy-analysis/costly-commitment-options-future-us-taiwan-defense-relationship</w:t>
        </w:r>
      </w:hyperlink>
      <w:r w:rsidRPr="00231628">
        <w:t xml:space="preserve">) </w:t>
      </w:r>
    </w:p>
    <w:p w14:paraId="6814542B" w14:textId="49020A38" w:rsidR="00972F0C" w:rsidRPr="00231628" w:rsidRDefault="00972F0C" w:rsidP="00972F0C">
      <w:pPr>
        <w:rPr>
          <w:sz w:val="16"/>
        </w:rPr>
      </w:pPr>
      <w:r w:rsidRPr="00231628">
        <w:rPr>
          <w:rStyle w:val="StyleUnderline"/>
        </w:rPr>
        <w:t xml:space="preserve">Maintaining stability in the Taiwan Strait will become </w:t>
      </w:r>
      <w:r w:rsidRPr="00231628">
        <w:rPr>
          <w:rStyle w:val="Emphasis"/>
        </w:rPr>
        <w:t>more complicated</w:t>
      </w:r>
      <w:r w:rsidRPr="00231628">
        <w:rPr>
          <w:rStyle w:val="StyleUnderline"/>
        </w:rPr>
        <w:t xml:space="preserve"> as a result of </w:t>
      </w:r>
      <w:r w:rsidRPr="00231628">
        <w:rPr>
          <w:rStyle w:val="Emphasis"/>
        </w:rPr>
        <w:t>two trends in cross-strait relations</w:t>
      </w:r>
      <w:r w:rsidRPr="00231628">
        <w:rPr>
          <w:rStyle w:val="StyleUnderline"/>
        </w:rPr>
        <w:t xml:space="preserve"> and </w:t>
      </w:r>
      <w:r w:rsidRPr="00231628">
        <w:rPr>
          <w:rStyle w:val="Emphasis"/>
        </w:rPr>
        <w:t>one higher-level trend</w:t>
      </w:r>
      <w:r w:rsidRPr="00231628">
        <w:rPr>
          <w:sz w:val="16"/>
        </w:rPr>
        <w:t xml:space="preserve">. First, </w:t>
      </w:r>
      <w:r w:rsidRPr="00231628">
        <w:rPr>
          <w:rStyle w:val="StyleUnderline"/>
        </w:rPr>
        <w:t>a distinct identity is taking hold in Taiwan; the people living there see themselves as Taiwanese instead of Chinese</w:t>
      </w:r>
      <w:r w:rsidRPr="00231628">
        <w:rPr>
          <w:sz w:val="16"/>
        </w:rPr>
        <w:t xml:space="preserve">. Surveys conducted in 2014 showed that “fewer than 4 percent of respondents [in Taiwan] self-identified as solely Chinese, with </w:t>
      </w:r>
      <w:r w:rsidRPr="00231628">
        <w:rPr>
          <w:rStyle w:val="StyleUnderline"/>
        </w:rPr>
        <w:t>a clear majority (60 percent) self-identify</w:t>
      </w:r>
      <w:r w:rsidRPr="00231628">
        <w:rPr>
          <w:sz w:val="16"/>
        </w:rPr>
        <w:t xml:space="preserve">ing </w:t>
      </w:r>
      <w:r w:rsidRPr="00231628">
        <w:rPr>
          <w:rStyle w:val="StyleUnderline"/>
        </w:rPr>
        <w:t>solely as Taiwanese</w:t>
      </w:r>
      <w:r w:rsidRPr="00231628">
        <w:rPr>
          <w:sz w:val="16"/>
        </w:rPr>
        <w:t xml:space="preserve">.”75 </w:t>
      </w:r>
      <w:r w:rsidRPr="00231628">
        <w:rPr>
          <w:rStyle w:val="StyleUnderline"/>
        </w:rPr>
        <w:t xml:space="preserve">A unique Taiwanese identity is </w:t>
      </w:r>
      <w:r w:rsidRPr="00231628">
        <w:rPr>
          <w:rStyle w:val="Emphasis"/>
        </w:rPr>
        <w:t>dangerous to Beijing</w:t>
      </w:r>
      <w:r w:rsidRPr="00231628">
        <w:rPr>
          <w:rStyle w:val="StyleUnderline"/>
        </w:rPr>
        <w:t xml:space="preserve"> because it makes China’s ultimate goal of reunification more difficult, especially if the identity issue leads to greater political support for </w:t>
      </w:r>
      <w:r w:rsidRPr="00231628">
        <w:rPr>
          <w:rStyle w:val="Emphasis"/>
        </w:rPr>
        <w:t>independence</w:t>
      </w:r>
      <w:r w:rsidRPr="00231628">
        <w:rPr>
          <w:sz w:val="16"/>
        </w:rPr>
        <w:t>. Thankfully, the Taiwanese people have been very pragmatic and have not yet made a significant push for de jure independence.76</w:t>
      </w:r>
      <w:r w:rsidR="002C501A" w:rsidRPr="00231628">
        <w:rPr>
          <w:sz w:val="16"/>
        </w:rPr>
        <w:t xml:space="preserve"> </w:t>
      </w:r>
      <w:r w:rsidRPr="00231628">
        <w:rPr>
          <w:sz w:val="16"/>
        </w:rPr>
        <w:t xml:space="preserve">Second, </w:t>
      </w:r>
      <w:r w:rsidRPr="00231628">
        <w:rPr>
          <w:rStyle w:val="StyleUnderline"/>
        </w:rPr>
        <w:t>if China’s economy continues to slow down Beijing could become more aggressive toward Taiwan</w:t>
      </w:r>
      <w:r w:rsidRPr="00231628">
        <w:rPr>
          <w:sz w:val="16"/>
        </w:rPr>
        <w:t xml:space="preserve">. </w:t>
      </w:r>
      <w:r w:rsidRPr="00231628">
        <w:rPr>
          <w:rStyle w:val="StyleUnderline"/>
        </w:rPr>
        <w:t>A parade of</w:t>
      </w:r>
      <w:r w:rsidRPr="00231628">
        <w:rPr>
          <w:sz w:val="16"/>
        </w:rPr>
        <w:t xml:space="preserve"> doom and gloom </w:t>
      </w:r>
      <w:r w:rsidRPr="00231628">
        <w:rPr>
          <w:rStyle w:val="StyleUnderline"/>
        </w:rPr>
        <w:t>headlines reveal the weaknesses of China’s economic miracle. The Chinese stock market experienced downturns in</w:t>
      </w:r>
      <w:r w:rsidRPr="00231628">
        <w:rPr>
          <w:sz w:val="16"/>
        </w:rPr>
        <w:t xml:space="preserve"> August </w:t>
      </w:r>
      <w:r w:rsidRPr="00231628">
        <w:rPr>
          <w:rStyle w:val="StyleUnderline"/>
        </w:rPr>
        <w:t>2015 and</w:t>
      </w:r>
      <w:r w:rsidRPr="00231628">
        <w:rPr>
          <w:sz w:val="16"/>
        </w:rPr>
        <w:t xml:space="preserve"> January </w:t>
      </w:r>
      <w:r w:rsidRPr="00231628">
        <w:rPr>
          <w:rStyle w:val="StyleUnderline"/>
        </w:rPr>
        <w:t>2016</w:t>
      </w:r>
      <w:r w:rsidRPr="00231628">
        <w:rPr>
          <w:sz w:val="16"/>
        </w:rPr>
        <w:t xml:space="preserve"> that affected global financial markets.77 China Labor Bulletin, a Hong Kong-based workers’ rights group, recorded more than 2,700 strikes and worker protests throughout China in 2015—more than double the 1,300 recorded the year before.78 In February 2016, Reuters reported that 1.8 million workers in China’s state-owned coal and steel companies will be laid off in the coming years.79 This is not to say that China’s economy is in imminent danger of a catastrophic collapse. However, </w:t>
      </w:r>
      <w:r w:rsidRPr="00231628">
        <w:rPr>
          <w:rStyle w:val="StyleUnderline"/>
        </w:rPr>
        <w:t xml:space="preserve">the political instability resulting from economic troubles could create an incentive for Beijing to </w:t>
      </w:r>
      <w:r w:rsidRPr="00231628">
        <w:rPr>
          <w:rStyle w:val="Emphasis"/>
        </w:rPr>
        <w:t>act aggressively</w:t>
      </w:r>
      <w:r w:rsidRPr="00231628">
        <w:rPr>
          <w:rStyle w:val="StyleUnderline"/>
        </w:rPr>
        <w:t xml:space="preserve"> to burnish the </w:t>
      </w:r>
      <w:r w:rsidRPr="00231628">
        <w:rPr>
          <w:rStyle w:val="Emphasis"/>
        </w:rPr>
        <w:t>C</w:t>
      </w:r>
      <w:r w:rsidRPr="00231628">
        <w:rPr>
          <w:sz w:val="16"/>
        </w:rPr>
        <w:t xml:space="preserve">hinese </w:t>
      </w:r>
      <w:r w:rsidRPr="00231628">
        <w:rPr>
          <w:rStyle w:val="Emphasis"/>
        </w:rPr>
        <w:t>C</w:t>
      </w:r>
      <w:r w:rsidRPr="00231628">
        <w:rPr>
          <w:sz w:val="16"/>
        </w:rPr>
        <w:t xml:space="preserve">ommunist </w:t>
      </w:r>
      <w:r w:rsidRPr="00231628">
        <w:rPr>
          <w:rStyle w:val="Emphasis"/>
        </w:rPr>
        <w:t>P</w:t>
      </w:r>
      <w:r w:rsidRPr="00231628">
        <w:rPr>
          <w:sz w:val="16"/>
        </w:rPr>
        <w:t xml:space="preserve">arty’s </w:t>
      </w:r>
      <w:r w:rsidRPr="00231628">
        <w:rPr>
          <w:rStyle w:val="StyleUnderline"/>
        </w:rPr>
        <w:t>image at home</w:t>
      </w:r>
      <w:r w:rsidRPr="00231628">
        <w:rPr>
          <w:sz w:val="16"/>
        </w:rPr>
        <w:t xml:space="preserve">.80 </w:t>
      </w:r>
      <w:r w:rsidRPr="00231628">
        <w:rPr>
          <w:rStyle w:val="StyleUnderline"/>
        </w:rPr>
        <w:t xml:space="preserve">Exacerbating this risk is the rise of </w:t>
      </w:r>
      <w:r w:rsidRPr="00231628">
        <w:rPr>
          <w:rStyle w:val="Emphasis"/>
        </w:rPr>
        <w:t>nationalist forces</w:t>
      </w:r>
      <w:r w:rsidRPr="00231628">
        <w:rPr>
          <w:rStyle w:val="StyleUnderline"/>
        </w:rPr>
        <w:t xml:space="preserve"> within Chinese society that could </w:t>
      </w:r>
      <w:r w:rsidRPr="00231628">
        <w:rPr>
          <w:rStyle w:val="Emphasis"/>
        </w:rPr>
        <w:t>push the government</w:t>
      </w:r>
      <w:r w:rsidRPr="00231628">
        <w:rPr>
          <w:rStyle w:val="StyleUnderline"/>
        </w:rPr>
        <w:t xml:space="preserve"> into a </w:t>
      </w:r>
      <w:r w:rsidRPr="00231628">
        <w:rPr>
          <w:rStyle w:val="Emphasis"/>
        </w:rPr>
        <w:t>more aggressive cross-strait policy</w:t>
      </w:r>
      <w:r w:rsidRPr="00231628">
        <w:rPr>
          <w:rStyle w:val="StyleUnderline"/>
        </w:rPr>
        <w:t>.</w:t>
      </w:r>
      <w:r w:rsidRPr="00231628">
        <w:rPr>
          <w:sz w:val="16"/>
        </w:rPr>
        <w:t xml:space="preserve"> Such forces played an important role in the government’s heavy-handed response to 2014’s Occupy Central protests in Hong Kong.81 </w:t>
      </w:r>
      <w:r w:rsidRPr="00231628">
        <w:rPr>
          <w:rStyle w:val="StyleUnderline"/>
        </w:rPr>
        <w:t>Economic problems coupled with aggressive ideology could prompt China to back away from any rapprochement with Taiwan</w:t>
      </w:r>
      <w:r w:rsidRPr="00231628">
        <w:rPr>
          <w:sz w:val="16"/>
        </w:rPr>
        <w:t xml:space="preserve">. </w:t>
      </w:r>
      <w:r w:rsidRPr="00231628">
        <w:rPr>
          <w:rStyle w:val="StyleUnderline"/>
        </w:rPr>
        <w:t xml:space="preserve">This could make the task of deterring a Chinese attack harder for the </w:t>
      </w:r>
      <w:r w:rsidRPr="00231628">
        <w:rPr>
          <w:rStyle w:val="Emphasis"/>
        </w:rPr>
        <w:t>U</w:t>
      </w:r>
      <w:r w:rsidRPr="00231628">
        <w:rPr>
          <w:sz w:val="16"/>
        </w:rPr>
        <w:t xml:space="preserve">nited </w:t>
      </w:r>
      <w:r w:rsidRPr="00231628">
        <w:rPr>
          <w:rStyle w:val="Emphasis"/>
        </w:rPr>
        <w:t>S</w:t>
      </w:r>
      <w:r w:rsidRPr="00231628">
        <w:rPr>
          <w:sz w:val="16"/>
        </w:rPr>
        <w:t>tates.</w:t>
      </w:r>
    </w:p>
    <w:p w14:paraId="5631464F" w14:textId="77777777" w:rsidR="00972F0C" w:rsidRPr="00231628" w:rsidRDefault="00972F0C" w:rsidP="00972F0C"/>
    <w:bookmarkEnd w:id="8"/>
    <w:p w14:paraId="5CDC230E" w14:textId="77777777" w:rsidR="00510B3A" w:rsidRPr="00231628" w:rsidRDefault="00510B3A" w:rsidP="00510B3A">
      <w:pPr>
        <w:rPr>
          <w:sz w:val="16"/>
        </w:rPr>
      </w:pPr>
    </w:p>
    <w:bookmarkEnd w:id="9"/>
    <w:p w14:paraId="0439A61C" w14:textId="62DF4FE7" w:rsidR="00510B3A" w:rsidRPr="00231628" w:rsidRDefault="000C0BC5" w:rsidP="00510B3A">
      <w:pPr>
        <w:pStyle w:val="Heading3"/>
      </w:pPr>
      <w:r w:rsidRPr="00231628">
        <w:t xml:space="preserve">! – </w:t>
      </w:r>
      <w:r w:rsidR="00510B3A" w:rsidRPr="00231628">
        <w:t xml:space="preserve">Independence -&gt; China Invasion    </w:t>
      </w:r>
    </w:p>
    <w:p w14:paraId="32A6215E" w14:textId="77777777" w:rsidR="00510B3A" w:rsidRPr="00231628" w:rsidRDefault="00510B3A" w:rsidP="00510B3A">
      <w:pPr>
        <w:pStyle w:val="Heading4"/>
      </w:pPr>
      <w:r w:rsidRPr="00231628">
        <w:t xml:space="preserve">Taiwan push for independence causes war with China </w:t>
      </w:r>
    </w:p>
    <w:p w14:paraId="2A5AD889" w14:textId="77777777" w:rsidR="00510B3A" w:rsidRPr="00231628" w:rsidRDefault="00510B3A" w:rsidP="00510B3A">
      <w:r w:rsidRPr="00231628">
        <w:rPr>
          <w:rStyle w:val="Style13ptBold"/>
        </w:rPr>
        <w:t>Mearsheimer 14</w:t>
      </w:r>
      <w:r w:rsidRPr="00231628">
        <w:t xml:space="preserve"> (John J, R. Wendell Harrison Distinguished Service Professor of Political Science at the University of Chicago, “Say Goodbye to Taiwan,” 2-25, </w:t>
      </w:r>
      <w:hyperlink r:id="rId18" w:history="1">
        <w:r w:rsidRPr="00231628">
          <w:rPr>
            <w:rStyle w:val="Hyperlink"/>
          </w:rPr>
          <w:t>https://nationalinterest.org/article/say-goodbye-taiwan-9931?page=0%2C3</w:t>
        </w:r>
      </w:hyperlink>
      <w:r w:rsidRPr="00231628">
        <w:t xml:space="preserve">) </w:t>
      </w:r>
    </w:p>
    <w:p w14:paraId="7A31BAE2" w14:textId="77777777" w:rsidR="00510B3A" w:rsidRPr="00231628" w:rsidRDefault="00510B3A" w:rsidP="00510B3A">
      <w:pPr>
        <w:rPr>
          <w:sz w:val="16"/>
        </w:rPr>
      </w:pPr>
      <w:r w:rsidRPr="00231628">
        <w:rPr>
          <w:sz w:val="16"/>
        </w:rPr>
        <w:t xml:space="preserve">However, </w:t>
      </w:r>
      <w:r w:rsidRPr="00231628">
        <w:rPr>
          <w:rStyle w:val="StyleUnderline"/>
        </w:rPr>
        <w:t>Taiwan is not going to gain formal independence</w:t>
      </w:r>
      <w:r w:rsidRPr="00231628">
        <w:rPr>
          <w:sz w:val="16"/>
        </w:rPr>
        <w:t xml:space="preserve"> in the foreseeable future, </w:t>
      </w:r>
      <w:r w:rsidRPr="00231628">
        <w:rPr>
          <w:rStyle w:val="StyleUnderline"/>
        </w:rPr>
        <w:t xml:space="preserve">mainly because China </w:t>
      </w:r>
      <w:r w:rsidRPr="00231628">
        <w:rPr>
          <w:rStyle w:val="Emphasis"/>
        </w:rPr>
        <w:t>would not tolerate that outcome</w:t>
      </w:r>
      <w:r w:rsidRPr="00231628">
        <w:rPr>
          <w:sz w:val="16"/>
        </w:rPr>
        <w:t xml:space="preserve">. In fact, </w:t>
      </w:r>
      <w:r w:rsidRPr="00231628">
        <w:rPr>
          <w:rStyle w:val="StyleUnderline"/>
        </w:rPr>
        <w:t xml:space="preserve">China has </w:t>
      </w:r>
      <w:r w:rsidRPr="00231628">
        <w:rPr>
          <w:rStyle w:val="Emphasis"/>
        </w:rPr>
        <w:t>made it clear</w:t>
      </w:r>
      <w:r w:rsidRPr="00231628">
        <w:rPr>
          <w:rStyle w:val="StyleUnderline"/>
        </w:rPr>
        <w:t xml:space="preserve"> that it would </w:t>
      </w:r>
      <w:r w:rsidRPr="00231628">
        <w:rPr>
          <w:rStyle w:val="Emphasis"/>
        </w:rPr>
        <w:t>go to war against Taiwan</w:t>
      </w:r>
      <w:r w:rsidRPr="00231628">
        <w:rPr>
          <w:rStyle w:val="StyleUnderline"/>
        </w:rPr>
        <w:t xml:space="preserve"> if the island declares its independence</w:t>
      </w:r>
      <w:r w:rsidRPr="00231628">
        <w:rPr>
          <w:sz w:val="16"/>
        </w:rPr>
        <w:t xml:space="preserve">. </w:t>
      </w:r>
      <w:r w:rsidRPr="00231628">
        <w:rPr>
          <w:rStyle w:val="StyleUnderline"/>
        </w:rPr>
        <w:t>The antisecession law, which China passed in 2005, says explicitly that “the state shall employ nonpeaceful means and other necessary measures” if Taiwan moves toward de jure independence</w:t>
      </w:r>
      <w:r w:rsidRPr="00231628">
        <w:rPr>
          <w:sz w:val="16"/>
        </w:rPr>
        <w:t xml:space="preserve">. It is also worth noting that the United States does not recognize Taiwan as a sovereign country, and according to President Obama, Washington “fully supports a one-China policy.” Thus, </w:t>
      </w:r>
      <w:r w:rsidRPr="00231628">
        <w:rPr>
          <w:rStyle w:val="StyleUnderline"/>
        </w:rPr>
        <w:t xml:space="preserve">the best situation Taiwan can hope for </w:t>
      </w:r>
      <w:r w:rsidRPr="00231628">
        <w:rPr>
          <w:sz w:val="16"/>
        </w:rPr>
        <w:t xml:space="preserve">in the foreseeable future </w:t>
      </w:r>
      <w:r w:rsidRPr="00231628">
        <w:rPr>
          <w:rStyle w:val="StyleUnderline"/>
        </w:rPr>
        <w:t xml:space="preserve">is </w:t>
      </w:r>
      <w:r w:rsidRPr="00231628">
        <w:rPr>
          <w:rStyle w:val="Emphasis"/>
        </w:rPr>
        <w:t>maintenance of the status quo</w:t>
      </w:r>
      <w:r w:rsidRPr="00231628">
        <w:rPr>
          <w:sz w:val="16"/>
        </w:rPr>
        <w:t>, which means de facto independence. In fact, over 90 percent of the Taiwanese surveyed this past June by the Election Study Center favored maintaining the status quo indefinitely or until some later date.</w:t>
      </w:r>
    </w:p>
    <w:p w14:paraId="60DB7C5E" w14:textId="77777777" w:rsidR="00510B3A" w:rsidRPr="00231628" w:rsidRDefault="00510B3A" w:rsidP="00510B3A">
      <w:pPr>
        <w:pStyle w:val="Heading4"/>
      </w:pPr>
      <w:r w:rsidRPr="00231628">
        <w:t xml:space="preserve">China is </w:t>
      </w:r>
      <w:r w:rsidRPr="00231628">
        <w:rPr>
          <w:u w:val="single"/>
        </w:rPr>
        <w:t>hell-bent</w:t>
      </w:r>
      <w:r w:rsidRPr="00231628">
        <w:t xml:space="preserve"> on unification – core issue for CCP legitimacy </w:t>
      </w:r>
    </w:p>
    <w:p w14:paraId="5F3EFD2F" w14:textId="77777777" w:rsidR="00510B3A" w:rsidRPr="00231628" w:rsidRDefault="00510B3A" w:rsidP="00510B3A">
      <w:r w:rsidRPr="00231628">
        <w:rPr>
          <w:rStyle w:val="Style13ptBold"/>
        </w:rPr>
        <w:t>Mearsheimer 14</w:t>
      </w:r>
      <w:r w:rsidRPr="00231628">
        <w:t xml:space="preserve"> (John J, R. Wendell Harrison Distinguished Service Professor of Political Science at the University of Chicago, “Say Goodbye to Taiwan,” 2-25, </w:t>
      </w:r>
      <w:hyperlink r:id="rId19" w:history="1">
        <w:r w:rsidRPr="00231628">
          <w:rPr>
            <w:rStyle w:val="Hyperlink"/>
          </w:rPr>
          <w:t>https://nationalinterest.org/article/say-goodbye-taiwan-9931?page=0%2C3</w:t>
        </w:r>
      </w:hyperlink>
      <w:r w:rsidRPr="00231628">
        <w:t xml:space="preserve">) </w:t>
      </w:r>
    </w:p>
    <w:p w14:paraId="0E83E884" w14:textId="77777777" w:rsidR="00510B3A" w:rsidRPr="00231628" w:rsidRDefault="00510B3A" w:rsidP="00510B3A">
      <w:pPr>
        <w:rPr>
          <w:rStyle w:val="StyleUnderline"/>
        </w:rPr>
      </w:pPr>
      <w:r w:rsidRPr="00231628">
        <w:rPr>
          <w:sz w:val="16"/>
        </w:rPr>
        <w:t xml:space="preserve">The nationalism story is straightforward and uncontroversial. </w:t>
      </w:r>
      <w:r w:rsidRPr="00231628">
        <w:rPr>
          <w:rStyle w:val="StyleUnderline"/>
        </w:rPr>
        <w:t>China is deeply committed to making Taiwan part of China. For China’s elites, as well as its public, Taiwan can never become a sovereign state. It is sacred territory that has been part of China since ancient times, but was taken away by the hated Japanese in 1895</w:t>
      </w:r>
      <w:r w:rsidRPr="00231628">
        <w:rPr>
          <w:sz w:val="16"/>
        </w:rPr>
        <w:t xml:space="preserve">—when China was weak and vulnerable. </w:t>
      </w:r>
      <w:r w:rsidRPr="00231628">
        <w:rPr>
          <w:rStyle w:val="StyleUnderline"/>
        </w:rPr>
        <w:t>It must once again become an integral part of China</w:t>
      </w:r>
      <w:r w:rsidRPr="00231628">
        <w:rPr>
          <w:sz w:val="16"/>
        </w:rPr>
        <w:t xml:space="preserve">. As Hu Jintao said in 2007 at the Seventeenth Party Congress: “The two sides of the Straits are bound to be reunified in the course of the great rejuvenation of the Chinese nation.” </w:t>
      </w:r>
      <w:r w:rsidRPr="00231628">
        <w:rPr>
          <w:rStyle w:val="StyleUnderline"/>
        </w:rPr>
        <w:t xml:space="preserve">The unification of China and Taiwan is one of the </w:t>
      </w:r>
      <w:r w:rsidRPr="00231628">
        <w:rPr>
          <w:rStyle w:val="Emphasis"/>
        </w:rPr>
        <w:t>core elements</w:t>
      </w:r>
      <w:r w:rsidRPr="00231628">
        <w:rPr>
          <w:rStyle w:val="StyleUnderline"/>
        </w:rPr>
        <w:t xml:space="preserve"> of Chinese national identity</w:t>
      </w:r>
      <w:r w:rsidRPr="00231628">
        <w:rPr>
          <w:sz w:val="16"/>
        </w:rPr>
        <w:t xml:space="preserve">. </w:t>
      </w:r>
      <w:r w:rsidRPr="00231628">
        <w:rPr>
          <w:rStyle w:val="StyleUnderline"/>
        </w:rPr>
        <w:t xml:space="preserve">There is simply </w:t>
      </w:r>
      <w:r w:rsidRPr="00231628">
        <w:rPr>
          <w:rStyle w:val="Emphasis"/>
        </w:rPr>
        <w:t>no compromising</w:t>
      </w:r>
      <w:r w:rsidRPr="00231628">
        <w:rPr>
          <w:rStyle w:val="StyleUnderline"/>
        </w:rPr>
        <w:t xml:space="preserve"> on this issue</w:t>
      </w:r>
      <w:r w:rsidRPr="00231628">
        <w:rPr>
          <w:sz w:val="16"/>
        </w:rPr>
        <w:t xml:space="preserve">. Indeed, </w:t>
      </w:r>
      <w:r w:rsidRPr="00231628">
        <w:rPr>
          <w:rStyle w:val="StyleUnderline"/>
        </w:rPr>
        <w:t xml:space="preserve">the </w:t>
      </w:r>
      <w:r w:rsidRPr="00231628">
        <w:rPr>
          <w:rStyle w:val="Emphasis"/>
        </w:rPr>
        <w:t>legitimacy of the Chinese regime</w:t>
      </w:r>
      <w:r w:rsidRPr="00231628">
        <w:rPr>
          <w:rStyle w:val="StyleUnderline"/>
        </w:rPr>
        <w:t xml:space="preserve"> is bound up with making sure Taiwan does not become a sovereign state and that it eventually becomes an integral part of China.</w:t>
      </w:r>
    </w:p>
    <w:p w14:paraId="757BCDC4" w14:textId="02CF1F34" w:rsidR="00510B3A" w:rsidRPr="00231628" w:rsidRDefault="000C0BC5" w:rsidP="00510B3A">
      <w:pPr>
        <w:pStyle w:val="Heading3"/>
      </w:pPr>
      <w:r w:rsidRPr="00231628">
        <w:t xml:space="preserve">! – </w:t>
      </w:r>
      <w:r w:rsidR="00510B3A" w:rsidRPr="00231628">
        <w:t xml:space="preserve">AT: No Escalation </w:t>
      </w:r>
    </w:p>
    <w:p w14:paraId="2991D2CA" w14:textId="77777777" w:rsidR="00510B3A" w:rsidRPr="00231628" w:rsidRDefault="00510B3A" w:rsidP="00510B3A">
      <w:pPr>
        <w:pStyle w:val="Heading4"/>
      </w:pPr>
      <w:r w:rsidRPr="00231628">
        <w:t xml:space="preserve">Taiwan is the </w:t>
      </w:r>
      <w:r w:rsidRPr="00231628">
        <w:rPr>
          <w:u w:val="single"/>
        </w:rPr>
        <w:t>most dangerous</w:t>
      </w:r>
      <w:r w:rsidRPr="00231628">
        <w:t xml:space="preserve"> flashpoint on earth ensuring any crises will escalate to war  </w:t>
      </w:r>
    </w:p>
    <w:p w14:paraId="5A504927" w14:textId="77777777" w:rsidR="00510B3A" w:rsidRPr="00231628" w:rsidRDefault="00510B3A" w:rsidP="00510B3A">
      <w:r w:rsidRPr="00231628">
        <w:rPr>
          <w:rStyle w:val="Style13ptBold"/>
        </w:rPr>
        <w:t>Mearsheimer 14</w:t>
      </w:r>
      <w:r w:rsidRPr="00231628">
        <w:t xml:space="preserve"> (John J, R. Wendell Harrison Distinguished Service Professor of Political Science at the University of Chicago, “Say Goodbye to Taiwan,” 2-25, </w:t>
      </w:r>
      <w:hyperlink r:id="rId20" w:history="1">
        <w:r w:rsidRPr="00231628">
          <w:rPr>
            <w:rStyle w:val="Hyperlink"/>
          </w:rPr>
          <w:t>https://nationalinterest.org/article/say-goodbye-taiwan-9931?page=0%2C3</w:t>
        </w:r>
      </w:hyperlink>
      <w:r w:rsidRPr="00231628">
        <w:t xml:space="preserve">) </w:t>
      </w:r>
    </w:p>
    <w:p w14:paraId="23175CB5" w14:textId="3AFA9265" w:rsidR="00510B3A" w:rsidRPr="00231628" w:rsidRDefault="00510B3A" w:rsidP="00510B3A">
      <w:pPr>
        <w:rPr>
          <w:sz w:val="16"/>
        </w:rPr>
      </w:pPr>
      <w:r w:rsidRPr="00231628">
        <w:rPr>
          <w:sz w:val="16"/>
        </w:rPr>
        <w:t xml:space="preserve">There is a second reason the United States might eventually forsake </w:t>
      </w:r>
      <w:r w:rsidRPr="00231628">
        <w:rPr>
          <w:rStyle w:val="StyleUnderline"/>
        </w:rPr>
        <w:t>Taiwan</w:t>
      </w:r>
      <w:r w:rsidRPr="00231628">
        <w:rPr>
          <w:sz w:val="16"/>
        </w:rPr>
        <w:t xml:space="preserve">: it </w:t>
      </w:r>
      <w:r w:rsidRPr="00231628">
        <w:rPr>
          <w:rStyle w:val="StyleUnderline"/>
        </w:rPr>
        <w:t xml:space="preserve">is an </w:t>
      </w:r>
      <w:r w:rsidRPr="00231628">
        <w:rPr>
          <w:rStyle w:val="Emphasis"/>
        </w:rPr>
        <w:t>especially dangerous flashpoint</w:t>
      </w:r>
      <w:r w:rsidRPr="00231628">
        <w:rPr>
          <w:sz w:val="16"/>
        </w:rPr>
        <w:t xml:space="preserve">, </w:t>
      </w:r>
      <w:r w:rsidRPr="00231628">
        <w:rPr>
          <w:rStyle w:val="StyleUnderline"/>
        </w:rPr>
        <w:t xml:space="preserve">which could easily precipitate a </w:t>
      </w:r>
      <w:r w:rsidRPr="00231628">
        <w:rPr>
          <w:rStyle w:val="Emphasis"/>
        </w:rPr>
        <w:t>Sino-American war</w:t>
      </w:r>
      <w:r w:rsidRPr="00231628">
        <w:rPr>
          <w:rStyle w:val="StyleUnderline"/>
        </w:rPr>
        <w:t xml:space="preserve"> </w:t>
      </w:r>
      <w:r w:rsidRPr="00231628">
        <w:rPr>
          <w:sz w:val="16"/>
        </w:rPr>
        <w:t xml:space="preserve">that is not in America’s interest. U.S. policy makers understand that </w:t>
      </w:r>
      <w:r w:rsidRPr="00231628">
        <w:rPr>
          <w:rStyle w:val="StyleUnderline"/>
        </w:rPr>
        <w:t>the fate of Taiwan is a matter of great concern to Chinese of all persuasions and</w:t>
      </w:r>
      <w:r w:rsidRPr="00231628">
        <w:rPr>
          <w:sz w:val="16"/>
        </w:rPr>
        <w:t xml:space="preserve"> that </w:t>
      </w:r>
      <w:r w:rsidRPr="00231628">
        <w:rPr>
          <w:rStyle w:val="StyleUnderline"/>
        </w:rPr>
        <w:t>they will be extremely angry if it looks like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is preventing unification</w:t>
      </w:r>
      <w:r w:rsidRPr="00231628">
        <w:rPr>
          <w:sz w:val="16"/>
        </w:rPr>
        <w:t>. But that is exactly what Washington will be doing if it forms a close military alliance with Taiwan, and that point will not be lost on the Chinese people.</w:t>
      </w:r>
      <w:r w:rsidR="00A6339F" w:rsidRPr="00231628">
        <w:rPr>
          <w:sz w:val="16"/>
        </w:rPr>
        <w:t xml:space="preserve"> </w:t>
      </w:r>
      <w:r w:rsidRPr="00231628">
        <w:rPr>
          <w:sz w:val="16"/>
        </w:rPr>
        <w:t xml:space="preserve">It is important to note in this regard that </w:t>
      </w:r>
      <w:r w:rsidRPr="00231628">
        <w:rPr>
          <w:rStyle w:val="StyleUnderline"/>
        </w:rPr>
        <w:t>Chinese nationalism</w:t>
      </w:r>
      <w:r w:rsidRPr="00231628">
        <w:rPr>
          <w:sz w:val="16"/>
        </w:rPr>
        <w:t xml:space="preserve">, which is </w:t>
      </w:r>
      <w:r w:rsidRPr="00231628">
        <w:rPr>
          <w:rStyle w:val="Emphasis"/>
        </w:rPr>
        <w:t>a potent force</w:t>
      </w:r>
      <w:r w:rsidRPr="00231628">
        <w:rPr>
          <w:sz w:val="16"/>
        </w:rPr>
        <w:t xml:space="preserve">, </w:t>
      </w:r>
      <w:r w:rsidRPr="00231628">
        <w:rPr>
          <w:rStyle w:val="StyleUnderline"/>
        </w:rPr>
        <w:t>emphasizes how great powers like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humiliated China in the past</w:t>
      </w:r>
      <w:r w:rsidRPr="00231628">
        <w:rPr>
          <w:sz w:val="16"/>
        </w:rPr>
        <w:t xml:space="preserve"> when it was weak and appropriated Chinese territory like Hong Kong and Taiwan. Thus, </w:t>
      </w:r>
      <w:r w:rsidRPr="00231628">
        <w:rPr>
          <w:rStyle w:val="StyleUnderline"/>
        </w:rPr>
        <w:t xml:space="preserve">it is not difficult to imagine </w:t>
      </w:r>
      <w:r w:rsidRPr="00231628">
        <w:rPr>
          <w:rStyle w:val="Emphasis"/>
        </w:rPr>
        <w:t>crises</w:t>
      </w:r>
      <w:r w:rsidRPr="00231628">
        <w:rPr>
          <w:rStyle w:val="StyleUnderline"/>
        </w:rPr>
        <w:t xml:space="preserve"> breaking out over Taiwan or scenarios in which a </w:t>
      </w:r>
      <w:r w:rsidRPr="00231628">
        <w:rPr>
          <w:rStyle w:val="Emphasis"/>
        </w:rPr>
        <w:t>crisis escalates</w:t>
      </w:r>
      <w:r w:rsidRPr="00231628">
        <w:rPr>
          <w:rStyle w:val="StyleUnderline"/>
        </w:rPr>
        <w:t xml:space="preserve"> into a </w:t>
      </w:r>
      <w:r w:rsidRPr="00231628">
        <w:rPr>
          <w:rStyle w:val="Emphasis"/>
        </w:rPr>
        <w:t>shooting war</w:t>
      </w:r>
      <w:r w:rsidRPr="00231628">
        <w:rPr>
          <w:sz w:val="16"/>
        </w:rPr>
        <w:t xml:space="preserve">. After all, </w:t>
      </w:r>
      <w:r w:rsidRPr="00231628">
        <w:rPr>
          <w:rStyle w:val="StyleUnderline"/>
        </w:rPr>
        <w:t xml:space="preserve">Chinese nationalism will surely be a force for trouble in those crises, and China will </w:t>
      </w:r>
      <w:r w:rsidRPr="00231628">
        <w:rPr>
          <w:sz w:val="16"/>
        </w:rPr>
        <w:t xml:space="preserve">at some point </w:t>
      </w:r>
      <w:r w:rsidRPr="00231628">
        <w:rPr>
          <w:rStyle w:val="StyleUnderline"/>
        </w:rPr>
        <w:t>have the military wherewithal to conquer Taiwan, which will make war even more likely.</w:t>
      </w:r>
      <w:r w:rsidR="00A6339F" w:rsidRPr="00231628">
        <w:rPr>
          <w:u w:val="single"/>
        </w:rPr>
        <w:t xml:space="preserve"> </w:t>
      </w:r>
      <w:r w:rsidRPr="00231628">
        <w:rPr>
          <w:rStyle w:val="StyleUnderline"/>
        </w:rPr>
        <w:t xml:space="preserve">There was </w:t>
      </w:r>
      <w:r w:rsidRPr="00231628">
        <w:rPr>
          <w:rStyle w:val="Emphasis"/>
        </w:rPr>
        <w:t>no flashpoint</w:t>
      </w:r>
      <w:r w:rsidRPr="00231628">
        <w:rPr>
          <w:rStyle w:val="StyleUnderline"/>
        </w:rPr>
        <w:t xml:space="preserve"> between the superpowers during the Cold War that was </w:t>
      </w:r>
      <w:r w:rsidRPr="00231628">
        <w:rPr>
          <w:rStyle w:val="Emphasis"/>
        </w:rPr>
        <w:t>as dangerous as Taiwan</w:t>
      </w:r>
      <w:r w:rsidRPr="00231628">
        <w:rPr>
          <w:rStyle w:val="StyleUnderline"/>
        </w:rPr>
        <w:t xml:space="preserve"> will be in a Sino-American security competition</w:t>
      </w:r>
      <w:r w:rsidRPr="00231628">
        <w:rPr>
          <w:sz w:val="16"/>
        </w:rPr>
        <w:t xml:space="preserve">. Some commentators liken Berlin in the Cold War to Taiwan, but Berlin was not sacred territory for the Soviet Union and it was actually of little strategic importance for either side. Taiwan is different. </w:t>
      </w:r>
      <w:r w:rsidRPr="00231628">
        <w:rPr>
          <w:rStyle w:val="StyleUnderline"/>
        </w:rPr>
        <w:t>Given how dangerous it is for precipitating a war and given the fact that the U</w:t>
      </w:r>
      <w:r w:rsidRPr="00231628">
        <w:rPr>
          <w:sz w:val="16"/>
        </w:rPr>
        <w:t xml:space="preserve">nited </w:t>
      </w:r>
      <w:r w:rsidRPr="00231628">
        <w:rPr>
          <w:rStyle w:val="StyleUnderline"/>
        </w:rPr>
        <w:t>S</w:t>
      </w:r>
      <w:r w:rsidRPr="00231628">
        <w:rPr>
          <w:sz w:val="16"/>
        </w:rPr>
        <w:t xml:space="preserve">tates will eventually reach the point where it cannot defend Taiwan, there is a reasonable chance that American policy makers will eventually conclude that </w:t>
      </w:r>
      <w:r w:rsidRPr="00231628">
        <w:rPr>
          <w:rStyle w:val="StyleUnderline"/>
        </w:rPr>
        <w:t xml:space="preserve">it makes good strategic sense to </w:t>
      </w:r>
      <w:r w:rsidRPr="00231628">
        <w:rPr>
          <w:rStyle w:val="Emphasis"/>
        </w:rPr>
        <w:t>abandon Taiwan</w:t>
      </w:r>
      <w:r w:rsidRPr="00231628">
        <w:rPr>
          <w:rStyle w:val="StyleUnderline"/>
        </w:rPr>
        <w:t xml:space="preserve"> and allow China to </w:t>
      </w:r>
      <w:r w:rsidRPr="00231628">
        <w:rPr>
          <w:rStyle w:val="Emphasis"/>
        </w:rPr>
        <w:t>coerce it</w:t>
      </w:r>
      <w:r w:rsidRPr="00231628">
        <w:rPr>
          <w:rStyle w:val="StyleUnderline"/>
        </w:rPr>
        <w:t xml:space="preserve"> into </w:t>
      </w:r>
      <w:r w:rsidRPr="00231628">
        <w:rPr>
          <w:rStyle w:val="Emphasis"/>
        </w:rPr>
        <w:t>accepting unification</w:t>
      </w:r>
      <w:r w:rsidRPr="00231628">
        <w:rPr>
          <w:sz w:val="16"/>
        </w:rPr>
        <w:t>.</w:t>
      </w:r>
    </w:p>
    <w:p w14:paraId="524C4B11" w14:textId="36DBBF1E" w:rsidR="00510B3A" w:rsidRPr="00231628" w:rsidRDefault="00510B3A" w:rsidP="00510B3A">
      <w:pPr>
        <w:pStyle w:val="Heading3"/>
      </w:pPr>
      <w:r w:rsidRPr="00231628">
        <w:t>S</w:t>
      </w:r>
      <w:r w:rsidR="00A6339F" w:rsidRPr="00231628">
        <w:t>olvency</w:t>
      </w:r>
      <w:r w:rsidRPr="00231628">
        <w:t xml:space="preserve"> – Taiwan Integration</w:t>
      </w:r>
    </w:p>
    <w:p w14:paraId="3FD304F2" w14:textId="0B546EBC" w:rsidR="00FF5AE3" w:rsidRPr="00231628" w:rsidRDefault="00FF5AE3" w:rsidP="00FF5AE3">
      <w:pPr>
        <w:pStyle w:val="Heading4"/>
      </w:pPr>
      <w:r w:rsidRPr="00231628">
        <w:t xml:space="preserve">The plan deters Taiwan from moving toward independence.  </w:t>
      </w:r>
    </w:p>
    <w:p w14:paraId="0691B3B4" w14:textId="0052B80B" w:rsidR="00FF5AE3" w:rsidRPr="00231628" w:rsidRDefault="00FF5AE3" w:rsidP="00FF5AE3">
      <w:r w:rsidRPr="00231628">
        <w:rPr>
          <w:rStyle w:val="Style13ptBold"/>
        </w:rPr>
        <w:t>Wu 15</w:t>
      </w:r>
      <w:r w:rsidRPr="00231628">
        <w:t xml:space="preserve"> (Wu Zurong, Research Fellow at the China Foundation for International Studies, “Deep Involvement in Taiwan is Negative U.S. Assets,” China-US Focus, April 14th, http://www.chinausfocus.com/peace-security/deep-involvement-in-taiwan-is-negative-u-s-assets) </w:t>
      </w:r>
    </w:p>
    <w:p w14:paraId="273FC2A2" w14:textId="5B3B41B4" w:rsidR="00FF5AE3" w:rsidRPr="00231628" w:rsidRDefault="00FF5AE3" w:rsidP="00FF5AE3">
      <w:pPr>
        <w:rPr>
          <w:sz w:val="16"/>
        </w:rPr>
      </w:pPr>
      <w:r w:rsidRPr="00231628">
        <w:rPr>
          <w:sz w:val="16"/>
        </w:rPr>
        <w:t xml:space="preserve">With the general trend of the peaceful development of the cross-Strait relations established, good </w:t>
      </w:r>
      <w:r w:rsidRPr="00231628">
        <w:rPr>
          <w:rStyle w:val="StyleUnderline"/>
        </w:rPr>
        <w:t>opportunities have arisen for China and the U.S. to work together to resolve the Taiwan issue completely so as to avoid dangerous obstacles to</w:t>
      </w:r>
      <w:r w:rsidRPr="00231628">
        <w:rPr>
          <w:sz w:val="16"/>
        </w:rPr>
        <w:t xml:space="preserve"> the smooth, healthy </w:t>
      </w:r>
      <w:r w:rsidRPr="00231628">
        <w:rPr>
          <w:rStyle w:val="StyleUnderline"/>
        </w:rPr>
        <w:t>development of</w:t>
      </w:r>
      <w:r w:rsidRPr="00231628">
        <w:rPr>
          <w:sz w:val="16"/>
        </w:rPr>
        <w:t xml:space="preserve"> the </w:t>
      </w:r>
      <w:r w:rsidRPr="00231628">
        <w:rPr>
          <w:rStyle w:val="StyleUnderline"/>
        </w:rPr>
        <w:t>Sino-U.S. relations</w:t>
      </w:r>
      <w:r w:rsidRPr="00231628">
        <w:rPr>
          <w:sz w:val="16"/>
        </w:rPr>
        <w:t xml:space="preserve">. </w:t>
      </w:r>
      <w:r w:rsidRPr="00231628">
        <w:rPr>
          <w:rStyle w:val="StyleUnderline"/>
        </w:rPr>
        <w:t>Continued expansion of exchanges and cooperation in various fields between the two sides of the Taiwan Strait is</w:t>
      </w:r>
      <w:r w:rsidRPr="00231628">
        <w:rPr>
          <w:sz w:val="16"/>
        </w:rPr>
        <w:t xml:space="preserve"> not only </w:t>
      </w:r>
      <w:r w:rsidRPr="00231628">
        <w:rPr>
          <w:rStyle w:val="StyleUnderline"/>
        </w:rPr>
        <w:t>in the interests of the people on both sides of the Taiwan Strait, but also helps maintain peace and stability in the region.</w:t>
      </w:r>
      <w:r w:rsidRPr="00231628">
        <w:rPr>
          <w:sz w:val="16"/>
        </w:rPr>
        <w:t xml:space="preserve"> The U.S. has all along cared about the resolution of their differences by the two sides of the Taiwan Strait by peaceful means. At this point, </w:t>
      </w:r>
      <w:r w:rsidRPr="00231628">
        <w:rPr>
          <w:rStyle w:val="Emphasis"/>
        </w:rPr>
        <w:t>what the U.S. needs to do is not to give any wrong signal to “Taiwan independence” advocators</w:t>
      </w:r>
      <w:r w:rsidRPr="00231628">
        <w:rPr>
          <w:rStyle w:val="StyleUnderline"/>
        </w:rPr>
        <w:t>,</w:t>
      </w:r>
      <w:r w:rsidRPr="00231628">
        <w:rPr>
          <w:sz w:val="16"/>
        </w:rPr>
        <w:t xml:space="preserve"> </w:t>
      </w:r>
      <w:r w:rsidRPr="00231628">
        <w:rPr>
          <w:rStyle w:val="StyleUnderline"/>
        </w:rPr>
        <w:t>who are trouble-makers of the peace and stability in the region.</w:t>
      </w:r>
      <w:r w:rsidRPr="00231628">
        <w:rPr>
          <w:sz w:val="16"/>
        </w:rPr>
        <w:t xml:space="preserve"> </w:t>
      </w:r>
      <w:r w:rsidRPr="00231628">
        <w:rPr>
          <w:rStyle w:val="StyleUnderline"/>
        </w:rPr>
        <w:t xml:space="preserve">Any idea to win them over or to work with them smoothly by sheer good luck carry unbearable risks, for they have their own political goals and will not give up for the interests of the U.S. Therefore, </w:t>
      </w:r>
      <w:r w:rsidRPr="00231628">
        <w:rPr>
          <w:rStyle w:val="Emphasis"/>
        </w:rPr>
        <w:t>the U.S. has to oppose Taiwan independence through concrete actions</w:t>
      </w:r>
      <w:r w:rsidRPr="00231628">
        <w:rPr>
          <w:sz w:val="16"/>
        </w:rPr>
        <w:t xml:space="preserve"> and not be deceived by seeing through their trouble-making nature of those political leaders in Taiwan who refuse to recognize the “1992 Consensus,” </w:t>
      </w:r>
      <w:r w:rsidRPr="00231628">
        <w:rPr>
          <w:rStyle w:val="StyleUnderline"/>
        </w:rPr>
        <w:t>otherwise the U.S. would have to confront numerous troubles they would inevitably bring about</w:t>
      </w:r>
      <w:r w:rsidRPr="00231628">
        <w:rPr>
          <w:sz w:val="16"/>
        </w:rPr>
        <w:t xml:space="preserve">.  </w:t>
      </w:r>
    </w:p>
    <w:p w14:paraId="2229972B" w14:textId="6C80BEA3" w:rsidR="00510B3A" w:rsidRPr="00231628" w:rsidRDefault="00510B3A" w:rsidP="00510B3A">
      <w:pPr>
        <w:pStyle w:val="Heading4"/>
      </w:pPr>
      <w:r w:rsidRPr="00231628">
        <w:t xml:space="preserve">Deterrence is </w:t>
      </w:r>
      <w:r w:rsidRPr="00231628">
        <w:rPr>
          <w:u w:val="single"/>
        </w:rPr>
        <w:t>unsustainable</w:t>
      </w:r>
      <w:r w:rsidRPr="00231628">
        <w:t xml:space="preserve"> – the plan </w:t>
      </w:r>
      <w:r w:rsidR="005B5732" w:rsidRPr="00231628">
        <w:rPr>
          <w:i/>
        </w:rPr>
        <w:t>compels</w:t>
      </w:r>
      <w:r w:rsidRPr="00231628">
        <w:t xml:space="preserve"> Taiwan move towards peaceful unification  </w:t>
      </w:r>
    </w:p>
    <w:p w14:paraId="30991DEB" w14:textId="77777777" w:rsidR="00510B3A" w:rsidRPr="00231628" w:rsidRDefault="00510B3A" w:rsidP="00510B3A">
      <w:r w:rsidRPr="00231628">
        <w:rPr>
          <w:rStyle w:val="Style13ptBold"/>
        </w:rPr>
        <w:t>Mearsheimer 14</w:t>
      </w:r>
      <w:r w:rsidRPr="00231628">
        <w:t xml:space="preserve"> (John J, R. Wendell Harrison Distinguished Service Professor of Political Science at the University of Chicago, “Say Goodbye to Taiwan,” 2-25, </w:t>
      </w:r>
      <w:hyperlink r:id="rId21" w:history="1">
        <w:r w:rsidRPr="00231628">
          <w:rPr>
            <w:rStyle w:val="Hyperlink"/>
          </w:rPr>
          <w:t>https://nationalinterest.org/article/say-goodbye-taiwan-9931?page=0%2C3</w:t>
        </w:r>
      </w:hyperlink>
      <w:r w:rsidRPr="00231628">
        <w:t xml:space="preserve">) </w:t>
      </w:r>
    </w:p>
    <w:p w14:paraId="7D1D9D47" w14:textId="688C3477" w:rsidR="00510B3A" w:rsidRPr="00231628" w:rsidRDefault="00510B3A" w:rsidP="00510B3A">
      <w:pPr>
        <w:rPr>
          <w:rStyle w:val="StyleUnderline"/>
        </w:rPr>
      </w:pPr>
      <w:r w:rsidRPr="00231628">
        <w:rPr>
          <w:sz w:val="16"/>
        </w:rPr>
        <w:t>There are a number of</w:t>
      </w:r>
      <w:r w:rsidRPr="00231628">
        <w:rPr>
          <w:rStyle w:val="StyleUnderline"/>
          <w:sz w:val="16"/>
        </w:rPr>
        <w:t xml:space="preserve"> </w:t>
      </w:r>
      <w:r w:rsidRPr="00231628">
        <w:rPr>
          <w:rStyle w:val="Emphasis"/>
        </w:rPr>
        <w:t>problems</w:t>
      </w:r>
      <w:r w:rsidRPr="00231628">
        <w:rPr>
          <w:rStyle w:val="StyleUnderline"/>
        </w:rPr>
        <w:t xml:space="preserve"> with</w:t>
      </w:r>
      <w:r w:rsidRPr="00231628">
        <w:rPr>
          <w:sz w:val="16"/>
        </w:rPr>
        <w:t xml:space="preserve"> this form of conventional</w:t>
      </w:r>
      <w:r w:rsidRPr="00231628">
        <w:t xml:space="preserve"> </w:t>
      </w:r>
      <w:r w:rsidRPr="00231628">
        <w:rPr>
          <w:rStyle w:val="Emphasis"/>
        </w:rPr>
        <w:t>deterrence</w:t>
      </w:r>
      <w:r w:rsidRPr="00231628">
        <w:rPr>
          <w:rStyle w:val="StyleUnderline"/>
        </w:rPr>
        <w:t xml:space="preserve">, </w:t>
      </w:r>
      <w:r w:rsidRPr="00231628">
        <w:rPr>
          <w:sz w:val="16"/>
        </w:rPr>
        <w:t>which</w:t>
      </w:r>
      <w:r w:rsidRPr="00231628">
        <w:rPr>
          <w:rStyle w:val="StyleUnderline"/>
          <w:sz w:val="16"/>
        </w:rPr>
        <w:t xml:space="preserve"> </w:t>
      </w:r>
      <w:r w:rsidRPr="00231628">
        <w:rPr>
          <w:rStyle w:val="StyleUnderline"/>
        </w:rPr>
        <w:t>raise serious doubts about whether it can work for Taiwan over the long haul.</w:t>
      </w:r>
      <w:r w:rsidRPr="00231628">
        <w:rPr>
          <w:sz w:val="16"/>
        </w:rPr>
        <w:t xml:space="preserve"> For starters, the strategy depends on the United States fighting side by side with Taiwan. But it is difficult to imagine American policy makers purposely choosing to fight a war in which the U.S. military is not only going to lose, but is also going to pay a huge price in the process. It is not even clear that Taiwan would want to fight such a </w:t>
      </w:r>
      <w:r w:rsidRPr="00231628">
        <w:rPr>
          <w:rStyle w:val="Emphasis"/>
        </w:rPr>
        <w:t>war</w:t>
      </w:r>
      <w:r w:rsidRPr="00231628">
        <w:rPr>
          <w:sz w:val="16"/>
        </w:rPr>
        <w:t>, because it</w:t>
      </w:r>
      <w:r w:rsidRPr="00231628">
        <w:rPr>
          <w:rStyle w:val="StyleUnderline"/>
          <w:sz w:val="16"/>
        </w:rPr>
        <w:t xml:space="preserve"> </w:t>
      </w:r>
      <w:r w:rsidRPr="00231628">
        <w:rPr>
          <w:rStyle w:val="StyleUnderline"/>
        </w:rPr>
        <w:t>would be fought mainly on Taiwanese territory</w:t>
      </w:r>
      <w:r w:rsidRPr="00231628">
        <w:rPr>
          <w:sz w:val="16"/>
        </w:rPr>
        <w:t>—not Chinese territory—</w:t>
      </w:r>
      <w:r w:rsidRPr="00231628">
        <w:rPr>
          <w:rStyle w:val="StyleUnderline"/>
        </w:rPr>
        <w:t>and there would be death and destruction everywhere</w:t>
      </w:r>
      <w:r w:rsidRPr="00231628">
        <w:rPr>
          <w:sz w:val="16"/>
        </w:rPr>
        <w:t xml:space="preserve">. And </w:t>
      </w:r>
      <w:r w:rsidRPr="00231628">
        <w:rPr>
          <w:rStyle w:val="Emphasis"/>
        </w:rPr>
        <w:t>Taiwan would lose in the end</w:t>
      </w:r>
      <w:r w:rsidRPr="00231628">
        <w:rPr>
          <w:sz w:val="16"/>
        </w:rPr>
        <w:t xml:space="preserve"> anyway. Furthermore, pursuing </w:t>
      </w:r>
      <w:r w:rsidRPr="00231628">
        <w:rPr>
          <w:rStyle w:val="StyleUnderline"/>
        </w:rPr>
        <w:t>this</w:t>
      </w:r>
      <w:r w:rsidRPr="00231628">
        <w:rPr>
          <w:sz w:val="16"/>
        </w:rPr>
        <w:t xml:space="preserve"> option </w:t>
      </w:r>
      <w:r w:rsidRPr="00231628">
        <w:rPr>
          <w:rStyle w:val="StyleUnderline"/>
        </w:rPr>
        <w:t xml:space="preserve">would mean </w:t>
      </w:r>
      <w:r w:rsidRPr="00231628">
        <w:rPr>
          <w:sz w:val="16"/>
        </w:rPr>
        <w:t xml:space="preserve">that </w:t>
      </w:r>
      <w:r w:rsidRPr="00231628">
        <w:rPr>
          <w:rStyle w:val="StyleUnderline"/>
        </w:rPr>
        <w:t xml:space="preserve">Taiwan would be constantly in an </w:t>
      </w:r>
      <w:r w:rsidRPr="00231628">
        <w:rPr>
          <w:rStyle w:val="Emphasis"/>
        </w:rPr>
        <w:t>arms race</w:t>
      </w:r>
      <w:r w:rsidRPr="00231628">
        <w:rPr>
          <w:rStyle w:val="StyleUnderline"/>
        </w:rPr>
        <w:t xml:space="preserve"> with China, which would help fuel an intense and dangerous security competition between them</w:t>
      </w:r>
      <w:r w:rsidRPr="00231628">
        <w:rPr>
          <w:sz w:val="16"/>
        </w:rPr>
        <w:t xml:space="preserve">. </w:t>
      </w:r>
      <w:r w:rsidRPr="00231628">
        <w:rPr>
          <w:rStyle w:val="StyleUnderline"/>
        </w:rPr>
        <w:t xml:space="preserve">The </w:t>
      </w:r>
      <w:r w:rsidRPr="00231628">
        <w:rPr>
          <w:rStyle w:val="Emphasis"/>
        </w:rPr>
        <w:t>sword of Damocles</w:t>
      </w:r>
      <w:r w:rsidRPr="00231628">
        <w:rPr>
          <w:sz w:val="16"/>
        </w:rPr>
        <w:t xml:space="preserve">, in other words, </w:t>
      </w:r>
      <w:r w:rsidRPr="00231628">
        <w:rPr>
          <w:rStyle w:val="StyleUnderline"/>
        </w:rPr>
        <w:t xml:space="preserve">would </w:t>
      </w:r>
      <w:r w:rsidRPr="00231628">
        <w:rPr>
          <w:rStyle w:val="Emphasis"/>
        </w:rPr>
        <w:t>always</w:t>
      </w:r>
      <w:r w:rsidRPr="00231628">
        <w:rPr>
          <w:rStyle w:val="StyleUnderline"/>
        </w:rPr>
        <w:t xml:space="preserve"> be </w:t>
      </w:r>
      <w:r w:rsidRPr="00231628">
        <w:rPr>
          <w:rStyle w:val="Emphasis"/>
        </w:rPr>
        <w:t>hanging over Taiwan</w:t>
      </w:r>
      <w:r w:rsidRPr="00231628">
        <w:rPr>
          <w:sz w:val="16"/>
        </w:rPr>
        <w:t>. Finally, although it is difficult to predict just how dominant China will become in the distant future, it is possible that it will eventually become so powerful that Taiwan will be unable to put up major resistance against a Chinese onslaught. This would certainly be true if America’s commitment to defend Taiwan weakens as China morphs into a superpower. Taiwan’s third option is to pursue what I will call the “</w:t>
      </w:r>
      <w:r w:rsidRPr="00231628">
        <w:rPr>
          <w:rStyle w:val="Emphasis"/>
        </w:rPr>
        <w:t>Hong Kong strategy</w:t>
      </w:r>
      <w:r w:rsidRPr="00231628">
        <w:rPr>
          <w:sz w:val="16"/>
        </w:rPr>
        <w:t xml:space="preserve">.” In this case, </w:t>
      </w:r>
      <w:r w:rsidRPr="00231628">
        <w:rPr>
          <w:rStyle w:val="StyleUnderline"/>
        </w:rPr>
        <w:t>Taiwan accepts the fact that it is doomed to lose its independence and become part of China</w:t>
      </w:r>
      <w:r w:rsidRPr="00231628">
        <w:rPr>
          <w:sz w:val="16"/>
        </w:rPr>
        <w:t xml:space="preserve">. </w:t>
      </w:r>
      <w:r w:rsidRPr="00231628">
        <w:rPr>
          <w:rStyle w:val="StyleUnderline"/>
        </w:rPr>
        <w:t xml:space="preserve">It then </w:t>
      </w:r>
      <w:r w:rsidRPr="00231628">
        <w:rPr>
          <w:rStyle w:val="Emphasis"/>
        </w:rPr>
        <w:t>works hard</w:t>
      </w:r>
      <w:r w:rsidRPr="00231628">
        <w:rPr>
          <w:rStyle w:val="StyleUnderline"/>
        </w:rPr>
        <w:t xml:space="preserve"> to make sure that the transition is </w:t>
      </w:r>
      <w:r w:rsidRPr="00231628">
        <w:rPr>
          <w:rStyle w:val="Emphasis"/>
        </w:rPr>
        <w:t>peaceful</w:t>
      </w:r>
      <w:r w:rsidRPr="00231628">
        <w:rPr>
          <w:sz w:val="16"/>
        </w:rPr>
        <w:t xml:space="preserve"> </w:t>
      </w:r>
      <w:r w:rsidRPr="00231628">
        <w:rPr>
          <w:rStyle w:val="StyleUnderline"/>
        </w:rPr>
        <w:t xml:space="preserve">and that it gains </w:t>
      </w:r>
      <w:r w:rsidRPr="00231628">
        <w:rPr>
          <w:rStyle w:val="Emphasis"/>
        </w:rPr>
        <w:t>as much autonomy as possible from Beijing</w:t>
      </w:r>
      <w:r w:rsidRPr="00231628">
        <w:rPr>
          <w:sz w:val="16"/>
        </w:rPr>
        <w:t xml:space="preserve">. This option is unpalatable today and will remain so for at least the next decade. But it is likely to become more attractive in the distant future if China becomes so powerful that it can conquer Taiwan with relative ease. So where does this leave Taiwan? </w:t>
      </w:r>
      <w:r w:rsidRPr="00231628">
        <w:rPr>
          <w:rStyle w:val="StyleUnderline"/>
        </w:rPr>
        <w:t xml:space="preserve">The nuclear option is </w:t>
      </w:r>
      <w:r w:rsidRPr="00231628">
        <w:rPr>
          <w:rStyle w:val="Emphasis"/>
        </w:rPr>
        <w:t>not feasible</w:t>
      </w:r>
      <w:r w:rsidRPr="00231628">
        <w:rPr>
          <w:rStyle w:val="StyleUnderline"/>
        </w:rPr>
        <w:t>, as neither China nor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would accept a nuclear-armed Taiwan. Conventional deterrence</w:t>
      </w:r>
      <w:r w:rsidRPr="00231628">
        <w:rPr>
          <w:sz w:val="16"/>
        </w:rPr>
        <w:t xml:space="preserve"> in the form of a “risk strategy” </w:t>
      </w:r>
      <w:r w:rsidRPr="00231628">
        <w:rPr>
          <w:rStyle w:val="StyleUnderline"/>
        </w:rPr>
        <w:t xml:space="preserve">is </w:t>
      </w:r>
      <w:r w:rsidRPr="00231628">
        <w:rPr>
          <w:rStyle w:val="Emphasis"/>
        </w:rPr>
        <w:t>far from ideal</w:t>
      </w:r>
      <w:r w:rsidRPr="00231628">
        <w:rPr>
          <w:rStyle w:val="StyleUnderline"/>
        </w:rPr>
        <w:t>,</w:t>
      </w:r>
      <w:r w:rsidRPr="00231628">
        <w:rPr>
          <w:sz w:val="16"/>
        </w:rPr>
        <w:t xml:space="preserve"> but it makes sense as long as China is not so dominant that it can subordinate Taiwan without difficulty. Of course, for that strategy to work, the United States must remain committed to the defense of Taiwan, which is not guaranteed over the long term. Once China becomes a superpower, </w:t>
      </w:r>
      <w:r w:rsidRPr="00231628">
        <w:rPr>
          <w:rStyle w:val="StyleUnderline"/>
        </w:rPr>
        <w:t>it</w:t>
      </w:r>
      <w:r w:rsidRPr="00231628">
        <w:rPr>
          <w:sz w:val="16"/>
        </w:rPr>
        <w:t xml:space="preserve"> probably </w:t>
      </w:r>
      <w:r w:rsidRPr="00231628">
        <w:rPr>
          <w:rStyle w:val="StyleUnderline"/>
        </w:rPr>
        <w:t xml:space="preserve">makes the most sense for Taiwan to </w:t>
      </w:r>
      <w:r w:rsidRPr="00231628">
        <w:rPr>
          <w:rStyle w:val="Emphasis"/>
        </w:rPr>
        <w:t>give up hope</w:t>
      </w:r>
      <w:r w:rsidRPr="00231628">
        <w:rPr>
          <w:rStyle w:val="StyleUnderline"/>
        </w:rPr>
        <w:t xml:space="preserve"> of maintaining its de facto independence and instead pursue the “Hong Kong strategy.” </w:t>
      </w:r>
      <w:r w:rsidRPr="00231628">
        <w:rPr>
          <w:sz w:val="16"/>
        </w:rPr>
        <w:t xml:space="preserve">This is definitely not an attractive option, but as Thucydides argued long ago, in international politics “the strong do what they can and the weak suffer what they must.” By now, it should be glaringly apparent that whether Taiwan is forced to give up its independence largely depends on how formidable China’s military becomes in the decades ahead. </w:t>
      </w:r>
      <w:r w:rsidRPr="00231628">
        <w:rPr>
          <w:rStyle w:val="StyleUnderline"/>
        </w:rPr>
        <w:t xml:space="preserve">Taiwan will surely do </w:t>
      </w:r>
      <w:r w:rsidRPr="00231628">
        <w:rPr>
          <w:rStyle w:val="Emphasis"/>
        </w:rPr>
        <w:t>everything it can</w:t>
      </w:r>
      <w:r w:rsidRPr="00231628">
        <w:rPr>
          <w:rStyle w:val="StyleUnderline"/>
        </w:rPr>
        <w:t xml:space="preserve"> to </w:t>
      </w:r>
      <w:r w:rsidRPr="00231628">
        <w:rPr>
          <w:rStyle w:val="Emphasis"/>
        </w:rPr>
        <w:t>buy time</w:t>
      </w:r>
      <w:r w:rsidRPr="00231628">
        <w:rPr>
          <w:sz w:val="16"/>
        </w:rPr>
        <w:t xml:space="preserve"> </w:t>
      </w:r>
      <w:r w:rsidRPr="00231628">
        <w:rPr>
          <w:rStyle w:val="StyleUnderline"/>
        </w:rPr>
        <w:t>and maintain the political status quo</w:t>
      </w:r>
      <w:r w:rsidRPr="00231628">
        <w:rPr>
          <w:sz w:val="16"/>
        </w:rPr>
        <w:t xml:space="preserve">. </w:t>
      </w:r>
      <w:r w:rsidRPr="00231628">
        <w:rPr>
          <w:rStyle w:val="StyleUnderline"/>
        </w:rPr>
        <w:t xml:space="preserve">But if China continues its impressive rise, Taiwan appears </w:t>
      </w:r>
      <w:r w:rsidRPr="00231628">
        <w:rPr>
          <w:rStyle w:val="Emphasis"/>
        </w:rPr>
        <w:t>destined</w:t>
      </w:r>
      <w:r w:rsidRPr="00231628">
        <w:rPr>
          <w:rStyle w:val="StyleUnderline"/>
        </w:rPr>
        <w:t xml:space="preserve"> to become part of China.</w:t>
      </w:r>
    </w:p>
    <w:p w14:paraId="65C599F6" w14:textId="68B05F50" w:rsidR="00BF2CF2" w:rsidRPr="00231628" w:rsidRDefault="00BF2CF2" w:rsidP="00510B3A">
      <w:pPr>
        <w:rPr>
          <w:rStyle w:val="StyleUnderline"/>
        </w:rPr>
      </w:pPr>
    </w:p>
    <w:p w14:paraId="51455DF2" w14:textId="01ADBB62" w:rsidR="00BF2CF2" w:rsidRPr="00231628" w:rsidRDefault="00BF2CF2" w:rsidP="00BF2CF2">
      <w:pPr>
        <w:pStyle w:val="Heading3"/>
      </w:pPr>
      <w:r w:rsidRPr="00231628">
        <w:t xml:space="preserve">AT: Taiwan Prolif Turn </w:t>
      </w:r>
    </w:p>
    <w:p w14:paraId="1D6543DE" w14:textId="77777777" w:rsidR="000C0BC5" w:rsidRPr="00231628" w:rsidRDefault="000C0BC5" w:rsidP="000C0BC5">
      <w:pPr>
        <w:pStyle w:val="Heading4"/>
        <w:rPr>
          <w:rFonts w:asciiTheme="minorHAnsi" w:hAnsiTheme="minorHAnsi" w:cstheme="minorHAnsi"/>
        </w:rPr>
      </w:pPr>
      <w:r w:rsidRPr="00231628">
        <w:rPr>
          <w:rFonts w:asciiTheme="minorHAnsi" w:hAnsiTheme="minorHAnsi" w:cstheme="minorHAnsi"/>
        </w:rPr>
        <w:t>No risk of Taiwan prolif</w:t>
      </w:r>
    </w:p>
    <w:p w14:paraId="50E94F1E" w14:textId="77777777" w:rsidR="000C0BC5" w:rsidRPr="00231628" w:rsidRDefault="000C0BC5" w:rsidP="000C0BC5">
      <w:pPr>
        <w:rPr>
          <w:rFonts w:asciiTheme="minorHAnsi" w:hAnsiTheme="minorHAnsi" w:cstheme="minorHAnsi"/>
        </w:rPr>
      </w:pPr>
      <w:r w:rsidRPr="00231628">
        <w:rPr>
          <w:rStyle w:val="Style13ptBold"/>
          <w:rFonts w:asciiTheme="minorHAnsi" w:hAnsiTheme="minorHAnsi" w:cstheme="minorHAnsi"/>
        </w:rPr>
        <w:t>NTI 15</w:t>
      </w:r>
      <w:r w:rsidRPr="00231628">
        <w:rPr>
          <w:rFonts w:asciiTheme="minorHAnsi" w:hAnsiTheme="minorHAnsi" w:cstheme="minorHAnsi"/>
        </w:rPr>
        <w:t xml:space="preserve"> (Nuclear Threat Initiative, nonpartisan, nonprofit organization which works to prevent catastrophic attacks and accidents with weapons of mass destruction and disruption, international arms control and non-proliferation organization, “Taiwan”, 2015, http://www.nti.org/learn/countries/taiwan/)</w:t>
      </w:r>
    </w:p>
    <w:p w14:paraId="11B29E3F" w14:textId="0C6D8CEA" w:rsidR="000C0BC5" w:rsidRPr="00231628" w:rsidRDefault="000C0BC5" w:rsidP="000C0BC5">
      <w:pPr>
        <w:rPr>
          <w:rFonts w:asciiTheme="minorHAnsi" w:hAnsiTheme="minorHAnsi" w:cstheme="minorHAnsi"/>
          <w:sz w:val="16"/>
        </w:rPr>
      </w:pPr>
      <w:r w:rsidRPr="00231628">
        <w:rPr>
          <w:rStyle w:val="StyleUnderline"/>
          <w:rFonts w:asciiTheme="minorHAnsi" w:hAnsiTheme="minorHAnsi" w:cstheme="minorHAnsi"/>
        </w:rPr>
        <w:t>Taiwan</w:t>
      </w:r>
      <w:r w:rsidRPr="00231628">
        <w:rPr>
          <w:rFonts w:asciiTheme="minorHAnsi" w:hAnsiTheme="minorHAnsi" w:cstheme="minorHAnsi"/>
          <w:sz w:val="16"/>
        </w:rPr>
        <w:t xml:space="preserve"> possesses much of the technological expertise necessary to develop nuclear weapons, but </w:t>
      </w:r>
      <w:r w:rsidRPr="00231628">
        <w:rPr>
          <w:rStyle w:val="StyleUnderline"/>
          <w:rFonts w:asciiTheme="minorHAnsi" w:hAnsiTheme="minorHAnsi" w:cstheme="minorHAnsi"/>
        </w:rPr>
        <w:t>would face significant obstacles</w:t>
      </w:r>
      <w:r w:rsidRPr="00231628">
        <w:rPr>
          <w:rFonts w:asciiTheme="minorHAnsi" w:hAnsiTheme="minorHAnsi" w:cstheme="minorHAnsi"/>
          <w:sz w:val="16"/>
        </w:rPr>
        <w:t xml:space="preserve"> in doing so—namely, </w:t>
      </w:r>
      <w:r w:rsidRPr="00231628">
        <w:rPr>
          <w:rStyle w:val="Emphasis"/>
          <w:rFonts w:asciiTheme="minorHAnsi" w:hAnsiTheme="minorHAnsi" w:cstheme="minorHAnsi"/>
        </w:rPr>
        <w:t>U.S. opposition</w:t>
      </w:r>
      <w:r w:rsidRPr="00231628">
        <w:rPr>
          <w:rStyle w:val="StyleUnderline"/>
          <w:rFonts w:asciiTheme="minorHAnsi" w:hAnsiTheme="minorHAnsi" w:cstheme="minorHAnsi"/>
        </w:rPr>
        <w:t xml:space="preserve">, </w:t>
      </w:r>
      <w:r w:rsidRPr="00231628">
        <w:rPr>
          <w:rStyle w:val="Emphasis"/>
          <w:rFonts w:asciiTheme="minorHAnsi" w:hAnsiTheme="minorHAnsi" w:cstheme="minorHAnsi"/>
        </w:rPr>
        <w:t>international pressure</w:t>
      </w:r>
      <w:r w:rsidRPr="00231628">
        <w:rPr>
          <w:rStyle w:val="StyleUnderline"/>
          <w:rFonts w:asciiTheme="minorHAnsi" w:hAnsiTheme="minorHAnsi" w:cstheme="minorHAnsi"/>
        </w:rPr>
        <w:t xml:space="preserve">, and the threat of a </w:t>
      </w:r>
      <w:r w:rsidRPr="00231628">
        <w:rPr>
          <w:rStyle w:val="Emphasis"/>
          <w:rFonts w:asciiTheme="minorHAnsi" w:hAnsiTheme="minorHAnsi" w:cstheme="minorHAnsi"/>
        </w:rPr>
        <w:t>pre-emptive strike by China</w:t>
      </w:r>
      <w:r w:rsidRPr="00231628">
        <w:rPr>
          <w:rStyle w:val="StyleUnderline"/>
          <w:rFonts w:asciiTheme="minorHAnsi" w:hAnsiTheme="minorHAnsi" w:cstheme="minorHAnsi"/>
        </w:rPr>
        <w:t>. Recent assessments indicate that it would take Taiwan between one and eight years to develop a complete nuclear warhead, and</w:t>
      </w:r>
      <w:r w:rsidRPr="00231628">
        <w:rPr>
          <w:rFonts w:asciiTheme="minorHAnsi" w:hAnsiTheme="minorHAnsi" w:cstheme="minorHAnsi"/>
          <w:sz w:val="16"/>
        </w:rPr>
        <w:t xml:space="preserve"> most likely </w:t>
      </w:r>
      <w:r w:rsidRPr="00231628">
        <w:rPr>
          <w:rStyle w:val="Emphasis"/>
          <w:rFonts w:asciiTheme="minorHAnsi" w:hAnsiTheme="minorHAnsi" w:cstheme="minorHAnsi"/>
        </w:rPr>
        <w:t>much longer</w:t>
      </w:r>
      <w:r w:rsidRPr="00231628">
        <w:rPr>
          <w:rStyle w:val="StyleUnderline"/>
          <w:rFonts w:asciiTheme="minorHAnsi" w:hAnsiTheme="minorHAnsi" w:cstheme="minorHAnsi"/>
        </w:rPr>
        <w:t xml:space="preserve"> to design one light enough to be carried by any of Taiwan's current land-attack missiles</w:t>
      </w:r>
      <w:r w:rsidRPr="00231628">
        <w:rPr>
          <w:rFonts w:asciiTheme="minorHAnsi" w:hAnsiTheme="minorHAnsi" w:cstheme="minorHAnsi"/>
          <w:sz w:val="16"/>
        </w:rPr>
        <w:t xml:space="preserve">. Regardless, </w:t>
      </w:r>
      <w:r w:rsidRPr="00231628">
        <w:rPr>
          <w:rStyle w:val="StyleUnderline"/>
          <w:rFonts w:asciiTheme="minorHAnsi" w:hAnsiTheme="minorHAnsi" w:cstheme="minorHAnsi"/>
        </w:rPr>
        <w:t>most analysts agree</w:t>
      </w:r>
      <w:r w:rsidRPr="00231628">
        <w:rPr>
          <w:rFonts w:asciiTheme="minorHAnsi" w:hAnsiTheme="minorHAnsi" w:cstheme="minorHAnsi"/>
          <w:sz w:val="16"/>
        </w:rPr>
        <w:t xml:space="preserve"> that under the current political situation, </w:t>
      </w:r>
      <w:r w:rsidRPr="00231628">
        <w:rPr>
          <w:rStyle w:val="StyleUnderline"/>
          <w:rFonts w:asciiTheme="minorHAnsi" w:hAnsiTheme="minorHAnsi" w:cstheme="minorHAnsi"/>
        </w:rPr>
        <w:t xml:space="preserve">Taiwan is </w:t>
      </w:r>
      <w:r w:rsidRPr="00231628">
        <w:rPr>
          <w:rStyle w:val="Emphasis"/>
          <w:rFonts w:asciiTheme="minorHAnsi" w:hAnsiTheme="minorHAnsi" w:cstheme="minorHAnsi"/>
        </w:rPr>
        <w:t>very unlikely</w:t>
      </w:r>
      <w:r w:rsidRPr="00231628">
        <w:rPr>
          <w:rStyle w:val="StyleUnderline"/>
          <w:rFonts w:asciiTheme="minorHAnsi" w:hAnsiTheme="minorHAnsi" w:cstheme="minorHAnsi"/>
        </w:rPr>
        <w:t xml:space="preserve"> to pursue a nuclear weapons capability</w:t>
      </w:r>
      <w:r w:rsidRPr="00231628">
        <w:rPr>
          <w:rFonts w:asciiTheme="minorHAnsi" w:hAnsiTheme="minorHAnsi" w:cstheme="minorHAnsi"/>
          <w:sz w:val="16"/>
        </w:rPr>
        <w:t>. [38]</w:t>
      </w:r>
    </w:p>
    <w:p w14:paraId="724441ED" w14:textId="5B044DB8" w:rsidR="000C0BC5" w:rsidRPr="00231628" w:rsidRDefault="000C0BC5" w:rsidP="000C0BC5">
      <w:pPr>
        <w:pStyle w:val="Heading4"/>
      </w:pPr>
      <w:r w:rsidRPr="00231628">
        <w:t xml:space="preserve">Numerous barriers check  </w:t>
      </w:r>
    </w:p>
    <w:p w14:paraId="3E7D0180" w14:textId="6F41AEC2" w:rsidR="000C0BC5" w:rsidRPr="00231628" w:rsidRDefault="000C0BC5" w:rsidP="000C0BC5">
      <w:r w:rsidRPr="00231628">
        <w:rPr>
          <w:rStyle w:val="Style13ptBold"/>
        </w:rPr>
        <w:t xml:space="preserve">Fitzpatrick 16 </w:t>
      </w:r>
      <w:r w:rsidRPr="00231628">
        <w:t xml:space="preserve">(Mark; ten years heading the IISS Non-Proliferation and Nuclear Policy Programme, 26-year career in the US Department of State, where for the previous ten years he focused on non-proliferation issues, 2/2/16, </w:t>
      </w:r>
      <w:r w:rsidRPr="00231628">
        <w:rPr>
          <w:i/>
        </w:rPr>
        <w:t>Asia’s Latent Nuclear Powers: Japan, South Korea and Taiwan</w:t>
      </w:r>
      <w:r w:rsidRPr="00231628">
        <w:t>, accessed through UMich Library, BC)</w:t>
      </w:r>
    </w:p>
    <w:p w14:paraId="5CAF5F58" w14:textId="77777777" w:rsidR="000C0BC5" w:rsidRPr="00231628" w:rsidRDefault="000C0BC5" w:rsidP="000C0BC5">
      <w:pPr>
        <w:rPr>
          <w:sz w:val="16"/>
        </w:rPr>
      </w:pPr>
      <w:r w:rsidRPr="00231628">
        <w:rPr>
          <w:sz w:val="16"/>
        </w:rPr>
        <w:t xml:space="preserve">Constraints </w:t>
      </w:r>
      <w:r w:rsidRPr="00231628">
        <w:rPr>
          <w:rStyle w:val="StyleUnderline"/>
        </w:rPr>
        <w:t xml:space="preserve">Far greater than </w:t>
      </w:r>
      <w:r w:rsidRPr="00231628">
        <w:rPr>
          <w:sz w:val="16"/>
        </w:rPr>
        <w:t xml:space="preserve">the </w:t>
      </w:r>
      <w:r w:rsidRPr="00231628">
        <w:rPr>
          <w:rStyle w:val="StyleUnderline"/>
        </w:rPr>
        <w:t>theoretical proliferation drivers that Taiwan faces are</w:t>
      </w:r>
      <w:r w:rsidRPr="00231628">
        <w:rPr>
          <w:sz w:val="16"/>
        </w:rPr>
        <w:t xml:space="preserve"> the </w:t>
      </w:r>
      <w:r w:rsidRPr="00231628">
        <w:rPr>
          <w:rStyle w:val="Emphasis"/>
        </w:rPr>
        <w:t>practical and political constraints on any move down this path</w:t>
      </w:r>
      <w:r w:rsidRPr="00231628">
        <w:rPr>
          <w:sz w:val="16"/>
        </w:rPr>
        <w:t xml:space="preserve"> — </w:t>
      </w:r>
      <w:r w:rsidRPr="00231628">
        <w:rPr>
          <w:rStyle w:val="StyleUnderline"/>
        </w:rPr>
        <w:t>constraints that are more powerful today than during the 1970s and 198os</w:t>
      </w:r>
      <w:r w:rsidRPr="00231628">
        <w:rPr>
          <w:sz w:val="16"/>
        </w:rPr>
        <w:t xml:space="preserve">. A combination of stra-tegic and economic vulnerabilities and the near-certainty that any such effort would be revealed before it came to fruition make it highly unlikely that Taiwan would again seek nuclear weapons. Given the obvious downsides, nobody in the public realm in Taiwan today advocates nuclearisation. </w:t>
      </w:r>
      <w:r w:rsidRPr="00231628">
        <w:rPr>
          <w:rStyle w:val="StyleUnderline"/>
        </w:rPr>
        <w:t>During the earlier pursuit of nuclear weapons, Taiwan was ruled by an authoritarian regime, with strict press controls,</w:t>
      </w:r>
      <w:r w:rsidRPr="00231628">
        <w:rPr>
          <w:sz w:val="16"/>
        </w:rPr>
        <w:t xml:space="preserve"> a rubber-stamp legislature and swift punishment for any revela-tion of state secrets. </w:t>
      </w:r>
      <w:r w:rsidRPr="00231628">
        <w:rPr>
          <w:rStyle w:val="StyleUnderline"/>
        </w:rPr>
        <w:t>Today, Taiwan is a multiparty democracy with robust freedom of speech and a raucous parliament.</w:t>
      </w:r>
      <w:r w:rsidRPr="00231628">
        <w:rPr>
          <w:sz w:val="16"/>
        </w:rPr>
        <w:t xml:space="preserve"> </w:t>
      </w:r>
      <w:r w:rsidRPr="00231628">
        <w:rPr>
          <w:rStyle w:val="StyleUnderline"/>
        </w:rPr>
        <w:t>The budget allocation process is transparent</w:t>
      </w:r>
      <w:r w:rsidRPr="00231628">
        <w:rPr>
          <w:sz w:val="16"/>
        </w:rPr>
        <w:t xml:space="preserve">; no public spending can avoid legislative scrutiny. As every observer of Taiwan politics is quick to point out, it would be impossible to keep a nuclear-weapons programme confidential for the period of time it would take to build them. </w:t>
      </w:r>
      <w:r w:rsidRPr="00231628">
        <w:rPr>
          <w:rStyle w:val="StyleUnderline"/>
        </w:rPr>
        <w:t>While Taiwan would be most vulnerable when the effort was discovered, US Taiwan expert Alan Romberg notes that 'even having a complete ready-to-go weapon would not make Taiwan invulnerable. Beijing could not sit by and not respond</w:t>
      </w:r>
      <w:r w:rsidRPr="00231628">
        <w:rPr>
          <w:sz w:val="16"/>
        </w:rPr>
        <w:t>.'95 The most compelling argument against Taiwan embark-ing on its own Manhattan Project is the vulnerability that it would invite</w:t>
      </w:r>
      <w:r w:rsidRPr="00231628">
        <w:rPr>
          <w:rStyle w:val="StyleUnderline"/>
        </w:rPr>
        <w:t>. Beijing would probably learn of the project well before any weapons were produced, and would regard it as a casus Belli.</w:t>
      </w:r>
      <w:r w:rsidRPr="00231628">
        <w:rPr>
          <w:sz w:val="16"/>
        </w:rPr>
        <w:t xml:space="preserve"> If war broke out and Taiwan could not count on an American intervention, which would probably be the case if Taiwan broke its non-proliferation promises, Taiwan could not hold out against the mainland for more than a month or two before munitions and oil reserves ran out. Even if an A-bomb could be produced in the shortest imaginable time period, say six months at a bare minimum, it would be too late. Revelation of such a programme would make Taiwan immensely vulnerable. In 1998, Beijing officially asserted that the development of nuclear weapons would be an induce-ment for an attack on the island, putting in writing something it had unofficially made known for over a decade.96 Although this criterion has not been repeated in subsequent policy pronouncements or White Papers, it is widely regarded as still valid and as a reason why the Taiwan military would not support a nuclear weapons programme. Whether Or not the mainland would use force to disallow nuclearization,Taiwan's economic integration gives it other ways to exert pressure. </w:t>
      </w:r>
      <w:r w:rsidRPr="00231628">
        <w:rPr>
          <w:rStyle w:val="Emphasis"/>
        </w:rPr>
        <w:t>Not only would such a move move prompt Chinese hostility, woUld at the same time create a negative US backlash</w:t>
      </w:r>
      <w:r w:rsidRPr="00231628">
        <w:rPr>
          <w:sz w:val="16"/>
        </w:rPr>
        <w:t>. 111 In light of the challenge to Washington's global non-proliferation policy and to regional peace and stability</w:t>
      </w:r>
      <w:r w:rsidRPr="00231628">
        <w:rPr>
          <w:rStyle w:val="StyleUnderline"/>
        </w:rPr>
        <w:t>, Taiwan could not count on unconditional US support in an ensuing cross-Strait contretemps.</w:t>
      </w:r>
      <w:r w:rsidRPr="00231628">
        <w:rPr>
          <w:sz w:val="16"/>
        </w:rPr>
        <w:t xml:space="preserve"> As international relations expert Derek Mitchell notes 'Although Taiwan may view a nuclear option as insurance against possible future US abandonment, such a programme could make this scenario a self-fulfilling prophecv.T4 </w:t>
      </w:r>
      <w:r w:rsidRPr="00231628">
        <w:rPr>
          <w:rStyle w:val="StyleUnderline"/>
        </w:rPr>
        <w:t>The us arms sales and defence ties on which Taiwan relies to a degree would be severely jeopardised</w:t>
      </w:r>
      <w:r w:rsidRPr="00231628">
        <w:rPr>
          <w:sz w:val="16"/>
        </w:rPr>
        <w:t xml:space="preserve">. The US response would be scenario-dependent, of a conflict that was provoked by PRC aggression would not be regarded in the same way as one precipitated by Taiwan declaring independence.99 Even if the US were to deter-mine that Beijing was to blame in provoking Taiwan to act, at a minimum, US law would require halting nuclear energy cooperation. This move would bring Taiwan s nuclear programme to a quick end .100 </w:t>
      </w:r>
      <w:r w:rsidRPr="00231628">
        <w:rPr>
          <w:rStyle w:val="StyleUnderline"/>
        </w:rPr>
        <w:t xml:space="preserve">Given America's unique status regarding nuclear safeguards in Taiwan, no other country can supply nuclear materials or equipment without US consent. </w:t>
      </w:r>
      <w:r w:rsidRPr="00231628">
        <w:rPr>
          <w:sz w:val="16"/>
        </w:rPr>
        <w:t xml:space="preserve">In any case, all of the countries from which Taiwan buys uranium - primarily Australia and Canada - before it is enriched by US Enrichment Corporation can be expected to be similarly disapproving. </w:t>
      </w:r>
      <w:r w:rsidRPr="00231628">
        <w:rPr>
          <w:rStyle w:val="StyleUnderline"/>
        </w:rPr>
        <w:t xml:space="preserve">Criticism of_ Taiwan nuclear weapons would be likely to find expression in various forms of sanctions </w:t>
      </w:r>
      <w:r w:rsidRPr="00231628">
        <w:rPr>
          <w:sz w:val="16"/>
        </w:rPr>
        <w:t xml:space="preserve">that Would risk Taiwan's dependency on international trade' and exacerbate its diplomatic isolation. The security and economic risks underscore the political factors and physical contrainsts that argue against any Taiwan pursuit of nuclear weapons today. </w:t>
      </w:r>
      <w:r w:rsidRPr="00231628">
        <w:rPr>
          <w:rStyle w:val="StyleUnderline"/>
        </w:rPr>
        <w:t>The non-proliferation norm is universally accepted in Taiwan, which accepts every non-proliferation instrument and practice in which it is eligible to participate.</w:t>
      </w:r>
      <w:r w:rsidRPr="00231628">
        <w:rPr>
          <w:sz w:val="16"/>
        </w:rPr>
        <w:t xml:space="preserve"> As in Japan, </w:t>
      </w:r>
      <w:r w:rsidRPr="00231628">
        <w:rPr>
          <w:rStyle w:val="StyleUnderline"/>
        </w:rPr>
        <w:t>development of nuclear weapons is widely regarded as immoral</w:t>
      </w:r>
      <w:r w:rsidRPr="00231628">
        <w:rPr>
          <w:sz w:val="16"/>
        </w:rPr>
        <w:t xml:space="preserve">, </w:t>
      </w:r>
      <w:r w:rsidRPr="00231628">
        <w:rPr>
          <w:rStyle w:val="Emphasis"/>
        </w:rPr>
        <w:t>particularly by the scientific community whose talents would need to be harnessed for a strategic weapons programme</w:t>
      </w:r>
      <w:r w:rsidRPr="00231628">
        <w:rPr>
          <w:sz w:val="16"/>
        </w:rPr>
        <w:t xml:space="preserve">. Only a deep shock to the collective psyche could change this mentality. A move by Beijing that induced such fear is not inconceivable, but it remains unlikely. Meanwhile, although the US security commitment remains ambiguous, wholesale abandonment by Washington is not likely in the foresseable future either. Among the three democracies that are the subject of this book, Taiwan is the least likely to acquire nuclear weapons today, even though it was once the party that was the most intent on this path. </w:t>
      </w:r>
    </w:p>
    <w:p w14:paraId="234170B2" w14:textId="77777777" w:rsidR="000C0BC5" w:rsidRPr="00231628" w:rsidRDefault="000C0BC5" w:rsidP="000C0BC5">
      <w:pPr>
        <w:rPr>
          <w:rFonts w:asciiTheme="minorHAnsi" w:hAnsiTheme="minorHAnsi" w:cstheme="minorHAnsi"/>
          <w:sz w:val="16"/>
        </w:rPr>
      </w:pPr>
    </w:p>
    <w:p w14:paraId="00FA4CE9" w14:textId="77777777" w:rsidR="000C0BC5" w:rsidRPr="00231628" w:rsidRDefault="000C0BC5" w:rsidP="000C0BC5"/>
    <w:p w14:paraId="7427B5FC" w14:textId="1B7684D0" w:rsidR="00510B3A" w:rsidRPr="00231628" w:rsidRDefault="00510B3A" w:rsidP="00510B3A">
      <w:pPr>
        <w:pStyle w:val="Heading2"/>
      </w:pPr>
      <w:r w:rsidRPr="00231628">
        <w:t xml:space="preserve">ADV – </w:t>
      </w:r>
      <w:r w:rsidR="00A6339F" w:rsidRPr="00231628">
        <w:t>US-China Relations</w:t>
      </w:r>
      <w:r w:rsidRPr="00231628">
        <w:t xml:space="preserve"> </w:t>
      </w:r>
    </w:p>
    <w:p w14:paraId="327D74DE" w14:textId="77777777" w:rsidR="00510B3A" w:rsidRPr="00231628" w:rsidRDefault="00510B3A" w:rsidP="00510B3A">
      <w:pPr>
        <w:rPr>
          <w:sz w:val="16"/>
        </w:rPr>
      </w:pPr>
    </w:p>
    <w:p w14:paraId="11F926EB" w14:textId="77777777" w:rsidR="00510B3A" w:rsidRPr="00231628" w:rsidRDefault="00510B3A" w:rsidP="00510B3A">
      <w:pPr>
        <w:rPr>
          <w:sz w:val="16"/>
        </w:rPr>
      </w:pPr>
    </w:p>
    <w:p w14:paraId="1E56B6AD" w14:textId="77777777" w:rsidR="00510B3A" w:rsidRPr="00231628" w:rsidRDefault="00510B3A" w:rsidP="00510B3A">
      <w:pPr>
        <w:rPr>
          <w:sz w:val="16"/>
        </w:rPr>
      </w:pPr>
    </w:p>
    <w:p w14:paraId="7FAAD240" w14:textId="4B7DC9A0" w:rsidR="00510B3A" w:rsidRPr="00231628" w:rsidRDefault="00A25D35" w:rsidP="00A25D35">
      <w:pPr>
        <w:pStyle w:val="Heading3"/>
      </w:pPr>
      <w:r w:rsidRPr="00231628">
        <w:t xml:space="preserve">UQ – Relations </w:t>
      </w:r>
    </w:p>
    <w:p w14:paraId="35416CE3" w14:textId="00FDA44D" w:rsidR="00566B33" w:rsidRPr="00231628" w:rsidRDefault="00B66A19" w:rsidP="00566B33">
      <w:pPr>
        <w:pStyle w:val="Heading4"/>
      </w:pPr>
      <w:r w:rsidRPr="00231628">
        <w:t>Relations are strained – f</w:t>
      </w:r>
      <w:r w:rsidR="00566B33" w:rsidRPr="00231628">
        <w:t xml:space="preserve">urther arms sales </w:t>
      </w:r>
      <w:r w:rsidRPr="00231628">
        <w:t>guarantee</w:t>
      </w:r>
      <w:r w:rsidR="00566B33" w:rsidRPr="00231628">
        <w:t xml:space="preserve"> US-Sino confrontation </w:t>
      </w:r>
    </w:p>
    <w:p w14:paraId="217ACC1F" w14:textId="77777777" w:rsidR="00566B33" w:rsidRPr="00231628" w:rsidRDefault="00566B33" w:rsidP="00566B33">
      <w:r w:rsidRPr="00231628">
        <w:rPr>
          <w:rStyle w:val="Style13ptBold"/>
        </w:rPr>
        <w:t>Panda 3/25/19</w:t>
      </w:r>
      <w:r w:rsidRPr="00231628">
        <w:t xml:space="preserve"> (Ankit Panda, Adjunct Senior Fellow in the Defense Posture Project at the Federation of American Scientists, “Are the US and China About to Face off Over American Fighter Sales to Taiwan?,” https://thediplomat.com/2019/03/are-the-us-and-china-about-to-face-off-over-american-fighter-sales-to-taiwan/) </w:t>
      </w:r>
    </w:p>
    <w:p w14:paraId="7EF574BC" w14:textId="77777777" w:rsidR="00566B33" w:rsidRPr="00231628" w:rsidRDefault="00566B33" w:rsidP="00566B33">
      <w:pPr>
        <w:rPr>
          <w:sz w:val="16"/>
        </w:rPr>
      </w:pPr>
      <w:r w:rsidRPr="00231628">
        <w:rPr>
          <w:rStyle w:val="StyleUnderline"/>
        </w:rPr>
        <w:t>The U</w:t>
      </w:r>
      <w:r w:rsidRPr="00231628">
        <w:rPr>
          <w:sz w:val="16"/>
        </w:rPr>
        <w:t>nited</w:t>
      </w:r>
      <w:r w:rsidRPr="00231628">
        <w:rPr>
          <w:rStyle w:val="StyleUnderline"/>
        </w:rPr>
        <w:t xml:space="preserve"> S</w:t>
      </w:r>
      <w:r w:rsidRPr="00231628">
        <w:rPr>
          <w:sz w:val="16"/>
        </w:rPr>
        <w:t xml:space="preserve">tates </w:t>
      </w:r>
      <w:r w:rsidRPr="00231628">
        <w:rPr>
          <w:rStyle w:val="StyleUnderline"/>
        </w:rPr>
        <w:t xml:space="preserve">and China appear to be heading toward a </w:t>
      </w:r>
      <w:r w:rsidRPr="00231628">
        <w:rPr>
          <w:rStyle w:val="Emphasis"/>
        </w:rPr>
        <w:t>major confrontation</w:t>
      </w:r>
      <w:r w:rsidRPr="00231628">
        <w:rPr>
          <w:rStyle w:val="StyleUnderline"/>
        </w:rPr>
        <w:t xml:space="preserve"> over the possible sale of American fighters to Taiwan. </w:t>
      </w:r>
      <w:r w:rsidRPr="00231628">
        <w:rPr>
          <w:sz w:val="16"/>
        </w:rPr>
        <w:t xml:space="preserve">Last week, </w:t>
      </w:r>
      <w:r w:rsidRPr="00231628">
        <w:rPr>
          <w:rStyle w:val="StyleUnderline"/>
        </w:rPr>
        <w:t xml:space="preserve">Taiwanese President Tsai </w:t>
      </w:r>
      <w:r w:rsidRPr="00231628">
        <w:rPr>
          <w:sz w:val="16"/>
        </w:rPr>
        <w:t>Ing-wen</w:t>
      </w:r>
      <w:r w:rsidRPr="00231628">
        <w:rPr>
          <w:rStyle w:val="StyleUnderline"/>
          <w:sz w:val="16"/>
        </w:rPr>
        <w:t xml:space="preserve"> </w:t>
      </w:r>
      <w:r w:rsidRPr="00231628">
        <w:rPr>
          <w:rStyle w:val="StyleUnderline"/>
        </w:rPr>
        <w:t>confirmed</w:t>
      </w:r>
      <w:r w:rsidRPr="00231628">
        <w:rPr>
          <w:sz w:val="16"/>
        </w:rPr>
        <w:t xml:space="preserve"> that </w:t>
      </w:r>
      <w:r w:rsidRPr="00231628">
        <w:rPr>
          <w:rStyle w:val="StyleUnderline"/>
        </w:rPr>
        <w:t>the country’s Ministry of Defense had submitted a formal request to Washington, D.C., to purchase F-16V Viper fighters</w:t>
      </w:r>
      <w:r w:rsidRPr="00231628">
        <w:rPr>
          <w:sz w:val="16"/>
        </w:rPr>
        <w:t xml:space="preserve">. Tsai said the decision to make the request was supported by a review of Taiwan’s defense needs. </w:t>
      </w:r>
      <w:r w:rsidRPr="00231628">
        <w:rPr>
          <w:rStyle w:val="StyleUnderline"/>
        </w:rPr>
        <w:t>Days later</w:t>
      </w:r>
      <w:r w:rsidRPr="00231628">
        <w:rPr>
          <w:sz w:val="16"/>
        </w:rPr>
        <w:t xml:space="preserve">, Bloomberg News reported that </w:t>
      </w:r>
      <w:r w:rsidRPr="00231628">
        <w:rPr>
          <w:rStyle w:val="StyleUnderline"/>
        </w:rPr>
        <w:t>the White House was poised to approve the Taiwanese request</w:t>
      </w:r>
      <w:r w:rsidRPr="00231628">
        <w:rPr>
          <w:sz w:val="16"/>
        </w:rPr>
        <w:t xml:space="preserve">. If that report is true, </w:t>
      </w:r>
      <w:r w:rsidRPr="00231628">
        <w:rPr>
          <w:rStyle w:val="StyleUnderline"/>
        </w:rPr>
        <w:t>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would be </w:t>
      </w:r>
      <w:r w:rsidRPr="00231628">
        <w:rPr>
          <w:rStyle w:val="Emphasis"/>
        </w:rPr>
        <w:t>turning course</w:t>
      </w:r>
      <w:r w:rsidRPr="00231628">
        <w:rPr>
          <w:rStyle w:val="StyleUnderline"/>
        </w:rPr>
        <w:t xml:space="preserve"> on what has been a </w:t>
      </w:r>
      <w:r w:rsidRPr="00231628">
        <w:rPr>
          <w:rStyle w:val="Emphasis"/>
        </w:rPr>
        <w:t>longstanding reluctance</w:t>
      </w:r>
      <w:r w:rsidRPr="00231628">
        <w:rPr>
          <w:rStyle w:val="StyleUnderline"/>
        </w:rPr>
        <w:t xml:space="preserve"> to sell fighters to Taiwan, even as it has authorized other arms sales in line with the 1979 Taiwan Relations Act, which requires the U.S. government to support Taiwan “with arms of a defensive character.” </w:t>
      </w:r>
      <w:r w:rsidRPr="00231628">
        <w:rPr>
          <w:sz w:val="16"/>
        </w:rPr>
        <w:t xml:space="preserve">Even as the Obama administration and the Trump administration have approved weapons and spare parts for sale to Taiwan, </w:t>
      </w:r>
      <w:r w:rsidRPr="00231628">
        <w:rPr>
          <w:rStyle w:val="StyleUnderline"/>
        </w:rPr>
        <w:t xml:space="preserve">fighters have long been seen as a </w:t>
      </w:r>
      <w:r w:rsidRPr="00231628">
        <w:rPr>
          <w:rStyle w:val="Emphasis"/>
        </w:rPr>
        <w:t>bridge too far</w:t>
      </w:r>
      <w:r w:rsidRPr="00231628">
        <w:rPr>
          <w:rStyle w:val="StyleUnderline"/>
        </w:rPr>
        <w:t xml:space="preserve"> given Beijing </w:t>
      </w:r>
      <w:r w:rsidRPr="00231628">
        <w:rPr>
          <w:rStyle w:val="Emphasis"/>
        </w:rPr>
        <w:t>serious reservations</w:t>
      </w:r>
      <w:r w:rsidRPr="00231628">
        <w:rPr>
          <w:rStyle w:val="StyleUnderline"/>
        </w:rPr>
        <w:t xml:space="preserve">. </w:t>
      </w:r>
      <w:r w:rsidRPr="00231628">
        <w:rPr>
          <w:sz w:val="16"/>
        </w:rPr>
        <w:t xml:space="preserve">The United States authorized the sale of 150 F-16 fighters to Taiwan in 1992. The Obama administration, after receiving a request from Taipei, turned it down, initiating a set of upgrades instead to Taipei’s existing fleet. </w:t>
      </w:r>
      <w:r w:rsidRPr="00231628">
        <w:rPr>
          <w:rStyle w:val="Emphasis"/>
        </w:rPr>
        <w:t>The issue hasn’t gone unnoticed in China</w:t>
      </w:r>
      <w:r w:rsidRPr="00231628">
        <w:rPr>
          <w:sz w:val="16"/>
        </w:rPr>
        <w:t xml:space="preserve">, where Taiwan is seen as an inherent part of the country. </w:t>
      </w:r>
      <w:r w:rsidRPr="00231628">
        <w:rPr>
          <w:rStyle w:val="StyleUnderline"/>
        </w:rPr>
        <w:t>Relations across the Taiwan Strait have been particularly strained since Tsai’s inauguration in 2016</w:t>
      </w:r>
      <w:r w:rsidRPr="00231628">
        <w:rPr>
          <w:sz w:val="16"/>
        </w:rPr>
        <w:t xml:space="preserve">. The Taiwanese president hails from the independence-leaning Democratic Progressive Party (DPP), though she herself has not explicitly supported independence — long a red-line for Beijing — </w:t>
      </w:r>
      <w:r w:rsidRPr="00231628">
        <w:rPr>
          <w:rStyle w:val="StyleUnderline"/>
        </w:rPr>
        <w:t>Tsai</w:t>
      </w:r>
      <w:r w:rsidRPr="00231628">
        <w:rPr>
          <w:sz w:val="16"/>
        </w:rPr>
        <w:t xml:space="preserve">, however, </w:t>
      </w:r>
      <w:r w:rsidRPr="00231628">
        <w:rPr>
          <w:rStyle w:val="StyleUnderline"/>
        </w:rPr>
        <w:t>has refused to endorse the</w:t>
      </w:r>
      <w:r w:rsidRPr="00231628">
        <w:rPr>
          <w:sz w:val="16"/>
        </w:rPr>
        <w:t xml:space="preserve"> so-called </w:t>
      </w:r>
      <w:r w:rsidRPr="00231628">
        <w:rPr>
          <w:rStyle w:val="StyleUnderline"/>
        </w:rPr>
        <w:t>“1992 consensus,”</w:t>
      </w:r>
      <w:r w:rsidRPr="00231628">
        <w:rPr>
          <w:sz w:val="16"/>
        </w:rPr>
        <w:t xml:space="preserve"> which her predecessor had supported and </w:t>
      </w:r>
      <w:r w:rsidRPr="00231628">
        <w:rPr>
          <w:rStyle w:val="StyleUnderline"/>
        </w:rPr>
        <w:t>which forms what Beijing sees as the baseline for cordial cross-strait relations</w:t>
      </w:r>
      <w:r w:rsidRPr="00231628">
        <w:rPr>
          <w:sz w:val="16"/>
        </w:rPr>
        <w:t>. “</w:t>
      </w:r>
      <w:r w:rsidRPr="00231628">
        <w:rPr>
          <w:rStyle w:val="StyleUnderline"/>
        </w:rPr>
        <w:t xml:space="preserve">China’s position to </w:t>
      </w:r>
      <w:r w:rsidRPr="00231628">
        <w:rPr>
          <w:rStyle w:val="Emphasis"/>
        </w:rPr>
        <w:t>firmly oppose arms sales</w:t>
      </w:r>
      <w:r w:rsidRPr="00231628">
        <w:rPr>
          <w:rStyle w:val="StyleUnderline"/>
        </w:rPr>
        <w:t xml:space="preserve"> to Taiwan is consistent and clear</w:t>
      </w:r>
      <w:r w:rsidRPr="00231628">
        <w:rPr>
          <w:sz w:val="16"/>
        </w:rPr>
        <w:t xml:space="preserve">,” Chinese Foreign Ministry spokesperson Geng Shuang said during a press briefing on Friday. “We have made stern representations to the U.S. We have urged the U.S. to fully recognize the sensitivity of this issue and the harm it will cause.” </w:t>
      </w:r>
      <w:r w:rsidRPr="00231628">
        <w:rPr>
          <w:rStyle w:val="StyleUnderline"/>
        </w:rPr>
        <w:t xml:space="preserve">The prospect of a fighter sale to Taiwan this time comes at a time of particularly heightened </w:t>
      </w:r>
      <w:r w:rsidRPr="00231628">
        <w:rPr>
          <w:rStyle w:val="Emphasis"/>
        </w:rPr>
        <w:t>U.S.-China tensions</w:t>
      </w:r>
      <w:r w:rsidRPr="00231628">
        <w:rPr>
          <w:sz w:val="16"/>
        </w:rPr>
        <w:t xml:space="preserve">. The Trump administration has been known to seek leverage with Beijing across issues and it is possible that this may turn into the latest case of Taiwan being used a possible bargaining chip as Trump seeks to clinch a favorable trade deal with Chinese President Xi Jinping. Trump, however, has been unconventional on Taiwan policy in the past. As president-elect, he broke expectations by receiving a telephone call from Tsai. That call occurred at a time when Trump had yet to endorse the United States’ one-China policy as president — something that he did for the first time in February 2017. Either way, </w:t>
      </w:r>
      <w:r w:rsidRPr="00231628">
        <w:rPr>
          <w:rStyle w:val="StyleUnderline"/>
        </w:rPr>
        <w:t>Tsai’s fighter request and the Trump administration’s reported acceptance could set up a</w:t>
      </w:r>
      <w:r w:rsidRPr="00231628">
        <w:rPr>
          <w:sz w:val="16"/>
        </w:rPr>
        <w:t xml:space="preserve">nother </w:t>
      </w:r>
      <w:r w:rsidRPr="00231628">
        <w:rPr>
          <w:rStyle w:val="Emphasis"/>
        </w:rPr>
        <w:t>major area of turbulence</w:t>
      </w:r>
      <w:r w:rsidRPr="00231628">
        <w:rPr>
          <w:sz w:val="16"/>
        </w:rPr>
        <w:t xml:space="preserve"> </w:t>
      </w:r>
      <w:r w:rsidRPr="00231628">
        <w:rPr>
          <w:rStyle w:val="StyleUnderline"/>
        </w:rPr>
        <w:t>between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and China</w:t>
      </w:r>
      <w:r w:rsidRPr="00231628">
        <w:rPr>
          <w:sz w:val="16"/>
        </w:rPr>
        <w:t>. Taiwan’s fleet of multi-role fighter aircraft consists of three squadrons of Mirage 2000-5/E/D fighters, three squadrons of the F-5E/F Tiger Ii, six squadrons of the F-16A/B Fighting Falcon, and five squadrons of the indigenously developed F-CK-1 Ching Kuo series of fighters.</w:t>
      </w:r>
    </w:p>
    <w:p w14:paraId="0A2320DC" w14:textId="77777777" w:rsidR="00A25D35" w:rsidRPr="00231628" w:rsidRDefault="00A25D35" w:rsidP="00A25D35">
      <w:pPr>
        <w:pStyle w:val="Heading4"/>
      </w:pPr>
      <w:r w:rsidRPr="00231628">
        <w:t xml:space="preserve">US commitment to Taiwan arms sales increasing diplomatic conflict and undermining relations with China </w:t>
      </w:r>
    </w:p>
    <w:p w14:paraId="00B06135" w14:textId="77777777" w:rsidR="00A25D35" w:rsidRPr="00231628" w:rsidRDefault="00A25D35" w:rsidP="00A25D35">
      <w:r w:rsidRPr="00231628">
        <w:rPr>
          <w:rStyle w:val="Style13ptBold"/>
        </w:rPr>
        <w:t>Chai 18</w:t>
      </w:r>
      <w:r w:rsidRPr="00231628">
        <w:t xml:space="preserve"> (Tommy, former Editor of Australian Outlook and Risk Analyst at Foreign Brief, member of the East and South East Asia team, “Uncertainty over US-China relations in the NDAA 2019,” 9-16, </w:t>
      </w:r>
      <w:hyperlink r:id="rId22" w:history="1">
        <w:r w:rsidRPr="00231628">
          <w:rPr>
            <w:rStyle w:val="Hyperlink"/>
          </w:rPr>
          <w:t>https://www.foreignbrief.com/asia-pacific/us-security-policy-in-asia-the-ndaas-focus-on-china/</w:t>
        </w:r>
      </w:hyperlink>
      <w:r w:rsidRPr="00231628">
        <w:t xml:space="preserve">) </w:t>
      </w:r>
    </w:p>
    <w:p w14:paraId="098DD419" w14:textId="77777777" w:rsidR="00A25D35" w:rsidRPr="00231628" w:rsidRDefault="00A25D35" w:rsidP="00A25D35">
      <w:pPr>
        <w:rPr>
          <w:sz w:val="12"/>
        </w:rPr>
      </w:pPr>
      <w:r w:rsidRPr="00231628">
        <w:rPr>
          <w:sz w:val="12"/>
        </w:rPr>
        <w:t xml:space="preserve">On another note, </w:t>
      </w:r>
      <w:r w:rsidRPr="00231628">
        <w:rPr>
          <w:rStyle w:val="StyleUnderline"/>
        </w:rPr>
        <w:t xml:space="preserve">the NDAA signifies </w:t>
      </w:r>
      <w:r w:rsidRPr="00231628">
        <w:rPr>
          <w:rStyle w:val="Emphasis"/>
        </w:rPr>
        <w:t>increasing unease</w:t>
      </w:r>
      <w:r w:rsidRPr="00231628">
        <w:rPr>
          <w:rStyle w:val="StyleUnderline"/>
        </w:rPr>
        <w:t xml:space="preserve"> with the </w:t>
      </w:r>
      <w:r w:rsidRPr="00231628">
        <w:rPr>
          <w:rStyle w:val="Emphasis"/>
        </w:rPr>
        <w:t>growing military imbalance</w:t>
      </w:r>
      <w:r w:rsidRPr="00231628">
        <w:rPr>
          <w:rStyle w:val="StyleUnderline"/>
        </w:rPr>
        <w:t xml:space="preserve"> between Taiwan and China</w:t>
      </w:r>
      <w:r w:rsidRPr="00231628">
        <w:rPr>
          <w:sz w:val="12"/>
        </w:rPr>
        <w:t xml:space="preserve">, and with Beijing’s alarming encroachment of Taiwan’s de facto autonomy since Tsai Ing Wen was elected to the presidency. </w:t>
      </w:r>
      <w:r w:rsidRPr="00231628">
        <w:rPr>
          <w:rStyle w:val="StyleUnderline"/>
        </w:rPr>
        <w:t xml:space="preserve">Some new measures include the mandatory submission of a plan </w:t>
      </w:r>
      <w:r w:rsidRPr="00231628">
        <w:rPr>
          <w:sz w:val="12"/>
        </w:rPr>
        <w:t xml:space="preserve">before August 2019 to “expand senior military-to-military engagement and joint training” and </w:t>
      </w:r>
      <w:r w:rsidRPr="00231628">
        <w:rPr>
          <w:rStyle w:val="StyleUnderline"/>
        </w:rPr>
        <w:t>to support arms sales with Taiwan</w:t>
      </w:r>
      <w:r w:rsidRPr="00231628">
        <w:rPr>
          <w:sz w:val="12"/>
        </w:rPr>
        <w:t xml:space="preserve">, with a particular focus on “asymmetric warfare capabilities.” For Congress, the bill supports greater “predictability of arms sales” and the visit of US hospital ships to Taiwan as part of the ‘Pacific Partnership’ mission. These provisions demonstrate Washington’s attempt to maintain a delicate balance of its policy of dual deterrence: ensuring that it does not provide so much support that Taiwan is emboldened to push for formal independence, or so little that Beijing is predisposed to seize the ‘window of opportunity’ and take the island by force. As such, </w:t>
      </w:r>
      <w:r w:rsidRPr="00231628">
        <w:rPr>
          <w:rStyle w:val="StyleUnderline"/>
        </w:rPr>
        <w:t xml:space="preserve">the NDAA’s affirmation of the 1979 ‘Taiwan Relations Act’ </w:t>
      </w:r>
      <w:r w:rsidRPr="00231628">
        <w:rPr>
          <w:sz w:val="12"/>
        </w:rPr>
        <w:t xml:space="preserve">(which marked the beginning of US-Taiwan unofficial ties) and removal of hawkish advocacy for US participation in Taiwan’s Han Kuang military exercise </w:t>
      </w:r>
      <w:r w:rsidRPr="00231628">
        <w:rPr>
          <w:rStyle w:val="StyleUnderline"/>
        </w:rPr>
        <w:t>demonstrate Washington’s intention</w:t>
      </w:r>
      <w:r w:rsidRPr="00231628">
        <w:rPr>
          <w:sz w:val="12"/>
        </w:rPr>
        <w:t xml:space="preserve"> to reassure both Taipei and Beijing that the bill is not a radical departure from the norm. However, </w:t>
      </w:r>
      <w:r w:rsidRPr="00231628">
        <w:rPr>
          <w:rStyle w:val="StyleUnderline"/>
        </w:rPr>
        <w:t>the US may not</w:t>
      </w:r>
      <w:r w:rsidRPr="00231628">
        <w:rPr>
          <w:sz w:val="12"/>
        </w:rPr>
        <w:t xml:space="preserve"> always </w:t>
      </w:r>
      <w:r w:rsidRPr="00231628">
        <w:rPr>
          <w:rStyle w:val="StyleUnderline"/>
        </w:rPr>
        <w:t>succeed in conveying its policy of dual deterrence</w:t>
      </w:r>
      <w:r w:rsidRPr="00231628">
        <w:rPr>
          <w:sz w:val="12"/>
        </w:rPr>
        <w:t xml:space="preserve"> to both parties. </w:t>
      </w:r>
      <w:r w:rsidRPr="00231628">
        <w:rPr>
          <w:rStyle w:val="StyleUnderline"/>
        </w:rPr>
        <w:t>This is due to the nature of the policy, which remains strategically ambiguous on the ‘appropriate’ level of support and has</w:t>
      </w:r>
      <w:r w:rsidRPr="00231628">
        <w:rPr>
          <w:sz w:val="12"/>
        </w:rPr>
        <w:t xml:space="preserve"> at times </w:t>
      </w:r>
      <w:r w:rsidRPr="00231628">
        <w:rPr>
          <w:rStyle w:val="Emphasis"/>
        </w:rPr>
        <w:t>encouraged</w:t>
      </w:r>
      <w:r w:rsidRPr="00231628">
        <w:rPr>
          <w:rStyle w:val="StyleUnderline"/>
        </w:rPr>
        <w:t xml:space="preserve"> Taiwan and Beijing to </w:t>
      </w:r>
      <w:r w:rsidRPr="00231628">
        <w:rPr>
          <w:rStyle w:val="Emphasis"/>
        </w:rPr>
        <w:t>take risks</w:t>
      </w:r>
      <w:r w:rsidRPr="00231628">
        <w:rPr>
          <w:sz w:val="12"/>
        </w:rPr>
        <w:t xml:space="preserve">. On this note, </w:t>
      </w:r>
      <w:r w:rsidRPr="00231628">
        <w:rPr>
          <w:rStyle w:val="StyleUnderline"/>
        </w:rPr>
        <w:t xml:space="preserve">the NDAA is signed against the backdrop of highly symbolic acts which may </w:t>
      </w:r>
      <w:r w:rsidRPr="00231628">
        <w:rPr>
          <w:rStyle w:val="Emphasis"/>
        </w:rPr>
        <w:t>undermine Washington’s attempt</w:t>
      </w:r>
      <w:r w:rsidRPr="00231628">
        <w:rPr>
          <w:rStyle w:val="StyleUnderline"/>
        </w:rPr>
        <w:t xml:space="preserve"> to stabilise the Taiwan Strait</w:t>
      </w:r>
      <w:r w:rsidRPr="00231628">
        <w:rPr>
          <w:sz w:val="12"/>
        </w:rPr>
        <w:t xml:space="preserve">. The acts include the signing of Taiwan Travel Act to legalise high-level official engagement with Taiwan, a Taiwanese submarine arms deal, and the long-awaited reaffirmation of Reagan Administration’s ‘Six Assurances’ to Taiwan. </w:t>
      </w:r>
      <w:r w:rsidRPr="00231628">
        <w:rPr>
          <w:rStyle w:val="StyleUnderline"/>
        </w:rPr>
        <w:t xml:space="preserve">While such gestures are timely in reinforcing US-Taiwan relationship, they risk </w:t>
      </w:r>
      <w:r w:rsidRPr="00231628">
        <w:rPr>
          <w:rStyle w:val="Emphasis"/>
        </w:rPr>
        <w:t>emboldening Taiwan</w:t>
      </w:r>
      <w:r w:rsidRPr="00231628">
        <w:rPr>
          <w:rStyle w:val="StyleUnderline"/>
        </w:rPr>
        <w:t xml:space="preserve"> and </w:t>
      </w:r>
      <w:r w:rsidRPr="00231628">
        <w:rPr>
          <w:rStyle w:val="Emphasis"/>
        </w:rPr>
        <w:t>threatening Beijing to retaliate</w:t>
      </w:r>
      <w:r w:rsidRPr="00231628">
        <w:rPr>
          <w:sz w:val="12"/>
        </w:rPr>
        <w:t xml:space="preserve">. </w:t>
      </w:r>
      <w:r w:rsidRPr="00231628">
        <w:rPr>
          <w:rStyle w:val="StyleUnderline"/>
        </w:rPr>
        <w:t>Already</w:t>
      </w:r>
      <w:r w:rsidRPr="00231628">
        <w:rPr>
          <w:sz w:val="12"/>
        </w:rPr>
        <w:t xml:space="preserve">, </w:t>
      </w:r>
      <w:r w:rsidRPr="00231628">
        <w:rPr>
          <w:rStyle w:val="StyleUnderline"/>
        </w:rPr>
        <w:t>President Tsai has taken the initiative to engage in a high-profile stop-over in the US in the same week Trump signed the NDAA, and Beijing responded with tough sanctions</w:t>
      </w:r>
      <w:r w:rsidRPr="00231628">
        <w:rPr>
          <w:sz w:val="12"/>
        </w:rPr>
        <w:t xml:space="preserve"> on a Taiwan-based bakery-cafe chain in Washington which Tsai reportedly visited. </w:t>
      </w:r>
      <w:r w:rsidRPr="00231628">
        <w:rPr>
          <w:rStyle w:val="StyleUnderline"/>
        </w:rPr>
        <w:t>Such actions</w:t>
      </w:r>
      <w:r w:rsidRPr="00231628">
        <w:rPr>
          <w:sz w:val="12"/>
        </w:rPr>
        <w:t xml:space="preserve">, though minor, </w:t>
      </w:r>
      <w:r w:rsidRPr="00231628">
        <w:rPr>
          <w:rStyle w:val="StyleUnderline"/>
        </w:rPr>
        <w:t xml:space="preserve">portend the coming of </w:t>
      </w:r>
      <w:r w:rsidRPr="00231628">
        <w:rPr>
          <w:rStyle w:val="Emphasis"/>
        </w:rPr>
        <w:t>greater instability</w:t>
      </w:r>
      <w:r w:rsidRPr="00231628">
        <w:rPr>
          <w:rStyle w:val="StyleUnderline"/>
        </w:rPr>
        <w:t xml:space="preserve"> as Beijing hardens its response to isolate the renegade island</w:t>
      </w:r>
      <w:r w:rsidRPr="00231628">
        <w:rPr>
          <w:sz w:val="12"/>
        </w:rPr>
        <w:t>.</w:t>
      </w:r>
    </w:p>
    <w:p w14:paraId="6FA2F79A" w14:textId="77777777" w:rsidR="00D3291A" w:rsidRPr="00231628" w:rsidRDefault="00D3291A" w:rsidP="00D3291A"/>
    <w:p w14:paraId="6FF4144F" w14:textId="1E529D42" w:rsidR="00D3291A" w:rsidRPr="00231628" w:rsidRDefault="000C0BC5" w:rsidP="00A6339F">
      <w:pPr>
        <w:pStyle w:val="Heading3"/>
      </w:pPr>
      <w:r w:rsidRPr="00231628">
        <w:t xml:space="preserve">! – </w:t>
      </w:r>
      <w:r w:rsidR="00D3291A" w:rsidRPr="00231628">
        <w:t xml:space="preserve">Relations Key to North Korea  </w:t>
      </w:r>
    </w:p>
    <w:p w14:paraId="19CC0EB9" w14:textId="48B7D8F0" w:rsidR="00A25D35" w:rsidRPr="00231628" w:rsidRDefault="00A25D35" w:rsidP="00A25D35">
      <w:pPr>
        <w:pStyle w:val="Heading4"/>
      </w:pPr>
      <w:r w:rsidRPr="00231628">
        <w:t xml:space="preserve">US-Sino cooperation failing on North Korea – diplomatic breakthrough is key </w:t>
      </w:r>
    </w:p>
    <w:p w14:paraId="16C20F86" w14:textId="77777777" w:rsidR="00D3291A" w:rsidRPr="00231628" w:rsidRDefault="00D3291A" w:rsidP="00D3291A">
      <w:r w:rsidRPr="00231628">
        <w:rPr>
          <w:rStyle w:val="Style13ptBold"/>
        </w:rPr>
        <w:t>Economy 18</w:t>
      </w:r>
      <w:r w:rsidRPr="00231628">
        <w:t xml:space="preserve"> (Elizabeth C. Economy is the C.V. Starr Senior Fellow and Director of Asia Studies at the Council on Foreign Relations, “The Third Revolution: Xi Jinping and the New Chinese State,” 5-13,  </w:t>
      </w:r>
      <w:hyperlink r:id="rId23" w:history="1">
        <w:r w:rsidRPr="00231628">
          <w:rPr>
            <w:rStyle w:val="Hyperlink"/>
          </w:rPr>
          <w:t>https://blog.oup.com/2018/05/future-us-china-diplomacy-excerpt/</w:t>
        </w:r>
      </w:hyperlink>
      <w:r w:rsidRPr="00231628">
        <w:t xml:space="preserve">) </w:t>
      </w:r>
    </w:p>
    <w:p w14:paraId="29BD0C74" w14:textId="11225959" w:rsidR="00D3291A" w:rsidRPr="00231628" w:rsidRDefault="00D3291A" w:rsidP="00D3291A">
      <w:pPr>
        <w:rPr>
          <w:sz w:val="16"/>
        </w:rPr>
      </w:pPr>
      <w:r w:rsidRPr="00231628">
        <w:rPr>
          <w:rStyle w:val="StyleUnderline"/>
        </w:rPr>
        <w:t>Cooperation between the United States and China is also essential in meeting the challenge of North Korea’s ballistic missile and nuclear weapons program. Both countries have devoted significant attention to the issue and agree on the objective of denuclearization on the Korean Peninsula, but options are limited.</w:t>
      </w:r>
      <w:r w:rsidRPr="00231628">
        <w:rPr>
          <w:sz w:val="16"/>
        </w:rPr>
        <w:t xml:space="preserve"> The Trump administration has per­suaded China to adopt increasingly tough trade and other sanctions on North Korea, but the </w:t>
      </w:r>
      <w:r w:rsidRPr="00231628">
        <w:rPr>
          <w:rStyle w:val="StyleUnderline"/>
        </w:rPr>
        <w:t>sanctions have yet to bring North Korea to the negotiating table</w:t>
      </w:r>
      <w:r w:rsidRPr="00231628">
        <w:rPr>
          <w:sz w:val="16"/>
        </w:rPr>
        <w:t xml:space="preserve">. A preemptive military strike on North Korea would engender retaliation and devastating human and economic losses in South Korea, along with the potential to draw both the United States and China into military conflict. </w:t>
      </w:r>
      <w:r w:rsidRPr="00231628">
        <w:rPr>
          <w:rStyle w:val="StyleUnderline"/>
        </w:rPr>
        <w:t xml:space="preserve">Simply allowing North Korea to continue on its current path directly </w:t>
      </w:r>
      <w:r w:rsidRPr="00231628">
        <w:rPr>
          <w:rStyle w:val="Emphasis"/>
        </w:rPr>
        <w:t>endangers the security of the United States.</w:t>
      </w:r>
      <w:r w:rsidRPr="00231628">
        <w:rPr>
          <w:sz w:val="16"/>
        </w:rPr>
        <w:t xml:space="preserve"> And China’s double freeze proposal— in which the United States and South Korea freeze their military exercises in exchange for North Korea freezing its development and testing program— failed to engage the relevant parties.</w:t>
      </w:r>
      <w:r w:rsidR="00A25D35" w:rsidRPr="00231628">
        <w:rPr>
          <w:sz w:val="16"/>
        </w:rPr>
        <w:t xml:space="preserve"> </w:t>
      </w:r>
      <w:r w:rsidRPr="00231628">
        <w:rPr>
          <w:sz w:val="16"/>
        </w:rPr>
        <w:t xml:space="preserve">Nonetheless, </w:t>
      </w:r>
      <w:r w:rsidRPr="00231628">
        <w:rPr>
          <w:rStyle w:val="StyleUnderline"/>
        </w:rPr>
        <w:t>a combination of diplomacy and sanctions led by the United States and China remains the most viable path forward. Full enforcement of current sanctions by China is a first and necessary step</w:t>
      </w:r>
      <w:r w:rsidRPr="00231628">
        <w:rPr>
          <w:sz w:val="16"/>
        </w:rPr>
        <w:t xml:space="preserve">. For its part, </w:t>
      </w:r>
      <w:r w:rsidRPr="00231628">
        <w:rPr>
          <w:rStyle w:val="StyleUnderline"/>
        </w:rPr>
        <w:t>the United States should commit in earnest to a variant of China’s “freeze for freeze” proposal, agreeing to some “modest ad­justment to conventional military exercises” while the parameters and sequencing of a potential agreement are determined</w:t>
      </w:r>
      <w:r w:rsidRPr="00231628">
        <w:rPr>
          <w:sz w:val="16"/>
        </w:rPr>
        <w:t>. The United States and China could also take a page from their own history of diplomatic opening and use sports or culture to open the door to North Korea. There is no clear path forward, but setting the stage for more formal negotiations would be a first step.</w:t>
      </w:r>
    </w:p>
    <w:p w14:paraId="5493816D" w14:textId="1AE4DA47" w:rsidR="00D3291A" w:rsidRPr="00231628" w:rsidRDefault="00A25D35" w:rsidP="00A25D35">
      <w:pPr>
        <w:pStyle w:val="Heading4"/>
      </w:pPr>
      <w:r w:rsidRPr="00231628">
        <w:t xml:space="preserve">US-China coop key to denuclearize North Korea </w:t>
      </w:r>
    </w:p>
    <w:p w14:paraId="39D910C9" w14:textId="77777777" w:rsidR="00D3291A" w:rsidRPr="00231628" w:rsidRDefault="00D3291A" w:rsidP="00D3291A">
      <w:pPr>
        <w:rPr>
          <w:rStyle w:val="StyleUnderline"/>
          <w:u w:val="none"/>
        </w:rPr>
      </w:pPr>
      <w:r w:rsidRPr="00231628">
        <w:rPr>
          <w:rStyle w:val="Style13ptBold"/>
        </w:rPr>
        <w:t>CFR 18</w:t>
      </w:r>
      <w:r w:rsidRPr="00231628">
        <w:t xml:space="preserve"> (Council on Foreign Relations Workshop, In March 2018, the Council on Foreign Relations’ Center for Preventive Action convened a workshop to examine areas of cooperation between the United States and China, “Managing Global Disorder: Prospects for U.S.-China Cooperation,” April 18, https://www.cfr.org/report/managing-global-disorder-prospects-us-china-cooperation)</w:t>
      </w:r>
    </w:p>
    <w:p w14:paraId="5765AEDB" w14:textId="77777777" w:rsidR="00D3291A" w:rsidRPr="00231628" w:rsidRDefault="00D3291A" w:rsidP="00D3291A">
      <w:pPr>
        <w:rPr>
          <w:rStyle w:val="StyleUnderline"/>
          <w:sz w:val="16"/>
          <w:u w:val="none"/>
        </w:rPr>
      </w:pPr>
      <w:r w:rsidRPr="00231628">
        <w:rPr>
          <w:sz w:val="16"/>
        </w:rPr>
        <w:t xml:space="preserve">Participants agreed that </w:t>
      </w:r>
      <w:r w:rsidRPr="00231628">
        <w:rPr>
          <w:rStyle w:val="StyleUnderline"/>
        </w:rPr>
        <w:t>stability in East Asia is a goal the United States and China both share</w:t>
      </w:r>
      <w:r w:rsidRPr="00231628">
        <w:rPr>
          <w:sz w:val="16"/>
        </w:rPr>
        <w:t xml:space="preserve">. They recognized North Korea as the most pressing challenge in the region, and noted that </w:t>
      </w:r>
      <w:r w:rsidRPr="00231628">
        <w:rPr>
          <w:rStyle w:val="StyleUnderline"/>
        </w:rPr>
        <w:t xml:space="preserve">there is a mutual interest in a </w:t>
      </w:r>
      <w:r w:rsidRPr="00231628">
        <w:rPr>
          <w:rStyle w:val="Emphasis"/>
        </w:rPr>
        <w:t>denuclearized Korean Peninsula</w:t>
      </w:r>
      <w:r w:rsidRPr="00231628">
        <w:rPr>
          <w:sz w:val="16"/>
        </w:rPr>
        <w:t xml:space="preserve">. Some participants claimed that the United States and China should at least conduct joint contingency planning, as the threat of military clashes has grown in the past year. However, some participants argued that </w:t>
      </w:r>
      <w:r w:rsidRPr="00231628">
        <w:rPr>
          <w:rStyle w:val="StyleUnderline"/>
        </w:rPr>
        <w:t xml:space="preserve">the </w:t>
      </w:r>
      <w:r w:rsidRPr="00231628">
        <w:rPr>
          <w:rStyle w:val="Emphasis"/>
        </w:rPr>
        <w:t>best avenue</w:t>
      </w:r>
      <w:r w:rsidRPr="00231628">
        <w:rPr>
          <w:rStyle w:val="StyleUnderline"/>
        </w:rPr>
        <w:t xml:space="preserve"> to sustain pressure on North Korea would be through </w:t>
      </w:r>
      <w:r w:rsidRPr="00231628">
        <w:rPr>
          <w:rStyle w:val="Emphasis"/>
        </w:rPr>
        <w:t>U.S.-Chinese cooperation</w:t>
      </w:r>
      <w:r w:rsidRPr="00231628">
        <w:rPr>
          <w:sz w:val="16"/>
        </w:rPr>
        <w:t xml:space="preserve">. </w:t>
      </w:r>
      <w:r w:rsidRPr="00231628">
        <w:rPr>
          <w:rStyle w:val="StyleUnderline"/>
        </w:rPr>
        <w:t>That could result in</w:t>
      </w:r>
      <w:r w:rsidRPr="00231628">
        <w:rPr>
          <w:sz w:val="16"/>
        </w:rPr>
        <w:t xml:space="preserve"> the start of </w:t>
      </w:r>
      <w:r w:rsidRPr="00231628">
        <w:rPr>
          <w:rStyle w:val="StyleUnderline"/>
        </w:rPr>
        <w:t>a denuclearization process and a ban on long-range missile testing</w:t>
      </w:r>
      <w:r w:rsidRPr="00231628">
        <w:rPr>
          <w:sz w:val="16"/>
        </w:rPr>
        <w:t>, especially of missiles that can reach the United States. However, significant challenges to such a process remain, including the verification and longevity of an international commitment in light of recent U.S. reversals on the Paris climate accords and the Iran nuclear deal.</w:t>
      </w:r>
    </w:p>
    <w:p w14:paraId="2402B40D" w14:textId="77777777" w:rsidR="00D3291A" w:rsidRPr="00231628" w:rsidRDefault="00D3291A" w:rsidP="00D3291A"/>
    <w:p w14:paraId="63322B28" w14:textId="2EE0E0C1" w:rsidR="00D3291A" w:rsidRPr="00231628" w:rsidRDefault="00D3291A" w:rsidP="000C5416">
      <w:pPr>
        <w:pStyle w:val="Heading3"/>
      </w:pPr>
      <w:r w:rsidRPr="00231628">
        <w:t xml:space="preserve">Solvency – US-China Relations </w:t>
      </w:r>
    </w:p>
    <w:p w14:paraId="31DC5BF6" w14:textId="77777777" w:rsidR="00D3291A" w:rsidRPr="00231628" w:rsidRDefault="00D3291A" w:rsidP="00D3291A">
      <w:pPr>
        <w:pStyle w:val="Heading4"/>
      </w:pPr>
      <w:bookmarkStart w:id="10" w:name="_Hlk7012482"/>
      <w:r w:rsidRPr="00231628">
        <w:t xml:space="preserve">Reducing arms sales </w:t>
      </w:r>
      <w:r w:rsidRPr="00231628">
        <w:rPr>
          <w:i/>
        </w:rPr>
        <w:t>increases</w:t>
      </w:r>
      <w:r w:rsidRPr="00231628">
        <w:t xml:space="preserve"> the cost of war for China – solves </w:t>
      </w:r>
      <w:r w:rsidRPr="00231628">
        <w:rPr>
          <w:u w:val="single"/>
        </w:rPr>
        <w:t>relations</w:t>
      </w:r>
      <w:r w:rsidRPr="00231628">
        <w:t xml:space="preserve"> and reinforces </w:t>
      </w:r>
      <w:r w:rsidRPr="00231628">
        <w:rPr>
          <w:u w:val="single"/>
        </w:rPr>
        <w:t>stability</w:t>
      </w:r>
      <w:r w:rsidRPr="00231628">
        <w:t xml:space="preserve"> </w:t>
      </w:r>
    </w:p>
    <w:p w14:paraId="6DC0ABFB" w14:textId="77777777" w:rsidR="00D3291A" w:rsidRPr="00231628" w:rsidRDefault="00D3291A" w:rsidP="00D3291A">
      <w:r w:rsidRPr="00231628">
        <w:rPr>
          <w:rStyle w:val="Style13ptBold"/>
        </w:rPr>
        <w:t>Chen 17</w:t>
      </w:r>
      <w:r w:rsidRPr="00231628">
        <w:t xml:space="preserve"> (Ping-Kuei, assistant professor at the Department of Diplomacy, National Chengchi University, Taiwan, PhD from the Department of Government and Politics, University of Maryland, College Park, *Scott L. Kastner, Associate Professor and Director of Undergraduate Studies in the Department of Government and Politics, University of Maryland, College Park, Ph.D. in Political Science from the University of California, San Diego, and **William L. Reed, Associate Professor of Department of Government and Politics at the University of Maryland, “A Farewell to Arms? US Security Relations with Taiwan and the Prospects for Stability in the Taiwan Strait,” October, </w:t>
      </w:r>
      <w:hyperlink r:id="rId24" w:anchor="metadata_info_tab_contents" w:history="1">
        <w:r w:rsidRPr="00231628">
          <w:rPr>
            <w:rStyle w:val="Hyperlink"/>
          </w:rPr>
          <w:t>https://www.jstor.org/stable/10.1525/j.ctt1w76wpm.15?seq=1#metadata_info_tab_contents</w:t>
        </w:r>
      </w:hyperlink>
      <w:r w:rsidRPr="00231628">
        <w:t xml:space="preserve">) </w:t>
      </w:r>
    </w:p>
    <w:p w14:paraId="13929E31" w14:textId="77777777" w:rsidR="00D3291A" w:rsidRPr="00231628" w:rsidRDefault="00D3291A" w:rsidP="00D3291A">
      <w:pPr>
        <w:rPr>
          <w:u w:val="single"/>
        </w:rPr>
      </w:pPr>
      <w:r w:rsidRPr="00231628">
        <w:rPr>
          <w:sz w:val="16"/>
        </w:rPr>
        <w:t xml:space="preserve">Finally, and perhaps most importantly, </w:t>
      </w:r>
      <w:r w:rsidRPr="00231628">
        <w:rPr>
          <w:rStyle w:val="StyleUnderline"/>
        </w:rPr>
        <w:t xml:space="preserve">ending arms sales to Taiwan could actually </w:t>
      </w:r>
      <w:r w:rsidRPr="00231628">
        <w:rPr>
          <w:rStyle w:val="Emphasis"/>
        </w:rPr>
        <w:t>increase</w:t>
      </w:r>
      <w:r w:rsidRPr="00231628">
        <w:rPr>
          <w:sz w:val="16"/>
        </w:rPr>
        <w:t xml:space="preserve"> cc [</w:t>
      </w:r>
      <w:r w:rsidRPr="00231628">
        <w:rPr>
          <w:rStyle w:val="Emphasis"/>
        </w:rPr>
        <w:t>China’s costs of war</w:t>
      </w:r>
      <w:r w:rsidRPr="00231628">
        <w:rPr>
          <w:sz w:val="16"/>
        </w:rPr>
        <w:t xml:space="preserve">] in some ways. </w:t>
      </w:r>
      <w:r w:rsidRPr="00231628">
        <w:rPr>
          <w:rStyle w:val="StyleUnderline"/>
        </w:rPr>
        <w:t>While critics sometimes suggest that ending arms sales might simply whet the appetite of China and encourage further demands</w:t>
      </w:r>
      <w:r w:rsidRPr="00231628">
        <w:rPr>
          <w:sz w:val="16"/>
        </w:rPr>
        <w:t xml:space="preserve"> on the United States, it is also conceivable—as proponents such as Glaser argue—that </w:t>
      </w:r>
      <w:r w:rsidRPr="00231628">
        <w:rPr>
          <w:rStyle w:val="StyleUnderline"/>
        </w:rPr>
        <w:t xml:space="preserve">ending arms sales would lead to </w:t>
      </w:r>
      <w:r w:rsidRPr="00231628">
        <w:rPr>
          <w:rStyle w:val="Emphasis"/>
        </w:rPr>
        <w:t>significant improvement</w:t>
      </w:r>
      <w:r w:rsidRPr="00231628">
        <w:rPr>
          <w:rStyle w:val="StyleUnderline"/>
        </w:rPr>
        <w:t xml:space="preserve"> in the US-China relationship. </w:t>
      </w:r>
      <w:r w:rsidRPr="00231628">
        <w:rPr>
          <w:sz w:val="16"/>
        </w:rPr>
        <w:t xml:space="preserve">22 Furthermore, whether the United States sells weapons to Taiwan or not, </w:t>
      </w:r>
      <w:r w:rsidRPr="00231628">
        <w:rPr>
          <w:rStyle w:val="StyleUnderline"/>
        </w:rPr>
        <w:t>it is hard to imagine a strong and cooperative US-China relationship withstanding PRC coercion against the island</w:t>
      </w:r>
      <w:r w:rsidRPr="00231628">
        <w:rPr>
          <w:sz w:val="16"/>
        </w:rPr>
        <w:t xml:space="preserve">. Therefore, if the PRC values a stable US-China relationship, and if ending arms sales to Taiwan does in fact lead to an improved Sino-American relationship, then </w:t>
      </w:r>
      <w:r w:rsidRPr="00231628">
        <w:rPr>
          <w:rStyle w:val="StyleUnderline"/>
        </w:rPr>
        <w:t xml:space="preserve">ending arms sales to Taiwan will also mean that the PRC will have </w:t>
      </w:r>
      <w:r w:rsidRPr="00231628">
        <w:rPr>
          <w:rStyle w:val="Emphasis"/>
        </w:rPr>
        <w:t>more to lose</w:t>
      </w:r>
      <w:r w:rsidRPr="00231628">
        <w:rPr>
          <w:sz w:val="16"/>
        </w:rPr>
        <w:t xml:space="preserve"> (</w:t>
      </w:r>
      <w:r w:rsidRPr="00231628">
        <w:rPr>
          <w:rStyle w:val="StyleUnderline"/>
        </w:rPr>
        <w:t>in terms of a strong US-China relationship</w:t>
      </w:r>
      <w:r w:rsidRPr="00231628">
        <w:rPr>
          <w:sz w:val="16"/>
        </w:rPr>
        <w:t xml:space="preserve">) </w:t>
      </w:r>
      <w:r w:rsidRPr="00231628">
        <w:rPr>
          <w:rStyle w:val="StyleUnderline"/>
        </w:rPr>
        <w:t>by initiating conflict in the Taiwan Strait</w:t>
      </w:r>
      <w:r w:rsidRPr="00231628">
        <w:rPr>
          <w:sz w:val="16"/>
        </w:rPr>
        <w:t xml:space="preserve">. If this sort of effect outweighs the direct effect of ending arms sales on China’s costs of war, then </w:t>
      </w:r>
      <w:r w:rsidRPr="00231628">
        <w:rPr>
          <w:rStyle w:val="StyleUnderline"/>
        </w:rPr>
        <w:t xml:space="preserve">ending arms sales could help to </w:t>
      </w:r>
      <w:r w:rsidRPr="00231628">
        <w:rPr>
          <w:rStyle w:val="Emphasis"/>
        </w:rPr>
        <w:t>reinforce</w:t>
      </w:r>
      <w:r w:rsidRPr="00231628">
        <w:rPr>
          <w:rStyle w:val="StyleUnderline"/>
        </w:rPr>
        <w:t xml:space="preserve"> a </w:t>
      </w:r>
      <w:r w:rsidRPr="00231628">
        <w:rPr>
          <w:rStyle w:val="Emphasis"/>
        </w:rPr>
        <w:t>stable status quo</w:t>
      </w:r>
      <w:r w:rsidRPr="00231628">
        <w:rPr>
          <w:rStyle w:val="StyleUnderline"/>
        </w:rPr>
        <w:t>.</w:t>
      </w:r>
    </w:p>
    <w:bookmarkEnd w:id="10"/>
    <w:p w14:paraId="7ACB87C0" w14:textId="77777777" w:rsidR="00D3291A" w:rsidRPr="00231628" w:rsidRDefault="00D3291A" w:rsidP="00D3291A">
      <w:pPr>
        <w:pStyle w:val="Heading4"/>
      </w:pPr>
      <w:r w:rsidRPr="00231628">
        <w:t xml:space="preserve">Plan </w:t>
      </w:r>
      <w:r w:rsidRPr="00231628">
        <w:rPr>
          <w:i/>
        </w:rPr>
        <w:t>enables</w:t>
      </w:r>
      <w:r w:rsidRPr="00231628">
        <w:t xml:space="preserve"> US-Sino </w:t>
      </w:r>
      <w:r w:rsidRPr="00231628">
        <w:rPr>
          <w:u w:val="single"/>
        </w:rPr>
        <w:t>de-escalation</w:t>
      </w:r>
      <w:r w:rsidRPr="00231628">
        <w:t xml:space="preserve"> and </w:t>
      </w:r>
      <w:r w:rsidRPr="00231628">
        <w:rPr>
          <w:i/>
        </w:rPr>
        <w:t>resolves</w:t>
      </w:r>
      <w:r w:rsidRPr="00231628">
        <w:t xml:space="preserve"> </w:t>
      </w:r>
      <w:r w:rsidRPr="00231628">
        <w:rPr>
          <w:u w:val="single"/>
        </w:rPr>
        <w:t>strategic mistrust</w:t>
      </w:r>
      <w:r w:rsidRPr="00231628">
        <w:t xml:space="preserve"> </w:t>
      </w:r>
    </w:p>
    <w:p w14:paraId="6D23DBAA" w14:textId="77777777" w:rsidR="00D3291A" w:rsidRPr="00231628" w:rsidRDefault="00D3291A" w:rsidP="00D3291A">
      <w:r w:rsidRPr="00231628">
        <w:rPr>
          <w:rStyle w:val="Style13ptBold"/>
        </w:rPr>
        <w:t>Lieberthal 12</w:t>
      </w:r>
      <w:r w:rsidRPr="00231628">
        <w:t xml:space="preserve"> (Kenneth Lieberthal is Senior Fellow in Foreign Policy and in Global Economy and Development and is Director of the John L. Thornton China Center at the Brookings Institution, and *Wang Jisi is Director of the Center for International and Strategic Studies and Dean of the School of International Studies at Peking University, “Addressing U.S.-China Strategic Distrust,” No. 4, March, </w:t>
      </w:r>
      <w:hyperlink r:id="rId25" w:history="1">
        <w:r w:rsidRPr="00231628">
          <w:rPr>
            <w:rStyle w:val="Hyperlink"/>
          </w:rPr>
          <w:t>https://www.brookings.edu/wp-content/uploads/2016/06/0330_china_lieberthal.pdf</w:t>
        </w:r>
      </w:hyperlink>
      <w:r w:rsidRPr="00231628">
        <w:t xml:space="preserve">) </w:t>
      </w:r>
    </w:p>
    <w:p w14:paraId="13AEFFF9" w14:textId="77777777" w:rsidR="00D3291A" w:rsidRPr="00231628" w:rsidRDefault="00D3291A" w:rsidP="00D3291A">
      <w:pPr>
        <w:rPr>
          <w:sz w:val="16"/>
        </w:rPr>
      </w:pPr>
      <w:r w:rsidRPr="00231628">
        <w:rPr>
          <w:rStyle w:val="Emphasis"/>
        </w:rPr>
        <w:t>Reducing distrust</w:t>
      </w:r>
      <w:r w:rsidRPr="00231628">
        <w:rPr>
          <w:sz w:val="16"/>
        </w:rPr>
        <w:t xml:space="preserve"> over Taiwan: </w:t>
      </w:r>
      <w:r w:rsidRPr="00231628">
        <w:rPr>
          <w:rStyle w:val="StyleUnderline"/>
        </w:rPr>
        <w:t>Both sides want to work toward a peaceful resolution of existing differences between the two sides of the Taiwan Strait</w:t>
      </w:r>
      <w:r w:rsidRPr="00231628">
        <w:rPr>
          <w:sz w:val="16"/>
        </w:rPr>
        <w:t xml:space="preserve">. </w:t>
      </w:r>
      <w:r w:rsidRPr="00231628">
        <w:rPr>
          <w:rStyle w:val="StyleUnderline"/>
        </w:rPr>
        <w:t>U.S. weapons sales to Taiwan are viewed</w:t>
      </w:r>
      <w:r w:rsidRPr="00231628">
        <w:rPr>
          <w:sz w:val="16"/>
        </w:rPr>
        <w:t xml:space="preserve"> in Washington and Taipei as a necessary ingredient for sustaining the confidence of U.S. support in Taipei necessary for Taipei to continue to develop wide ranging cross-Strait relations. Those same sales </w:t>
      </w:r>
      <w:r w:rsidRPr="00231628">
        <w:rPr>
          <w:rStyle w:val="StyleUnderline"/>
        </w:rPr>
        <w:t>in Beijing</w:t>
      </w:r>
      <w:r w:rsidRPr="00231628">
        <w:rPr>
          <w:sz w:val="16"/>
        </w:rPr>
        <w:t xml:space="preserve"> are viewed</w:t>
      </w:r>
      <w:r w:rsidRPr="00231628">
        <w:rPr>
          <w:rStyle w:val="StyleUnderline"/>
          <w:sz w:val="16"/>
        </w:rPr>
        <w:t xml:space="preserve"> </w:t>
      </w:r>
      <w:r w:rsidRPr="00231628">
        <w:rPr>
          <w:rStyle w:val="StyleUnderline"/>
        </w:rPr>
        <w:t xml:space="preserve">as confirming </w:t>
      </w:r>
      <w:r w:rsidRPr="00231628">
        <w:rPr>
          <w:rStyle w:val="Emphasis"/>
        </w:rPr>
        <w:t>American arrogance</w:t>
      </w:r>
      <w:r w:rsidRPr="00231628">
        <w:rPr>
          <w:rStyle w:val="StyleUnderline"/>
        </w:rPr>
        <w:t xml:space="preserve"> and </w:t>
      </w:r>
      <w:r w:rsidRPr="00231628">
        <w:rPr>
          <w:rStyle w:val="Emphasis"/>
        </w:rPr>
        <w:t>determination to interfere in China’s domestic affairs</w:t>
      </w:r>
      <w:r w:rsidRPr="00231628">
        <w:rPr>
          <w:rStyle w:val="StyleUnderline"/>
        </w:rPr>
        <w:t xml:space="preserve"> and to </w:t>
      </w:r>
      <w:r w:rsidRPr="00231628">
        <w:rPr>
          <w:rStyle w:val="Emphasis"/>
        </w:rPr>
        <w:t>prevent peaceful unification</w:t>
      </w:r>
      <w:r w:rsidRPr="00231628">
        <w:rPr>
          <w:rStyle w:val="StyleUnderline"/>
        </w:rPr>
        <w:t xml:space="preserve"> from occurring, thereby harming a clearly-articulated Chinese core interest</w:t>
      </w:r>
      <w:r w:rsidRPr="00231628">
        <w:rPr>
          <w:sz w:val="16"/>
        </w:rPr>
        <w:t xml:space="preserve">. </w:t>
      </w:r>
      <w:r w:rsidRPr="00231628">
        <w:rPr>
          <w:rStyle w:val="StyleUnderline"/>
        </w:rPr>
        <w:t>Washington and Beijing should engage in serious discussion</w:t>
      </w:r>
      <w:r w:rsidRPr="00231628">
        <w:rPr>
          <w:sz w:val="16"/>
        </w:rPr>
        <w:t xml:space="preserve"> of the overall security situation surrounding the Taiwan Strait. </w:t>
      </w:r>
      <w:r w:rsidRPr="00231628">
        <w:rPr>
          <w:rStyle w:val="StyleUnderline"/>
        </w:rPr>
        <w:t xml:space="preserve">Lack of such discussion has contributed to having each side make worst case assumptions in their acquisition and deployment of military resources, enhancing mutual distrust and </w:t>
      </w:r>
      <w:r w:rsidRPr="00231628">
        <w:rPr>
          <w:sz w:val="16"/>
        </w:rPr>
        <w:t xml:space="preserve">ultimately </w:t>
      </w:r>
      <w:r w:rsidRPr="00231628">
        <w:rPr>
          <w:rStyle w:val="StyleUnderline"/>
        </w:rPr>
        <w:t xml:space="preserve">potentially </w:t>
      </w:r>
      <w:r w:rsidRPr="00231628">
        <w:rPr>
          <w:rStyle w:val="Emphasis"/>
        </w:rPr>
        <w:t xml:space="preserve">reducing the chances </w:t>
      </w:r>
      <w:r w:rsidRPr="00231628">
        <w:rPr>
          <w:rStyle w:val="StyleUnderline"/>
        </w:rPr>
        <w:t xml:space="preserve">of </w:t>
      </w:r>
      <w:r w:rsidRPr="00231628">
        <w:rPr>
          <w:rStyle w:val="Emphasis"/>
        </w:rPr>
        <w:t>maintaining the peace</w:t>
      </w:r>
      <w:r w:rsidRPr="00231628">
        <w:rPr>
          <w:rStyle w:val="StyleUnderline"/>
        </w:rPr>
        <w:t xml:space="preserve"> in the Taiwan Strait that both sides desire</w:t>
      </w:r>
      <w:r w:rsidRPr="00231628">
        <w:rPr>
          <w:sz w:val="16"/>
        </w:rPr>
        <w:t xml:space="preserve">. </w:t>
      </w:r>
    </w:p>
    <w:p w14:paraId="3B9EA6A2" w14:textId="77777777" w:rsidR="00D3291A" w:rsidRPr="00231628" w:rsidRDefault="00D3291A" w:rsidP="00D3291A">
      <w:pPr>
        <w:pStyle w:val="Heading4"/>
      </w:pPr>
      <w:r w:rsidRPr="00231628">
        <w:t xml:space="preserve">Ending arms sales is the </w:t>
      </w:r>
      <w:r w:rsidRPr="00231628">
        <w:rPr>
          <w:u w:val="single"/>
        </w:rPr>
        <w:t>vital step</w:t>
      </w:r>
      <w:r w:rsidRPr="00231628">
        <w:t xml:space="preserve"> for strategic accommodation </w:t>
      </w:r>
    </w:p>
    <w:p w14:paraId="506B7103" w14:textId="77777777" w:rsidR="00D3291A" w:rsidRPr="00231628" w:rsidRDefault="00D3291A" w:rsidP="00D3291A">
      <w:r w:rsidRPr="00231628">
        <w:rPr>
          <w:rStyle w:val="Style13ptBold"/>
        </w:rPr>
        <w:t>Brzezinski 12</w:t>
      </w:r>
      <w:r w:rsidRPr="00231628">
        <w:t xml:space="preserve"> (Zbigniew, U.S. National Security Adviser from 1977 to 1981, “Balancing the East, Upgrading the West: U.S. Grand Strategy in an Age of Upheaval,” Foreign Affairs, , Vol. 91, Issue 1) </w:t>
      </w:r>
    </w:p>
    <w:p w14:paraId="44DB69F7" w14:textId="77777777" w:rsidR="00D3291A" w:rsidRPr="00231628" w:rsidRDefault="00D3291A" w:rsidP="00D3291A">
      <w:pPr>
        <w:rPr>
          <w:sz w:val="16"/>
        </w:rPr>
      </w:pPr>
      <w:r w:rsidRPr="00231628">
        <w:rPr>
          <w:sz w:val="16"/>
        </w:rPr>
        <w:t xml:space="preserve">Third, the future status of </w:t>
      </w:r>
      <w:r w:rsidRPr="00231628">
        <w:rPr>
          <w:rStyle w:val="StyleUnderline"/>
        </w:rPr>
        <w:t xml:space="preserve">Taiwan could become the </w:t>
      </w:r>
      <w:r w:rsidRPr="00231628">
        <w:rPr>
          <w:rStyle w:val="Emphasis"/>
        </w:rPr>
        <w:t>most contentious issue</w:t>
      </w:r>
      <w:r w:rsidRPr="00231628">
        <w:rPr>
          <w:sz w:val="16"/>
        </w:rPr>
        <w:t xml:space="preserve"> </w:t>
      </w:r>
      <w:r w:rsidRPr="00231628">
        <w:rPr>
          <w:rStyle w:val="StyleUnderline"/>
        </w:rPr>
        <w:t>between the</w:t>
      </w:r>
      <w:r w:rsidRPr="00231628">
        <w:rPr>
          <w:sz w:val="16"/>
        </w:rPr>
        <w:t xml:space="preserve"> two countries [</w:t>
      </w:r>
      <w:r w:rsidRPr="00231628">
        <w:rPr>
          <w:rStyle w:val="StyleUnderline"/>
        </w:rPr>
        <w:t>U.S. and China</w:t>
      </w:r>
      <w:r w:rsidRPr="00231628">
        <w:rPr>
          <w:sz w:val="16"/>
        </w:rPr>
        <w:t xml:space="preserve">]. </w:t>
      </w:r>
      <w:r w:rsidRPr="00231628">
        <w:rPr>
          <w:rStyle w:val="StyleUnderline"/>
        </w:rPr>
        <w:t>Washington no longer recognizes Taiwan as a sovereign state and acknowledges Beijing's view that China and Taiwan are part of a single nation. But at the same time, the U</w:t>
      </w:r>
      <w:r w:rsidRPr="00231628">
        <w:rPr>
          <w:sz w:val="16"/>
        </w:rPr>
        <w:t xml:space="preserve">nited </w:t>
      </w:r>
      <w:r w:rsidRPr="00231628">
        <w:rPr>
          <w:rStyle w:val="StyleUnderline"/>
        </w:rPr>
        <w:t>S</w:t>
      </w:r>
      <w:r w:rsidRPr="00231628">
        <w:rPr>
          <w:sz w:val="16"/>
        </w:rPr>
        <w:t xml:space="preserve">tates </w:t>
      </w:r>
      <w:r w:rsidRPr="00231628">
        <w:rPr>
          <w:rStyle w:val="Emphasis"/>
        </w:rPr>
        <w:t>sells weapons</w:t>
      </w:r>
      <w:r w:rsidRPr="00231628">
        <w:rPr>
          <w:sz w:val="16"/>
        </w:rPr>
        <w:t xml:space="preserve"> </w:t>
      </w:r>
      <w:r w:rsidRPr="00231628">
        <w:rPr>
          <w:rStyle w:val="StyleUnderline"/>
        </w:rPr>
        <w:t>to Taiwan</w:t>
      </w:r>
      <w:r w:rsidRPr="00231628">
        <w:rPr>
          <w:sz w:val="16"/>
        </w:rPr>
        <w:t xml:space="preserve">. Thus, </w:t>
      </w:r>
      <w:r w:rsidRPr="00231628">
        <w:rPr>
          <w:rStyle w:val="StyleUnderline"/>
        </w:rPr>
        <w:t xml:space="preserve">any long-term U.S.-Chinese </w:t>
      </w:r>
      <w:r w:rsidRPr="00231628">
        <w:rPr>
          <w:rStyle w:val="Emphasis"/>
        </w:rPr>
        <w:t>accommodation</w:t>
      </w:r>
      <w:r w:rsidRPr="00231628">
        <w:rPr>
          <w:rStyle w:val="StyleUnderline"/>
        </w:rPr>
        <w:t xml:space="preserve"> will have to address the fact that</w:t>
      </w:r>
      <w:r w:rsidRPr="00231628">
        <w:rPr>
          <w:sz w:val="16"/>
        </w:rPr>
        <w:t xml:space="preserve"> a separate </w:t>
      </w:r>
      <w:r w:rsidRPr="00231628">
        <w:rPr>
          <w:rStyle w:val="StyleUnderline"/>
        </w:rPr>
        <w:t>Taiwan</w:t>
      </w:r>
      <w:r w:rsidRPr="00231628">
        <w:rPr>
          <w:sz w:val="16"/>
        </w:rPr>
        <w:t xml:space="preserve">, </w:t>
      </w:r>
      <w:r w:rsidRPr="00231628">
        <w:rPr>
          <w:rStyle w:val="Emphasis"/>
        </w:rPr>
        <w:t>protected</w:t>
      </w:r>
      <w:r w:rsidRPr="00231628">
        <w:rPr>
          <w:sz w:val="16"/>
        </w:rPr>
        <w:t xml:space="preserve"> indefinitely </w:t>
      </w:r>
      <w:r w:rsidRPr="00231628">
        <w:rPr>
          <w:rStyle w:val="Emphasis"/>
        </w:rPr>
        <w:t>by U.S. arms sales</w:t>
      </w:r>
      <w:r w:rsidRPr="00231628">
        <w:rPr>
          <w:sz w:val="16"/>
        </w:rPr>
        <w:t xml:space="preserve">, </w:t>
      </w:r>
      <w:r w:rsidRPr="00231628">
        <w:rPr>
          <w:rStyle w:val="StyleUnderline"/>
        </w:rPr>
        <w:t xml:space="preserve">will provoke </w:t>
      </w:r>
      <w:r w:rsidRPr="00231628">
        <w:rPr>
          <w:rStyle w:val="Emphasis"/>
        </w:rPr>
        <w:t>intensifying Chinese hostility</w:t>
      </w:r>
      <w:r w:rsidRPr="00231628">
        <w:rPr>
          <w:sz w:val="16"/>
        </w:rPr>
        <w:t xml:space="preserve">. </w:t>
      </w:r>
      <w:r w:rsidRPr="00231628">
        <w:rPr>
          <w:rStyle w:val="StyleUnderline"/>
        </w:rPr>
        <w:t xml:space="preserve">An eventual </w:t>
      </w:r>
      <w:r w:rsidRPr="00231628">
        <w:rPr>
          <w:rStyle w:val="Emphasis"/>
        </w:rPr>
        <w:t>resolution</w:t>
      </w:r>
      <w:r w:rsidRPr="00231628">
        <w:rPr>
          <w:sz w:val="16"/>
        </w:rPr>
        <w:t xml:space="preserve"> </w:t>
      </w:r>
      <w:r w:rsidRPr="00231628">
        <w:rPr>
          <w:rStyle w:val="StyleUnderline"/>
        </w:rPr>
        <w:t>along the lines of</w:t>
      </w:r>
      <w:r w:rsidRPr="00231628">
        <w:rPr>
          <w:sz w:val="16"/>
        </w:rPr>
        <w:t xml:space="preserve"> former Chinese leader Deng Xiaoping's well-known formula for Hong Kong of "one country, two systems," but redefined as "</w:t>
      </w:r>
      <w:r w:rsidRPr="00231628">
        <w:rPr>
          <w:rStyle w:val="StyleUnderline"/>
        </w:rPr>
        <w:t xml:space="preserve">one country, several systems," may provide the basis for Taipei's eventual </w:t>
      </w:r>
      <w:r w:rsidRPr="00231628">
        <w:rPr>
          <w:rStyle w:val="Emphasis"/>
        </w:rPr>
        <w:t>reassociation</w:t>
      </w:r>
      <w:r w:rsidRPr="00231628">
        <w:rPr>
          <w:rStyle w:val="StyleUnderline"/>
        </w:rPr>
        <w:t xml:space="preserve"> with China, while </w:t>
      </w:r>
      <w:r w:rsidRPr="00231628">
        <w:rPr>
          <w:rStyle w:val="Emphasis"/>
        </w:rPr>
        <w:t>still allowing</w:t>
      </w:r>
      <w:r w:rsidRPr="00231628">
        <w:rPr>
          <w:rStyle w:val="StyleUnderline"/>
        </w:rPr>
        <w:t xml:space="preserve"> Taiwan and China to maintain distinctive political, social, and military arrangements</w:t>
      </w:r>
      <w:r w:rsidRPr="00231628">
        <w:rPr>
          <w:sz w:val="16"/>
        </w:rPr>
        <w:t xml:space="preserve"> (in particular, </w:t>
      </w:r>
      <w:r w:rsidRPr="00231628">
        <w:rPr>
          <w:rStyle w:val="StyleUnderline"/>
        </w:rPr>
        <w:t>excluding the deployment of P</w:t>
      </w:r>
      <w:r w:rsidRPr="00231628">
        <w:rPr>
          <w:sz w:val="16"/>
        </w:rPr>
        <w:t xml:space="preserve">eople's </w:t>
      </w:r>
      <w:r w:rsidRPr="00231628">
        <w:rPr>
          <w:rStyle w:val="StyleUnderline"/>
        </w:rPr>
        <w:t>L</w:t>
      </w:r>
      <w:r w:rsidRPr="00231628">
        <w:rPr>
          <w:sz w:val="16"/>
        </w:rPr>
        <w:t xml:space="preserve">iberation </w:t>
      </w:r>
      <w:r w:rsidRPr="00231628">
        <w:rPr>
          <w:rStyle w:val="StyleUnderline"/>
        </w:rPr>
        <w:t>A</w:t>
      </w:r>
      <w:r w:rsidRPr="00231628">
        <w:rPr>
          <w:sz w:val="16"/>
        </w:rPr>
        <w:t xml:space="preserve">rmy </w:t>
      </w:r>
      <w:r w:rsidRPr="00231628">
        <w:rPr>
          <w:rStyle w:val="StyleUnderline"/>
        </w:rPr>
        <w:t>troops on the island)</w:t>
      </w:r>
      <w:r w:rsidRPr="00231628">
        <w:rPr>
          <w:sz w:val="16"/>
        </w:rPr>
        <w:t xml:space="preserve">. Regardless of the exact formula, </w:t>
      </w:r>
      <w:r w:rsidRPr="00231628">
        <w:rPr>
          <w:rStyle w:val="StyleUnderline"/>
        </w:rPr>
        <w:t>given China's growing power and the greatly expanding social links between Taiwan and the mainland, it is doubtful that Taiwan can indefinitely avoid a more formal connection with China</w:t>
      </w:r>
      <w:r w:rsidRPr="00231628">
        <w:rPr>
          <w:sz w:val="16"/>
        </w:rPr>
        <w:t>.</w:t>
      </w:r>
    </w:p>
    <w:p w14:paraId="307CF575" w14:textId="77777777" w:rsidR="00D3291A" w:rsidRPr="00231628" w:rsidRDefault="00D3291A" w:rsidP="00D3291A">
      <w:pPr>
        <w:pStyle w:val="Heading4"/>
      </w:pPr>
      <w:r w:rsidRPr="00231628">
        <w:t xml:space="preserve">Reduced security commitment to Taiwan builds trust and spirals of cooperation </w:t>
      </w:r>
    </w:p>
    <w:p w14:paraId="44E16358" w14:textId="77777777" w:rsidR="00D3291A" w:rsidRPr="00231628" w:rsidRDefault="00D3291A" w:rsidP="00D3291A">
      <w:r w:rsidRPr="00231628">
        <w:rPr>
          <w:rStyle w:val="Style13ptBold"/>
        </w:rPr>
        <w:t>Gomez 16</w:t>
      </w:r>
      <w:r w:rsidRPr="00231628">
        <w:t xml:space="preserve"> (Eric, policy analyst for defense and foreign policy studies at the Cato Institute, Masters of Arts in International Affairs from the Bush School of Government and Public Service at Texas A&amp;M University, “A Costly Commitment: Options for the Future of the U.S.-Taiwan Defense Relationship,” 9-28, </w:t>
      </w:r>
      <w:hyperlink r:id="rId26" w:history="1">
        <w:r w:rsidRPr="00231628">
          <w:rPr>
            <w:rStyle w:val="Hyperlink"/>
          </w:rPr>
          <w:t>https://www.cato.org/publications/policy-analysis/costly-commitment-options-future-us-taiwan-defense-relationship</w:t>
        </w:r>
      </w:hyperlink>
      <w:r w:rsidRPr="00231628">
        <w:t xml:space="preserve">) </w:t>
      </w:r>
    </w:p>
    <w:p w14:paraId="15ACF8A5" w14:textId="77777777" w:rsidR="00D3291A" w:rsidRPr="00231628" w:rsidRDefault="00D3291A" w:rsidP="00D3291A">
      <w:pPr>
        <w:rPr>
          <w:sz w:val="16"/>
        </w:rPr>
      </w:pPr>
      <w:r w:rsidRPr="00231628">
        <w:rPr>
          <w:sz w:val="16"/>
        </w:rPr>
        <w:t xml:space="preserve">Incremental implementation of this policy option would also provide the United States with opportunities to learn about Chinese intentions, based on Beijing’s reaction.66 </w:t>
      </w:r>
      <w:r w:rsidRPr="00231628">
        <w:rPr>
          <w:rStyle w:val="Emphasis"/>
        </w:rPr>
        <w:t>Stepping down</w:t>
      </w:r>
      <w:r w:rsidRPr="00231628">
        <w:rPr>
          <w:rStyle w:val="StyleUnderline"/>
        </w:rPr>
        <w:t xml:space="preserve"> from the defense commitment to Taiwan would be a </w:t>
      </w:r>
      <w:r w:rsidRPr="00231628">
        <w:rPr>
          <w:rStyle w:val="Emphasis"/>
        </w:rPr>
        <w:t>major accommodation</w:t>
      </w:r>
      <w:r w:rsidRPr="00231628">
        <w:rPr>
          <w:rStyle w:val="StyleUnderline"/>
        </w:rPr>
        <w:t xml:space="preserve"> on a </w:t>
      </w:r>
      <w:r w:rsidRPr="00231628">
        <w:rPr>
          <w:rStyle w:val="Emphasis"/>
        </w:rPr>
        <w:t>core Chinese security interest</w:t>
      </w:r>
      <w:r w:rsidRPr="00231628">
        <w:rPr>
          <w:sz w:val="16"/>
        </w:rPr>
        <w:t>. American policymakers should demand some sort of reciprocal actions from Beijing that reduce the military threat the PLA poses to Taiwan. In Meeting China Halfway, Lyle J. Goldstein explains how “</w:t>
      </w:r>
      <w:r w:rsidRPr="00231628">
        <w:rPr>
          <w:rStyle w:val="Emphasis"/>
        </w:rPr>
        <w:t>cooperation spirals</w:t>
      </w:r>
      <w:r w:rsidRPr="00231628">
        <w:rPr>
          <w:rStyle w:val="StyleUnderline"/>
        </w:rPr>
        <w:t xml:space="preserve">” in the U.S.-China relationship can build “trust and confidence … over time through </w:t>
      </w:r>
      <w:r w:rsidRPr="00231628">
        <w:rPr>
          <w:rStyle w:val="Emphasis"/>
        </w:rPr>
        <w:t>incremental</w:t>
      </w:r>
      <w:r w:rsidRPr="00231628">
        <w:rPr>
          <w:rStyle w:val="StyleUnderline"/>
        </w:rPr>
        <w:t xml:space="preserve"> and </w:t>
      </w:r>
      <w:r w:rsidRPr="00231628">
        <w:rPr>
          <w:rStyle w:val="Emphasis"/>
        </w:rPr>
        <w:t>reciprocal</w:t>
      </w:r>
      <w:r w:rsidRPr="00231628">
        <w:rPr>
          <w:rStyle w:val="StyleUnderline"/>
        </w:rPr>
        <w:t xml:space="preserve"> steps that gradually lead to larger and more significant compromises</w:t>
      </w:r>
      <w:r w:rsidRPr="00231628">
        <w:rPr>
          <w:sz w:val="16"/>
        </w:rPr>
        <w:t xml:space="preserve">.”67 However, if Washington takes accommodating policy positions and Beijing responds with obstinacy or increased aggression, then American policymakers would likely want to adjust their approach. Stepping down from the U.S. defense commitment to Taiwan, regardless of how it is implemented, is a controversial policy option that would face significant opposition. However, there is a strong case to be made for the benefits of such a policy. Taiwan’s fate carries much more significance for China than the United States, and American military superiority over China is eroding. Although Taiwan faces serious challenges, it would be capable of maintaining a military deterrent without American support, especially given the other factors that rein in Chinese aggression. </w:t>
      </w:r>
      <w:r w:rsidRPr="00231628">
        <w:rPr>
          <w:rStyle w:val="StyleUnderline"/>
        </w:rPr>
        <w:t xml:space="preserve">A self-defense strategy emphasizing asymmetric warfare could raise the costs of military conflict for China to </w:t>
      </w:r>
      <w:r w:rsidRPr="00231628">
        <w:rPr>
          <w:rStyle w:val="Emphasis"/>
        </w:rPr>
        <w:t>unacceptably high levels.</w:t>
      </w:r>
      <w:r w:rsidRPr="00231628">
        <w:rPr>
          <w:rStyle w:val="StyleUnderline"/>
        </w:rPr>
        <w:t xml:space="preserve"> Most important, the risk of armed conflict </w:t>
      </w:r>
      <w:r w:rsidRPr="00231628">
        <w:rPr>
          <w:rStyle w:val="Emphasis"/>
        </w:rPr>
        <w:t>between</w:t>
      </w:r>
      <w:r w:rsidRPr="00231628">
        <w:rPr>
          <w:rStyle w:val="StyleUnderline"/>
        </w:rPr>
        <w:t xml:space="preserve"> the </w:t>
      </w:r>
      <w:r w:rsidRPr="00231628">
        <w:rPr>
          <w:rStyle w:val="Emphasis"/>
        </w:rPr>
        <w:t>U</w:t>
      </w:r>
      <w:r w:rsidRPr="00231628">
        <w:rPr>
          <w:sz w:val="16"/>
        </w:rPr>
        <w:t xml:space="preserve">nited </w:t>
      </w:r>
      <w:r w:rsidRPr="00231628">
        <w:rPr>
          <w:rStyle w:val="Emphasis"/>
        </w:rPr>
        <w:t>S</w:t>
      </w:r>
      <w:r w:rsidRPr="00231628">
        <w:rPr>
          <w:sz w:val="16"/>
        </w:rPr>
        <w:t xml:space="preserve">tates </w:t>
      </w:r>
      <w:r w:rsidRPr="00231628">
        <w:rPr>
          <w:rStyle w:val="Emphasis"/>
        </w:rPr>
        <w:t>and China</w:t>
      </w:r>
      <w:r w:rsidRPr="00231628">
        <w:rPr>
          <w:rStyle w:val="StyleUnderline"/>
        </w:rPr>
        <w:t xml:space="preserve"> would be </w:t>
      </w:r>
      <w:r w:rsidRPr="00231628">
        <w:rPr>
          <w:rStyle w:val="Emphasis"/>
        </w:rPr>
        <w:t>significantly reduced</w:t>
      </w:r>
      <w:r w:rsidRPr="00231628">
        <w:rPr>
          <w:sz w:val="16"/>
        </w:rPr>
        <w:t>.</w:t>
      </w:r>
    </w:p>
    <w:p w14:paraId="27CB84F8" w14:textId="77777777" w:rsidR="00D3291A" w:rsidRPr="00231628" w:rsidRDefault="00D3291A" w:rsidP="00D3291A"/>
    <w:p w14:paraId="4EDCE00A" w14:textId="3C0B761B" w:rsidR="00D3291A" w:rsidRPr="00231628" w:rsidRDefault="00D3291A" w:rsidP="00D3291A">
      <w:pPr>
        <w:pStyle w:val="Heading3"/>
      </w:pPr>
      <w:r w:rsidRPr="00231628">
        <w:t xml:space="preserve">Solvency – AT: Trump </w:t>
      </w:r>
    </w:p>
    <w:p w14:paraId="0A8BCF6E" w14:textId="77777777" w:rsidR="00D3291A" w:rsidRPr="00231628" w:rsidRDefault="00D3291A" w:rsidP="00D3291A">
      <w:pPr>
        <w:pStyle w:val="Heading4"/>
      </w:pPr>
      <w:r w:rsidRPr="00231628">
        <w:t xml:space="preserve">Arms sales </w:t>
      </w:r>
      <w:r w:rsidRPr="00231628">
        <w:rPr>
          <w:i/>
        </w:rPr>
        <w:t>unlocks</w:t>
      </w:r>
      <w:r w:rsidRPr="00231628">
        <w:t xml:space="preserve"> mutual, strategic coop between the US and China – no alt causes or Trumpers. </w:t>
      </w:r>
    </w:p>
    <w:p w14:paraId="30A162BD" w14:textId="77777777" w:rsidR="00D3291A" w:rsidRPr="00231628" w:rsidRDefault="00D3291A" w:rsidP="00D3291A">
      <w:r w:rsidRPr="00231628">
        <w:rPr>
          <w:rStyle w:val="Style13ptBold"/>
        </w:rPr>
        <w:t>Jiemian 17</w:t>
      </w:r>
      <w:r w:rsidRPr="00231628">
        <w:t xml:space="preserve"> (Yang Jiemian is Professor and President Emeritus of the Shanghai Institutes for International Studies, “Managing China-U.S. Relations in the Trump Era Approaches and Policies,” China Quarterly of International Strategic Studies, Vol. 3, No. 3, 357–375, </w:t>
      </w:r>
      <w:hyperlink r:id="rId27" w:history="1">
        <w:r w:rsidRPr="00231628">
          <w:rPr>
            <w:rStyle w:val="Hyperlink"/>
          </w:rPr>
          <w:t>https://www.worldscientific.com/doi/pdf/10.1142/S237774001750021X</w:t>
        </w:r>
      </w:hyperlink>
      <w:r w:rsidRPr="00231628">
        <w:t xml:space="preserve">) </w:t>
      </w:r>
    </w:p>
    <w:p w14:paraId="3A55B3D8" w14:textId="77777777" w:rsidR="00D3291A" w:rsidRPr="00231628" w:rsidRDefault="00D3291A" w:rsidP="00D3291A">
      <w:pPr>
        <w:rPr>
          <w:sz w:val="16"/>
        </w:rPr>
      </w:pPr>
      <w:r w:rsidRPr="00231628">
        <w:rPr>
          <w:rStyle w:val="StyleUnderline"/>
        </w:rPr>
        <w:t>In appearance</w:t>
      </w:r>
      <w:r w:rsidRPr="00231628">
        <w:rPr>
          <w:sz w:val="16"/>
        </w:rPr>
        <w:t xml:space="preserve">, President </w:t>
      </w:r>
      <w:r w:rsidRPr="00231628">
        <w:rPr>
          <w:rStyle w:val="StyleUnderline"/>
        </w:rPr>
        <w:t>Trump is hard to read, full of uncertainties and extraordinary acts. This is both true and false</w:t>
      </w:r>
      <w:r w:rsidRPr="00231628">
        <w:rPr>
          <w:sz w:val="16"/>
        </w:rPr>
        <w:t xml:space="preserve">. Indeed, he thinks not like a seasoned politician, speaks in an unconventional fashion, and acts in his own way. As a presidential candidate during the campaign, Mr. Trump vehemently attacked China for currency manipulation, job-stealing and business deception. Even after entering the White House, he often speaks negatively about China. President Trump can be rather fickle in his attitudes, approaches and policies toward China. He praises China’s role in the Korean nuclear issue on one day, yet complains about China’s role on the next, all via Twitter. </w:t>
      </w:r>
      <w:r w:rsidRPr="00231628">
        <w:rPr>
          <w:rStyle w:val="StyleUnderline"/>
        </w:rPr>
        <w:t>Shortly after his meetings with</w:t>
      </w:r>
      <w:r w:rsidRPr="00231628">
        <w:rPr>
          <w:sz w:val="16"/>
        </w:rPr>
        <w:t xml:space="preserve"> President </w:t>
      </w:r>
      <w:r w:rsidRPr="00231628">
        <w:rPr>
          <w:rStyle w:val="StyleUnderline"/>
        </w:rPr>
        <w:t xml:space="preserve">Xi in which consideration of China’s concerns appeared to have been </w:t>
      </w:r>
      <w:r w:rsidRPr="00231628">
        <w:rPr>
          <w:rStyle w:val="Emphasis"/>
        </w:rPr>
        <w:t>acknowledged</w:t>
      </w:r>
      <w:r w:rsidRPr="00231628">
        <w:rPr>
          <w:rStyle w:val="StyleUnderline"/>
        </w:rPr>
        <w:t xml:space="preserve">, he </w:t>
      </w:r>
      <w:r w:rsidRPr="00231628">
        <w:rPr>
          <w:rStyle w:val="Emphasis"/>
        </w:rPr>
        <w:t>turned around</w:t>
      </w:r>
      <w:r w:rsidRPr="00231628">
        <w:rPr>
          <w:rStyle w:val="StyleUnderline"/>
        </w:rPr>
        <w:t xml:space="preserve"> and gave the </w:t>
      </w:r>
      <w:r w:rsidRPr="00231628">
        <w:rPr>
          <w:rStyle w:val="Emphasis"/>
        </w:rPr>
        <w:t>green light</w:t>
      </w:r>
      <w:r w:rsidRPr="00231628">
        <w:rPr>
          <w:rStyle w:val="StyleUnderline"/>
        </w:rPr>
        <w:t xml:space="preserve"> to </w:t>
      </w:r>
      <w:r w:rsidRPr="00231628">
        <w:rPr>
          <w:rStyle w:val="Emphasis"/>
        </w:rPr>
        <w:t>massive arms sales</w:t>
      </w:r>
      <w:r w:rsidRPr="00231628">
        <w:rPr>
          <w:rStyle w:val="StyleUnderline"/>
        </w:rPr>
        <w:t xml:space="preserve"> to </w:t>
      </w:r>
      <w:r w:rsidRPr="00231628">
        <w:rPr>
          <w:rStyle w:val="Emphasis"/>
        </w:rPr>
        <w:t>Taiwan</w:t>
      </w:r>
      <w:r w:rsidRPr="00231628">
        <w:rPr>
          <w:sz w:val="16"/>
        </w:rPr>
        <w:t xml:space="preserve"> and approved a plan to give the U.S. navy more freedom to carry out patrols in the South China Sea. When it comes to the Taiwan issue, his words and deeds are even more dramatic and eventful. Since his election in November 2016, Mr. Trump’s stance toward China and Taiwan has shifted dramatically. As mentioned earlier, shortly after his electoral victory, Mr. Trump seemed to signal he was ready to confront China over Taiwan when he broke with the long-established protocol and took a phone call from Ms. Tsai Ing-wen. But he later backed off from more calls. In April, President Trump told Reuters that he would consult with Chinese President Xi Jinping before speaking to Ms. Tsai to avoid causing “difficulty” for Beijing.28 Realistically, President </w:t>
      </w:r>
      <w:r w:rsidRPr="00231628">
        <w:rPr>
          <w:rStyle w:val="StyleUnderline"/>
        </w:rPr>
        <w:t>Trump should not be judged only by his situational words or deeds,</w:t>
      </w:r>
      <w:r w:rsidRPr="00231628">
        <w:rPr>
          <w:sz w:val="16"/>
        </w:rPr>
        <w:t xml:space="preserve"> but the more profound reasons behind them.</w:t>
      </w:r>
      <w:r w:rsidRPr="00231628">
        <w:rPr>
          <w:rStyle w:val="StyleUnderline"/>
        </w:rPr>
        <w:t xml:space="preserve"> </w:t>
      </w:r>
      <w:r w:rsidRPr="00231628">
        <w:rPr>
          <w:sz w:val="16"/>
        </w:rPr>
        <w:t xml:space="preserve">Substantively, all these are still understandable. President </w:t>
      </w:r>
      <w:r w:rsidRPr="00231628">
        <w:rPr>
          <w:rStyle w:val="StyleUnderline"/>
        </w:rPr>
        <w:t>Trump’s uncertainty and anti-establishment words and deeds are shaped by the very changes of the world today</w:t>
      </w:r>
      <w:r w:rsidRPr="00231628">
        <w:rPr>
          <w:sz w:val="16"/>
        </w:rPr>
        <w:t xml:space="preserve">. At a time of great changes, development and adjustment, President </w:t>
      </w:r>
      <w:r w:rsidRPr="00231628">
        <w:rPr>
          <w:rStyle w:val="StyleUnderline"/>
        </w:rPr>
        <w:t xml:space="preserve">Trump represents a part of American political forces to find a new role in the international community while defending and expanding U.S. interests. He and his people are trying to </w:t>
      </w:r>
      <w:r w:rsidRPr="00231628">
        <w:rPr>
          <w:rStyle w:val="Emphasis"/>
        </w:rPr>
        <w:t>move away</w:t>
      </w:r>
      <w:r w:rsidRPr="00231628">
        <w:rPr>
          <w:rStyle w:val="StyleUnderline"/>
        </w:rPr>
        <w:t xml:space="preserve"> from the </w:t>
      </w:r>
      <w:r w:rsidRPr="00231628">
        <w:rPr>
          <w:rStyle w:val="Emphasis"/>
        </w:rPr>
        <w:t>trodden path</w:t>
      </w:r>
      <w:r w:rsidRPr="00231628">
        <w:rPr>
          <w:rStyle w:val="StyleUnderline"/>
        </w:rPr>
        <w:t xml:space="preserve"> and </w:t>
      </w:r>
      <w:r w:rsidRPr="00231628">
        <w:rPr>
          <w:rStyle w:val="Emphasis"/>
        </w:rPr>
        <w:t>break new ground</w:t>
      </w:r>
      <w:r w:rsidRPr="00231628">
        <w:rPr>
          <w:sz w:val="16"/>
        </w:rPr>
        <w:t xml:space="preserve">. Therefore, President </w:t>
      </w:r>
      <w:r w:rsidRPr="00231628">
        <w:rPr>
          <w:rStyle w:val="StyleUnderline"/>
        </w:rPr>
        <w:t>Trump does not believe in so-called political correctness, nor would he overemphasize human rights issues</w:t>
      </w:r>
      <w:r w:rsidRPr="00231628">
        <w:rPr>
          <w:sz w:val="16"/>
        </w:rPr>
        <w:t xml:space="preserve">. He even attaches much less importance to geostrategy than his predecessors. All these peculiarities reflect President Trump’s new thinking and behaviors that the world should pay due attention to. China does not seek to replace the United States as the world leader, but will keep working with it for favorable conditions to achieve its own national revival. </w:t>
      </w:r>
      <w:r w:rsidRPr="00231628">
        <w:rPr>
          <w:rStyle w:val="StyleUnderline"/>
        </w:rPr>
        <w:t xml:space="preserve">China’s </w:t>
      </w:r>
      <w:r w:rsidRPr="00231628">
        <w:rPr>
          <w:rStyle w:val="Emphasis"/>
        </w:rPr>
        <w:t>general principle</w:t>
      </w:r>
      <w:r w:rsidRPr="00231628">
        <w:rPr>
          <w:rStyle w:val="StyleUnderline"/>
        </w:rPr>
        <w:t xml:space="preserve"> of dealing with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under</w:t>
      </w:r>
      <w:r w:rsidRPr="00231628">
        <w:rPr>
          <w:sz w:val="16"/>
        </w:rPr>
        <w:t xml:space="preserve"> President </w:t>
      </w:r>
      <w:r w:rsidRPr="00231628">
        <w:rPr>
          <w:rStyle w:val="StyleUnderline"/>
        </w:rPr>
        <w:t xml:space="preserve">Trump’s leadership is to </w:t>
      </w:r>
      <w:r w:rsidRPr="00231628">
        <w:rPr>
          <w:rStyle w:val="Emphasis"/>
        </w:rPr>
        <w:t>seek progress</w:t>
      </w:r>
      <w:r w:rsidRPr="00231628">
        <w:rPr>
          <w:rStyle w:val="StyleUnderline"/>
        </w:rPr>
        <w:t xml:space="preserve"> while </w:t>
      </w:r>
      <w:r w:rsidRPr="00231628">
        <w:rPr>
          <w:rStyle w:val="Emphasis"/>
        </w:rPr>
        <w:t>maintaining stability</w:t>
      </w:r>
      <w:r w:rsidRPr="00231628">
        <w:rPr>
          <w:sz w:val="16"/>
        </w:rPr>
        <w:t xml:space="preserve">. </w:t>
      </w:r>
      <w:r w:rsidRPr="00231628">
        <w:rPr>
          <w:rStyle w:val="StyleUnderline"/>
        </w:rPr>
        <w:t>China strives for overlapping interests and coordination with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just as </w:t>
      </w:r>
      <w:r w:rsidRPr="00231628">
        <w:rPr>
          <w:rStyle w:val="Emphasis"/>
        </w:rPr>
        <w:t>pragmatically</w:t>
      </w:r>
      <w:r w:rsidRPr="00231628">
        <w:rPr>
          <w:rStyle w:val="StyleUnderline"/>
        </w:rPr>
        <w:t xml:space="preserve"> as </w:t>
      </w:r>
      <w:r w:rsidRPr="00231628">
        <w:rPr>
          <w:sz w:val="16"/>
        </w:rPr>
        <w:t xml:space="preserve">President </w:t>
      </w:r>
      <w:r w:rsidRPr="00231628">
        <w:rPr>
          <w:rStyle w:val="StyleUnderline"/>
        </w:rPr>
        <w:t>Trump</w:t>
      </w:r>
      <w:r w:rsidRPr="00231628">
        <w:rPr>
          <w:sz w:val="16"/>
        </w:rPr>
        <w:t xml:space="preserve">. Therefore, </w:t>
      </w:r>
      <w:r w:rsidRPr="00231628">
        <w:rPr>
          <w:rStyle w:val="StyleUnderline"/>
        </w:rPr>
        <w:t xml:space="preserve">we have good reasons to be </w:t>
      </w:r>
      <w:r w:rsidRPr="00231628">
        <w:rPr>
          <w:rStyle w:val="Emphasis"/>
        </w:rPr>
        <w:t>cautiously optimistic</w:t>
      </w:r>
      <w:r w:rsidRPr="00231628">
        <w:rPr>
          <w:sz w:val="16"/>
        </w:rPr>
        <w:t xml:space="preserve"> </w:t>
      </w:r>
      <w:r w:rsidRPr="00231628">
        <w:rPr>
          <w:rStyle w:val="StyleUnderline"/>
        </w:rPr>
        <w:t xml:space="preserve">so long as the two countries keep to the path </w:t>
      </w:r>
      <w:r w:rsidRPr="00231628">
        <w:rPr>
          <w:sz w:val="16"/>
        </w:rPr>
        <w:t>agreed upon by both leaders at their meeting in Hamburg, which is very likely to be further consolidated at their next meeting in Beijing.</w:t>
      </w:r>
    </w:p>
    <w:p w14:paraId="04E12E61" w14:textId="77777777" w:rsidR="00D3291A" w:rsidRPr="00231628" w:rsidRDefault="00D3291A" w:rsidP="00D3291A">
      <w:pPr>
        <w:rPr>
          <w:sz w:val="16"/>
        </w:rPr>
      </w:pPr>
    </w:p>
    <w:p w14:paraId="4DBCE899" w14:textId="77777777" w:rsidR="00D3291A" w:rsidRPr="00231628" w:rsidRDefault="00D3291A" w:rsidP="00D3291A"/>
    <w:p w14:paraId="6F0BD68D" w14:textId="39FCE7A7" w:rsidR="00510B3A" w:rsidRPr="00231628" w:rsidRDefault="00510B3A" w:rsidP="00510B3A">
      <w:pPr>
        <w:pStyle w:val="Heading2"/>
      </w:pPr>
      <w:r w:rsidRPr="00231628">
        <w:t xml:space="preserve">AT </w:t>
      </w:r>
      <w:r w:rsidR="00F34A8D" w:rsidRPr="00231628">
        <w:t xml:space="preserve">Counterplans </w:t>
      </w:r>
      <w:r w:rsidRPr="00231628">
        <w:t xml:space="preserve"> </w:t>
      </w:r>
    </w:p>
    <w:p w14:paraId="159183AB" w14:textId="4447A39E" w:rsidR="00024771" w:rsidRPr="00231628" w:rsidRDefault="00024771" w:rsidP="00024771">
      <w:pPr>
        <w:pStyle w:val="Heading3"/>
      </w:pPr>
      <w:r w:rsidRPr="00231628">
        <w:t xml:space="preserve">AT: CP – QPQ/Bargain – Unilat Solves/Perm </w:t>
      </w:r>
    </w:p>
    <w:p w14:paraId="0A750520" w14:textId="77777777" w:rsidR="00024771" w:rsidRPr="00231628" w:rsidRDefault="00024771" w:rsidP="00024771">
      <w:pPr>
        <w:pStyle w:val="Heading4"/>
      </w:pPr>
      <w:r w:rsidRPr="00231628">
        <w:t xml:space="preserve"> “Phased” grand bargain’s key – only the plan and permutation can jumpstart negotiations with a unilateral concession </w:t>
      </w:r>
    </w:p>
    <w:p w14:paraId="46525379" w14:textId="77777777" w:rsidR="00024771" w:rsidRPr="00231628" w:rsidRDefault="00024771" w:rsidP="00024771">
      <w:r w:rsidRPr="00231628">
        <w:rPr>
          <w:rStyle w:val="Style13ptBold"/>
        </w:rPr>
        <w:t>Glaser 15</w:t>
      </w:r>
      <w:r w:rsidRPr="00231628">
        <w:t xml:space="preserve"> (Charles, professor in the Elliott School of International Affairs and the Department of Political Science at George Washington University, “A U.S.-China Grand Bargain?,” International Security, Vol. 39, No. 4, pp. 49–90) </w:t>
      </w:r>
    </w:p>
    <w:p w14:paraId="5F59214C" w14:textId="251305B6" w:rsidR="00024771" w:rsidRPr="00231628" w:rsidRDefault="00024771" w:rsidP="00024771">
      <w:pPr>
        <w:rPr>
          <w:rStyle w:val="StyleUnderline"/>
        </w:rPr>
      </w:pPr>
      <w:r w:rsidRPr="00231628">
        <w:rPr>
          <w:rStyle w:val="StyleUnderline"/>
        </w:rPr>
        <w:t xml:space="preserve">U.S. unilateral adoption of </w:t>
      </w:r>
      <w:r w:rsidRPr="00231628">
        <w:rPr>
          <w:rStyle w:val="Emphasis"/>
        </w:rPr>
        <w:t>less dramatic changes</w:t>
      </w:r>
      <w:r w:rsidRPr="00231628">
        <w:rPr>
          <w:sz w:val="16"/>
        </w:rPr>
        <w:t xml:space="preserve"> in the government’s Taiwan policy—</w:t>
      </w:r>
      <w:r w:rsidRPr="00231628">
        <w:rPr>
          <w:rStyle w:val="StyleUnderline"/>
        </w:rPr>
        <w:t xml:space="preserve">most importantly, </w:t>
      </w:r>
      <w:r w:rsidRPr="00231628">
        <w:rPr>
          <w:rStyle w:val="Emphasis"/>
        </w:rPr>
        <w:t>slowing</w:t>
      </w:r>
      <w:r w:rsidRPr="00231628">
        <w:rPr>
          <w:rStyle w:val="StyleUnderline"/>
        </w:rPr>
        <w:t xml:space="preserve"> </w:t>
      </w:r>
      <w:r w:rsidRPr="00231628">
        <w:rPr>
          <w:sz w:val="16"/>
        </w:rPr>
        <w:t>or ending</w:t>
      </w:r>
      <w:r w:rsidRPr="00231628">
        <w:rPr>
          <w:rStyle w:val="StyleUnderline"/>
        </w:rPr>
        <w:t xml:space="preserve"> </w:t>
      </w:r>
      <w:r w:rsidRPr="00231628">
        <w:rPr>
          <w:rStyle w:val="Emphasis"/>
        </w:rPr>
        <w:t>U.S. arms sales</w:t>
      </w:r>
      <w:r w:rsidRPr="00231628">
        <w:rPr>
          <w:rStyle w:val="StyleUnderline"/>
        </w:rPr>
        <w:t xml:space="preserve"> to Taiwan</w:t>
      </w:r>
      <w:r w:rsidRPr="00231628">
        <w:rPr>
          <w:sz w:val="16"/>
        </w:rPr>
        <w:t>110—</w:t>
      </w:r>
      <w:r w:rsidRPr="00231628">
        <w:rPr>
          <w:rStyle w:val="StyleUnderline"/>
        </w:rPr>
        <w:t xml:space="preserve">is an option that might provide </w:t>
      </w:r>
      <w:r w:rsidRPr="00231628">
        <w:rPr>
          <w:rStyle w:val="Emphasis"/>
        </w:rPr>
        <w:t>a better balance of risks and benefit</w:t>
      </w:r>
      <w:r w:rsidRPr="00231628">
        <w:rPr>
          <w:sz w:val="16"/>
        </w:rPr>
        <w:t xml:space="preserve">. Even this much smaller change in U.S. policy, however, risks sending China the wrong signal. </w:t>
      </w:r>
      <w:r w:rsidRPr="00231628">
        <w:rPr>
          <w:rStyle w:val="StyleUnderline"/>
        </w:rPr>
        <w:t>Another way to balance feasibility and benefits</w:t>
      </w:r>
      <w:r w:rsidRPr="00231628">
        <w:rPr>
          <w:sz w:val="16"/>
        </w:rPr>
        <w:t xml:space="preserve">, therefore, </w:t>
      </w:r>
      <w:r w:rsidRPr="00231628">
        <w:rPr>
          <w:rStyle w:val="StyleUnderline"/>
        </w:rPr>
        <w:t xml:space="preserve">could be to look for a path that divides the grand bargain into </w:t>
      </w:r>
      <w:r w:rsidRPr="00231628">
        <w:rPr>
          <w:rStyle w:val="Emphasis"/>
        </w:rPr>
        <w:t>smaller</w:t>
      </w:r>
      <w:r w:rsidRPr="00231628">
        <w:rPr>
          <w:rStyle w:val="StyleUnderline"/>
        </w:rPr>
        <w:t xml:space="preserve">, </w:t>
      </w:r>
      <w:r w:rsidRPr="00231628">
        <w:rPr>
          <w:rStyle w:val="Emphasis"/>
        </w:rPr>
        <w:t>more attainable increments</w:t>
      </w:r>
      <w:r w:rsidRPr="00231628">
        <w:rPr>
          <w:sz w:val="16"/>
        </w:rPr>
        <w:t xml:space="preserve">. </w:t>
      </w:r>
      <w:r w:rsidRPr="00231628">
        <w:rPr>
          <w:rStyle w:val="StyleUnderline"/>
        </w:rPr>
        <w:t xml:space="preserve">One can imagine a </w:t>
      </w:r>
      <w:r w:rsidRPr="00231628">
        <w:rPr>
          <w:rStyle w:val="Emphasis"/>
        </w:rPr>
        <w:t>series of steps</w:t>
      </w:r>
      <w:r w:rsidRPr="00231628">
        <w:rPr>
          <w:sz w:val="16"/>
        </w:rPr>
        <w:t xml:space="preserve">, </w:t>
      </w:r>
      <w:r w:rsidRPr="00231628">
        <w:rPr>
          <w:rStyle w:val="StyleUnderline"/>
        </w:rPr>
        <w:t>including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ending its arms sales to Taiwan and China ending its use of force to advance its maritime claims, that could be implemented sequentially to create a </w:t>
      </w:r>
      <w:r w:rsidRPr="00231628">
        <w:rPr>
          <w:rStyle w:val="Emphasis"/>
        </w:rPr>
        <w:t>phased grand bargain.</w:t>
      </w:r>
      <w:r w:rsidRPr="00231628">
        <w:rPr>
          <w:sz w:val="16"/>
        </w:rPr>
        <w:t xml:space="preserve"> This approach would enable the United States to revert to its current Taiwan policy if China failed to uphold its side of the phased agreement. Another possibility might include partial resolution of the maritime disputes. </w:t>
      </w:r>
      <w:r w:rsidRPr="00231628">
        <w:rPr>
          <w:rStyle w:val="StyleUnderline"/>
        </w:rPr>
        <w:t>An agreement that delayed resolution of the sovereignty disputes far into the future, or indefinitely,</w:t>
      </w:r>
      <w:r w:rsidRPr="00231628">
        <w:rPr>
          <w:sz w:val="16"/>
        </w:rPr>
        <w:t xml:space="preserve"> while settling the resource disputes </w:t>
      </w:r>
      <w:r w:rsidRPr="00231628">
        <w:rPr>
          <w:rStyle w:val="StyleUnderline"/>
        </w:rPr>
        <w:t xml:space="preserve">would be </w:t>
      </w:r>
      <w:r w:rsidRPr="00231628">
        <w:rPr>
          <w:rStyle w:val="Emphasis"/>
        </w:rPr>
        <w:t>more feasible to achieve</w:t>
      </w:r>
      <w:r w:rsidRPr="00231628">
        <w:rPr>
          <w:rStyle w:val="StyleUnderline"/>
        </w:rPr>
        <w:t xml:space="preserve"> than a full resolution</w:t>
      </w:r>
      <w:r w:rsidRPr="00231628">
        <w:rPr>
          <w:sz w:val="16"/>
        </w:rPr>
        <w:t xml:space="preserve">. This type of agreement could be possible because, for the most part, the sovereignty disputes can be separated from the resource disputes. In fact, China and Japan reached this type of arrangement in 2008, although it has yet to be implemented.111 </w:t>
      </w:r>
      <w:r w:rsidRPr="00231628">
        <w:rPr>
          <w:rStyle w:val="StyleUnderline"/>
        </w:rPr>
        <w:t>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could pursue a variant of this staged approach that would enable it to try to push the diplomatic process forward. In this more proactive model,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would make its initial concession unilaterally, while </w:t>
      </w:r>
      <w:r w:rsidRPr="00231628">
        <w:rPr>
          <w:rStyle w:val="Emphasis"/>
        </w:rPr>
        <w:t>explaining</w:t>
      </w:r>
      <w:r w:rsidRPr="00231628">
        <w:rPr>
          <w:rStyle w:val="StyleUnderline"/>
        </w:rPr>
        <w:t xml:space="preserve"> that further concessions would hinge on China’s reciprocation of its initial move.</w:t>
      </w:r>
    </w:p>
    <w:p w14:paraId="4AA64AB9" w14:textId="09D52E03" w:rsidR="00024771" w:rsidRPr="00231628" w:rsidRDefault="00024771" w:rsidP="00024771">
      <w:pPr>
        <w:pStyle w:val="Heading3"/>
      </w:pPr>
      <w:r w:rsidRPr="00231628">
        <w:t xml:space="preserve">AT: CP – QPQ/Bargain – Say No  </w:t>
      </w:r>
    </w:p>
    <w:p w14:paraId="65CED3F5" w14:textId="77777777" w:rsidR="00024771" w:rsidRPr="00231628" w:rsidRDefault="00024771" w:rsidP="00024771">
      <w:pPr>
        <w:rPr>
          <w:u w:val="single"/>
        </w:rPr>
      </w:pPr>
    </w:p>
    <w:p w14:paraId="795F405D" w14:textId="77777777" w:rsidR="00024771" w:rsidRPr="00231628" w:rsidRDefault="00024771" w:rsidP="00024771">
      <w:pPr>
        <w:pStyle w:val="Heading4"/>
      </w:pPr>
      <w:r w:rsidRPr="00231628">
        <w:t xml:space="preserve">China says no </w:t>
      </w:r>
    </w:p>
    <w:p w14:paraId="5635353B" w14:textId="77777777" w:rsidR="00024771" w:rsidRPr="00231628" w:rsidRDefault="00024771" w:rsidP="00024771">
      <w:r w:rsidRPr="00231628">
        <w:rPr>
          <w:rStyle w:val="Style13ptBold"/>
        </w:rPr>
        <w:t>Glaser 15</w:t>
      </w:r>
      <w:r w:rsidRPr="00231628">
        <w:t xml:space="preserve"> (Charles, professor in the Elliott School of International Affairs and the Department of Political Science at George Washington University, “A U.S.-China Grand Bargain?,” International Security, Vol. 39, No. 4, pp. 49–90) </w:t>
      </w:r>
    </w:p>
    <w:p w14:paraId="5248059A" w14:textId="50407435" w:rsidR="00024771" w:rsidRPr="00231628" w:rsidRDefault="00024771" w:rsidP="00024771">
      <w:pPr>
        <w:rPr>
          <w:sz w:val="16"/>
        </w:rPr>
      </w:pPr>
      <w:r w:rsidRPr="00231628">
        <w:rPr>
          <w:sz w:val="16"/>
        </w:rPr>
        <w:t xml:space="preserve">unilateral territorial accommodation If accommodation on Taiwan would increase U.S. security even without reciprocal Chinese concessions, then it is necessary to consider whether the greater benefits that would be provided by a grand bargain warrant the risks of forgoing the benefits of unilateral accommodation altogether. In other words, </w:t>
      </w:r>
      <w:r w:rsidRPr="00231628">
        <w:rPr>
          <w:rStyle w:val="StyleUnderline"/>
        </w:rPr>
        <w:t>if a grand bargain is likely infeasible, should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unilaterally end its commitment to Taiwan? It is necessary to consider this possibility because the long-standing disputes in the South China and East China Seas might </w:t>
      </w:r>
      <w:r w:rsidRPr="00231628">
        <w:rPr>
          <w:rStyle w:val="Emphasis"/>
        </w:rPr>
        <w:t>continue to defy resolution</w:t>
      </w:r>
      <w:r w:rsidRPr="00231628">
        <w:rPr>
          <w:sz w:val="16"/>
        </w:rPr>
        <w:t xml:space="preserve">. Possibly most significant, </w:t>
      </w:r>
      <w:r w:rsidRPr="00231628">
        <w:rPr>
          <w:rStyle w:val="StyleUnderline"/>
        </w:rPr>
        <w:t>the recent escalation of tensions between China and Japan, and the hardening of their positions, suggests that the prospects for resolution of the Senkaku/Diaoyu dispute are decreasing</w:t>
      </w:r>
      <w:r w:rsidRPr="00231628">
        <w:rPr>
          <w:sz w:val="16"/>
        </w:rPr>
        <w:t>. Although the probability of achieving a grand bargain may be low, the United States should not now unilaterally end its commitment to defend Taiwan. China appears too likely to misinterpret such a large change in U.S. policy, which could fuel Chinese overconfidence and intensify challenges to U.S. interests—most importantly, the U.S. security role in Northeast Asia. In large part, this judgment is informed by China’s more assertive regional policies and pronouncements over the past decade. I do believe, though, that this is a close call. Prior to 2008 or so, unilateral accommodation might have been the United States’ best option. Thus, a sustained moderation in China’s policies could support a different decision in the future. Finally, U.S. pursuit of a grand bargain would not prevent the United States from eventually moving to unilateral accommodation—if during U.S. pursuit of a grand bargain China made clear that agreement was impossible, unilateral accommodation would remain a fallback option.</w:t>
      </w:r>
    </w:p>
    <w:p w14:paraId="53B70439" w14:textId="2D5B1746" w:rsidR="00024771" w:rsidRPr="00231628" w:rsidRDefault="00024771" w:rsidP="00024771">
      <w:pPr>
        <w:pStyle w:val="Heading3"/>
      </w:pPr>
      <w:r w:rsidRPr="00231628">
        <w:t xml:space="preserve">AT: CP – QPQ/Bargain – Delay   </w:t>
      </w:r>
    </w:p>
    <w:p w14:paraId="300BD7BD" w14:textId="77777777" w:rsidR="00024771" w:rsidRPr="00231628" w:rsidRDefault="00024771" w:rsidP="00024771">
      <w:pPr>
        <w:pStyle w:val="Heading4"/>
      </w:pPr>
      <w:r w:rsidRPr="00231628">
        <w:t xml:space="preserve">The CP guarantees lengthy delays that further increase the risk conflict </w:t>
      </w:r>
    </w:p>
    <w:p w14:paraId="51602BA0" w14:textId="77777777" w:rsidR="00024771" w:rsidRPr="00231628" w:rsidRDefault="00024771" w:rsidP="00024771">
      <w:r w:rsidRPr="00231628">
        <w:rPr>
          <w:rStyle w:val="Style13ptBold"/>
        </w:rPr>
        <w:t>Glaser 15</w:t>
      </w:r>
      <w:r w:rsidRPr="00231628">
        <w:t xml:space="preserve"> (Charles, professor in the Elliott School of International Affairs and the Department of Political Science at George Washington University, “A U.S.-China Grand Bargain?,” International Security, Vol. 39, No. 4, pp. 49–90) </w:t>
      </w:r>
    </w:p>
    <w:p w14:paraId="71767B47" w14:textId="77777777" w:rsidR="00024771" w:rsidRPr="00231628" w:rsidRDefault="00024771" w:rsidP="00024771">
      <w:pPr>
        <w:rPr>
          <w:sz w:val="16"/>
        </w:rPr>
      </w:pPr>
      <w:r w:rsidRPr="00231628">
        <w:rPr>
          <w:sz w:val="16"/>
        </w:rPr>
        <w:t xml:space="preserve">A grand bargain, in which the United States ends its security commitment to Taiwan and China reaches diplomatic solutions to its sovereignty and maritime disputes in the South China and East China Seas, while officially recognizing a long-term security role for the United States in East Asia, is currently the United States’ best option for dealing with China’s rise. Two alternative strategies have advantages and the choice between them and the grand bargain is not clear-cut. </w:t>
      </w:r>
      <w:r w:rsidRPr="00231628">
        <w:rPr>
          <w:rStyle w:val="StyleUnderline"/>
        </w:rPr>
        <w:t xml:space="preserve">Unilateral accommodation would </w:t>
      </w:r>
      <w:r w:rsidRPr="00231628">
        <w:rPr>
          <w:rStyle w:val="Emphasis"/>
        </w:rPr>
        <w:t>immediately</w:t>
      </w:r>
      <w:r w:rsidRPr="00231628">
        <w:rPr>
          <w:rStyle w:val="StyleUnderline"/>
        </w:rPr>
        <w:t xml:space="preserve"> </w:t>
      </w:r>
      <w:r w:rsidRPr="00231628">
        <w:rPr>
          <w:rStyle w:val="Emphasis"/>
        </w:rPr>
        <w:t>eliminate</w:t>
      </w:r>
      <w:r w:rsidRPr="00231628">
        <w:rPr>
          <w:rStyle w:val="StyleUnderline"/>
        </w:rPr>
        <w:t xml:space="preserve"> the most dangerous flash point in East Asia and potentially improve U.S.- China relations, while avoiding the delay involved in complex negotiations with China that might eventually fail</w:t>
      </w:r>
      <w:r w:rsidRPr="00231628">
        <w:rPr>
          <w:sz w:val="16"/>
        </w:rPr>
        <w:t xml:space="preserve">. </w:t>
      </w:r>
      <w:r w:rsidRPr="00231628">
        <w:rPr>
          <w:rStyle w:val="StyleUnderline"/>
        </w:rPr>
        <w:t xml:space="preserve">The rebalance to Asia </w:t>
      </w:r>
      <w:r w:rsidRPr="00231628">
        <w:rPr>
          <w:sz w:val="16"/>
        </w:rPr>
        <w:t xml:space="preserve">avoids the risk that U.S. accommodation would mislead China into doubting U.S. resolve and </w:t>
      </w:r>
      <w:r w:rsidRPr="00231628">
        <w:rPr>
          <w:rStyle w:val="StyleUnderline"/>
        </w:rPr>
        <w:t>would become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best option if it becomes clearer that China has regional ambitions that include pushing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out of East Asia</w:t>
      </w:r>
      <w:r w:rsidRPr="00231628">
        <w:rPr>
          <w:sz w:val="16"/>
        </w:rPr>
        <w:t xml:space="preserve">. A grand bargain strikes a balance between these alternatives and is currently the United States’ best bet. </w:t>
      </w:r>
      <w:r w:rsidRPr="00231628">
        <w:rPr>
          <w:rStyle w:val="StyleUnderline"/>
        </w:rPr>
        <w:t xml:space="preserve">A grand bargain is </w:t>
      </w:r>
      <w:r w:rsidRPr="00231628">
        <w:rPr>
          <w:rStyle w:val="Emphasis"/>
        </w:rPr>
        <w:t>unlikely to be achieved quickly</w:t>
      </w:r>
      <w:r w:rsidRPr="00231628">
        <w:rPr>
          <w:sz w:val="16"/>
        </w:rPr>
        <w:t>. In the interim, the United States should seek to develop policies that avoid or at least delay further strains in the U.S.-China relationship, while continuing to protect its interests. Regarding Japan, the United States should continue working to strengthen the alliance, but also continue to make clear its opposition to policies that unnecessarily provoke China. Striking this balance will be especially difficult in the military realm given the crosscutting pressures facing the United States.</w:t>
      </w:r>
    </w:p>
    <w:p w14:paraId="0A9E24BF" w14:textId="77777777" w:rsidR="00024771" w:rsidRPr="00231628" w:rsidRDefault="00024771" w:rsidP="00024771">
      <w:pPr>
        <w:pStyle w:val="Heading3"/>
      </w:pPr>
      <w:r w:rsidRPr="00231628">
        <w:t xml:space="preserve">--- XT: Unilat Key </w:t>
      </w:r>
    </w:p>
    <w:p w14:paraId="6FF465F6" w14:textId="77777777" w:rsidR="00024771" w:rsidRPr="00231628" w:rsidRDefault="00024771" w:rsidP="00024771">
      <w:pPr>
        <w:pStyle w:val="Heading4"/>
      </w:pPr>
      <w:r w:rsidRPr="00231628">
        <w:rPr>
          <w:u w:val="single"/>
        </w:rPr>
        <w:t>Unilateral</w:t>
      </w:r>
      <w:r w:rsidRPr="00231628">
        <w:t xml:space="preserve"> concession </w:t>
      </w:r>
      <w:r w:rsidRPr="00231628">
        <w:rPr>
          <w:i/>
        </w:rPr>
        <w:t>jump-starts</w:t>
      </w:r>
      <w:r w:rsidRPr="00231628">
        <w:t xml:space="preserve"> Chinese </w:t>
      </w:r>
      <w:r w:rsidRPr="00231628">
        <w:rPr>
          <w:u w:val="single"/>
        </w:rPr>
        <w:t>threat reduction</w:t>
      </w:r>
      <w:r w:rsidRPr="00231628">
        <w:t xml:space="preserve"> and US-Sino </w:t>
      </w:r>
      <w:r w:rsidRPr="00231628">
        <w:rPr>
          <w:u w:val="single"/>
        </w:rPr>
        <w:t>relations</w:t>
      </w:r>
      <w:r w:rsidRPr="00231628">
        <w:t xml:space="preserve"> </w:t>
      </w:r>
    </w:p>
    <w:p w14:paraId="0DF87F83" w14:textId="77777777" w:rsidR="00024771" w:rsidRPr="00231628" w:rsidRDefault="00024771" w:rsidP="00024771">
      <w:r w:rsidRPr="00231628">
        <w:rPr>
          <w:rStyle w:val="Style13ptBold"/>
        </w:rPr>
        <w:t>Gomez 16</w:t>
      </w:r>
      <w:r w:rsidRPr="00231628">
        <w:t xml:space="preserve"> (Eric, policy analyst for defense and foreign policy studies at the Cato Institute, Masters of Arts in International Affairs from the Bush School of Government and Public Service at Texas A&amp;M University, “A Costly Commitment: Options for the Future of the U.S.-Taiwan Defense Relationship,” 9-28, </w:t>
      </w:r>
      <w:hyperlink r:id="rId28" w:history="1">
        <w:r w:rsidRPr="00231628">
          <w:rPr>
            <w:rStyle w:val="Hyperlink"/>
          </w:rPr>
          <w:t>https://www.cato.org/publications/policy-analysis/costly-commitment-options-future-us-taiwan-defense-relationship</w:t>
        </w:r>
      </w:hyperlink>
      <w:r w:rsidRPr="00231628">
        <w:t xml:space="preserve">) </w:t>
      </w:r>
    </w:p>
    <w:p w14:paraId="114082DC" w14:textId="77777777" w:rsidR="00024771" w:rsidRPr="00231628" w:rsidRDefault="00024771" w:rsidP="00024771">
      <w:pPr>
        <w:rPr>
          <w:rStyle w:val="StyleUnderline"/>
        </w:rPr>
      </w:pPr>
      <w:r w:rsidRPr="00231628">
        <w:rPr>
          <w:rStyle w:val="StyleUnderline"/>
        </w:rPr>
        <w:t>One of several ways that Beijing might respond to</w:t>
      </w:r>
      <w:r w:rsidRPr="00231628">
        <w:rPr>
          <w:sz w:val="16"/>
        </w:rPr>
        <w:t xml:space="preserve"> this </w:t>
      </w:r>
      <w:r w:rsidRPr="00231628">
        <w:rPr>
          <w:rStyle w:val="StyleUnderline"/>
        </w:rPr>
        <w:t xml:space="preserve">U.S. </w:t>
      </w:r>
      <w:r w:rsidRPr="00231628">
        <w:rPr>
          <w:rStyle w:val="Emphasis"/>
        </w:rPr>
        <w:t>concession</w:t>
      </w:r>
      <w:r w:rsidRPr="00231628">
        <w:rPr>
          <w:rStyle w:val="StyleUnderline"/>
        </w:rPr>
        <w:t xml:space="preserve"> on </w:t>
      </w:r>
      <w:r w:rsidRPr="00231628">
        <w:rPr>
          <w:rStyle w:val="Emphasis"/>
        </w:rPr>
        <w:t>arms sales</w:t>
      </w:r>
      <w:r w:rsidRPr="00231628">
        <w:rPr>
          <w:rStyle w:val="StyleUnderline"/>
        </w:rPr>
        <w:t xml:space="preserve"> would be to reduce the number of short-range ballistic missiles</w:t>
      </w:r>
      <w:r w:rsidRPr="00231628">
        <w:rPr>
          <w:sz w:val="16"/>
        </w:rPr>
        <w:t xml:space="preserve"> (</w:t>
      </w:r>
      <w:r w:rsidRPr="00231628">
        <w:rPr>
          <w:rStyle w:val="Emphasis"/>
        </w:rPr>
        <w:t>SRBMs</w:t>
      </w:r>
      <w:r w:rsidRPr="00231628">
        <w:rPr>
          <w:sz w:val="16"/>
        </w:rPr>
        <w:t xml:space="preserve">) </w:t>
      </w:r>
      <w:r w:rsidRPr="00231628">
        <w:rPr>
          <w:rStyle w:val="StyleUnderline"/>
        </w:rPr>
        <w:t>within firing range of Taiwan. Currently there are more than 1,000 conventionally armed SRBMs</w:t>
      </w:r>
      <w:r w:rsidRPr="00231628">
        <w:rPr>
          <w:sz w:val="16"/>
        </w:rPr>
        <w:t xml:space="preserve"> (with a maximum range of approximately 500 miles) </w:t>
      </w:r>
      <w:r w:rsidRPr="00231628">
        <w:rPr>
          <w:rStyle w:val="StyleUnderline"/>
        </w:rPr>
        <w:t>in the PLA arsenal that could strike Taiwan.</w:t>
      </w:r>
      <w:r w:rsidRPr="00231628">
        <w:rPr>
          <w:sz w:val="16"/>
        </w:rPr>
        <w:t>100</w:t>
      </w:r>
      <w:r w:rsidRPr="00231628">
        <w:rPr>
          <w:rStyle w:val="StyleUnderline"/>
        </w:rPr>
        <w:t xml:space="preserve"> Improvements in guidance technology have transformed these missiles from inaccurate “terror weapons”</w:t>
      </w:r>
      <w:r w:rsidRPr="00231628">
        <w:rPr>
          <w:sz w:val="16"/>
        </w:rPr>
        <w:t xml:space="preserve"> that would likely target cities </w:t>
      </w:r>
      <w:r w:rsidRPr="00231628">
        <w:rPr>
          <w:rStyle w:val="StyleUnderline"/>
        </w:rPr>
        <w:t>to precision munitions better suited for strikes against military airfields and ports</w:t>
      </w:r>
      <w:r w:rsidRPr="00231628">
        <w:rPr>
          <w:sz w:val="16"/>
        </w:rPr>
        <w:t>.</w:t>
      </w:r>
      <w:r w:rsidRPr="00231628">
        <w:rPr>
          <w:rStyle w:val="StyleUnderline"/>
        </w:rPr>
        <w:t xml:space="preserve">101Stationing the SRBMs out of range of Taiwan would be a low-cost, but </w:t>
      </w:r>
      <w:r w:rsidRPr="00231628">
        <w:rPr>
          <w:rStyle w:val="Emphasis"/>
        </w:rPr>
        <w:t>symbolically important</w:t>
      </w:r>
      <w:r w:rsidRPr="00231628">
        <w:rPr>
          <w:rStyle w:val="StyleUnderline"/>
        </w:rPr>
        <w:t>, action</w:t>
      </w:r>
      <w:r w:rsidRPr="00231628">
        <w:rPr>
          <w:sz w:val="16"/>
        </w:rPr>
        <w:t xml:space="preserve">. The missiles are fired from mobile launchers that could be moved back into range of Taiwan. However, </w:t>
      </w:r>
      <w:r w:rsidRPr="00231628">
        <w:rPr>
          <w:rStyle w:val="StyleUnderline"/>
        </w:rPr>
        <w:t>the act of moving the missiles out of range would,</w:t>
      </w:r>
      <w:r w:rsidRPr="00231628">
        <w:rPr>
          <w:sz w:val="16"/>
        </w:rPr>
        <w:t xml:space="preserve"> according to Lyle J. Goldstein, “</w:t>
      </w:r>
      <w:r w:rsidRPr="00231628">
        <w:rPr>
          <w:rStyle w:val="StyleUnderline"/>
        </w:rPr>
        <w:t xml:space="preserve">show </w:t>
      </w:r>
      <w:r w:rsidRPr="00231628">
        <w:rPr>
          <w:rStyle w:val="Emphasis"/>
        </w:rPr>
        <w:t>goodwill</w:t>
      </w:r>
      <w:r w:rsidRPr="00231628">
        <w:rPr>
          <w:rStyle w:val="StyleUnderline"/>
        </w:rPr>
        <w:t xml:space="preserve"> and </w:t>
      </w:r>
      <w:r w:rsidRPr="00231628">
        <w:rPr>
          <w:rStyle w:val="Emphasis"/>
        </w:rPr>
        <w:t>increasing confidence</w:t>
      </w:r>
      <w:r w:rsidRPr="00231628">
        <w:rPr>
          <w:rStyle w:val="StyleUnderline"/>
        </w:rPr>
        <w:t xml:space="preserve"> </w:t>
      </w:r>
      <w:r w:rsidRPr="00231628">
        <w:rPr>
          <w:rStyle w:val="Emphasis"/>
        </w:rPr>
        <w:t>across the Strait</w:t>
      </w:r>
      <w:r w:rsidRPr="00231628">
        <w:rPr>
          <w:rStyle w:val="StyleUnderline"/>
        </w:rPr>
        <w:t xml:space="preserve"> and also </w:t>
      </w:r>
      <w:r w:rsidRPr="00231628">
        <w:rPr>
          <w:rStyle w:val="Emphasis"/>
        </w:rPr>
        <w:t>between Washington and Beijing</w:t>
      </w:r>
      <w:r w:rsidRPr="00231628">
        <w:rPr>
          <w:sz w:val="16"/>
        </w:rPr>
        <w:t xml:space="preserve">.”102 </w:t>
      </w:r>
      <w:r w:rsidRPr="00231628">
        <w:rPr>
          <w:rStyle w:val="StyleUnderline"/>
        </w:rPr>
        <w:t xml:space="preserve">If China agrees to </w:t>
      </w:r>
      <w:r w:rsidRPr="00231628">
        <w:rPr>
          <w:sz w:val="16"/>
        </w:rPr>
        <w:t>America’s demand</w:t>
      </w:r>
      <w:r w:rsidRPr="00231628">
        <w:rPr>
          <w:rStyle w:val="StyleUnderline"/>
        </w:rPr>
        <w:t xml:space="preserve"> to relocate its ballistic missiles, then </w:t>
      </w:r>
      <w:r w:rsidRPr="00231628">
        <w:rPr>
          <w:rStyle w:val="Emphasis"/>
        </w:rPr>
        <w:t>additional steps could be taken</w:t>
      </w:r>
      <w:r w:rsidRPr="00231628">
        <w:rPr>
          <w:rStyle w:val="StyleUnderline"/>
        </w:rPr>
        <w:t xml:space="preserve"> to further reduce the threat China poses to Taiwan.</w:t>
      </w:r>
    </w:p>
    <w:p w14:paraId="72E8E339" w14:textId="77777777" w:rsidR="00024771" w:rsidRPr="00231628" w:rsidRDefault="00024771" w:rsidP="00024771"/>
    <w:p w14:paraId="6B61EF7A" w14:textId="77777777" w:rsidR="00024771" w:rsidRPr="00231628" w:rsidRDefault="00024771" w:rsidP="00024771"/>
    <w:p w14:paraId="3432C32E" w14:textId="66A403F1" w:rsidR="00510B3A" w:rsidRPr="00231628" w:rsidRDefault="00F34A8D" w:rsidP="00510B3A">
      <w:pPr>
        <w:pStyle w:val="Heading3"/>
      </w:pPr>
      <w:r w:rsidRPr="00231628">
        <w:t>AT: CP – CBM’s</w:t>
      </w:r>
    </w:p>
    <w:p w14:paraId="1A767B2E" w14:textId="77777777" w:rsidR="00510B3A" w:rsidRPr="00231628" w:rsidRDefault="00510B3A" w:rsidP="00510B3A">
      <w:pPr>
        <w:pStyle w:val="Heading4"/>
      </w:pPr>
      <w:r w:rsidRPr="00231628">
        <w:t xml:space="preserve">Bargaining fails and increases the risk of miscalc – links to deterrence/allies/perception </w:t>
      </w:r>
    </w:p>
    <w:p w14:paraId="4E60416B" w14:textId="60151F35" w:rsidR="00510B3A" w:rsidRPr="00231628" w:rsidRDefault="00510B3A" w:rsidP="00510B3A">
      <w:r w:rsidRPr="00231628">
        <w:rPr>
          <w:rStyle w:val="Style13ptBold"/>
        </w:rPr>
        <w:t>Swaine 11</w:t>
      </w:r>
      <w:r w:rsidRPr="00231628">
        <w:t xml:space="preserve"> – senior associate at the Carnegie Endowment for International Peace and one of the most prominent American analysts in Chinese security studies (Michael, America’s Challenge: Engaging a Rising China in the Twenty-First Century, p. 359-363</w:t>
      </w:r>
    </w:p>
    <w:p w14:paraId="559D07FB" w14:textId="12EC471E" w:rsidR="00510B3A" w:rsidRPr="00231628" w:rsidRDefault="00510B3A" w:rsidP="00510B3A">
      <w:pPr>
        <w:rPr>
          <w:sz w:val="16"/>
        </w:rPr>
      </w:pPr>
      <w:r w:rsidRPr="00231628">
        <w:rPr>
          <w:sz w:val="16"/>
        </w:rPr>
        <w:t xml:space="preserve">The feasibility and parameters of such </w:t>
      </w:r>
      <w:r w:rsidRPr="00231628">
        <w:rPr>
          <w:rStyle w:val="StyleUnderline"/>
        </w:rPr>
        <w:t xml:space="preserve">an agreement could be initially explored via </w:t>
      </w:r>
      <w:r w:rsidRPr="00231628">
        <w:rPr>
          <w:sz w:val="16"/>
        </w:rPr>
        <w:t xml:space="preserve">an authorized Track II </w:t>
      </w:r>
      <w:r w:rsidRPr="00231628">
        <w:rPr>
          <w:rStyle w:val="StyleUnderline"/>
        </w:rPr>
        <w:t>dialogue</w:t>
      </w:r>
      <w:r w:rsidRPr="00231628">
        <w:rPr>
          <w:sz w:val="16"/>
        </w:rPr>
        <w:t xml:space="preserve">, given its many obvious sensitivities. Indeed, any such approach would confront three major problems for the United States. First and foremost, some </w:t>
      </w:r>
      <w:r w:rsidRPr="00231628">
        <w:rPr>
          <w:rStyle w:val="StyleUnderline"/>
        </w:rPr>
        <w:t>politicians and pundits</w:t>
      </w:r>
      <w:r w:rsidRPr="00231628">
        <w:rPr>
          <w:sz w:val="16"/>
        </w:rPr>
        <w:t xml:space="preserve"> in both the United States and Taiwan (and perhaps also in Japan) </w:t>
      </w:r>
      <w:r w:rsidRPr="00231628">
        <w:rPr>
          <w:rStyle w:val="StyleUnderline"/>
        </w:rPr>
        <w:t xml:space="preserve">would attempt to </w:t>
      </w:r>
      <w:r w:rsidRPr="00231628">
        <w:rPr>
          <w:rStyle w:val="Emphasis"/>
        </w:rPr>
        <w:t>label</w:t>
      </w:r>
      <w:r w:rsidRPr="00231628">
        <w:rPr>
          <w:rStyle w:val="StyleUnderline"/>
        </w:rPr>
        <w:t xml:space="preserve"> any effort by Washington to negotiate with Beijing, even in consultation with Taipei, as a </w:t>
      </w:r>
      <w:r w:rsidRPr="00231628">
        <w:rPr>
          <w:rStyle w:val="Emphasis"/>
        </w:rPr>
        <w:t>“sell-out”</w:t>
      </w:r>
      <w:r w:rsidRPr="00231628">
        <w:rPr>
          <w:rStyle w:val="StyleUnderline"/>
        </w:rPr>
        <w:t xml:space="preserve"> of Taiwan’</w:t>
      </w:r>
      <w:r w:rsidRPr="00231628">
        <w:rPr>
          <w:sz w:val="16"/>
        </w:rPr>
        <w:t xml:space="preserve">s interests </w:t>
      </w:r>
      <w:r w:rsidRPr="00231628">
        <w:rPr>
          <w:rStyle w:val="StyleUnderline"/>
        </w:rPr>
        <w:t>that could result in</w:t>
      </w:r>
      <w:r w:rsidRPr="00231628">
        <w:rPr>
          <w:sz w:val="16"/>
        </w:rPr>
        <w:t xml:space="preserve"> China eventually coercing or seizing the island and, more broadly, in </w:t>
      </w:r>
      <w:r w:rsidRPr="00231628">
        <w:rPr>
          <w:rStyle w:val="Emphasis"/>
        </w:rPr>
        <w:t>irreparable damage</w:t>
      </w:r>
      <w:r w:rsidRPr="00231628">
        <w:rPr>
          <w:rStyle w:val="StyleUnderline"/>
        </w:rPr>
        <w:t xml:space="preserve"> to America’s </w:t>
      </w:r>
      <w:r w:rsidRPr="00231628">
        <w:rPr>
          <w:rStyle w:val="Emphasis"/>
        </w:rPr>
        <w:t>credibility</w:t>
      </w:r>
      <w:r w:rsidRPr="00231628">
        <w:rPr>
          <w:rStyle w:val="StyleUnderline"/>
        </w:rPr>
        <w:t xml:space="preserve"> and </w:t>
      </w:r>
      <w:r w:rsidRPr="00231628">
        <w:rPr>
          <w:rStyle w:val="Emphasis"/>
        </w:rPr>
        <w:t>strategic position</w:t>
      </w:r>
      <w:r w:rsidRPr="00231628">
        <w:rPr>
          <w:rStyle w:val="StyleUnderline"/>
        </w:rPr>
        <w:t xml:space="preserve"> in Asia and perhaps beyond</w:t>
      </w:r>
      <w:r w:rsidRPr="00231628">
        <w:rPr>
          <w:sz w:val="16"/>
        </w:rPr>
        <w:t xml:space="preserve">. Second, </w:t>
      </w:r>
      <w:r w:rsidRPr="00231628">
        <w:rPr>
          <w:rStyle w:val="StyleUnderline"/>
        </w:rPr>
        <w:t>both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and China might face </w:t>
      </w:r>
      <w:r w:rsidRPr="00231628">
        <w:rPr>
          <w:rStyle w:val="Emphasis"/>
        </w:rPr>
        <w:t>considerable difficulties</w:t>
      </w:r>
      <w:r w:rsidRPr="00231628">
        <w:rPr>
          <w:rStyle w:val="StyleUnderline"/>
        </w:rPr>
        <w:t xml:space="preserve"> in defining what constitutes a </w:t>
      </w:r>
      <w:r w:rsidRPr="00231628">
        <w:rPr>
          <w:rStyle w:val="Emphasis"/>
        </w:rPr>
        <w:t xml:space="preserve">reasonable exchange </w:t>
      </w:r>
      <w:r w:rsidRPr="00231628">
        <w:rPr>
          <w:rStyle w:val="StyleUnderline"/>
        </w:rPr>
        <w:t>of forces, deployments, and arms sales to Taiwan</w:t>
      </w:r>
      <w:r w:rsidRPr="00231628">
        <w:rPr>
          <w:sz w:val="16"/>
        </w:rPr>
        <w:t xml:space="preserve">. A third consideration, often voiced by some observers of the Taiwan situation, is that </w:t>
      </w:r>
      <w:r w:rsidRPr="00231628">
        <w:rPr>
          <w:rStyle w:val="StyleUnderline"/>
        </w:rPr>
        <w:t xml:space="preserve">any such U.S. attempt to intervene in the cross-Strait imbroglio could easily expose Washington to manipulation by both Taipei and Beijing while possibly </w:t>
      </w:r>
      <w:r w:rsidRPr="00231628">
        <w:rPr>
          <w:rStyle w:val="Emphasis"/>
        </w:rPr>
        <w:t>increasing the chances of a miscalcul</w:t>
      </w:r>
      <w:r w:rsidRPr="00231628">
        <w:rPr>
          <w:sz w:val="16"/>
        </w:rPr>
        <w:t>ation by all three parties.</w:t>
      </w:r>
    </w:p>
    <w:p w14:paraId="5931F579" w14:textId="77777777" w:rsidR="00510B3A" w:rsidRPr="00231628" w:rsidRDefault="00510B3A" w:rsidP="00510B3A">
      <w:pPr>
        <w:pStyle w:val="Heading4"/>
      </w:pPr>
      <w:r w:rsidRPr="00231628">
        <w:t xml:space="preserve">Can’t solve mistrust or relations --- arms sales key to Chinese perceptions </w:t>
      </w:r>
    </w:p>
    <w:p w14:paraId="6CA2FCA5" w14:textId="77777777" w:rsidR="00510B3A" w:rsidRPr="00231628" w:rsidRDefault="00510B3A" w:rsidP="00510B3A">
      <w:r w:rsidRPr="00231628">
        <w:rPr>
          <w:rStyle w:val="Style13ptBold"/>
        </w:rPr>
        <w:t>Lieberthal 12</w:t>
      </w:r>
      <w:r w:rsidRPr="00231628">
        <w:t xml:space="preserve"> (Kenneth Lieberthal is Senior Fellow in Foreign Policy and in Global Economy and Development and is Director of the John L. Thornton China Center at the Brookings Institution, and *Wang Jisi is Director of the Center for International and Strategic Studies and Dean of the School of International Studies at Peking University, “Addressing U.S.-China Strategic Distrust,” No. 4, March, </w:t>
      </w:r>
      <w:hyperlink r:id="rId29" w:history="1">
        <w:r w:rsidRPr="00231628">
          <w:rPr>
            <w:rStyle w:val="Hyperlink"/>
          </w:rPr>
          <w:t>https://www.brookings.edu/wp-content/uploads/2016/06/0330_china_lieberthal.pdf</w:t>
        </w:r>
      </w:hyperlink>
      <w:r w:rsidRPr="00231628">
        <w:t xml:space="preserve">) </w:t>
      </w:r>
    </w:p>
    <w:p w14:paraId="43C3300A" w14:textId="77777777" w:rsidR="00510B3A" w:rsidRPr="00231628" w:rsidRDefault="00510B3A" w:rsidP="00510B3A">
      <w:pPr>
        <w:rPr>
          <w:rStyle w:val="StyleUnderline"/>
        </w:rPr>
      </w:pPr>
      <w:r w:rsidRPr="00231628">
        <w:rPr>
          <w:sz w:val="16"/>
        </w:rPr>
        <w:t xml:space="preserve">National Security Issues Some </w:t>
      </w:r>
      <w:r w:rsidRPr="00231628">
        <w:rPr>
          <w:rStyle w:val="Emphasis"/>
        </w:rPr>
        <w:t>high-ranking Chinese officials</w:t>
      </w:r>
      <w:r w:rsidRPr="00231628">
        <w:rPr>
          <w:rStyle w:val="StyleUnderline"/>
        </w:rPr>
        <w:t xml:space="preserve"> have openly stated that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is China’s </w:t>
      </w:r>
      <w:r w:rsidRPr="00231628">
        <w:rPr>
          <w:rStyle w:val="Emphasis"/>
        </w:rPr>
        <w:t>greatest national security threat</w:t>
      </w:r>
      <w:r w:rsidRPr="00231628">
        <w:rPr>
          <w:sz w:val="16"/>
        </w:rPr>
        <w:t xml:space="preserve">. </w:t>
      </w:r>
      <w:r w:rsidRPr="00231628">
        <w:rPr>
          <w:rStyle w:val="StyleUnderline"/>
        </w:rPr>
        <w:t>This perception is especially widely shared in China’s defense and security establishments and in the Communist Party’s ideological organizations</w:t>
      </w:r>
      <w:r w:rsidRPr="00231628">
        <w:rPr>
          <w:sz w:val="16"/>
        </w:rPr>
        <w:t xml:space="preserve">. Several recent developments have contributed to China’s deepening distrust of U.S. strategic intentions in the national security arena. First, </w:t>
      </w:r>
      <w:r w:rsidRPr="00231628">
        <w:rPr>
          <w:rStyle w:val="Emphasis"/>
        </w:rPr>
        <w:t>despite</w:t>
      </w:r>
      <w:r w:rsidRPr="00231628">
        <w:rPr>
          <w:sz w:val="16"/>
        </w:rPr>
        <w:t xml:space="preserve"> the remarkable </w:t>
      </w:r>
      <w:r w:rsidRPr="00231628">
        <w:rPr>
          <w:rStyle w:val="Emphasis"/>
        </w:rPr>
        <w:t>improvement of relations</w:t>
      </w:r>
      <w:r w:rsidRPr="00231628">
        <w:rPr>
          <w:rStyle w:val="StyleUnderline"/>
        </w:rPr>
        <w:t xml:space="preserve"> between Beijing and Taipei</w:t>
      </w:r>
      <w:r w:rsidRPr="00231628">
        <w:rPr>
          <w:sz w:val="16"/>
        </w:rPr>
        <w:t xml:space="preserve"> since the KMT returned to power in May 2008, </w:t>
      </w:r>
      <w:r w:rsidRPr="00231628">
        <w:rPr>
          <w:rStyle w:val="StyleUnderline"/>
        </w:rPr>
        <w:t>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has continued to provide Taiwan with advanced weapons aimed at deterring the Mainland</w:t>
      </w:r>
      <w:r w:rsidRPr="00231628">
        <w:rPr>
          <w:sz w:val="16"/>
        </w:rPr>
        <w:t xml:space="preserve">. </w:t>
      </w:r>
      <w:r w:rsidRPr="00231628">
        <w:rPr>
          <w:rStyle w:val="StyleUnderline"/>
        </w:rPr>
        <w:t xml:space="preserve">This is </w:t>
      </w:r>
      <w:r w:rsidRPr="00231628">
        <w:rPr>
          <w:rStyle w:val="Emphasis"/>
        </w:rPr>
        <w:t>viewed as pernicious</w:t>
      </w:r>
      <w:r w:rsidRPr="00231628">
        <w:rPr>
          <w:rStyle w:val="StyleUnderline"/>
        </w:rPr>
        <w:t xml:space="preserve"> in Chinese eyes and has </w:t>
      </w:r>
      <w:r w:rsidRPr="00231628">
        <w:rPr>
          <w:rStyle w:val="Emphasis"/>
        </w:rPr>
        <w:t>added to</w:t>
      </w:r>
      <w:r w:rsidRPr="00231628">
        <w:rPr>
          <w:rStyle w:val="StyleUnderline"/>
        </w:rPr>
        <w:t xml:space="preserve"> the </w:t>
      </w:r>
      <w:r w:rsidRPr="00231628">
        <w:rPr>
          <w:rStyle w:val="Emphasis"/>
        </w:rPr>
        <w:t>suspicion</w:t>
      </w:r>
      <w:r w:rsidRPr="00231628">
        <w:rPr>
          <w:rStyle w:val="StyleUnderline"/>
        </w:rPr>
        <w:t xml:space="preserve"> that Washington will </w:t>
      </w:r>
      <w:r w:rsidRPr="00231628">
        <w:rPr>
          <w:rStyle w:val="Emphasis"/>
        </w:rPr>
        <w:t>disregard</w:t>
      </w:r>
      <w:r w:rsidRPr="00231628">
        <w:rPr>
          <w:rStyle w:val="StyleUnderline"/>
        </w:rPr>
        <w:t xml:space="preserve"> Chinese interests and sentiment as long as China’s power position is secondary to America’s. </w:t>
      </w:r>
    </w:p>
    <w:p w14:paraId="3216D144" w14:textId="77777777" w:rsidR="00510B3A" w:rsidRPr="00231628" w:rsidRDefault="00510B3A" w:rsidP="00510B3A"/>
    <w:p w14:paraId="3066EB2E" w14:textId="3B7FF8EB" w:rsidR="00510B3A" w:rsidRPr="00231628" w:rsidRDefault="00F34A8D" w:rsidP="00510B3A">
      <w:pPr>
        <w:pStyle w:val="Heading3"/>
      </w:pPr>
      <w:r w:rsidRPr="00231628">
        <w:t xml:space="preserve">AT: CP – Deterrence </w:t>
      </w:r>
    </w:p>
    <w:p w14:paraId="77591681" w14:textId="77777777" w:rsidR="00510B3A" w:rsidRPr="00231628" w:rsidRDefault="00510B3A" w:rsidP="00510B3A">
      <w:pPr>
        <w:pStyle w:val="Heading4"/>
      </w:pPr>
      <w:r w:rsidRPr="00231628">
        <w:t xml:space="preserve">The CP is </w:t>
      </w:r>
      <w:r w:rsidRPr="00231628">
        <w:rPr>
          <w:i/>
        </w:rPr>
        <w:t>worse</w:t>
      </w:r>
      <w:r w:rsidRPr="00231628">
        <w:t xml:space="preserve"> for </w:t>
      </w:r>
      <w:r w:rsidRPr="00231628">
        <w:rPr>
          <w:u w:val="single"/>
        </w:rPr>
        <w:t>relations</w:t>
      </w:r>
      <w:r w:rsidRPr="00231628">
        <w:t xml:space="preserve"> and </w:t>
      </w:r>
      <w:r w:rsidRPr="00231628">
        <w:rPr>
          <w:u w:val="single"/>
        </w:rPr>
        <w:t>Taiwan self-defense</w:t>
      </w:r>
      <w:r w:rsidRPr="00231628">
        <w:t>.</w:t>
      </w:r>
    </w:p>
    <w:p w14:paraId="2FC1480D" w14:textId="77777777" w:rsidR="00510B3A" w:rsidRPr="00231628" w:rsidRDefault="00510B3A" w:rsidP="00510B3A">
      <w:r w:rsidRPr="00231628">
        <w:rPr>
          <w:rStyle w:val="Style13ptBold"/>
        </w:rPr>
        <w:t>Gomez 16</w:t>
      </w:r>
      <w:r w:rsidRPr="00231628">
        <w:t xml:space="preserve"> (Eric, policy analyst for defense and foreign policy studies at the Cato Institute, Masters of Arts in International Affairs from the Bush School of Government and Public Service at Texas A&amp;M University, “A Costly Commitment: Options for the Future of the U.S.-Taiwan Defense Relationship,” 9-28, </w:t>
      </w:r>
      <w:hyperlink r:id="rId30" w:history="1">
        <w:r w:rsidRPr="00231628">
          <w:rPr>
            <w:rStyle w:val="Hyperlink"/>
          </w:rPr>
          <w:t>https://www.cato.org/publications/policy-analysis/costly-commitment-options-future-us-taiwan-defense-relationship</w:t>
        </w:r>
      </w:hyperlink>
      <w:r w:rsidRPr="00231628">
        <w:t xml:space="preserve">) </w:t>
      </w:r>
    </w:p>
    <w:p w14:paraId="24F5F7DC" w14:textId="77777777" w:rsidR="00510B3A" w:rsidRPr="00231628" w:rsidRDefault="00510B3A" w:rsidP="00510B3A">
      <w:pPr>
        <w:rPr>
          <w:sz w:val="16"/>
        </w:rPr>
      </w:pPr>
      <w:r w:rsidRPr="00231628">
        <w:rPr>
          <w:sz w:val="16"/>
        </w:rPr>
        <w:t>Restore U.S. Military Superiority</w:t>
      </w:r>
    </w:p>
    <w:p w14:paraId="0B32844C" w14:textId="77777777" w:rsidR="00510B3A" w:rsidRPr="00231628" w:rsidRDefault="00510B3A" w:rsidP="00510B3A">
      <w:pPr>
        <w:rPr>
          <w:rStyle w:val="StyleUnderline"/>
        </w:rPr>
      </w:pPr>
      <w:r w:rsidRPr="00231628">
        <w:rPr>
          <w:rStyle w:val="StyleUnderline"/>
        </w:rPr>
        <w:t xml:space="preserve">Restoring U.S. military superiority would shore up the credibility of the American commitment to Taiwan at the cost of severe damage to the U.S.-China relationship. China might be deterred from attacking Taiwan, but it would have ample reason to strongly oppose the United States across other issue areas, including the </w:t>
      </w:r>
      <w:r w:rsidRPr="00231628">
        <w:rPr>
          <w:rStyle w:val="Emphasis"/>
        </w:rPr>
        <w:t>South China Sea</w:t>
      </w:r>
      <w:r w:rsidRPr="00231628">
        <w:rPr>
          <w:rStyle w:val="StyleUnderline"/>
        </w:rPr>
        <w:t xml:space="preserve">, </w:t>
      </w:r>
      <w:r w:rsidRPr="00231628">
        <w:rPr>
          <w:rStyle w:val="Emphasis"/>
        </w:rPr>
        <w:t>trade issues</w:t>
      </w:r>
      <w:r w:rsidRPr="00231628">
        <w:rPr>
          <w:rStyle w:val="StyleUnderline"/>
        </w:rPr>
        <w:t xml:space="preserve">, and </w:t>
      </w:r>
      <w:r w:rsidRPr="00231628">
        <w:rPr>
          <w:rStyle w:val="Emphasis"/>
        </w:rPr>
        <w:t>reining in North Korea</w:t>
      </w:r>
      <w:r w:rsidRPr="00231628">
        <w:rPr>
          <w:sz w:val="16"/>
        </w:rPr>
        <w:t xml:space="preserve">. Additionally, </w:t>
      </w:r>
      <w:r w:rsidRPr="00231628">
        <w:rPr>
          <w:rStyle w:val="StyleUnderline"/>
        </w:rPr>
        <w:t>unequivocal American support would reduce incentives for Taiwan to improve its defenses.</w:t>
      </w:r>
    </w:p>
    <w:p w14:paraId="2C0A1521" w14:textId="77777777" w:rsidR="00510B3A" w:rsidRPr="00231628" w:rsidRDefault="00510B3A" w:rsidP="00510B3A">
      <w:pPr>
        <w:rPr>
          <w:u w:val="single"/>
        </w:rPr>
      </w:pPr>
      <w:r w:rsidRPr="00231628">
        <w:rPr>
          <w:rStyle w:val="StyleUnderline"/>
        </w:rPr>
        <w:t>The most important negative consequence of restoring U.S. military superiority is the severe damage that would be done to U.S.-China relations</w:t>
      </w:r>
      <w:r w:rsidRPr="00231628">
        <w:rPr>
          <w:sz w:val="16"/>
        </w:rPr>
        <w:t xml:space="preserve">. </w:t>
      </w:r>
      <w:r w:rsidRPr="00231628">
        <w:rPr>
          <w:rStyle w:val="StyleUnderline"/>
        </w:rPr>
        <w:t>China and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do not see eye-to-eye on many issues, but this does not make China an outright adversary</w:t>
      </w:r>
      <w:r w:rsidRPr="00231628">
        <w:rPr>
          <w:sz w:val="16"/>
        </w:rPr>
        <w:t xml:space="preserve">.68 Chinese cyber espionage against American companies, the rise of alternative development institutions led by Beijing, and island-building in the South China Sea are of great concern to policymakers in Washington.69 However, </w:t>
      </w:r>
      <w:r w:rsidRPr="00231628">
        <w:rPr>
          <w:rStyle w:val="StyleUnderline"/>
        </w:rPr>
        <w:t>U.S.-Chinese cooperation on other pressing issues, especially environmental concerns and punishing North Korea after its recent nuclear tests, has supported U.S. goals</w:t>
      </w:r>
      <w:r w:rsidRPr="00231628">
        <w:rPr>
          <w:sz w:val="16"/>
        </w:rPr>
        <w:t xml:space="preserve">.70 China is certainly not a friend or ally of the United States, but </w:t>
      </w:r>
      <w:r w:rsidRPr="00231628">
        <w:rPr>
          <w:rStyle w:val="StyleUnderline"/>
        </w:rPr>
        <w:t>treating it as an enemy that needs to be contained is unwise</w:t>
      </w:r>
      <w:r w:rsidRPr="00231628">
        <w:rPr>
          <w:sz w:val="16"/>
        </w:rPr>
        <w:t xml:space="preserve">.71 </w:t>
      </w:r>
      <w:r w:rsidRPr="00231628">
        <w:rPr>
          <w:rStyle w:val="StyleUnderline"/>
        </w:rPr>
        <w:t>Restoring U.S. military superiority would set back much of the progress made in U.S.-China relations.</w:t>
      </w:r>
    </w:p>
    <w:p w14:paraId="19D94B56" w14:textId="77777777" w:rsidR="00510B3A" w:rsidRPr="00231628" w:rsidRDefault="00510B3A" w:rsidP="00510B3A">
      <w:pPr>
        <w:pStyle w:val="Heading4"/>
      </w:pPr>
      <w:r w:rsidRPr="00231628">
        <w:t xml:space="preserve">The CP is </w:t>
      </w:r>
      <w:r w:rsidRPr="00231628">
        <w:rPr>
          <w:i/>
        </w:rPr>
        <w:t>worse</w:t>
      </w:r>
      <w:r w:rsidRPr="00231628">
        <w:t xml:space="preserve"> for </w:t>
      </w:r>
      <w:r w:rsidRPr="00231628">
        <w:rPr>
          <w:u w:val="single"/>
        </w:rPr>
        <w:t>deterrence</w:t>
      </w:r>
      <w:r w:rsidRPr="00231628">
        <w:t xml:space="preserve"> – inflames Chinese </w:t>
      </w:r>
      <w:r w:rsidRPr="00231628">
        <w:rPr>
          <w:u w:val="single"/>
        </w:rPr>
        <w:t>threat perception</w:t>
      </w:r>
      <w:r w:rsidRPr="00231628">
        <w:t xml:space="preserve">, </w:t>
      </w:r>
      <w:r w:rsidRPr="00231628">
        <w:rPr>
          <w:u w:val="single"/>
        </w:rPr>
        <w:t>balancing</w:t>
      </w:r>
      <w:r w:rsidRPr="00231628">
        <w:t xml:space="preserve">, and </w:t>
      </w:r>
      <w:r w:rsidRPr="00231628">
        <w:rPr>
          <w:u w:val="single"/>
        </w:rPr>
        <w:t>arms racing</w:t>
      </w:r>
      <w:r w:rsidRPr="00231628">
        <w:t xml:space="preserve"> – turns their offense  </w:t>
      </w:r>
    </w:p>
    <w:p w14:paraId="402BEC7F" w14:textId="77777777" w:rsidR="00510B3A" w:rsidRPr="00231628" w:rsidRDefault="00510B3A" w:rsidP="00510B3A">
      <w:r w:rsidRPr="00231628">
        <w:rPr>
          <w:rStyle w:val="Style13ptBold"/>
        </w:rPr>
        <w:t>Gomez 16</w:t>
      </w:r>
      <w:r w:rsidRPr="00231628">
        <w:t xml:space="preserve"> (Eric, policy analyst for defense and foreign policy studies at the Cato Institute, Masters of Arts in International Affairs from the Bush School of Government and Public Service at Texas A&amp;M University, “A Costly Commitment: Options for the Future of the U.S.-Taiwan Defense Relationship,” 9-28, </w:t>
      </w:r>
      <w:hyperlink r:id="rId31" w:history="1">
        <w:r w:rsidRPr="00231628">
          <w:rPr>
            <w:rStyle w:val="Hyperlink"/>
          </w:rPr>
          <w:t>https://www.cato.org/publications/policy-analysis/costly-commitment-options-future-us-taiwan-defense-relationship</w:t>
        </w:r>
      </w:hyperlink>
      <w:r w:rsidRPr="00231628">
        <w:t xml:space="preserve">) </w:t>
      </w:r>
    </w:p>
    <w:p w14:paraId="701C9E33" w14:textId="77777777" w:rsidR="00510B3A" w:rsidRPr="00231628" w:rsidRDefault="00510B3A" w:rsidP="00510B3A">
      <w:pPr>
        <w:rPr>
          <w:sz w:val="16"/>
        </w:rPr>
      </w:pPr>
      <w:r w:rsidRPr="00231628">
        <w:rPr>
          <w:rStyle w:val="StyleUnderline"/>
        </w:rPr>
        <w:t>Restoring U.S. military superiority might be a boon to America’s credibility in the short term, but superiority may be fleeting. The growing U.S. military presence in East Asia</w:t>
      </w:r>
      <w:r w:rsidRPr="00231628">
        <w:rPr>
          <w:sz w:val="16"/>
        </w:rPr>
        <w:t xml:space="preserve">, a result of the Obama administration’s “pivot” or “rebalance” to the region, </w:t>
      </w:r>
      <w:r w:rsidRPr="00231628">
        <w:rPr>
          <w:rStyle w:val="StyleUnderline"/>
        </w:rPr>
        <w:t>has exacerbated the Chinese perception of the United States as a threat</w:t>
      </w:r>
      <w:r w:rsidRPr="00231628">
        <w:rPr>
          <w:sz w:val="16"/>
        </w:rPr>
        <w:t xml:space="preserve">.72 </w:t>
      </w:r>
      <w:r w:rsidRPr="00231628">
        <w:rPr>
          <w:rStyle w:val="StyleUnderline"/>
        </w:rPr>
        <w:t>Restoring U.S. military superiority will likely support this perception and provide a strong incentive for China to invest even more resources in its military</w:t>
      </w:r>
      <w:r w:rsidRPr="00231628">
        <w:rPr>
          <w:sz w:val="16"/>
        </w:rPr>
        <w:t xml:space="preserve">. Additionally, </w:t>
      </w:r>
      <w:r w:rsidRPr="00231628">
        <w:rPr>
          <w:rStyle w:val="StyleUnderline"/>
        </w:rPr>
        <w:t>falling behind in the conventional balance of power could prompt China to increase the quantity and quality of its nuclear weapon arsenal</w:t>
      </w:r>
      <w:r w:rsidRPr="00231628">
        <w:rPr>
          <w:sz w:val="16"/>
        </w:rPr>
        <w:t xml:space="preserve">.73 </w:t>
      </w:r>
      <w:r w:rsidRPr="00231628">
        <w:rPr>
          <w:rStyle w:val="StyleUnderline"/>
        </w:rPr>
        <w:t>If Beijing quickly offsets the advantages of stronger U.S. military support for Taiwan,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could end up in a similar position to the one it’s in now, but with </w:t>
      </w:r>
      <w:r w:rsidRPr="00231628">
        <w:rPr>
          <w:rStyle w:val="Emphasis"/>
        </w:rPr>
        <w:t>a stronger China to deter</w:t>
      </w:r>
      <w:r w:rsidRPr="00231628">
        <w:rPr>
          <w:rStyle w:val="StyleUnderline"/>
        </w:rPr>
        <w:t>.</w:t>
      </w:r>
    </w:p>
    <w:p w14:paraId="14EDF11B" w14:textId="77777777" w:rsidR="00510B3A" w:rsidRPr="00231628" w:rsidRDefault="00510B3A" w:rsidP="00510B3A">
      <w:pPr>
        <w:pStyle w:val="Heading4"/>
      </w:pPr>
      <w:r w:rsidRPr="00231628">
        <w:t xml:space="preserve">US pursuit of military advantage isn’t credible or sustainable – can’t resolve underlying cross-strait issues that fuel conflict </w:t>
      </w:r>
    </w:p>
    <w:p w14:paraId="074765EA" w14:textId="77777777" w:rsidR="00510B3A" w:rsidRPr="00231628" w:rsidRDefault="00510B3A" w:rsidP="00510B3A">
      <w:r w:rsidRPr="00231628">
        <w:rPr>
          <w:rStyle w:val="Style13ptBold"/>
        </w:rPr>
        <w:t>Gomez 16</w:t>
      </w:r>
      <w:r w:rsidRPr="00231628">
        <w:t xml:space="preserve"> (Eric, policy analyst for defense and foreign policy studies at the Cato Institute, Masters of Arts in International Affairs from the Bush School of Government and Public Service at Texas A&amp;M University, “A Costly Commitment: Options for the Future of the U.S.-Taiwan Defense Relationship,” 9-28, </w:t>
      </w:r>
      <w:hyperlink r:id="rId32" w:history="1">
        <w:r w:rsidRPr="00231628">
          <w:rPr>
            <w:rStyle w:val="Hyperlink"/>
          </w:rPr>
          <w:t>https://www.cato.org/publications/policy-analysis/costly-commitment-options-future-us-taiwan-defense-relationship</w:t>
        </w:r>
      </w:hyperlink>
      <w:r w:rsidRPr="00231628">
        <w:t xml:space="preserve">) </w:t>
      </w:r>
    </w:p>
    <w:p w14:paraId="59A9CDCC" w14:textId="4566C9F1" w:rsidR="00510B3A" w:rsidRPr="00231628" w:rsidRDefault="00510B3A" w:rsidP="00510B3A">
      <w:pPr>
        <w:rPr>
          <w:rStyle w:val="StyleUnderline"/>
        </w:rPr>
      </w:pPr>
      <w:r w:rsidRPr="00231628">
        <w:rPr>
          <w:rStyle w:val="StyleUnderline"/>
        </w:rPr>
        <w:t xml:space="preserve">The biggest weakness of sustaining </w:t>
      </w:r>
      <w:r w:rsidRPr="00231628">
        <w:rPr>
          <w:sz w:val="16"/>
        </w:rPr>
        <w:t xml:space="preserve">a minimum </w:t>
      </w:r>
      <w:r w:rsidRPr="00231628">
        <w:rPr>
          <w:rStyle w:val="StyleUnderline"/>
        </w:rPr>
        <w:t xml:space="preserve">U.S. military advantage is that it does not resolve any of the </w:t>
      </w:r>
      <w:r w:rsidRPr="00231628">
        <w:rPr>
          <w:rStyle w:val="Emphasis"/>
        </w:rPr>
        <w:t>underlying issues</w:t>
      </w:r>
      <w:r w:rsidRPr="00231628">
        <w:rPr>
          <w:rStyle w:val="StyleUnderline"/>
        </w:rPr>
        <w:t xml:space="preserve"> in the cross-strait dispute, most important of which is the fact that Taiwan matters more to China than it does to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Since the U</w:t>
      </w:r>
      <w:r w:rsidRPr="00231628">
        <w:rPr>
          <w:sz w:val="16"/>
        </w:rPr>
        <w:t xml:space="preserve">nited </w:t>
      </w:r>
      <w:r w:rsidRPr="00231628">
        <w:rPr>
          <w:rStyle w:val="StyleUnderline"/>
        </w:rPr>
        <w:t>S</w:t>
      </w:r>
      <w:r w:rsidRPr="00231628">
        <w:rPr>
          <w:sz w:val="16"/>
        </w:rPr>
        <w:t xml:space="preserve">tates </w:t>
      </w:r>
      <w:r w:rsidRPr="00231628">
        <w:rPr>
          <w:rStyle w:val="Emphasis"/>
        </w:rPr>
        <w:t>cannot equalize</w:t>
      </w:r>
      <w:r w:rsidRPr="00231628">
        <w:rPr>
          <w:rStyle w:val="StyleUnderline"/>
        </w:rPr>
        <w:t xml:space="preserve"> the imbalance of </w:t>
      </w:r>
      <w:r w:rsidRPr="00231628">
        <w:rPr>
          <w:rStyle w:val="Emphasis"/>
        </w:rPr>
        <w:t>stakes</w:t>
      </w:r>
      <w:r w:rsidRPr="00231628">
        <w:rPr>
          <w:rStyle w:val="StyleUnderline"/>
        </w:rPr>
        <w:t xml:space="preserve"> vis-à-vis China,</w:t>
      </w:r>
      <w:r w:rsidRPr="00231628">
        <w:rPr>
          <w:sz w:val="16"/>
        </w:rPr>
        <w:t xml:space="preserve"> </w:t>
      </w:r>
      <w:r w:rsidRPr="00231628">
        <w:rPr>
          <w:rStyle w:val="Emphasis"/>
        </w:rPr>
        <w:t>credible deterrence</w:t>
      </w:r>
      <w:r w:rsidRPr="00231628">
        <w:rPr>
          <w:sz w:val="16"/>
        </w:rPr>
        <w:t xml:space="preserve"> will </w:t>
      </w:r>
      <w:r w:rsidRPr="00231628">
        <w:rPr>
          <w:rStyle w:val="Emphasis"/>
        </w:rPr>
        <w:t>require</w:t>
      </w:r>
      <w:r w:rsidRPr="00231628">
        <w:rPr>
          <w:sz w:val="16"/>
        </w:rPr>
        <w:t xml:space="preserve"> the United States to maintain </w:t>
      </w:r>
      <w:r w:rsidRPr="00231628">
        <w:rPr>
          <w:rStyle w:val="StyleUnderline"/>
        </w:rPr>
        <w:t xml:space="preserve">military superiority over a </w:t>
      </w:r>
      <w:r w:rsidRPr="00231628">
        <w:rPr>
          <w:rStyle w:val="Emphasis"/>
        </w:rPr>
        <w:t>steadily improving</w:t>
      </w:r>
      <w:r w:rsidRPr="00231628">
        <w:rPr>
          <w:rStyle w:val="StyleUnderline"/>
        </w:rPr>
        <w:t xml:space="preserve"> PLA</w:t>
      </w:r>
      <w:r w:rsidRPr="00231628">
        <w:rPr>
          <w:sz w:val="16"/>
        </w:rPr>
        <w:t xml:space="preserve">. The United States is capable of absorbing these costs in the short run, but </w:t>
      </w:r>
      <w:r w:rsidRPr="00231628">
        <w:rPr>
          <w:rStyle w:val="StyleUnderline"/>
        </w:rPr>
        <w:t xml:space="preserve">the recent history of the U.S.-China military balance suggests that China will be able to </w:t>
      </w:r>
      <w:r w:rsidRPr="00231628">
        <w:rPr>
          <w:rStyle w:val="Emphasis"/>
        </w:rPr>
        <w:t>narrow the gap</w:t>
      </w:r>
      <w:r w:rsidRPr="00231628">
        <w:rPr>
          <w:rStyle w:val="StyleUnderline"/>
        </w:rPr>
        <w:t xml:space="preserve"> eventually.</w:t>
      </w:r>
    </w:p>
    <w:p w14:paraId="6248E65F" w14:textId="1EEE6AB2" w:rsidR="00510B3A" w:rsidRPr="00231628" w:rsidRDefault="00F34A8D" w:rsidP="00510B3A">
      <w:pPr>
        <w:pStyle w:val="Heading3"/>
      </w:pPr>
      <w:r w:rsidRPr="00231628">
        <w:t xml:space="preserve">AT: CP – Nuke Umbrella </w:t>
      </w:r>
    </w:p>
    <w:p w14:paraId="21BAAD7F" w14:textId="77777777" w:rsidR="00510B3A" w:rsidRPr="00231628" w:rsidRDefault="00510B3A" w:rsidP="00510B3A">
      <w:pPr>
        <w:pStyle w:val="Heading4"/>
      </w:pPr>
      <w:r w:rsidRPr="00231628">
        <w:t xml:space="preserve">Not credible </w:t>
      </w:r>
    </w:p>
    <w:p w14:paraId="119E9298" w14:textId="77777777" w:rsidR="00510B3A" w:rsidRPr="00231628" w:rsidRDefault="00510B3A" w:rsidP="00510B3A">
      <w:r w:rsidRPr="00231628">
        <w:rPr>
          <w:rStyle w:val="Style13ptBold"/>
        </w:rPr>
        <w:t>Mearsheimer 14</w:t>
      </w:r>
      <w:r w:rsidRPr="00231628">
        <w:t xml:space="preserve"> (John J, R. Wendell Harrison Distinguished Service Professor of Political Science at the University of Chicago, “Say Goodbye to Taiwan,” 2-25, </w:t>
      </w:r>
      <w:hyperlink r:id="rId33" w:history="1">
        <w:r w:rsidRPr="00231628">
          <w:rPr>
            <w:rStyle w:val="Hyperlink"/>
          </w:rPr>
          <w:t>https://nationalinterest.org/article/say-goodbye-taiwan-9931?page=0%2C3</w:t>
        </w:r>
      </w:hyperlink>
      <w:r w:rsidRPr="00231628">
        <w:t xml:space="preserve">) </w:t>
      </w:r>
    </w:p>
    <w:p w14:paraId="0B6A8034" w14:textId="77777777" w:rsidR="00510B3A" w:rsidRPr="00231628" w:rsidRDefault="00510B3A" w:rsidP="00510B3A">
      <w:r w:rsidRPr="00231628">
        <w:t>One might argue that there is a simple way to deal with the fact that Taiwan will not have an effective conventional deterrent against China in the not-too-distant future: put America’s nuclear umbrella over Taiwan. This approach will not solve the problem, however, because the United States is not going to escalate to the nuclear level if Taiwan is being overrun by China. The stakes are not high enough to risk a general thermonuclear war. Taiwan is not Japan or even South Korea. Thus, the smart strategy for America is to not even try to extend its nuclear deterrent over Taiwan.</w:t>
      </w:r>
    </w:p>
    <w:p w14:paraId="35AD7EB5" w14:textId="5812EDDB" w:rsidR="00F34A8D" w:rsidRPr="00231628" w:rsidRDefault="00F34A8D" w:rsidP="00F34A8D">
      <w:pPr>
        <w:pStyle w:val="Heading2"/>
      </w:pPr>
      <w:r w:rsidRPr="00231628">
        <w:t xml:space="preserve">AT </w:t>
      </w:r>
      <w:r w:rsidR="0029704C" w:rsidRPr="00231628">
        <w:t xml:space="preserve">China Containment DA/Turn </w:t>
      </w:r>
      <w:r w:rsidRPr="00231628">
        <w:t xml:space="preserve"> </w:t>
      </w:r>
    </w:p>
    <w:p w14:paraId="7EF2B16B" w14:textId="5E4D4048" w:rsidR="00510B3A" w:rsidRPr="00231628" w:rsidRDefault="00510B3A" w:rsidP="00510B3A">
      <w:pPr>
        <w:pStyle w:val="Heading3"/>
      </w:pPr>
      <w:r w:rsidRPr="00231628">
        <w:t xml:space="preserve">AT DA – China Appeasement </w:t>
      </w:r>
      <w:r w:rsidR="00D3291A" w:rsidRPr="00231628">
        <w:t>/ Credibility</w:t>
      </w:r>
    </w:p>
    <w:p w14:paraId="1B0182F4" w14:textId="77777777" w:rsidR="002C1D2C" w:rsidRPr="00231628" w:rsidRDefault="002C1D2C" w:rsidP="002C1D2C">
      <w:pPr>
        <w:pStyle w:val="Heading4"/>
      </w:pPr>
      <w:r w:rsidRPr="00231628">
        <w:t xml:space="preserve">Containment causes </w:t>
      </w:r>
      <w:r w:rsidRPr="00231628">
        <w:rPr>
          <w:u w:val="single"/>
        </w:rPr>
        <w:t>war</w:t>
      </w:r>
      <w:r w:rsidRPr="00231628">
        <w:t xml:space="preserve"> and Taiwan </w:t>
      </w:r>
      <w:r w:rsidRPr="00231628">
        <w:rPr>
          <w:u w:val="single"/>
        </w:rPr>
        <w:t>isn’t key</w:t>
      </w:r>
      <w:r w:rsidRPr="00231628">
        <w:t xml:space="preserve"> to U.S. primacy.</w:t>
      </w:r>
    </w:p>
    <w:p w14:paraId="240991F9" w14:textId="77777777" w:rsidR="002C1D2C" w:rsidRPr="00231628" w:rsidRDefault="002C1D2C" w:rsidP="002C1D2C">
      <w:r w:rsidRPr="00231628">
        <w:rPr>
          <w:rStyle w:val="Style13ptBold"/>
        </w:rPr>
        <w:t>Stapleton 16</w:t>
      </w:r>
      <w:r w:rsidRPr="00231628">
        <w:t xml:space="preserve"> — Brad Stapleton, Visiting Research Fellow in Defense and Foreign Policy Studies at the Cato Institute, former Adjunct Researcher at the RAND Corporation, holds a Ph.D. in Political Science from the University of California-Los Angeles, 2016 (“Review: The Unquiet Frontier: Rising Rivals, Vulnerable Allies, and the Crisis of American Power – Jakub J. Grygiel and A. Wess Mitchell,” </w:t>
      </w:r>
      <w:r w:rsidRPr="00231628">
        <w:rPr>
          <w:i/>
        </w:rPr>
        <w:t>The Cato Journal</w:t>
      </w:r>
      <w:r w:rsidRPr="00231628">
        <w:t>, Volume 36, Number 3, Fall, Available Online to Subscribing Institutions via Questia)</w:t>
      </w:r>
    </w:p>
    <w:p w14:paraId="1E31D44D" w14:textId="77777777" w:rsidR="002C1D2C" w:rsidRPr="00231628" w:rsidRDefault="002C1D2C" w:rsidP="002C1D2C">
      <w:pPr>
        <w:rPr>
          <w:sz w:val="16"/>
        </w:rPr>
      </w:pPr>
      <w:r w:rsidRPr="00231628">
        <w:rPr>
          <w:sz w:val="16"/>
        </w:rPr>
        <w:t xml:space="preserve">In The Unquiet Frontier, Jakub </w:t>
      </w:r>
      <w:r w:rsidRPr="00231628">
        <w:rPr>
          <w:rStyle w:val="StyleUnderline"/>
        </w:rPr>
        <w:t>Grygiel and</w:t>
      </w:r>
      <w:r w:rsidRPr="00231628">
        <w:rPr>
          <w:sz w:val="16"/>
        </w:rPr>
        <w:t xml:space="preserve"> A. Wess </w:t>
      </w:r>
      <w:r w:rsidRPr="00231628">
        <w:rPr>
          <w:rStyle w:val="StyleUnderline"/>
        </w:rPr>
        <w:t>Mitchell have articulated a provocative justification for</w:t>
      </w:r>
      <w:r w:rsidRPr="00231628">
        <w:rPr>
          <w:sz w:val="16"/>
        </w:rPr>
        <w:t xml:space="preserve"> a revitalized strategy of </w:t>
      </w:r>
      <w:r w:rsidRPr="00231628">
        <w:rPr>
          <w:rStyle w:val="StyleUnderline"/>
        </w:rPr>
        <w:t>containment</w:t>
      </w:r>
      <w:r w:rsidRPr="00231628">
        <w:rPr>
          <w:sz w:val="16"/>
        </w:rPr>
        <w:t xml:space="preserve"> focused on China, Iran, and Russia. That strategy is based on what they call the "rimland imperative"--the notion that U.S. security and prosperity are vitally dependent upon supporting allies against the encroachment by "revisionist" states (those intent upon overturning the established geopolitical order) on the periphery of Eurasia, stretching "from the Baltic Sea to the Black Sea in Europe, through the Levant and Persian Gulf to the Indian Ocean and up through the littoral Asia to the Sea of Japan." </w:t>
      </w:r>
      <w:r w:rsidRPr="00231628">
        <w:rPr>
          <w:rStyle w:val="StyleUnderline"/>
        </w:rPr>
        <w:t>In many ways</w:t>
      </w:r>
      <w:r w:rsidRPr="00231628">
        <w:rPr>
          <w:sz w:val="16"/>
        </w:rPr>
        <w:t xml:space="preserve">, </w:t>
      </w:r>
      <w:r w:rsidRPr="00231628">
        <w:rPr>
          <w:rStyle w:val="StyleUnderline"/>
        </w:rPr>
        <w:t xml:space="preserve">The Unquiet Frontier is </w:t>
      </w:r>
      <w:r w:rsidRPr="00231628">
        <w:rPr>
          <w:rStyle w:val="Emphasis"/>
        </w:rPr>
        <w:t>unduly alarmist</w:t>
      </w:r>
      <w:r w:rsidRPr="00231628">
        <w:rPr>
          <w:rStyle w:val="StyleUnderline"/>
        </w:rPr>
        <w:t xml:space="preserve">. The contention that "the U.S.-led global alliance network could unravel in coming years" is certainly </w:t>
      </w:r>
      <w:r w:rsidRPr="00231628">
        <w:rPr>
          <w:rStyle w:val="Emphasis"/>
        </w:rPr>
        <w:t>hyperbolic</w:t>
      </w:r>
      <w:r w:rsidRPr="00231628">
        <w:rPr>
          <w:sz w:val="16"/>
        </w:rPr>
        <w:t xml:space="preserve">. Over the past decade, a number of prominent analysts have voiced trenchant arguments in favor of U.S. retrenchment. But that perspective has failed to exert much (if any) influence over U.S. foreign policy. In fact, the wars in Iraq and Afghanistan have prompted the Obama administration to place renewed emphasis on maintaining strong alliances—largely as a means of distributing the burden for addressing threats to international security. In his FY2017 budget proposal, President Obama recommended increasing funding for the European Reassurance Initiative by nearly 350 percent to $3.4 billion. </w:t>
      </w:r>
      <w:r w:rsidRPr="00231628">
        <w:rPr>
          <w:rStyle w:val="StyleUnderline"/>
        </w:rPr>
        <w:t>Reports of the death of the American alliance system have</w:t>
      </w:r>
      <w:r w:rsidRPr="00231628">
        <w:rPr>
          <w:sz w:val="16"/>
        </w:rPr>
        <w:t xml:space="preserve"> thus </w:t>
      </w:r>
      <w:r w:rsidRPr="00231628">
        <w:rPr>
          <w:rStyle w:val="StyleUnderline"/>
        </w:rPr>
        <w:t>been greatly exaggerated</w:t>
      </w:r>
      <w:r w:rsidRPr="00231628">
        <w:rPr>
          <w:sz w:val="16"/>
        </w:rPr>
        <w:t xml:space="preserve">. Nevertheless, Grygiel and Mitchell provide a thorough and interesting explication of the general benefits of alliances. They can deter revisionist states by increasing the expected costs and reducing the expected gains of aggression—and in so doing temper the ambitions of U.S. rivals. In the event that deterrence fails, alliances also extend the reach of the U.S. military by securing access to overseas bases. And by reassuring smaller states, U.S. alliances can prevent them from pursuing independent security initiatives that could be destabilizing—most notably, developing their own nuclear weapons. Given those benefits, Grygiel and Mitchell view alliances as essential for preventing "the emergence of a power or combination of powers within the Eurasian landmass that could invade or economically dominate the United States." </w:t>
      </w:r>
      <w:r w:rsidRPr="00231628">
        <w:rPr>
          <w:rStyle w:val="StyleUnderline"/>
        </w:rPr>
        <w:t>In promoting a strategy of forward containment, Grygiel and Mitchell lean heavily on classical geostrategic theory</w:t>
      </w:r>
      <w:r w:rsidRPr="00231628">
        <w:rPr>
          <w:sz w:val="16"/>
        </w:rPr>
        <w:t xml:space="preserve">. They frequently invoke the arguments of Halford Mackinder and Nicholas Spykman stressing the importance of the global rimland. Moreover, their advocacy of the vital importance of "frontier allies" is cut from the same cloth as the perimeter defense concept inherent in U.S. containment doctrine from the early Cold War period. Any failure to resist revisionist probing, which Grygiel and Mitchell define as any "low-intensity and low-risk test aimed at gauging the opposing state's power and will to maintain security and influence over a region," is purported to encourage further aggression, which permits the growth of menacing Eurasian rivals to the United States. </w:t>
      </w:r>
      <w:r w:rsidRPr="00231628">
        <w:rPr>
          <w:rStyle w:val="StyleUnderline"/>
        </w:rPr>
        <w:t xml:space="preserve">Even if one acknowledges the general benefits of alliances, the contention that small states on the periphery of the Eurasian rimland are vital to U.S. security is </w:t>
      </w:r>
      <w:r w:rsidRPr="00231628">
        <w:rPr>
          <w:rStyle w:val="Emphasis"/>
        </w:rPr>
        <w:t>unpersuasive</w:t>
      </w:r>
      <w:r w:rsidRPr="00231628">
        <w:rPr>
          <w:rStyle w:val="StyleUnderline"/>
        </w:rPr>
        <w:t>. It is difficult to see how picking off small frontier states, through either aggression or accommodation, would substantially augment the power of a revisionist state</w:t>
      </w:r>
      <w:r w:rsidRPr="00231628">
        <w:rPr>
          <w:sz w:val="16"/>
        </w:rPr>
        <w:t xml:space="preserve">. In fact, </w:t>
      </w:r>
      <w:r w:rsidRPr="00231628">
        <w:rPr>
          <w:rStyle w:val="StyleUnderline"/>
        </w:rPr>
        <w:t xml:space="preserve">such states often prove to be </w:t>
      </w:r>
      <w:r w:rsidRPr="00231628">
        <w:rPr>
          <w:rStyle w:val="Emphasis"/>
        </w:rPr>
        <w:t>liabilities rather than assets</w:t>
      </w:r>
      <w:r w:rsidRPr="00231628">
        <w:rPr>
          <w:rStyle w:val="StyleUnderline"/>
        </w:rPr>
        <w:t xml:space="preserve">. The suggestion that Estonia and Taiwan are vital to U.S. security and prosperity thus </w:t>
      </w:r>
      <w:r w:rsidRPr="00231628">
        <w:rPr>
          <w:rStyle w:val="Emphasis"/>
        </w:rPr>
        <w:t>borders on the absurd</w:t>
      </w:r>
      <w:r w:rsidRPr="00231628">
        <w:rPr>
          <w:sz w:val="16"/>
        </w:rPr>
        <w:t xml:space="preserve">. </w:t>
      </w:r>
      <w:r w:rsidRPr="00231628">
        <w:rPr>
          <w:rStyle w:val="StyleUnderline"/>
        </w:rPr>
        <w:t>Grygiel and Mitchell</w:t>
      </w:r>
      <w:r w:rsidRPr="00231628">
        <w:rPr>
          <w:sz w:val="16"/>
        </w:rPr>
        <w:t xml:space="preserve"> do </w:t>
      </w:r>
      <w:r w:rsidRPr="00231628">
        <w:rPr>
          <w:rStyle w:val="StyleUnderline"/>
        </w:rPr>
        <w:t>acknowledge</w:t>
      </w:r>
      <w:r w:rsidRPr="00231628">
        <w:rPr>
          <w:sz w:val="16"/>
        </w:rPr>
        <w:t xml:space="preserve">, however, </w:t>
      </w:r>
      <w:r w:rsidRPr="00231628">
        <w:rPr>
          <w:rStyle w:val="StyleUnderline"/>
        </w:rPr>
        <w:t>that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cannot possibly defend every far-flung outpost in the world</w:t>
      </w:r>
      <w:r w:rsidRPr="00231628">
        <w:rPr>
          <w:sz w:val="16"/>
        </w:rPr>
        <w:t xml:space="preserve">. Since "to defend everything is to defend nothing," they argue that "America's strategic goal should not be to defend some abstract global architecture or global principle but to defend specific states against specific threats." </w:t>
      </w:r>
      <w:r w:rsidRPr="00231628">
        <w:rPr>
          <w:rStyle w:val="StyleUnderline"/>
        </w:rPr>
        <w:t xml:space="preserve">This acknowledgment renders the advocacy of a perimeter defense strategy </w:t>
      </w:r>
      <w:r w:rsidRPr="00231628">
        <w:rPr>
          <w:rStyle w:val="Emphasis"/>
        </w:rPr>
        <w:t>even more questionable</w:t>
      </w:r>
      <w:r w:rsidRPr="00231628">
        <w:rPr>
          <w:sz w:val="16"/>
        </w:rPr>
        <w:t xml:space="preserve">. The inherent limits of American power would seem to suggest that a "strongpoint" containment strategy, which analysts such as George Kennan gradually gravitated toward in the early Cold War period, would be more pragmatic. </w:t>
      </w:r>
      <w:r w:rsidRPr="00231628">
        <w:rPr>
          <w:rStyle w:val="StyleUnderline"/>
        </w:rPr>
        <w:t>Rather than trying to contain Russia, Iran, and China along a 10,000-mile rimland,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could focus on deterring aggression against key modern industrial states</w:t>
      </w:r>
      <w:r w:rsidRPr="00231628">
        <w:rPr>
          <w:sz w:val="16"/>
        </w:rPr>
        <w:t>—and perhaps less developed states in key strategic locations—</w:t>
      </w:r>
      <w:r w:rsidRPr="00231628">
        <w:rPr>
          <w:rStyle w:val="StyleUnderline"/>
        </w:rPr>
        <w:t>whose absorption would substantially augment the material power of revisionist rivals</w:t>
      </w:r>
      <w:r w:rsidRPr="00231628">
        <w:rPr>
          <w:sz w:val="16"/>
        </w:rPr>
        <w:t xml:space="preserve">. In other words, the United States should focus on doing what it has been doing: preserving a strong, independent Western Europe; deterring aggression against either Japan or South Korea; and working with Turkey and Saudi Arabia to maintain access to the straits of the Bosporus, Dardanelles, and Hormuz. </w:t>
      </w:r>
      <w:r w:rsidRPr="00231628">
        <w:rPr>
          <w:rStyle w:val="StyleUnderline"/>
        </w:rPr>
        <w:t>A more limited containment strategy might</w:t>
      </w:r>
      <w:r w:rsidRPr="00231628">
        <w:rPr>
          <w:sz w:val="16"/>
        </w:rPr>
        <w:t xml:space="preserve"> also </w:t>
      </w:r>
      <w:r w:rsidRPr="00231628">
        <w:rPr>
          <w:rStyle w:val="StyleUnderline"/>
        </w:rPr>
        <w:t xml:space="preserve">be preferable since it would be less likely to antagonize China, Iran, and Russia. That represents the largest hole in The Unquiet Frontier: Grygiel and Mitchell devote </w:t>
      </w:r>
      <w:r w:rsidRPr="00231628">
        <w:rPr>
          <w:rStyle w:val="Emphasis"/>
        </w:rPr>
        <w:t>almost no attention</w:t>
      </w:r>
      <w:r w:rsidRPr="00231628">
        <w:rPr>
          <w:rStyle w:val="StyleUnderline"/>
        </w:rPr>
        <w:t xml:space="preserve"> to the </w:t>
      </w:r>
      <w:r w:rsidRPr="00231628">
        <w:rPr>
          <w:rStyle w:val="Emphasis"/>
        </w:rPr>
        <w:t>security dilemma</w:t>
      </w:r>
      <w:r w:rsidRPr="00231628">
        <w:rPr>
          <w:rStyle w:val="StyleUnderline"/>
        </w:rPr>
        <w:t>—the idea that actions one state takes to enhance its own security can perversely engender greater insecurity in other states</w:t>
      </w:r>
      <w:r w:rsidRPr="00231628">
        <w:rPr>
          <w:sz w:val="16"/>
        </w:rPr>
        <w:t xml:space="preserve">. Yet recurring rounds of NATO expansion have clearly engendered fears of isolation and encirclement in Russia. Given those fears, Russia's intervention in Ukraine should not necessarily be interpreted as a revisionist probe; in many ways, it constitutes a desperate attempt to preserve the status quo by preventing Ukraine from being absorbed into western political and military alliances. </w:t>
      </w:r>
      <w:r w:rsidRPr="00231628">
        <w:rPr>
          <w:rStyle w:val="StyleUnderline"/>
        </w:rPr>
        <w:t>It is</w:t>
      </w:r>
      <w:r w:rsidRPr="00231628">
        <w:rPr>
          <w:sz w:val="16"/>
        </w:rPr>
        <w:t xml:space="preserve"> therefore </w:t>
      </w:r>
      <w:r w:rsidRPr="00231628">
        <w:rPr>
          <w:rStyle w:val="StyleUnderline"/>
        </w:rPr>
        <w:t xml:space="preserve">imperative to consider whether maintaining military alliances on the doorsteps of countries like China, Iran, and Russia might </w:t>
      </w:r>
      <w:r w:rsidRPr="00231628">
        <w:rPr>
          <w:rStyle w:val="Emphasis"/>
        </w:rPr>
        <w:t>do more harm than good</w:t>
      </w:r>
      <w:r w:rsidRPr="00231628">
        <w:rPr>
          <w:rStyle w:val="StyleUnderline"/>
        </w:rPr>
        <w:t xml:space="preserve"> by confirming their suspicions that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is intent upon encircling them</w:t>
      </w:r>
      <w:r w:rsidRPr="00231628">
        <w:rPr>
          <w:sz w:val="16"/>
        </w:rPr>
        <w:t xml:space="preserve">. Ultimately, </w:t>
      </w:r>
      <w:r w:rsidRPr="00231628">
        <w:rPr>
          <w:rStyle w:val="StyleUnderline"/>
        </w:rPr>
        <w:t xml:space="preserve">The Unquiet Frontier is symptomatic of a pervasive fear that a new Cold War may be dawning. Yet the book makes one wonder whether adopting a rimland containment strategy would likely turn those fears into </w:t>
      </w:r>
      <w:r w:rsidRPr="00231628">
        <w:rPr>
          <w:rStyle w:val="Emphasis"/>
        </w:rPr>
        <w:t>a self-fulfilling prophecy</w:t>
      </w:r>
      <w:r w:rsidRPr="00231628">
        <w:rPr>
          <w:sz w:val="16"/>
        </w:rPr>
        <w:t>. As George Kennan, the so-called father of containment, wrote in 1947, "It is an undeniable privilege of every man to prove himself right in the thesis that the world is his enemy; for if he reiterates it frequently enough and makes it the background of his conduct he is bound eventually to be right."</w:t>
      </w:r>
    </w:p>
    <w:p w14:paraId="78AA5573" w14:textId="77777777" w:rsidR="002C1D2C" w:rsidRPr="00231628" w:rsidRDefault="002C1D2C" w:rsidP="002C1D2C"/>
    <w:p w14:paraId="693C590D" w14:textId="77777777" w:rsidR="002C1D2C" w:rsidRPr="00231628" w:rsidRDefault="002C1D2C" w:rsidP="002C1D2C">
      <w:pPr>
        <w:pStyle w:val="Heading4"/>
      </w:pPr>
      <w:r w:rsidRPr="00231628">
        <w:t xml:space="preserve">The plan gives China </w:t>
      </w:r>
      <w:r w:rsidRPr="00231628">
        <w:rPr>
          <w:u w:val="single"/>
        </w:rPr>
        <w:t>a status quo it can live with</w:t>
      </w:r>
      <w:r w:rsidRPr="00231628">
        <w:t xml:space="preserve"> — removing the motivation for expansionism. </w:t>
      </w:r>
    </w:p>
    <w:p w14:paraId="4B314959" w14:textId="77777777" w:rsidR="002C1D2C" w:rsidRPr="00231628" w:rsidRDefault="002C1D2C" w:rsidP="002C1D2C">
      <w:r w:rsidRPr="00231628">
        <w:rPr>
          <w:rStyle w:val="Style13ptBold"/>
        </w:rPr>
        <w:t>Kastner 16</w:t>
      </w:r>
      <w:r w:rsidRPr="00231628">
        <w:t xml:space="preserve"> — Scott L. Kastner, Associate Professor in the Department of Government and Politics at the University of Maryland-College Park, Author of </w:t>
      </w:r>
      <w:r w:rsidRPr="00231628">
        <w:rPr>
          <w:i/>
        </w:rPr>
        <w:t>Political Conflict and Economic Interdependence across the Taiwan Strait and Beyond</w:t>
      </w:r>
      <w:r w:rsidRPr="00231628">
        <w:t xml:space="preserve"> and Co-Editor of </w:t>
      </w:r>
      <w:r w:rsidRPr="00231628">
        <w:rPr>
          <w:i/>
        </w:rPr>
        <w:t>Globalization and Security Relations across the Taiwan Strait: In the Shadow of China</w:t>
      </w:r>
      <w:r w:rsidRPr="00231628">
        <w:t xml:space="preserve">, holds a Ph.D. in Political Science from the University of California-San Diego, 2015/2016 (“Is the Taiwan Strait Still a Flash Point? Rethinking the Prospects for Armed Conflict between China and Taiwan,” </w:t>
      </w:r>
      <w:r w:rsidRPr="00231628">
        <w:rPr>
          <w:i/>
        </w:rPr>
        <w:t>International Security</w:t>
      </w:r>
      <w:r w:rsidRPr="00231628">
        <w:t>, Volume 40, Number 3, Winter, Available Online to Subscribing Institutions via Project Muse)</w:t>
      </w:r>
    </w:p>
    <w:p w14:paraId="3CD7BE50" w14:textId="77777777" w:rsidR="002C1D2C" w:rsidRPr="00231628" w:rsidRDefault="002C1D2C" w:rsidP="002C1D2C">
      <w:pPr>
        <w:rPr>
          <w:sz w:val="16"/>
        </w:rPr>
      </w:pPr>
      <w:r w:rsidRPr="00231628">
        <w:rPr>
          <w:sz w:val="16"/>
        </w:rPr>
        <w:t xml:space="preserve">The analysis presented in this article has significant implications for U.S. policy toward the Taiwan Strait. On the one hand, the potential dangers posed by a shifting cross-strait balance of power suggest that proposals calling for a reduced U.S. commitment to Taiwan’s security carry with them significant risks. For instance, a U.S. decision to terminate arms sales to the island would almost certainly exacerbate changes in the cross-strait balance of power. Such an effect could occur both directly, by undercutting Taiwan’s access to advanced [End Page 90] weaponry, and indirectly, by signaling a reduced U.S. interest in Taiwan’s security (and hence reduced willingness to intervene in the event of conflict in the Taiwan Strait). </w:t>
      </w:r>
      <w:r w:rsidRPr="00231628">
        <w:rPr>
          <w:rStyle w:val="StyleUnderline"/>
        </w:rPr>
        <w:t>This is not to say that a concept such as</w:t>
      </w:r>
      <w:r w:rsidRPr="00231628">
        <w:rPr>
          <w:sz w:val="16"/>
        </w:rPr>
        <w:t xml:space="preserve"> Charles </w:t>
      </w:r>
      <w:r w:rsidRPr="00231628">
        <w:rPr>
          <w:rStyle w:val="StyleUnderline"/>
        </w:rPr>
        <w:t>Glaser’s grand bargain, where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would end its commitment to Taiwan in exchange for the PRC peacefully settling other regional maritime disputes and accepting a U.S. role in the region,</w:t>
      </w:r>
      <w:r w:rsidRPr="00231628">
        <w:rPr>
          <w:sz w:val="16"/>
        </w:rPr>
        <w:t xml:space="preserve">103 </w:t>
      </w:r>
      <w:r w:rsidRPr="00231628">
        <w:rPr>
          <w:rStyle w:val="StyleUnderline"/>
        </w:rPr>
        <w:t>would necessarily contribute to instability in the Taiwan Strait. Rather</w:t>
      </w:r>
      <w:r w:rsidRPr="00231628">
        <w:rPr>
          <w:sz w:val="16"/>
        </w:rPr>
        <w:t xml:space="preserve">, I have argued that </w:t>
      </w:r>
      <w:r w:rsidRPr="00231628">
        <w:rPr>
          <w:rStyle w:val="StyleUnderline"/>
        </w:rPr>
        <w:t xml:space="preserve">the destabilizing effect of a shifting military balance is </w:t>
      </w:r>
      <w:r w:rsidRPr="00231628">
        <w:rPr>
          <w:rStyle w:val="Emphasis"/>
        </w:rPr>
        <w:t>conditional on the evolution of other trends</w:t>
      </w:r>
      <w:r w:rsidRPr="00231628">
        <w:rPr>
          <w:rStyle w:val="StyleUnderline"/>
        </w:rPr>
        <w:t>, particularly those that affect China’s expected costs of war and those that affect the degree to which Chinese policymakers are optimistic or pessimistic about where Taiwan is heading over the long term</w:t>
      </w:r>
      <w:r w:rsidRPr="00231628">
        <w:rPr>
          <w:sz w:val="16"/>
        </w:rPr>
        <w:t xml:space="preserve">. Yet, because </w:t>
      </w:r>
      <w:r w:rsidRPr="00231628">
        <w:rPr>
          <w:rStyle w:val="StyleUnderline"/>
        </w:rPr>
        <w:t>a reduced U.S. commitment to Taiwan</w:t>
      </w:r>
      <w:r w:rsidRPr="00231628">
        <w:rPr>
          <w:sz w:val="16"/>
        </w:rPr>
        <w:t xml:space="preserve"> would affect the cross-strait military balance, such a policy shift is risky and </w:t>
      </w:r>
      <w:r w:rsidRPr="00231628">
        <w:rPr>
          <w:rStyle w:val="StyleUnderline"/>
        </w:rPr>
        <w:t xml:space="preserve">should occur </w:t>
      </w:r>
      <w:r w:rsidRPr="00231628">
        <w:rPr>
          <w:rStyle w:val="Emphasis"/>
        </w:rPr>
        <w:t>only in the context of a broader understanding that significantly increases China’s stake in a stable status quo</w:t>
      </w:r>
      <w:r w:rsidRPr="00231628">
        <w:rPr>
          <w:sz w:val="16"/>
        </w:rPr>
        <w:t>.</w:t>
      </w:r>
    </w:p>
    <w:p w14:paraId="735E5BF2" w14:textId="77777777" w:rsidR="00FD2373" w:rsidRPr="00231628" w:rsidRDefault="00FD2373" w:rsidP="00FD2373">
      <w:pPr>
        <w:pStyle w:val="Heading4"/>
      </w:pPr>
      <w:r w:rsidRPr="00231628">
        <w:rPr>
          <w:u w:val="single"/>
        </w:rPr>
        <w:t>Zero chance</w:t>
      </w:r>
      <w:r w:rsidRPr="00231628">
        <w:t xml:space="preserve"> China dominates Asia — too many </w:t>
      </w:r>
      <w:r w:rsidRPr="00231628">
        <w:rPr>
          <w:u w:val="single"/>
        </w:rPr>
        <w:t>peer competitors</w:t>
      </w:r>
      <w:r w:rsidRPr="00231628">
        <w:t xml:space="preserve"> and they </w:t>
      </w:r>
      <w:r w:rsidRPr="00231628">
        <w:rPr>
          <w:u w:val="single"/>
        </w:rPr>
        <w:t>won’t even try</w:t>
      </w:r>
      <w:r w:rsidRPr="00231628">
        <w:t xml:space="preserve">. </w:t>
      </w:r>
    </w:p>
    <w:p w14:paraId="05FA3573" w14:textId="77777777" w:rsidR="00FD2373" w:rsidRPr="00231628" w:rsidRDefault="00FD2373" w:rsidP="00FD2373">
      <w:r w:rsidRPr="00231628">
        <w:rPr>
          <w:rStyle w:val="Style13ptBold"/>
        </w:rPr>
        <w:t>White 13</w:t>
      </w:r>
      <w:r w:rsidRPr="00231628">
        <w:t xml:space="preserve"> — Hugh White, Professor of Strategic Studies at the Australian National University, former Intelligence Analyst with Australia’s Office of National Assessments and Senior Official with Australia’s Department of Defence, 2013 (“Power and Ambition,” </w:t>
      </w:r>
      <w:r w:rsidRPr="00231628">
        <w:rPr>
          <w:i/>
        </w:rPr>
        <w:t>The China Choice: Why We Should Share Power</w:t>
      </w:r>
      <w:r w:rsidRPr="00231628">
        <w:t>, Published by Oxford University Press, ISBN 9780199684717, p. 57-58)</w:t>
      </w:r>
    </w:p>
    <w:p w14:paraId="6AE12ADB" w14:textId="77777777" w:rsidR="00FD2373" w:rsidRPr="00231628" w:rsidRDefault="00FD2373" w:rsidP="00FD2373">
      <w:pPr>
        <w:rPr>
          <w:sz w:val="16"/>
        </w:rPr>
      </w:pPr>
      <w:r w:rsidRPr="00231628">
        <w:rPr>
          <w:sz w:val="16"/>
        </w:rPr>
        <w:t xml:space="preserve">What Does </w:t>
      </w:r>
      <w:r w:rsidRPr="00231628">
        <w:rPr>
          <w:rStyle w:val="StyleUnderline"/>
        </w:rPr>
        <w:t>China Want? If I have persuaded you that China’s challenge should indeed be taken seriously, two critical questions will now arise: how much power and status does China want? And what does it have the power to get? The gloomiest possibility is that Beijing might want to establish a harsh regime of control across Asia backed by armed force, much as Stalin did over Eastern Europe after 1945. China’s communist political system makes it easy to assume that its strategic objectives will follow Stalin’s example. No doubt there are some people in China who would like their country to wield this kind of power, and their numbers may grow. The stronger China becomes, the more tempted it will be to try to subjugate its neighbours. Guarding against this possibility must always be a prime concern for China’s neighbours and others with an interest in Asia’s future. Nonetheless, while we should recognise this risk, we should not exaggerate it. Much as it may grow, China has little chance of becoming powerful enough to impose a Stalinist-style dominion over Asia. There are too many other strong states in the region that will get in the way. Most obviously and immediately, it will face America itself. Japan, for all its problems, will be for many decades a country with great strategic potential based in a huge economy with great technological depth. India, if it fulfils its promise, will start to rival China’s power before the middle of the century. Finally, Russia, though no match for China in raw economic scale, and unlikely to be a key player in the wider Asian system, will still be a formidably armed neighbour which China must always treat very carefully. Beijing would find it virtually impossible to dominate Asia against the committed resistance of even one or two of these powers, let alone all of them. It could also face the resistance of several substantial middle powers, especially South Korea, Vietnam and Indonesia, who might well support the great powers in resisting a Chinese bid for hegemony in Asia. Against such opposition, China would find that instead of securing assured primacy over Asia, it would be mired in an open-ended, costly and ultimately unwinnable struggle from which it would emerge much the poorer, or even be plunged into a catastrophic war. So far these things seem well understood in China, which no doubt explains, better than any commitment t</w:t>
      </w:r>
      <w:r w:rsidRPr="00231628">
        <w:rPr>
          <w:sz w:val="16"/>
        </w:rPr>
        <w:t xml:space="preserve">o abstract principles of international relations, </w:t>
      </w:r>
      <w:r w:rsidRPr="00231628">
        <w:rPr>
          <w:rStyle w:val="StyleUnderline"/>
        </w:rPr>
        <w:t xml:space="preserve">why China </w:t>
      </w:r>
      <w:r w:rsidRPr="00231628">
        <w:rPr>
          <w:rStyle w:val="Emphasis"/>
        </w:rPr>
        <w:t>shows no signs of following in Stalin’s footsteps</w:t>
      </w:r>
      <w:r w:rsidRPr="00231628">
        <w:rPr>
          <w:sz w:val="16"/>
        </w:rPr>
        <w:t>.</w:t>
      </w:r>
    </w:p>
    <w:p w14:paraId="5B360898" w14:textId="7EBC1553" w:rsidR="00FD2373" w:rsidRPr="00231628" w:rsidRDefault="00B3192B" w:rsidP="00B3192B">
      <w:pPr>
        <w:pStyle w:val="Heading3"/>
      </w:pPr>
      <w:r w:rsidRPr="00231628">
        <w:t xml:space="preserve">--- China Not Revisionist </w:t>
      </w:r>
    </w:p>
    <w:p w14:paraId="732104A0" w14:textId="77777777" w:rsidR="00B3192B" w:rsidRPr="00231628" w:rsidRDefault="00B3192B" w:rsidP="00B3192B">
      <w:pPr>
        <w:pStyle w:val="Heading4"/>
      </w:pPr>
      <w:r w:rsidRPr="00231628">
        <w:t xml:space="preserve">No Chinese revisionism---they </w:t>
      </w:r>
      <w:r w:rsidRPr="00231628">
        <w:rPr>
          <w:u w:val="single"/>
        </w:rPr>
        <w:t>misunderstand</w:t>
      </w:r>
      <w:r w:rsidRPr="00231628">
        <w:t xml:space="preserve"> intentions</w:t>
      </w:r>
    </w:p>
    <w:p w14:paraId="54BB761E" w14:textId="77777777" w:rsidR="00B3192B" w:rsidRPr="00231628" w:rsidRDefault="00B3192B" w:rsidP="00B3192B">
      <w:r w:rsidRPr="00231628">
        <w:rPr>
          <w:rStyle w:val="Style13ptBold"/>
        </w:rPr>
        <w:t>Heer 19</w:t>
      </w:r>
      <w:r w:rsidRPr="00231628">
        <w:t xml:space="preserve"> --- National Intelligence Officer for East Asia in the Office of the Director of National Intelligence from 2007 to 2015. He has since served as Robert E. Wilhelm Research Fellow at the Massachusetts Institute of Technology’s Center for International Studies and as Adjunct Professor at George Washington University’s Elliott School of International Affairs. He is the author of Mr. X and the Pacific: George F. Kennan and American Policy in East Asia (Paul Heer, 1-8-2019, "Rethinking U.S. Primacy in East Asia," National Interest, https://nationalinterest.org/blog/skeptics/rethinking-us-primacy-east-asia-40972)</w:t>
      </w:r>
    </w:p>
    <w:p w14:paraId="36AF50D0" w14:textId="77777777" w:rsidR="00B3192B" w:rsidRPr="00231628" w:rsidRDefault="00B3192B" w:rsidP="00B3192B">
      <w:pPr>
        <w:rPr>
          <w:sz w:val="14"/>
        </w:rPr>
      </w:pPr>
      <w:r w:rsidRPr="00231628">
        <w:rPr>
          <w:sz w:val="14"/>
        </w:rPr>
        <w:t xml:space="preserve">American policy in the Western Pacific has long been framed in terms of preventing the emergence of an exclusive, hostile hegemon that could threaten vital U.S. interests and deny American access there. </w:t>
      </w:r>
      <w:r w:rsidRPr="00231628">
        <w:rPr>
          <w:u w:val="single"/>
        </w:rPr>
        <w:t>The Trump administration’s</w:t>
      </w:r>
      <w:r w:rsidRPr="00231628">
        <w:rPr>
          <w:sz w:val="14"/>
        </w:rPr>
        <w:t xml:space="preserve"> National Security Strategy and National Defense Strategy respectively </w:t>
      </w:r>
      <w:r w:rsidRPr="00231628">
        <w:rPr>
          <w:u w:val="single"/>
        </w:rPr>
        <w:t>assert that “China seeks to displace the United States” in East Asia and thus achieve “Indo-Pacific regional hegemony.”</w:t>
      </w:r>
      <w:r w:rsidRPr="00231628">
        <w:rPr>
          <w:sz w:val="14"/>
        </w:rPr>
        <w:t xml:space="preserve"> Avoiding this possibility has required Washington, also as a matter of policy, to maintain its own hegemony in the region (although we prefer to call it “primacy” or “preeminence”) as the best and only guarantee against such a danger. This mantra was central to the Obama administration’s “rebalance” in East Asia, and remains central to the Trump administration’s advocacy of a “Free and Open Indo-Pacific.” But </w:t>
      </w:r>
      <w:r w:rsidRPr="00231628">
        <w:rPr>
          <w:u w:val="single"/>
        </w:rPr>
        <w:t xml:space="preserve">this policy mantra has </w:t>
      </w:r>
      <w:r w:rsidRPr="00231628">
        <w:rPr>
          <w:rStyle w:val="Emphasis"/>
        </w:rPr>
        <w:t>two fundamental problems</w:t>
      </w:r>
      <w:r w:rsidRPr="00231628">
        <w:rPr>
          <w:sz w:val="14"/>
        </w:rPr>
        <w:t xml:space="preserve">: </w:t>
      </w:r>
      <w:r w:rsidRPr="00231628">
        <w:rPr>
          <w:u w:val="single"/>
        </w:rPr>
        <w:t xml:space="preserve">it </w:t>
      </w:r>
      <w:r w:rsidRPr="00231628">
        <w:rPr>
          <w:rStyle w:val="Emphasis"/>
        </w:rPr>
        <w:t>mischaracterizes China’s strategic intentions</w:t>
      </w:r>
      <w:r w:rsidRPr="00231628">
        <w:rPr>
          <w:u w:val="single"/>
        </w:rPr>
        <w:t xml:space="preserve"> in the region, and it is based on a U.S. strategic objective that is probably </w:t>
      </w:r>
      <w:r w:rsidRPr="00231628">
        <w:rPr>
          <w:rStyle w:val="Emphasis"/>
        </w:rPr>
        <w:t>no longer achievable</w:t>
      </w:r>
      <w:r w:rsidRPr="00231628">
        <w:rPr>
          <w:sz w:val="14"/>
        </w:rPr>
        <w:t xml:space="preserve">. First, </w:t>
      </w:r>
      <w:r w:rsidRPr="00231628">
        <w:rPr>
          <w:u w:val="single"/>
        </w:rPr>
        <w:t xml:space="preserve">China is pursuing hegemony in East Asia, but </w:t>
      </w:r>
      <w:r w:rsidRPr="00231628">
        <w:rPr>
          <w:rStyle w:val="Emphasis"/>
        </w:rPr>
        <w:t>not an exclusive hostile hegemony</w:t>
      </w:r>
      <w:r w:rsidRPr="00231628">
        <w:rPr>
          <w:sz w:val="14"/>
        </w:rPr>
        <w:t xml:space="preserve">. </w:t>
      </w:r>
      <w:r w:rsidRPr="00231628">
        <w:rPr>
          <w:u w:val="single"/>
        </w:rPr>
        <w:t>It is not trying to extrude the United States from the region or deny American access there</w:t>
      </w:r>
      <w:r w:rsidRPr="00231628">
        <w:rPr>
          <w:sz w:val="14"/>
        </w:rPr>
        <w:t xml:space="preserve">. </w:t>
      </w:r>
      <w:r w:rsidRPr="00231628">
        <w:rPr>
          <w:u w:val="single"/>
        </w:rPr>
        <w:t>The Chinese have long recognized the utility</w:t>
      </w:r>
      <w:r w:rsidRPr="00231628">
        <w:rPr>
          <w:sz w:val="14"/>
        </w:rPr>
        <w:t>—and the benefits to China itself—</w:t>
      </w:r>
      <w:r w:rsidRPr="00231628">
        <w:rPr>
          <w:u w:val="single"/>
        </w:rPr>
        <w:t>of U.S. engagement with the region</w:t>
      </w:r>
      <w:r w:rsidRPr="00231628">
        <w:rPr>
          <w:sz w:val="14"/>
        </w:rPr>
        <w:t xml:space="preserve">, and they have </w:t>
      </w:r>
      <w:r w:rsidRPr="00231628">
        <w:rPr>
          <w:u w:val="single"/>
        </w:rPr>
        <w:t xml:space="preserve">indicated receptivity to </w:t>
      </w:r>
      <w:r w:rsidRPr="00231628">
        <w:rPr>
          <w:rStyle w:val="Emphasis"/>
        </w:rPr>
        <w:t>peaceful coexistence and overlapping spheres of influence</w:t>
      </w:r>
      <w:r w:rsidRPr="00231628">
        <w:rPr>
          <w:u w:val="single"/>
        </w:rPr>
        <w:t xml:space="preserve"> with the United States there</w:t>
      </w:r>
      <w:r w:rsidRPr="00231628">
        <w:rPr>
          <w:sz w:val="14"/>
        </w:rPr>
        <w:t xml:space="preserve">. Moreover, </w:t>
      </w:r>
      <w:r w:rsidRPr="00231628">
        <w:rPr>
          <w:u w:val="single"/>
        </w:rPr>
        <w:t xml:space="preserve">China is </w:t>
      </w:r>
      <w:r w:rsidRPr="00231628">
        <w:rPr>
          <w:rStyle w:val="Emphasis"/>
        </w:rPr>
        <w:t>not trying to impose its political or economic system</w:t>
      </w:r>
      <w:r w:rsidRPr="00231628">
        <w:rPr>
          <w:u w:val="single"/>
        </w:rPr>
        <w:t xml:space="preserve"> on its neighbors, and it does not seek to obstruct commercial freedom of navigation in the region</w:t>
      </w:r>
      <w:r w:rsidRPr="00231628">
        <w:rPr>
          <w:sz w:val="14"/>
        </w:rPr>
        <w:t xml:space="preserve"> (because no country is more dependent on freedom of the seas than China itself). In short, </w:t>
      </w:r>
      <w:r w:rsidRPr="00231628">
        <w:rPr>
          <w:u w:val="single"/>
        </w:rPr>
        <w:t>Beijing wants to extend its power and influence</w:t>
      </w:r>
      <w:r w:rsidRPr="00231628">
        <w:rPr>
          <w:sz w:val="14"/>
        </w:rPr>
        <w:t xml:space="preserve"> within East Asia, </w:t>
      </w:r>
      <w:r w:rsidRPr="00231628">
        <w:rPr>
          <w:rStyle w:val="Emphasis"/>
        </w:rPr>
        <w:t>but not as part of a “winner-take-all” contest</w:t>
      </w:r>
      <w:r w:rsidRPr="00231628">
        <w:rPr>
          <w:sz w:val="14"/>
        </w:rPr>
        <w:t xml:space="preserve">. China does have unsettled and vexing sovereignty claims over Taiwan, most of the islands and other features in the East and South China Seas, and their adjacent waters. Although Beijing has demonstrated a willingness to use force in defense or pursuit of these claims, it is not looking for excuses to do so. </w:t>
      </w:r>
      <w:r w:rsidRPr="00231628">
        <w:rPr>
          <w:u w:val="single"/>
        </w:rPr>
        <w:t>Whether these disputes can be managed or resolved in a way that is mutually acceptable to the relevant parties and consistent with U.S. interests in the region is an open, long-term question</w:t>
      </w:r>
      <w:r w:rsidRPr="00231628">
        <w:rPr>
          <w:sz w:val="14"/>
        </w:rPr>
        <w:t xml:space="preserve">. But that possibility should not be ruled out on the basis of—or made more difficult by—false assumptions of irreconcilable interests. On the contrary, </w:t>
      </w:r>
      <w:r w:rsidRPr="00231628">
        <w:rPr>
          <w:u w:val="single"/>
        </w:rPr>
        <w:t xml:space="preserve">it should be pursued on the basis of a recognition that </w:t>
      </w:r>
      <w:r w:rsidRPr="00231628">
        <w:rPr>
          <w:rStyle w:val="Emphasis"/>
        </w:rPr>
        <w:t>all the parties want to avoid conflict</w:t>
      </w:r>
      <w:r w:rsidRPr="00231628">
        <w:rPr>
          <w:sz w:val="14"/>
        </w:rPr>
        <w:t xml:space="preserve">—and that </w:t>
      </w:r>
      <w:r w:rsidRPr="00231628">
        <w:rPr>
          <w:u w:val="single"/>
        </w:rPr>
        <w:t>the sovereignty disputes in the region ultimately are not military problems requiring military solutions</w:t>
      </w:r>
      <w:r w:rsidRPr="00231628">
        <w:rPr>
          <w:sz w:val="14"/>
        </w:rPr>
        <w:t xml:space="preserve">. And since Washington has never been opposed in principle to reunification between China and Taiwan as long as it is peaceful, and similarly takes no position on the ultimate sovereignty of the other disputed features, their long-term disposition need not be the litmus test of either U.S. or Chinese hegemony in the region. Of course, </w:t>
      </w:r>
      <w:r w:rsidRPr="00231628">
        <w:rPr>
          <w:u w:val="single"/>
        </w:rPr>
        <w:t>China would prefer not to have forward-deployed U.S. military forces in the Western Pacific that could be used against it, but Beijing has long tolerated and arguably could indefinitely tolerate an American military presence in the region</w:t>
      </w:r>
      <w:r w:rsidRPr="00231628">
        <w:rPr>
          <w:sz w:val="14"/>
        </w:rPr>
        <w:t xml:space="preserve">—unless that presence is clearly and exclusively aimed at coercing or containing China. </w:t>
      </w:r>
      <w:r w:rsidRPr="00231628">
        <w:rPr>
          <w:u w:val="single"/>
        </w:rPr>
        <w:t xml:space="preserve">It is also true that Beijing disagrees with American principles of military freedom of navigation in the region; and this constitutes a significant challenge in waters where China claims territorial jurisdiction in violation of the UN Commission on the Law of the Sea. But </w:t>
      </w:r>
      <w:r w:rsidRPr="00231628">
        <w:rPr>
          <w:rStyle w:val="Emphasis"/>
        </w:rPr>
        <w:t>this should not be conflated</w:t>
      </w:r>
      <w:r w:rsidRPr="00231628">
        <w:rPr>
          <w:u w:val="single"/>
        </w:rPr>
        <w:t xml:space="preserve"> with a Chinese desire or intention to exclusively “control” all the waters within the first island chain in the Western Pacific</w:t>
      </w:r>
      <w:r w:rsidRPr="00231628">
        <w:rPr>
          <w:sz w:val="14"/>
        </w:rPr>
        <w:t xml:space="preserve">. </w:t>
      </w:r>
      <w:r w:rsidRPr="00231628">
        <w:rPr>
          <w:u w:val="single"/>
        </w:rPr>
        <w:t xml:space="preserve">The Chinese almost certainly recognize that </w:t>
      </w:r>
      <w:r w:rsidRPr="00231628">
        <w:rPr>
          <w:rStyle w:val="Emphasis"/>
        </w:rPr>
        <w:t>exclusive control or “domination”</w:t>
      </w:r>
      <w:r w:rsidRPr="00231628">
        <w:rPr>
          <w:u w:val="single"/>
        </w:rPr>
        <w:t xml:space="preserve"> of the neighborhood is </w:t>
      </w:r>
      <w:r w:rsidRPr="00231628">
        <w:rPr>
          <w:rStyle w:val="Emphasis"/>
        </w:rPr>
        <w:t>not achievable at any reasonable cost</w:t>
      </w:r>
      <w:r w:rsidRPr="00231628">
        <w:rPr>
          <w:u w:val="single"/>
        </w:rPr>
        <w:t xml:space="preserve">, and that </w:t>
      </w:r>
      <w:r w:rsidRPr="00231628">
        <w:rPr>
          <w:rStyle w:val="Emphasis"/>
        </w:rPr>
        <w:t>pursuing it would be counterproductive</w:t>
      </w:r>
      <w:r w:rsidRPr="00231628">
        <w:rPr>
          <w:u w:val="single"/>
        </w:rPr>
        <w:t xml:space="preserve"> by inviting pushback and challenges that would negate the objective</w:t>
      </w:r>
      <w:r w:rsidRPr="00231628">
        <w:rPr>
          <w:sz w:val="14"/>
        </w:rPr>
        <w:t xml:space="preserve">. So </w:t>
      </w:r>
      <w:r w:rsidRPr="00231628">
        <w:rPr>
          <w:u w:val="single"/>
        </w:rPr>
        <w:t>what would Chinese “hegemony” in East Asia mean or look like? Beijing probably thinks in terms of something much like American primacy in the Western Hemisphere:</w:t>
      </w:r>
      <w:r w:rsidRPr="00231628">
        <w:rPr>
          <w:sz w:val="14"/>
        </w:rPr>
        <w:t xml:space="preserve"> a model in which </w:t>
      </w:r>
      <w:r w:rsidRPr="00231628">
        <w:rPr>
          <w:u w:val="single"/>
        </w:rPr>
        <w:t xml:space="preserve">China is generally recognized and acknowledged as the de facto central or primary power in the region, but has </w:t>
      </w:r>
      <w:r w:rsidRPr="00231628">
        <w:rPr>
          <w:rStyle w:val="Emphasis"/>
        </w:rPr>
        <w:t>little need or incentive for militarily adventurism</w:t>
      </w:r>
      <w:r w:rsidRPr="00231628">
        <w:rPr>
          <w:u w:val="single"/>
        </w:rPr>
        <w:t xml:space="preserve"> because the </w:t>
      </w:r>
      <w:r w:rsidRPr="00231628">
        <w:rPr>
          <w:rStyle w:val="Emphasis"/>
        </w:rPr>
        <w:t>mutual benefits of economic interdependence prevail</w:t>
      </w:r>
      <w:r w:rsidRPr="00231628">
        <w:rPr>
          <w:u w:val="single"/>
        </w:rPr>
        <w:t xml:space="preserve"> and the neighbors have no reason</w:t>
      </w:r>
      <w:r w:rsidRPr="00231628">
        <w:rPr>
          <w:sz w:val="14"/>
        </w:rPr>
        <w:t>—and inherent disincentives—</w:t>
      </w:r>
      <w:r w:rsidRPr="00231628">
        <w:rPr>
          <w:u w:val="single"/>
        </w:rPr>
        <w:t>to challenge China’s vital interests or security</w:t>
      </w:r>
      <w:r w:rsidRPr="00231628">
        <w:rPr>
          <w:sz w:val="14"/>
        </w:rPr>
        <w:t xml:space="preserve">. And as a parallel to China’s economic and diplomatic engagement in Latin America, </w:t>
      </w:r>
      <w:r w:rsidRPr="00231628">
        <w:rPr>
          <w:u w:val="single"/>
        </w:rPr>
        <w:t xml:space="preserve">Beijing would </w:t>
      </w:r>
      <w:r w:rsidRPr="00231628">
        <w:rPr>
          <w:rStyle w:val="Emphasis"/>
        </w:rPr>
        <w:t>neither exclude nor be hostile to continued U.S. engagement</w:t>
      </w:r>
      <w:r w:rsidRPr="00231628">
        <w:rPr>
          <w:u w:val="single"/>
        </w:rPr>
        <w:t xml:space="preserve"> in East Asia. A standard counterargument</w:t>
      </w:r>
      <w:r w:rsidRPr="00231628">
        <w:rPr>
          <w:sz w:val="14"/>
        </w:rPr>
        <w:t xml:space="preserve"> to this relatively benign scenario </w:t>
      </w:r>
      <w:r w:rsidRPr="00231628">
        <w:rPr>
          <w:u w:val="single"/>
        </w:rPr>
        <w:t>is that Beijing would not be content with it for long because China’s strategic ambitions will expand as its capabilities grow</w:t>
      </w:r>
      <w:r w:rsidRPr="00231628">
        <w:rPr>
          <w:sz w:val="14"/>
        </w:rPr>
        <w:t xml:space="preserve">. This is a valid hypothesis, but </w:t>
      </w:r>
      <w:r w:rsidRPr="00231628">
        <w:rPr>
          <w:u w:val="single"/>
        </w:rPr>
        <w:t>it</w:t>
      </w:r>
      <w:r w:rsidRPr="00231628">
        <w:rPr>
          <w:sz w:val="14"/>
        </w:rPr>
        <w:t xml:space="preserve"> usually </w:t>
      </w:r>
      <w:r w:rsidRPr="00231628">
        <w:rPr>
          <w:u w:val="single"/>
        </w:rPr>
        <w:t>overlooks the greater possibility that China’s external ambitions will expand not because its inherent capabilities have grown, but because Beijing sees the need to be more assertive in response to external challenges to Chinese interests or security</w:t>
      </w:r>
      <w:r w:rsidRPr="00231628">
        <w:rPr>
          <w:sz w:val="14"/>
        </w:rPr>
        <w:t xml:space="preserve">. Indeed, </w:t>
      </w:r>
      <w:r w:rsidRPr="00231628">
        <w:rPr>
          <w:u w:val="single"/>
        </w:rPr>
        <w:t>much of China’s “assertiveness” within East Asia over the past decade</w:t>
      </w:r>
      <w:r w:rsidRPr="00231628">
        <w:rPr>
          <w:sz w:val="14"/>
        </w:rPr>
        <w:t xml:space="preserve">—when </w:t>
      </w:r>
      <w:r w:rsidRPr="00231628">
        <w:rPr>
          <w:u w:val="single"/>
        </w:rPr>
        <w:t>Beijing</w:t>
      </w:r>
      <w:r w:rsidRPr="00231628">
        <w:rPr>
          <w:sz w:val="14"/>
        </w:rPr>
        <w:t xml:space="preserve"> probably </w:t>
      </w:r>
      <w:r w:rsidRPr="00231628">
        <w:rPr>
          <w:u w:val="single"/>
        </w:rPr>
        <w:t xml:space="preserve">would prefer to </w:t>
      </w:r>
      <w:r w:rsidRPr="00231628">
        <w:rPr>
          <w:rStyle w:val="Emphasis"/>
        </w:rPr>
        <w:t>focus on domestic priorities</w:t>
      </w:r>
      <w:r w:rsidRPr="00231628">
        <w:rPr>
          <w:sz w:val="14"/>
        </w:rPr>
        <w:t>—</w:t>
      </w:r>
      <w:r w:rsidRPr="00231628">
        <w:rPr>
          <w:u w:val="single"/>
        </w:rPr>
        <w:t xml:space="preserve">has been a </w:t>
      </w:r>
      <w:r w:rsidRPr="00231628">
        <w:rPr>
          <w:rStyle w:val="Emphasis"/>
        </w:rPr>
        <w:t>reaction to such perceived challenges</w:t>
      </w:r>
      <w:r w:rsidRPr="00231628">
        <w:rPr>
          <w:sz w:val="14"/>
        </w:rPr>
        <w:t xml:space="preserve">. Accordingly, </w:t>
      </w:r>
      <w:r w:rsidRPr="00231628">
        <w:rPr>
          <w:u w:val="single"/>
        </w:rPr>
        <w:t>Beijing’s willingness to settle for a narrowly-defined, peaceable version of regional preeminence will depend heavily on whether it perceives other countries</w:t>
      </w:r>
      <w:r w:rsidRPr="00231628">
        <w:rPr>
          <w:sz w:val="14"/>
        </w:rPr>
        <w:t>—</w:t>
      </w:r>
      <w:r w:rsidRPr="00231628">
        <w:rPr>
          <w:rStyle w:val="Emphasis"/>
        </w:rPr>
        <w:t>especially the United States</w:t>
      </w:r>
      <w:r w:rsidRPr="00231628">
        <w:rPr>
          <w:sz w:val="14"/>
        </w:rPr>
        <w:t>—</w:t>
      </w:r>
      <w:r w:rsidRPr="00231628">
        <w:rPr>
          <w:u w:val="single"/>
        </w:rPr>
        <w:t xml:space="preserve">as </w:t>
      </w:r>
      <w:r w:rsidRPr="00231628">
        <w:rPr>
          <w:rStyle w:val="Emphasis"/>
        </w:rPr>
        <w:t>trying to deny China this option</w:t>
      </w:r>
      <w:r w:rsidRPr="00231628">
        <w:rPr>
          <w:u w:val="single"/>
        </w:rPr>
        <w:t xml:space="preserve"> and instead </w:t>
      </w:r>
      <w:r w:rsidRPr="00231628">
        <w:rPr>
          <w:rStyle w:val="Emphasis"/>
        </w:rPr>
        <w:t>obstruct Chinese interests or security in the region</w:t>
      </w:r>
      <w:r w:rsidRPr="00231628">
        <w:rPr>
          <w:sz w:val="14"/>
        </w:rPr>
        <w:t xml:space="preserve">. </w:t>
      </w:r>
    </w:p>
    <w:p w14:paraId="0FACCC29" w14:textId="77777777" w:rsidR="00B3192B" w:rsidRPr="00231628" w:rsidRDefault="00B3192B" w:rsidP="00B3192B"/>
    <w:p w14:paraId="598EB83D" w14:textId="352DAE48" w:rsidR="00FD2373" w:rsidRPr="00231628" w:rsidRDefault="00FD2373" w:rsidP="00FD2373">
      <w:pPr>
        <w:pStyle w:val="Heading3"/>
      </w:pPr>
      <w:r w:rsidRPr="00231628">
        <w:t xml:space="preserve">--- </w:t>
      </w:r>
      <w:r w:rsidR="00B3192B" w:rsidRPr="00231628">
        <w:t>No</w:t>
      </w:r>
      <w:r w:rsidRPr="00231628">
        <w:t xml:space="preserve"> Military Link </w:t>
      </w:r>
    </w:p>
    <w:p w14:paraId="533ED95F" w14:textId="77777777" w:rsidR="00FD2373" w:rsidRPr="00231628" w:rsidRDefault="00FD2373" w:rsidP="00FD2373">
      <w:pPr>
        <w:pStyle w:val="Heading4"/>
      </w:pPr>
      <w:r w:rsidRPr="00231628">
        <w:t xml:space="preserve">No </w:t>
      </w:r>
      <w:r w:rsidRPr="00231628">
        <w:rPr>
          <w:u w:val="single"/>
        </w:rPr>
        <w:t>military advantage</w:t>
      </w:r>
      <w:r w:rsidRPr="00231628">
        <w:t xml:space="preserve"> link — the plan doesn’t increase China’s power. </w:t>
      </w:r>
    </w:p>
    <w:p w14:paraId="2D25E9DB" w14:textId="77777777" w:rsidR="00FD2373" w:rsidRPr="00231628" w:rsidRDefault="00FD2373" w:rsidP="00FD2373">
      <w:r w:rsidRPr="00231628">
        <w:rPr>
          <w:rStyle w:val="Style13ptBold"/>
        </w:rPr>
        <w:t>Glaser 15</w:t>
      </w:r>
      <w:r w:rsidRPr="00231628">
        <w:t xml:space="preserve"> — Charles L. Glaser, Professor of Political Science and International Affairs and Director of the Institute for Security and Conflict Studies at the Elliott School of International Affairs at George Washington University, Fellow in the Kissinger Institute at the Woodrow Wilson International Center for Scholars, former Emmett Dedmon Professor of Public Policy and Acting Dean at the Harris School of Public Policy at the University of Chicago, former Strategic Analyst for the Joint Staff in the Pentagon, holds a Ph.D. and a Master’s in Public Policy from the Kennedy School of Government at Harvard University, 2015 (“A U.S.-China Grand Bargain? The Hard Choice between Military Competition and Accommodation,” </w:t>
      </w:r>
      <w:r w:rsidRPr="00231628">
        <w:rPr>
          <w:i/>
        </w:rPr>
        <w:t>International Security</w:t>
      </w:r>
      <w:r w:rsidRPr="00231628">
        <w:t>, Volume 39, Number 4, Spring, Available Online to Subscribing Institutions via MIT Press Journals)</w:t>
      </w:r>
    </w:p>
    <w:p w14:paraId="22892FF5" w14:textId="77777777" w:rsidR="00FD2373" w:rsidRPr="00231628" w:rsidRDefault="00FD2373" w:rsidP="00FD2373">
      <w:pPr>
        <w:rPr>
          <w:sz w:val="16"/>
        </w:rPr>
      </w:pPr>
      <w:r w:rsidRPr="00231628">
        <w:rPr>
          <w:rStyle w:val="StyleUnderline"/>
        </w:rPr>
        <w:t>A</w:t>
      </w:r>
      <w:r w:rsidRPr="00231628">
        <w:rPr>
          <w:sz w:val="16"/>
        </w:rPr>
        <w:t xml:space="preserve"> second </w:t>
      </w:r>
      <w:r w:rsidRPr="00231628">
        <w:rPr>
          <w:rStyle w:val="StyleUnderline"/>
        </w:rPr>
        <w:t>potential threat to U.S. security is that territorial accommodation could reduce U.S. military capabilities</w:t>
      </w:r>
      <w:r w:rsidRPr="00231628">
        <w:rPr>
          <w:sz w:val="16"/>
        </w:rPr>
        <w:t xml:space="preserve">. Although numerous analysts suggest that China's control of Taiwan would have this effect, little sustained analysis of this issue is publically available. </w:t>
      </w:r>
      <w:r w:rsidRPr="00231628">
        <w:rPr>
          <w:rStyle w:val="StyleUnderline"/>
        </w:rPr>
        <w:t>One possibility is that U.S. accommodation would free up military forces and investments that China now commits to coercing and if necessary attacking Taiwan, which would in turn enable China to shift resource to better challenge the U.S. ability to protect the East Asian SLOCs and possibly beyond</w:t>
      </w:r>
      <w:r w:rsidRPr="00231628">
        <w:rPr>
          <w:sz w:val="16"/>
        </w:rPr>
        <w:t xml:space="preserve">.82 According to this argument, because the Taiwan mission has absorbed the vast majority of the Chinese army's force modernization and organizational training,83 the resources made available for other missions would be large.84 </w:t>
      </w:r>
      <w:r w:rsidRPr="00231628">
        <w:rPr>
          <w:rStyle w:val="StyleUnderline"/>
        </w:rPr>
        <w:t>This danger is smaller than critics suggest</w:t>
      </w:r>
      <w:r w:rsidRPr="00231628">
        <w:rPr>
          <w:sz w:val="16"/>
        </w:rPr>
        <w:t xml:space="preserve">, however. </w:t>
      </w:r>
      <w:r w:rsidRPr="00231628">
        <w:rPr>
          <w:rStyle w:val="StyleUnderline"/>
        </w:rPr>
        <w:t>If China decides to fully pursue more ambitious missions, it would have to make large investments that would likely dwarf the amount it is spending on Taiwan-specific missions</w:t>
      </w:r>
      <w:r w:rsidRPr="00231628">
        <w:rPr>
          <w:sz w:val="16"/>
        </w:rPr>
        <w:t xml:space="preserve">. Consequently, </w:t>
      </w:r>
      <w:r w:rsidRPr="00231628">
        <w:rPr>
          <w:rStyle w:val="StyleUnderline"/>
        </w:rPr>
        <w:t xml:space="preserve">whether China eventually gains control of Taiwan is </w:t>
      </w:r>
      <w:r w:rsidRPr="00231628">
        <w:rPr>
          <w:rStyle w:val="Emphasis"/>
        </w:rPr>
        <w:t>unlikely to be decisive</w:t>
      </w:r>
      <w:r w:rsidRPr="00231628">
        <w:rPr>
          <w:rStyle w:val="StyleUnderline"/>
        </w:rPr>
        <w:t xml:space="preserve"> in determining China's ability to invest in efforts to control the South China and East China Sea SLOCs, and beyond</w:t>
      </w:r>
      <w:r w:rsidRPr="00231628">
        <w:rPr>
          <w:sz w:val="16"/>
        </w:rPr>
        <w:t xml:space="preserve">. Related, </w:t>
      </w:r>
      <w:r w:rsidRPr="00231628">
        <w:rPr>
          <w:rStyle w:val="StyleUnderline"/>
        </w:rPr>
        <w:t>it is likely that Chinese capabilities dedicated to Taiwan will eventually become so effective that Beijing will be able to reallocate some of its future military investment to other missions</w:t>
      </w:r>
      <w:r w:rsidRPr="00231628">
        <w:rPr>
          <w:sz w:val="16"/>
        </w:rPr>
        <w:t xml:space="preserve">.85 Moreover, </w:t>
      </w:r>
      <w:r w:rsidRPr="00231628">
        <w:rPr>
          <w:rStyle w:val="StyleUnderline"/>
        </w:rPr>
        <w:t>ending the U.S. commitment to Taiwan could reduce China's determination to pursue more challenging distant naval missions because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will not interrupt these SLOCs, except possibly during a severe crisis or major war. Eliminating the possibility of war over Taiwan would therefore greatly reduce Beijing's incentives to make investments in these missions</w:t>
      </w:r>
      <w:r w:rsidRPr="00231628">
        <w:rPr>
          <w:sz w:val="16"/>
        </w:rPr>
        <w:t xml:space="preserve">. China could, however, pursue greatly expanded power projection capabilities for a variety of other reasons,86 including worst-case planning that imagines the United States will interrupt its SLOCs under even the most unlikely conditions, a Mahanian view of naval power that connects “commercial health with naval primacy,”87 or the belief that superpower status requires power projection capabilities.88 Finally, </w:t>
      </w:r>
      <w:r w:rsidRPr="00231628">
        <w:rPr>
          <w:rStyle w:val="StyleUnderline"/>
        </w:rPr>
        <w:t>one should not exaggerate the security risks of being unable to fully control these SLOCs.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does not need to control the Strait of Malacca and the East Asian SLOCs to enable shipping to reach Japan during a war with China. Instead, bypass routes could allow shipping to reach oil ports on Japan's east coast</w:t>
      </w:r>
      <w:r w:rsidRPr="00231628">
        <w:rPr>
          <w:sz w:val="16"/>
        </w:rPr>
        <w:t xml:space="preserve">.89 </w:t>
      </w:r>
      <w:r w:rsidRPr="00231628">
        <w:rPr>
          <w:rStyle w:val="StyleUnderline"/>
        </w:rPr>
        <w:t>Also, the ability to deny China use of these SLOCs would be sufficient to preserve the U.S. ability to coerce China</w:t>
      </w:r>
      <w:r w:rsidRPr="00231628">
        <w:rPr>
          <w:sz w:val="16"/>
        </w:rPr>
        <w:t>.</w:t>
      </w:r>
    </w:p>
    <w:p w14:paraId="040182BB" w14:textId="77777777" w:rsidR="00FD2373" w:rsidRPr="00231628" w:rsidRDefault="00FD2373" w:rsidP="00FD2373"/>
    <w:p w14:paraId="3BACDAE1" w14:textId="61866768" w:rsidR="002C1D2C" w:rsidRPr="00231628" w:rsidRDefault="002C1D2C" w:rsidP="002C1D2C">
      <w:pPr>
        <w:pStyle w:val="Heading3"/>
      </w:pPr>
      <w:r w:rsidRPr="00231628">
        <w:t xml:space="preserve">--- XT: Containment = War </w:t>
      </w:r>
    </w:p>
    <w:p w14:paraId="3F8D51E1" w14:textId="77777777" w:rsidR="00510B3A" w:rsidRPr="00231628" w:rsidRDefault="00510B3A" w:rsidP="00510B3A">
      <w:pPr>
        <w:pStyle w:val="Heading4"/>
      </w:pPr>
      <w:r w:rsidRPr="00231628">
        <w:t xml:space="preserve">Containment makes U.S.-China war </w:t>
      </w:r>
      <w:r w:rsidRPr="00231628">
        <w:rPr>
          <w:u w:val="single"/>
        </w:rPr>
        <w:t>certain</w:t>
      </w:r>
      <w:r w:rsidRPr="00231628">
        <w:t>.</w:t>
      </w:r>
    </w:p>
    <w:p w14:paraId="2B8AEFE5" w14:textId="77777777" w:rsidR="00510B3A" w:rsidRPr="00231628" w:rsidRDefault="00510B3A" w:rsidP="00510B3A">
      <w:r w:rsidRPr="00231628">
        <w:rPr>
          <w:rStyle w:val="Style13ptBold"/>
        </w:rPr>
        <w:t>Goldstein 15</w:t>
      </w:r>
      <w:r w:rsidRPr="00231628">
        <w:t xml:space="preserve"> — Lyle J. Goldstein, Associate Professor and Founding Director of the China Maritime Studies Institute at the U.S. Naval War College, Visiting Fellow of the Watson Institute of International Studies at Brown University, formerly served in the Office of the U.S. Secretary of Defense, holds a Ph.D. from Princeton University, 2015 (“The Main Problem with America’s Abundant South China Sea Hawks,” </w:t>
      </w:r>
      <w:r w:rsidRPr="00231628">
        <w:rPr>
          <w:i/>
        </w:rPr>
        <w:t>The National Interest</w:t>
      </w:r>
      <w:r w:rsidRPr="00231628">
        <w:t>, October 28</w:t>
      </w:r>
      <w:r w:rsidRPr="00231628">
        <w:rPr>
          <w:vertAlign w:val="superscript"/>
        </w:rPr>
        <w:t>th</w:t>
      </w:r>
      <w:r w:rsidRPr="00231628">
        <w:t xml:space="preserve">, Available Online at </w:t>
      </w:r>
      <w:hyperlink r:id="rId34" w:history="1">
        <w:r w:rsidRPr="00231628">
          <w:rPr>
            <w:rStyle w:val="Hyperlink"/>
          </w:rPr>
          <w:t>http://nationalinterest.org/feature/the-main-problem-america%E2%80%99s-abundant-south-china-sea-hawks-14186?page=show</w:t>
        </w:r>
      </w:hyperlink>
      <w:r w:rsidRPr="00231628">
        <w:t>)</w:t>
      </w:r>
    </w:p>
    <w:p w14:paraId="0296CD35" w14:textId="0E8E1021" w:rsidR="00510B3A" w:rsidRPr="00231628" w:rsidRDefault="00510B3A" w:rsidP="00510B3A">
      <w:pPr>
        <w:rPr>
          <w:sz w:val="16"/>
        </w:rPr>
      </w:pPr>
      <w:r w:rsidRPr="00231628">
        <w:rPr>
          <w:sz w:val="16"/>
        </w:rPr>
        <w:t xml:space="preserve">Still, the far more potent argument beyond the relatively obvious questions regarding feasibility against countering Chinese shenanigans with American shenanigans is that </w:t>
      </w:r>
      <w:r w:rsidRPr="00231628">
        <w:rPr>
          <w:rStyle w:val="StyleUnderline"/>
        </w:rPr>
        <w:t>neither side knows where the other’s red lines actually lie</w:t>
      </w:r>
      <w:r w:rsidRPr="00231628">
        <w:rPr>
          <w:sz w:val="16"/>
        </w:rPr>
        <w:t xml:space="preserve">. Thus, </w:t>
      </w:r>
      <w:r w:rsidRPr="00231628">
        <w:rPr>
          <w:rStyle w:val="StyleUnderline"/>
        </w:rPr>
        <w:t xml:space="preserve">Vuving’s prescription to “up the ante” with either containment measures or robust support for front-line states is all but certain to increase tensions, such that </w:t>
      </w:r>
      <w:r w:rsidRPr="00231628">
        <w:rPr>
          <w:rStyle w:val="Emphasis"/>
        </w:rPr>
        <w:t>“sleepwalking” into a U.S.-China direct armed clash becomes a near certainty</w:t>
      </w:r>
      <w:r w:rsidRPr="00231628">
        <w:rPr>
          <w:rStyle w:val="StyleUnderline"/>
        </w:rPr>
        <w:t>. What is ultimately so shallow</w:t>
      </w:r>
      <w:r w:rsidRPr="00231628">
        <w:rPr>
          <w:sz w:val="16"/>
        </w:rPr>
        <w:t xml:space="preserve">, therefore, </w:t>
      </w:r>
      <w:r w:rsidRPr="00231628">
        <w:rPr>
          <w:rStyle w:val="StyleUnderline"/>
        </w:rPr>
        <w:t xml:space="preserve">about Vuving’s line of critique and the argumentation of most hawks is they do not admit that their prescriptions </w:t>
      </w:r>
      <w:r w:rsidRPr="00231628">
        <w:rPr>
          <w:rStyle w:val="Emphasis"/>
        </w:rPr>
        <w:t>necessarily entail risks associated with the slippery slope of escalation</w:t>
      </w:r>
      <w:r w:rsidRPr="00231628">
        <w:rPr>
          <w:sz w:val="16"/>
        </w:rPr>
        <w:t>. Perhaps I’ve misunderstood him, but Vuving seems to me to be saying implicitly: “Trust me. Beijing is not really serious. This is just a game of weiqi with no actual risk of military conflict. If Washington is serious, Beijing will back down.”</w:t>
      </w:r>
      <w:r w:rsidR="002C1D2C" w:rsidRPr="00231628">
        <w:rPr>
          <w:sz w:val="16"/>
        </w:rPr>
        <w:t xml:space="preserve"> </w:t>
      </w:r>
      <w:r w:rsidRPr="00231628">
        <w:rPr>
          <w:rStyle w:val="StyleUnderline"/>
        </w:rPr>
        <w:t xml:space="preserve">This type of oblivious attitude to the risk of conflict could be excusable perhaps if China was not a </w:t>
      </w:r>
      <w:r w:rsidRPr="00231628">
        <w:rPr>
          <w:rStyle w:val="Emphasis"/>
        </w:rPr>
        <w:t>nuclear power</w:t>
      </w:r>
      <w:r w:rsidRPr="00231628">
        <w:rPr>
          <w:rStyle w:val="StyleUnderline"/>
        </w:rPr>
        <w:t xml:space="preserve"> with increasingly </w:t>
      </w:r>
      <w:r w:rsidRPr="00231628">
        <w:rPr>
          <w:rStyle w:val="Emphasis"/>
        </w:rPr>
        <w:t>potent conventional forces</w:t>
      </w:r>
      <w:r w:rsidRPr="00231628">
        <w:rPr>
          <w:rStyle w:val="StyleUnderline"/>
        </w:rPr>
        <w:t xml:space="preserve"> to match</w:t>
      </w:r>
      <w:r w:rsidRPr="00231628">
        <w:rPr>
          <w:sz w:val="16"/>
        </w:rPr>
        <w:t xml:space="preserve">. In fact, this demeanor is distressingly common among hawks of the “cakewalk” school, but we have already seen that Vuving has a relatively clear appraisal of the military balance and has recognized that outright U.S. military superiority in the Western Pacific is a vestige of the past. Thus, </w:t>
      </w:r>
      <w:r w:rsidRPr="00231628">
        <w:rPr>
          <w:rStyle w:val="StyleUnderline"/>
        </w:rPr>
        <w:t>there is a clear contradiction in Vuving’s thinking: he does not view the military balance as favorable to the U.S., and yet he recommends escalatory maneuvers</w:t>
      </w:r>
      <w:r w:rsidRPr="00231628">
        <w:rPr>
          <w:sz w:val="16"/>
        </w:rPr>
        <w:t>.</w:t>
      </w:r>
      <w:r w:rsidR="002C1D2C" w:rsidRPr="00231628">
        <w:rPr>
          <w:sz w:val="16"/>
        </w:rPr>
        <w:t xml:space="preserve"> </w:t>
      </w:r>
      <w:r w:rsidRPr="00231628">
        <w:rPr>
          <w:rStyle w:val="StyleUnderline"/>
        </w:rPr>
        <w:t xml:space="preserve">This is not only foolhardy from a military-strategic point of view, but also starkly </w:t>
      </w:r>
      <w:r w:rsidRPr="00231628">
        <w:rPr>
          <w:rStyle w:val="Emphasis"/>
        </w:rPr>
        <w:t>ignorant of history</w:t>
      </w:r>
      <w:r w:rsidRPr="00231628">
        <w:rPr>
          <w:rStyle w:val="StyleUnderline"/>
        </w:rPr>
        <w:t>. Did the Russian czar think that he would spark the largest war in history when he opted to mobilize forces in response to the Serbian crisis in 1914? Did</w:t>
      </w:r>
      <w:r w:rsidRPr="00231628">
        <w:rPr>
          <w:sz w:val="16"/>
        </w:rPr>
        <w:t xml:space="preserve"> President </w:t>
      </w:r>
      <w:r w:rsidRPr="00231628">
        <w:rPr>
          <w:rStyle w:val="StyleUnderline"/>
        </w:rPr>
        <w:t>Roosevelt know that he was contributing to setting the Pacific War in motion when he pushed the U.S. Pacific Fleet from the West Coast to Pearl Harbor to deter Japan from striking at Singapore in 1940? Washington clearly misunderstood Chinese intentions in 1950 during the Korean War and underestimated Hanoi’s determination when undertaking escalation in Vietnam</w:t>
      </w:r>
      <w:r w:rsidRPr="00231628">
        <w:rPr>
          <w:sz w:val="16"/>
        </w:rPr>
        <w:t xml:space="preserve">. The point is that </w:t>
      </w:r>
      <w:r w:rsidRPr="00231628">
        <w:rPr>
          <w:rStyle w:val="StyleUnderline"/>
        </w:rPr>
        <w:t xml:space="preserve">one </w:t>
      </w:r>
      <w:r w:rsidRPr="00231628">
        <w:rPr>
          <w:rStyle w:val="Emphasis"/>
        </w:rPr>
        <w:t>hardly has to look very far</w:t>
      </w:r>
      <w:r w:rsidRPr="00231628">
        <w:rPr>
          <w:rStyle w:val="StyleUnderline"/>
        </w:rPr>
        <w:t xml:space="preserve"> to find examples of leaders</w:t>
      </w:r>
      <w:r w:rsidRPr="00231628">
        <w:rPr>
          <w:sz w:val="16"/>
        </w:rPr>
        <w:t xml:space="preserve">, including American leaders, </w:t>
      </w:r>
      <w:r w:rsidRPr="00231628">
        <w:rPr>
          <w:rStyle w:val="StyleUnderline"/>
        </w:rPr>
        <w:t>“sleepwalking” into major conflicts. Do we really believe our leaders are any wiser or better informed today than they were back then?</w:t>
      </w:r>
    </w:p>
    <w:p w14:paraId="6E4B1A5B" w14:textId="77777777" w:rsidR="00510B3A" w:rsidRPr="00231628" w:rsidRDefault="00510B3A" w:rsidP="00510B3A">
      <w:pPr>
        <w:pStyle w:val="Heading4"/>
      </w:pPr>
      <w:r w:rsidRPr="00231628">
        <w:t xml:space="preserve">Containment is </w:t>
      </w:r>
      <w:r w:rsidRPr="00231628">
        <w:rPr>
          <w:u w:val="single"/>
        </w:rPr>
        <w:t>especially dangerous</w:t>
      </w:r>
      <w:r w:rsidRPr="00231628">
        <w:t xml:space="preserve"> with Trump at the wheel — he’ll react over-aggressively and start a </w:t>
      </w:r>
      <w:r w:rsidRPr="00231628">
        <w:rPr>
          <w:u w:val="single"/>
        </w:rPr>
        <w:t>war</w:t>
      </w:r>
      <w:r w:rsidRPr="00231628">
        <w:t xml:space="preserve">. </w:t>
      </w:r>
    </w:p>
    <w:p w14:paraId="523F066D" w14:textId="56785958" w:rsidR="00510B3A" w:rsidRPr="00231628" w:rsidRDefault="00510B3A" w:rsidP="00510B3A">
      <w:r w:rsidRPr="00231628">
        <w:rPr>
          <w:rStyle w:val="Style13ptBold"/>
        </w:rPr>
        <w:t xml:space="preserve">Klare </w:t>
      </w:r>
      <w:r w:rsidR="00F34A8D" w:rsidRPr="00231628">
        <w:rPr>
          <w:rStyle w:val="Style13ptBold"/>
        </w:rPr>
        <w:t>16</w:t>
      </w:r>
      <w:r w:rsidRPr="00231628">
        <w:t xml:space="preserve"> — Michael T. Klare, Five College Professor of Peace and World Security Studies and Director of the Five College Program in Peace and World Security Studies at Hampshire College, Defense Correspondent at </w:t>
      </w:r>
      <w:r w:rsidRPr="00231628">
        <w:rPr>
          <w:i/>
        </w:rPr>
        <w:t>The Nation</w:t>
      </w:r>
      <w:r w:rsidRPr="00231628">
        <w:t xml:space="preserve">, Member of the Board of Directors of the Arms Control Association, holds a Ph.D. from the Graduate School of the Union Institute, 2016 (“Trump’s Foreign Policy: So Much for Alliances,” </w:t>
      </w:r>
      <w:r w:rsidRPr="00231628">
        <w:rPr>
          <w:i/>
        </w:rPr>
        <w:t>The Nation</w:t>
      </w:r>
      <w:r w:rsidRPr="00231628">
        <w:t>, November 15</w:t>
      </w:r>
      <w:r w:rsidRPr="00231628">
        <w:rPr>
          <w:vertAlign w:val="superscript"/>
        </w:rPr>
        <w:t>th</w:t>
      </w:r>
      <w:r w:rsidRPr="00231628">
        <w:t xml:space="preserve">, Available Online at </w:t>
      </w:r>
      <w:hyperlink r:id="rId35" w:history="1">
        <w:r w:rsidRPr="00231628">
          <w:rPr>
            <w:rStyle w:val="Hyperlink"/>
          </w:rPr>
          <w:t>https://www.thenation.com/article/trumps-foreign-policy-so-much-for-alliances/</w:t>
        </w:r>
      </w:hyperlink>
      <w:r w:rsidRPr="00231628">
        <w:t>)</w:t>
      </w:r>
    </w:p>
    <w:p w14:paraId="3FB45ED7" w14:textId="7C39FA76" w:rsidR="00510B3A" w:rsidRPr="00231628" w:rsidRDefault="00510B3A" w:rsidP="00510B3A">
      <w:pPr>
        <w:rPr>
          <w:sz w:val="16"/>
        </w:rPr>
      </w:pPr>
      <w:r w:rsidRPr="00231628">
        <w:rPr>
          <w:sz w:val="16"/>
        </w:rPr>
        <w:t>Turning now to the question of military action, how does Trump view the use of force in such a world? At first glance, there is some comfort to be taken from his professed abandonment of global leadership. On several occasions, he suggested that it is not our job to be “the policeman of the world,” and he criticized the Bush and Obama administrations for undertaking reckless interventions in the Middle East. “In a Trump administration, our actions in the Middle East will be tempered by realism,” he declared on September 7. “The current strategy of toppling regimes, with no plan for what to do the day after, only produces power vacuums that are filled with terrorists.”</w:t>
      </w:r>
      <w:r w:rsidR="002C1D2C" w:rsidRPr="00231628">
        <w:rPr>
          <w:sz w:val="16"/>
        </w:rPr>
        <w:t xml:space="preserve"> </w:t>
      </w:r>
      <w:r w:rsidRPr="00231628">
        <w:rPr>
          <w:sz w:val="16"/>
        </w:rPr>
        <w:t xml:space="preserve">For many of his supporters, including veterans and currently serving personnel, this suggested a disinclination to become involved in more wars like those in Iraq and Afghanistan. But </w:t>
      </w:r>
      <w:r w:rsidRPr="00231628">
        <w:rPr>
          <w:rStyle w:val="StyleUnderline"/>
        </w:rPr>
        <w:t>as Trump</w:t>
      </w:r>
      <w:r w:rsidRPr="00231628">
        <w:rPr>
          <w:sz w:val="16"/>
        </w:rPr>
        <w:t xml:space="preserve"> himself </w:t>
      </w:r>
      <w:r w:rsidRPr="00231628">
        <w:rPr>
          <w:rStyle w:val="StyleUnderline"/>
        </w:rPr>
        <w:t>made clear</w:t>
      </w:r>
      <w:r w:rsidRPr="00231628">
        <w:rPr>
          <w:sz w:val="16"/>
        </w:rPr>
        <w:t xml:space="preserve"> on many occasions, </w:t>
      </w:r>
      <w:r w:rsidRPr="00231628">
        <w:rPr>
          <w:rStyle w:val="StyleUnderline"/>
        </w:rPr>
        <w:t>a strategy aimed at protecting America’s stature in a fiercely competitive world inevitably entails the use of force when US interests are seen as being imperiled</w:t>
      </w:r>
      <w:r w:rsidRPr="00231628">
        <w:rPr>
          <w:sz w:val="16"/>
        </w:rPr>
        <w:t xml:space="preserve">. Indeed, </w:t>
      </w:r>
      <w:r w:rsidRPr="00231628">
        <w:rPr>
          <w:rStyle w:val="StyleUnderline"/>
        </w:rPr>
        <w:t xml:space="preserve">in this view, </w:t>
      </w:r>
      <w:r w:rsidRPr="00231628">
        <w:rPr>
          <w:rStyle w:val="Emphasis"/>
        </w:rPr>
        <w:t>even the hint of threat</w:t>
      </w:r>
      <w:r w:rsidRPr="00231628">
        <w:rPr>
          <w:rStyle w:val="StyleUnderline"/>
        </w:rPr>
        <w:t xml:space="preserve"> is sufficient cause to fire back, lest America’s enemies and competitors be emboldened to push even harder</w:t>
      </w:r>
      <w:r w:rsidRPr="00231628">
        <w:rPr>
          <w:sz w:val="16"/>
        </w:rPr>
        <w:t>.</w:t>
      </w:r>
      <w:r w:rsidR="002C1D2C" w:rsidRPr="00231628">
        <w:rPr>
          <w:sz w:val="16"/>
        </w:rPr>
        <w:t xml:space="preserve"> </w:t>
      </w:r>
      <w:r w:rsidRPr="00231628">
        <w:rPr>
          <w:sz w:val="16"/>
        </w:rPr>
        <w:t>A particularly illustrative example of this impulse arose in late August, when Iranian gunboats engaged in what was described as “harassing maneuvering” alongside US warships patrolling off Iran in the Persian Gulf. Addressing this incident a few days later at a rally in Florida, Trump asserted, “With Iran, when they circle our beautiful destroyers with their little boats and they make gestures that our people—that they shouldn’t be allowed to make, they will be shot out of the water.”</w:t>
      </w:r>
      <w:r w:rsidR="002C1D2C" w:rsidRPr="00231628">
        <w:rPr>
          <w:sz w:val="16"/>
        </w:rPr>
        <w:t xml:space="preserve"> </w:t>
      </w:r>
      <w:r w:rsidRPr="00231628">
        <w:rPr>
          <w:rStyle w:val="StyleUnderline"/>
        </w:rPr>
        <w:t xml:space="preserve">This is cause for deep concern, as possibly </w:t>
      </w:r>
      <w:r w:rsidRPr="00231628">
        <w:rPr>
          <w:rStyle w:val="Emphasis"/>
        </w:rPr>
        <w:t>the greatest risk</w:t>
      </w:r>
      <w:r w:rsidRPr="00231628">
        <w:rPr>
          <w:rStyle w:val="StyleUnderline"/>
        </w:rPr>
        <w:t xml:space="preserve"> we could face in the years ahead is a clash of this sort arising in the Baltic, Black, East China, or South China seas, where Russian and Chinese ships and planes routinely come within shooting range of US and allied warcraft</w:t>
      </w:r>
      <w:r w:rsidRPr="00231628">
        <w:rPr>
          <w:sz w:val="16"/>
        </w:rPr>
        <w:t xml:space="preserve">. Indeed, </w:t>
      </w:r>
      <w:r w:rsidRPr="00231628">
        <w:rPr>
          <w:rStyle w:val="StyleUnderline"/>
        </w:rPr>
        <w:t xml:space="preserve">close encounters of this sort have become </w:t>
      </w:r>
      <w:r w:rsidRPr="00231628">
        <w:rPr>
          <w:rStyle w:val="Emphasis"/>
        </w:rPr>
        <w:t>increasingly common</w:t>
      </w:r>
      <w:r w:rsidRPr="00231628">
        <w:rPr>
          <w:sz w:val="16"/>
        </w:rPr>
        <w:t xml:space="preserve">, as Moscow and Beijing have sought to demonstrate their growing military might and rising displeasure at the conspicuous US military presence in their respective backyards. </w:t>
      </w:r>
      <w:r w:rsidRPr="00231628">
        <w:rPr>
          <w:rStyle w:val="StyleUnderline"/>
        </w:rPr>
        <w:t xml:space="preserve">Will they choose to pull back now that Trump is president, believing he is less likely to “turn the other cheek” than Obama? Maybe. But it is hard to imagine they will do so </w:t>
      </w:r>
      <w:r w:rsidRPr="00231628">
        <w:rPr>
          <w:rStyle w:val="Emphasis"/>
        </w:rPr>
        <w:t>forever</w:t>
      </w:r>
      <w:r w:rsidRPr="00231628">
        <w:rPr>
          <w:rStyle w:val="StyleUnderline"/>
        </w:rPr>
        <w:t>, especially</w:t>
      </w:r>
      <w:r w:rsidRPr="00231628">
        <w:rPr>
          <w:sz w:val="16"/>
        </w:rPr>
        <w:t xml:space="preserve"> in the case of </w:t>
      </w:r>
      <w:r w:rsidRPr="00231628">
        <w:rPr>
          <w:rStyle w:val="Emphasis"/>
        </w:rPr>
        <w:t>China</w:t>
      </w:r>
      <w:r w:rsidRPr="00231628">
        <w:rPr>
          <w:sz w:val="16"/>
        </w:rPr>
        <w:t xml:space="preserve">, if Trump turns the screws on trade. </w:t>
      </w:r>
      <w:r w:rsidRPr="00231628">
        <w:rPr>
          <w:rStyle w:val="StyleUnderline"/>
        </w:rPr>
        <w:t>What will he do then? His commitment to demonstrating American toughness leaves him with few options. If threats do not work, he may feel obliged to “</w:t>
      </w:r>
      <w:r w:rsidRPr="00231628">
        <w:rPr>
          <w:rStyle w:val="Emphasis"/>
        </w:rPr>
        <w:t>shoot them out of the water</w:t>
      </w:r>
      <w:r w:rsidRPr="00231628">
        <w:rPr>
          <w:rStyle w:val="StyleUnderline"/>
        </w:rPr>
        <w:t>” rather than exhibit the same sort of timidity he accused Obama of</w:t>
      </w:r>
      <w:r w:rsidRPr="00231628">
        <w:rPr>
          <w:sz w:val="16"/>
        </w:rPr>
        <w:t xml:space="preserve">. And from there, it’s anyone’s guess where </w:t>
      </w:r>
      <w:r w:rsidRPr="00231628">
        <w:rPr>
          <w:rStyle w:val="StyleUnderline"/>
        </w:rPr>
        <w:t>such action might lead</w:t>
      </w:r>
      <w:r w:rsidRPr="00231628">
        <w:rPr>
          <w:sz w:val="16"/>
        </w:rPr>
        <w:t xml:space="preserve">, up </w:t>
      </w:r>
      <w:r w:rsidRPr="00231628">
        <w:rPr>
          <w:rStyle w:val="StyleUnderline"/>
        </w:rPr>
        <w:t>to</w:t>
      </w:r>
      <w:r w:rsidRPr="00231628">
        <w:rPr>
          <w:sz w:val="16"/>
        </w:rPr>
        <w:t xml:space="preserve"> and including </w:t>
      </w:r>
      <w:r w:rsidRPr="00231628">
        <w:rPr>
          <w:rStyle w:val="Emphasis"/>
        </w:rPr>
        <w:t>full-scale armed conflict</w:t>
      </w:r>
      <w:r w:rsidRPr="00231628">
        <w:rPr>
          <w:sz w:val="16"/>
        </w:rPr>
        <w:t>.</w:t>
      </w:r>
    </w:p>
    <w:p w14:paraId="14DBBEC1" w14:textId="18B72DDE" w:rsidR="002C1D2C" w:rsidRPr="00231628" w:rsidRDefault="002C1D2C" w:rsidP="002C1D2C">
      <w:pPr>
        <w:pStyle w:val="Heading3"/>
      </w:pPr>
      <w:r w:rsidRPr="00231628">
        <w:t xml:space="preserve">--- XT: Containment Fails </w:t>
      </w:r>
    </w:p>
    <w:p w14:paraId="05A7297D" w14:textId="77777777" w:rsidR="00510B3A" w:rsidRPr="00231628" w:rsidRDefault="00510B3A" w:rsidP="00510B3A">
      <w:pPr>
        <w:pStyle w:val="Heading4"/>
      </w:pPr>
      <w:r w:rsidRPr="00231628">
        <w:t xml:space="preserve">China </w:t>
      </w:r>
      <w:r w:rsidRPr="00231628">
        <w:rPr>
          <w:u w:val="single"/>
        </w:rPr>
        <w:t>won’t back down</w:t>
      </w:r>
      <w:r w:rsidRPr="00231628">
        <w:t xml:space="preserve"> against U.S. containment or balancing.  </w:t>
      </w:r>
    </w:p>
    <w:p w14:paraId="78EF498B" w14:textId="77777777" w:rsidR="00510B3A" w:rsidRPr="00231628" w:rsidRDefault="00510B3A" w:rsidP="00510B3A">
      <w:r w:rsidRPr="00231628">
        <w:rPr>
          <w:rStyle w:val="Style13ptBold"/>
        </w:rPr>
        <w:t>McKinney 16</w:t>
      </w:r>
      <w:r w:rsidRPr="00231628">
        <w:t xml:space="preserve"> — Jared McKinney, MSc. Student at the School of International Studies at Peking University and the Department of International History at the London School of Economics, Non-Resident Junior Fellow at the Center for the National Interest, holds an M.S. in Defense and Strategic Studies from Missouri State University, 2015 (“Hawks as Corinthians: Thucydides and the ‘Stand Up to China’ Argument,” </w:t>
      </w:r>
      <w:r w:rsidRPr="00231628">
        <w:rPr>
          <w:i/>
        </w:rPr>
        <w:t>China-US Focus</w:t>
      </w:r>
      <w:r w:rsidRPr="00231628">
        <w:t>, March 3</w:t>
      </w:r>
      <w:r w:rsidRPr="00231628">
        <w:rPr>
          <w:vertAlign w:val="superscript"/>
        </w:rPr>
        <w:t>rd</w:t>
      </w:r>
      <w:r w:rsidRPr="00231628">
        <w:t>, Available Online at http://www.chinausfocus.com/foreign-policy/hawks-as-corinthians-thucydides-and-the-stand-up-to-china-argument/)</w:t>
      </w:r>
    </w:p>
    <w:p w14:paraId="27E3D2DA" w14:textId="32BC1E8B" w:rsidR="00510B3A" w:rsidRPr="00231628" w:rsidRDefault="00510B3A" w:rsidP="00510B3A">
      <w:pPr>
        <w:rPr>
          <w:sz w:val="16"/>
        </w:rPr>
      </w:pPr>
      <w:r w:rsidRPr="00231628">
        <w:rPr>
          <w:rStyle w:val="StyleUnderline"/>
        </w:rPr>
        <w:t xml:space="preserve">It has become a </w:t>
      </w:r>
      <w:r w:rsidRPr="00231628">
        <w:rPr>
          <w:rStyle w:val="Emphasis"/>
        </w:rPr>
        <w:t>meme</w:t>
      </w:r>
      <w:r w:rsidRPr="00231628">
        <w:rPr>
          <w:rStyle w:val="StyleUnderline"/>
        </w:rPr>
        <w:t xml:space="preserve"> to say that if the U.S. exercises leadership and “stands up” to China</w:t>
      </w:r>
      <w:r w:rsidRPr="00231628">
        <w:rPr>
          <w:sz w:val="16"/>
        </w:rPr>
        <w:t xml:space="preserve">, showing American strength, </w:t>
      </w:r>
      <w:r w:rsidRPr="00231628">
        <w:rPr>
          <w:rStyle w:val="StyleUnderline"/>
        </w:rPr>
        <w:t>then China will be forced to back down from its “aggressive” behavior and the status quo will be comfortably maintained</w:t>
      </w:r>
      <w:r w:rsidRPr="00231628">
        <w:rPr>
          <w:sz w:val="16"/>
        </w:rPr>
        <w:t>. This meme has the advantages of appealing to American identity as the world’s sheriff and defender of the weak, of being easily communicable on the campaign trail, and of serving as a simple one-sentence guide to politicians eager to preserve the post-Cold War world: increase the military budget, deter and confront China through aggressive signaling and regional alliances, and all will be well.</w:t>
      </w:r>
      <w:r w:rsidR="002C1D2C" w:rsidRPr="00231628">
        <w:rPr>
          <w:sz w:val="16"/>
        </w:rPr>
        <w:t xml:space="preserve"> </w:t>
      </w:r>
      <w:r w:rsidRPr="00231628">
        <w:rPr>
          <w:sz w:val="16"/>
        </w:rPr>
        <w:t>This argument is not an American original. To the contrary, it echoes back all the way to 432 BC, to an ancient Greek assembly at which Sparta’s allies, particularly the Corinthians, accused the Athenians of injustices and aggression and sought to secure a Spartan decision for war against Athens. Thucydides, who wrote the history of Greek polities during this period, would be pleased by the comparison, seeing as he sought to write a history that would “last for ever” and in which the events of his own narration would be repeated “at some time or other and in much the same ways” (Thucydides, 1.22).</w:t>
      </w:r>
      <w:r w:rsidR="002C1D2C" w:rsidRPr="00231628">
        <w:rPr>
          <w:sz w:val="16"/>
        </w:rPr>
        <w:t xml:space="preserve"> </w:t>
      </w:r>
      <w:r w:rsidRPr="00231628">
        <w:rPr>
          <w:sz w:val="16"/>
        </w:rPr>
        <w:t>Now, we must be careful with historical analogies, and obviously it would be preposterous to determine contemporary foreign policy solely by examining the seemingly petty disputes of ancient Greeks, but a quick exploration of the Spartan Assembly of 432 does indeed make American hawks sound quite a bit like the belligerent Corinthians. It may just be that something useful can be learned from this ancient dispute beyond the ahistorical fable of the Thucydides Trap.</w:t>
      </w:r>
      <w:r w:rsidR="002C1D2C" w:rsidRPr="00231628">
        <w:rPr>
          <w:sz w:val="16"/>
        </w:rPr>
        <w:t xml:space="preserve"> </w:t>
      </w:r>
      <w:r w:rsidRPr="00231628">
        <w:rPr>
          <w:sz w:val="16"/>
        </w:rPr>
        <w:t>The Corinthians made four arguments for why Sparta should stand up to Athens. For those who observe contemporary Sino-U.S. relations, these may sound eerily familiar.</w:t>
      </w:r>
      <w:r w:rsidR="002C1D2C" w:rsidRPr="00231628">
        <w:rPr>
          <w:sz w:val="16"/>
        </w:rPr>
        <w:t xml:space="preserve"> </w:t>
      </w:r>
      <w:r w:rsidRPr="00231628">
        <w:rPr>
          <w:sz w:val="16"/>
        </w:rPr>
        <w:t>First, Corinthian rhetoric cast Sparta as the sheriff, charged with keeping Athens in line. “It is you who are responsible for all this,” the Corinthians declaimed, “it was you who in the first place” allowed Athenian power to expand (1.69). “We have to complain of Athens for her insolent aggression,” the argument continues, “and of Sparta for her neglect of our advice” (1.68). Spartan inactivity was preventing a serious response to Athens and letting down Sparta’s allies. Today, this is the most basic argument of President Obama’s critics.</w:t>
      </w:r>
      <w:r w:rsidR="002C1D2C" w:rsidRPr="00231628">
        <w:rPr>
          <w:sz w:val="16"/>
        </w:rPr>
        <w:t xml:space="preserve"> </w:t>
      </w:r>
      <w:r w:rsidRPr="00231628">
        <w:rPr>
          <w:sz w:val="16"/>
        </w:rPr>
        <w:t>Second, Athenian “salami slicing” was threatening the region. “As for the Athenians, we know their methods and how they gradually encroach upon their neighbors. Now they are proceeding slowly because they think that your insensitiveness to the situation enables them to go on their way unnoticed; you will find that they will develop their full strength once they realize that you do not see what is happening and are still doing nothing to prevent it” (1.69). This is the line-in-the-sand argument: the adversary must be stopped at some point, and better sooner than later. It is made frequently today in reference to China’s activities in the South China Sea.</w:t>
      </w:r>
      <w:r w:rsidR="002C1D2C" w:rsidRPr="00231628">
        <w:rPr>
          <w:sz w:val="16"/>
        </w:rPr>
        <w:t xml:space="preserve"> </w:t>
      </w:r>
      <w:r w:rsidRPr="00231628">
        <w:rPr>
          <w:sz w:val="16"/>
        </w:rPr>
        <w:t>Third, the way to stop aggression is through deterrence and aggressive signaling. “The likeliest way of securing peace is this: only to use one’s power in the cause of justice, but to make it perfectly plain that one is resolved not to tolerate aggression” (1.71). Peace comes not just through strength but also through a foreign policy with zero tolerance for aggression. Today, this is the precise line espoused by those who put their faith in deterrence.</w:t>
      </w:r>
      <w:r w:rsidR="002C1D2C" w:rsidRPr="00231628">
        <w:rPr>
          <w:sz w:val="16"/>
        </w:rPr>
        <w:t xml:space="preserve"> </w:t>
      </w:r>
      <w:r w:rsidRPr="00231628">
        <w:rPr>
          <w:sz w:val="16"/>
        </w:rPr>
        <w:t>Finally, regional shifts threaten a state’s historic leadership. The Corinthians end their argument with this urgent plea: “From your fathers was handed down to you the leadership of the Peloponnese. Maintain its greatness” (1.71). In other words, true leadership requires hegemons to participate in the disputes of their neighbors so they can be considered great. This is the idea behind the “New American Century,” the name of a (now-defunct) neoconservative thinktank, and, unsurprisingly, presidential candidate Marco Rubio’s campaign slogan.</w:t>
      </w:r>
      <w:r w:rsidR="002C1D2C" w:rsidRPr="00231628">
        <w:rPr>
          <w:sz w:val="16"/>
        </w:rPr>
        <w:t xml:space="preserve"> </w:t>
      </w:r>
      <w:r w:rsidRPr="00231628">
        <w:rPr>
          <w:sz w:val="16"/>
        </w:rPr>
        <w:t>What is to be made of these arguments that seem to transcend time and place?</w:t>
      </w:r>
      <w:r w:rsidR="002C1D2C" w:rsidRPr="00231628">
        <w:rPr>
          <w:sz w:val="16"/>
        </w:rPr>
        <w:t xml:space="preserve"> </w:t>
      </w:r>
      <w:r w:rsidRPr="00231628">
        <w:rPr>
          <w:sz w:val="16"/>
        </w:rPr>
        <w:t xml:space="preserve">To begin, </w:t>
      </w:r>
      <w:r w:rsidRPr="00231628">
        <w:rPr>
          <w:rStyle w:val="StyleUnderline"/>
        </w:rPr>
        <w:t xml:space="preserve">the line between deterrence and war is </w:t>
      </w:r>
      <w:r w:rsidRPr="00231628">
        <w:rPr>
          <w:rStyle w:val="Emphasis"/>
        </w:rPr>
        <w:t>thin</w:t>
      </w:r>
      <w:r w:rsidRPr="00231628">
        <w:rPr>
          <w:sz w:val="16"/>
        </w:rPr>
        <w:t xml:space="preserve">. An intolerance of aggression was supposed to be the “likeliest way of securing peace,” but as the Spartan assembly understood, it was the likeliest way of securing war. </w:t>
      </w:r>
      <w:r w:rsidRPr="00231628">
        <w:rPr>
          <w:rStyle w:val="StyleUnderline"/>
        </w:rPr>
        <w:t xml:space="preserve">Deterrence </w:t>
      </w:r>
      <w:r w:rsidRPr="00231628">
        <w:rPr>
          <w:rStyle w:val="Emphasis"/>
        </w:rPr>
        <w:t>does not work</w:t>
      </w:r>
      <w:r w:rsidRPr="00231628">
        <w:rPr>
          <w:rStyle w:val="StyleUnderline"/>
        </w:rPr>
        <w:t xml:space="preserve"> when neither side is willing to back down</w:t>
      </w:r>
      <w:r w:rsidRPr="00231628">
        <w:rPr>
          <w:sz w:val="16"/>
        </w:rPr>
        <w:t>. Because Athens refused to make any concessions to Sparta, war broke out a year later, in 431 BC (see here for the full context).</w:t>
      </w:r>
      <w:r w:rsidR="002C1D2C" w:rsidRPr="00231628">
        <w:rPr>
          <w:sz w:val="16"/>
        </w:rPr>
        <w:t xml:space="preserve"> </w:t>
      </w:r>
      <w:r w:rsidRPr="00231628">
        <w:rPr>
          <w:rStyle w:val="StyleUnderline"/>
        </w:rPr>
        <w:t>The connection between deterrence and war matters</w:t>
      </w:r>
      <w:r w:rsidRPr="00231628">
        <w:rPr>
          <w:sz w:val="16"/>
        </w:rPr>
        <w:t xml:space="preserve"> especially today </w:t>
      </w:r>
      <w:r w:rsidRPr="00231628">
        <w:rPr>
          <w:rStyle w:val="StyleUnderline"/>
        </w:rPr>
        <w:t>because hawks tend to assume that China will back down in response to American deterrence and signaling. Those who bother to justify this assumption generally argue that China will have to give in because of the realities of American power</w:t>
      </w:r>
      <w:r w:rsidRPr="00231628">
        <w:rPr>
          <w:sz w:val="16"/>
        </w:rPr>
        <w:t xml:space="preserve"> (and competition) </w:t>
      </w:r>
      <w:r w:rsidRPr="00231628">
        <w:rPr>
          <w:rStyle w:val="StyleUnderline"/>
        </w:rPr>
        <w:t xml:space="preserve">and because of the threat of economic isolation. The trouble with this reasoning is it </w:t>
      </w:r>
      <w:r w:rsidRPr="00231628">
        <w:rPr>
          <w:rStyle w:val="Emphasis"/>
        </w:rPr>
        <w:t>assumes away questions of honor and the balance of justice</w:t>
      </w:r>
      <w:r w:rsidRPr="00231628">
        <w:rPr>
          <w:sz w:val="16"/>
        </w:rPr>
        <w:t xml:space="preserve">—something Thucydides would never have done. </w:t>
      </w:r>
      <w:r w:rsidRPr="00231628">
        <w:rPr>
          <w:rStyle w:val="StyleUnderline"/>
        </w:rPr>
        <w:t xml:space="preserve">What Americans see as “aggression” the Chinese see as </w:t>
      </w:r>
      <w:r w:rsidRPr="00231628">
        <w:rPr>
          <w:rStyle w:val="Emphasis"/>
        </w:rPr>
        <w:t>justice</w:t>
      </w:r>
      <w:r w:rsidRPr="00231628">
        <w:rPr>
          <w:rStyle w:val="StyleUnderline"/>
        </w:rPr>
        <w:t>: for centuries China was abused by third-parties controlling its littoral seas. Now</w:t>
      </w:r>
      <w:r w:rsidRPr="00231628">
        <w:rPr>
          <w:sz w:val="16"/>
        </w:rPr>
        <w:t xml:space="preserve">, finally, </w:t>
      </w:r>
      <w:r w:rsidRPr="00231628">
        <w:rPr>
          <w:rStyle w:val="StyleUnderline"/>
        </w:rPr>
        <w:t xml:space="preserve">it is standing up to these </w:t>
      </w:r>
      <w:r w:rsidRPr="00231628">
        <w:rPr>
          <w:rStyle w:val="Emphasis"/>
        </w:rPr>
        <w:t>centuries of aggression</w:t>
      </w:r>
      <w:r w:rsidRPr="00231628">
        <w:rPr>
          <w:rStyle w:val="StyleUnderline"/>
        </w:rPr>
        <w:t xml:space="preserve"> and </w:t>
      </w:r>
      <w:r w:rsidRPr="00231628">
        <w:rPr>
          <w:rStyle w:val="Emphasis"/>
        </w:rPr>
        <w:t>reclaiming its ancestral waters</w:t>
      </w:r>
      <w:r w:rsidRPr="00231628">
        <w:rPr>
          <w:sz w:val="16"/>
        </w:rPr>
        <w:t>.</w:t>
      </w:r>
      <w:r w:rsidR="002C1D2C" w:rsidRPr="00231628">
        <w:rPr>
          <w:sz w:val="16"/>
        </w:rPr>
        <w:t xml:space="preserve"> </w:t>
      </w:r>
      <w:r w:rsidRPr="00231628">
        <w:rPr>
          <w:rStyle w:val="StyleUnderline"/>
        </w:rPr>
        <w:t>The argument also assumes that China has only two options: compete and be outmatched by the strength of America and its allies, or give in and submit to America’s order. But</w:t>
      </w:r>
      <w:r w:rsidRPr="00231628">
        <w:rPr>
          <w:sz w:val="16"/>
        </w:rPr>
        <w:t xml:space="preserve"> in fact, </w:t>
      </w:r>
      <w:r w:rsidRPr="00231628">
        <w:rPr>
          <w:rStyle w:val="StyleUnderline"/>
        </w:rPr>
        <w:t>a serious alliance with Russia</w:t>
      </w:r>
      <w:r w:rsidRPr="00231628">
        <w:rPr>
          <w:sz w:val="16"/>
        </w:rPr>
        <w:t xml:space="preserve">, which is increasingly economically estranged from the West, </w:t>
      </w:r>
      <w:r w:rsidRPr="00231628">
        <w:rPr>
          <w:rStyle w:val="StyleUnderline"/>
        </w:rPr>
        <w:t>combined with a “look West” Belt and Road strategy</w:t>
      </w:r>
      <w:r w:rsidRPr="00231628">
        <w:rPr>
          <w:sz w:val="16"/>
        </w:rPr>
        <w:t xml:space="preserve"> that significantly shifts Chinese trade and investments towards Central Asia and Europe, </w:t>
      </w:r>
      <w:r w:rsidRPr="00231628">
        <w:rPr>
          <w:rStyle w:val="StyleUnderline"/>
        </w:rPr>
        <w:t>could refashion the strategic and economic landscape. Continued asymmetric investments on China’s part</w:t>
      </w:r>
      <w:r w:rsidRPr="00231628">
        <w:rPr>
          <w:sz w:val="16"/>
        </w:rPr>
        <w:t>—pumping out submarines like so many cars, as Lyle Goldstein has suggested—</w:t>
      </w:r>
      <w:r w:rsidRPr="00231628">
        <w:rPr>
          <w:rStyle w:val="StyleUnderline"/>
        </w:rPr>
        <w:t>would</w:t>
      </w:r>
      <w:r w:rsidRPr="00231628">
        <w:rPr>
          <w:sz w:val="16"/>
        </w:rPr>
        <w:t xml:space="preserve"> furthermore </w:t>
      </w:r>
      <w:r w:rsidRPr="00231628">
        <w:rPr>
          <w:rStyle w:val="Emphasis"/>
        </w:rPr>
        <w:t>radically shift the strategic balance</w:t>
      </w:r>
      <w:r w:rsidRPr="00231628">
        <w:rPr>
          <w:rStyle w:val="StyleUnderline"/>
        </w:rPr>
        <w:t xml:space="preserve">. Chinese restraint thus far has prevented this from happening. China has </w:t>
      </w:r>
      <w:r w:rsidRPr="00231628">
        <w:rPr>
          <w:rStyle w:val="Emphasis"/>
        </w:rPr>
        <w:t>more than two options</w:t>
      </w:r>
      <w:r w:rsidRPr="00231628">
        <w:rPr>
          <w:rStyle w:val="StyleUnderline"/>
        </w:rPr>
        <w:t>, especially in the long run</w:t>
      </w:r>
      <w:r w:rsidRPr="00231628">
        <w:rPr>
          <w:sz w:val="16"/>
        </w:rPr>
        <w:t>.</w:t>
      </w:r>
      <w:r w:rsidR="002C1D2C" w:rsidRPr="00231628">
        <w:rPr>
          <w:sz w:val="16"/>
        </w:rPr>
        <w:t xml:space="preserve"> </w:t>
      </w:r>
      <w:r w:rsidRPr="00231628">
        <w:rPr>
          <w:sz w:val="16"/>
        </w:rPr>
        <w:t xml:space="preserve">Finally, </w:t>
      </w:r>
      <w:r w:rsidRPr="00231628">
        <w:rPr>
          <w:rStyle w:val="StyleUnderline"/>
        </w:rPr>
        <w:t>the argument assumes that it is strategically tolerable for the Chinese to live in a region dominated by the military and ideological hegemony of America and its allies. Even apart from China’s unique history,</w:t>
      </w:r>
      <w:r w:rsidRPr="00231628">
        <w:rPr>
          <w:sz w:val="16"/>
        </w:rPr>
        <w:t xml:space="preserve"> which predisposes it to seek a secure regional leadership role, </w:t>
      </w:r>
      <w:r w:rsidRPr="00231628">
        <w:rPr>
          <w:rStyle w:val="StyleUnderline"/>
        </w:rPr>
        <w:t xml:space="preserve">this </w:t>
      </w:r>
      <w:r w:rsidRPr="00231628">
        <w:rPr>
          <w:rStyle w:val="Emphasis"/>
        </w:rPr>
        <w:t>belies the expectations of history and geography</w:t>
      </w:r>
      <w:r w:rsidRPr="00231628">
        <w:rPr>
          <w:sz w:val="16"/>
        </w:rPr>
        <w:t>.</w:t>
      </w:r>
    </w:p>
    <w:p w14:paraId="75EC7FA7" w14:textId="3C4A46A7" w:rsidR="00FD2373" w:rsidRPr="00231628" w:rsidRDefault="00FD2373" w:rsidP="00FD2373">
      <w:pPr>
        <w:pStyle w:val="Heading3"/>
      </w:pPr>
      <w:r w:rsidRPr="00231628">
        <w:t xml:space="preserve">--- XT: Accommodation Solves </w:t>
      </w:r>
    </w:p>
    <w:p w14:paraId="3BAE8BA7" w14:textId="77777777" w:rsidR="00FD2373" w:rsidRPr="00231628" w:rsidRDefault="00FD2373" w:rsidP="00FD2373">
      <w:pPr>
        <w:pStyle w:val="Heading4"/>
      </w:pPr>
      <w:r w:rsidRPr="00231628">
        <w:rPr>
          <w:u w:val="single"/>
        </w:rPr>
        <w:t>Strategic Competition Bad</w:t>
      </w:r>
      <w:r w:rsidRPr="00231628">
        <w:t xml:space="preserve"> — accommodation </w:t>
      </w:r>
      <w:r w:rsidRPr="00231628">
        <w:rPr>
          <w:u w:val="single"/>
        </w:rPr>
        <w:t>prevents war</w:t>
      </w:r>
      <w:r w:rsidRPr="00231628">
        <w:t xml:space="preserve">.  </w:t>
      </w:r>
    </w:p>
    <w:p w14:paraId="323049DB" w14:textId="77777777" w:rsidR="00FD2373" w:rsidRPr="00231628" w:rsidRDefault="00FD2373" w:rsidP="00FD2373">
      <w:r w:rsidRPr="00231628">
        <w:rPr>
          <w:rStyle w:val="Style13ptBold"/>
        </w:rPr>
        <w:t>White 13</w:t>
      </w:r>
      <w:r w:rsidRPr="00231628">
        <w:t xml:space="preserve"> — Hugh White, Professor of Strategic Studies at the Australian National University, former Intelligence Analyst with Australia’s Office of National Assessments and Senior Official with Australia’s Department of Defence, 2013 (“A Hard Choice,” </w:t>
      </w:r>
      <w:r w:rsidRPr="00231628">
        <w:rPr>
          <w:i/>
        </w:rPr>
        <w:t>The China Choice: Why We Should Share Power</w:t>
      </w:r>
      <w:r w:rsidRPr="00231628">
        <w:t>, Published by Oxford University Press, ISBN 9780199684717, p. 5)</w:t>
      </w:r>
    </w:p>
    <w:p w14:paraId="018E1547" w14:textId="77777777" w:rsidR="00FD2373" w:rsidRPr="00231628" w:rsidRDefault="00FD2373" w:rsidP="00FD2373">
      <w:r w:rsidRPr="00231628">
        <w:t xml:space="preserve">In truth, </w:t>
      </w:r>
      <w:r w:rsidRPr="00231628">
        <w:rPr>
          <w:rStyle w:val="StyleUnderline"/>
        </w:rPr>
        <w:t xml:space="preserve">any attempt by either Beijing or Washington to dominate will lead to sustained and bitter strategic rivalry, imposing huge economic costs and a real risk of </w:t>
      </w:r>
      <w:r w:rsidRPr="00231628">
        <w:rPr>
          <w:rStyle w:val="Emphasis"/>
        </w:rPr>
        <w:t>catastrophic war</w:t>
      </w:r>
      <w:r w:rsidRPr="00231628">
        <w:rPr>
          <w:rStyle w:val="StyleUnderline"/>
        </w:rPr>
        <w:t xml:space="preserve">. Neither side could win, and both would stand to lose a great deal – </w:t>
      </w:r>
      <w:r w:rsidRPr="00231628">
        <w:rPr>
          <w:rStyle w:val="Emphasis"/>
        </w:rPr>
        <w:t>but it could easily happen</w:t>
      </w:r>
      <w:r w:rsidRPr="00231628">
        <w:rPr>
          <w:rStyle w:val="StyleUnderline"/>
        </w:rPr>
        <w:t xml:space="preserve">. Strategic competition quickly </w:t>
      </w:r>
      <w:r w:rsidRPr="00231628">
        <w:rPr>
          <w:rStyle w:val="Emphasis"/>
        </w:rPr>
        <w:t>builds its own momentum</w:t>
      </w:r>
      <w:r w:rsidRPr="00231628">
        <w:rPr>
          <w:rStyle w:val="StyleUnderline"/>
        </w:rPr>
        <w:t xml:space="preserve">, escalating to the point where </w:t>
      </w:r>
      <w:r w:rsidRPr="00231628">
        <w:rPr>
          <w:rStyle w:val="Emphasis"/>
        </w:rPr>
        <w:t>war can seem inescapable</w:t>
      </w:r>
      <w:r w:rsidRPr="00231628">
        <w:rPr>
          <w:rStyle w:val="StyleUnderline"/>
        </w:rPr>
        <w:t>. War between the U</w:t>
      </w:r>
      <w:r w:rsidRPr="00231628">
        <w:t xml:space="preserve">nited </w:t>
      </w:r>
      <w:r w:rsidRPr="00231628">
        <w:rPr>
          <w:rStyle w:val="StyleUnderline"/>
        </w:rPr>
        <w:t>S</w:t>
      </w:r>
      <w:r w:rsidRPr="00231628">
        <w:t xml:space="preserve">tates </w:t>
      </w:r>
      <w:r w:rsidRPr="00231628">
        <w:rPr>
          <w:rStyle w:val="StyleUnderline"/>
        </w:rPr>
        <w:t xml:space="preserve">and China is already </w:t>
      </w:r>
      <w:r w:rsidRPr="00231628">
        <w:rPr>
          <w:rStyle w:val="Emphasis"/>
        </w:rPr>
        <w:t>a clear and significant danger</w:t>
      </w:r>
      <w:r w:rsidRPr="00231628">
        <w:t xml:space="preserve">, one </w:t>
      </w:r>
      <w:r w:rsidRPr="00231628">
        <w:rPr>
          <w:rStyle w:val="StyleUnderline"/>
        </w:rPr>
        <w:t xml:space="preserve">that will </w:t>
      </w:r>
      <w:r w:rsidRPr="00231628">
        <w:rPr>
          <w:rStyle w:val="Emphasis"/>
        </w:rPr>
        <w:t>grow</w:t>
      </w:r>
      <w:r w:rsidRPr="00231628">
        <w:rPr>
          <w:rStyle w:val="StyleUnderline"/>
        </w:rPr>
        <w:t xml:space="preserve"> if rivalry increases. This is the most important issue at stake in America’s China choice. Asia’s alternative futures are not American or Chinese supremacy. They are escalating rivalry, or some form of great-power accommodation that constrains that rivalry. America’s real choice is not between dominating or withdrawing from Asia: it is between taking China on as a strategic rival, or working with it as a partner</w:t>
      </w:r>
      <w:r w:rsidRPr="00231628">
        <w:t xml:space="preserve">. </w:t>
      </w:r>
    </w:p>
    <w:p w14:paraId="42D2F98B" w14:textId="77777777" w:rsidR="00FD2373" w:rsidRPr="00231628" w:rsidRDefault="00FD2373" w:rsidP="00FD2373"/>
    <w:p w14:paraId="47FC380F" w14:textId="7E276D50" w:rsidR="00510B3A" w:rsidRPr="00231628" w:rsidRDefault="00510B3A" w:rsidP="00510B3A">
      <w:pPr>
        <w:pStyle w:val="Heading3"/>
      </w:pPr>
      <w:r w:rsidRPr="00231628">
        <w:t xml:space="preserve">AT DA – China </w:t>
      </w:r>
      <w:r w:rsidR="00F34A8D" w:rsidRPr="00231628">
        <w:t>Invasion</w:t>
      </w:r>
      <w:r w:rsidRPr="00231628">
        <w:t xml:space="preserve">/Deterrence </w:t>
      </w:r>
    </w:p>
    <w:p w14:paraId="31FF68E6" w14:textId="77777777" w:rsidR="00510B3A" w:rsidRPr="00231628" w:rsidRDefault="00510B3A" w:rsidP="00510B3A">
      <w:pPr>
        <w:pStyle w:val="Heading4"/>
      </w:pPr>
      <w:r w:rsidRPr="00231628">
        <w:t xml:space="preserve">US commitment to Taiwan’s security is </w:t>
      </w:r>
      <w:r w:rsidRPr="00231628">
        <w:rPr>
          <w:u w:val="single"/>
        </w:rPr>
        <w:t>unsustainable</w:t>
      </w:r>
      <w:r w:rsidRPr="00231628">
        <w:t xml:space="preserve"> – imbalance of </w:t>
      </w:r>
      <w:r w:rsidRPr="00231628">
        <w:rPr>
          <w:u w:val="single"/>
        </w:rPr>
        <w:t>interests</w:t>
      </w:r>
      <w:r w:rsidRPr="00231628">
        <w:t xml:space="preserve"> and </w:t>
      </w:r>
      <w:r w:rsidRPr="00231628">
        <w:rPr>
          <w:u w:val="single"/>
        </w:rPr>
        <w:t>military strength</w:t>
      </w:r>
      <w:r w:rsidRPr="00231628">
        <w:t xml:space="preserve"> ensure ensures the failure of deterrence, </w:t>
      </w:r>
      <w:r w:rsidRPr="00231628">
        <w:rPr>
          <w:i/>
        </w:rPr>
        <w:t>entrapping</w:t>
      </w:r>
      <w:r w:rsidRPr="00231628">
        <w:t xml:space="preserve"> the US in a devastating conflict with China that collapses </w:t>
      </w:r>
      <w:r w:rsidRPr="00231628">
        <w:rPr>
          <w:u w:val="single"/>
        </w:rPr>
        <w:t xml:space="preserve">hard power </w:t>
      </w:r>
      <w:r w:rsidRPr="00231628">
        <w:t xml:space="preserve">and </w:t>
      </w:r>
      <w:r w:rsidRPr="00231628">
        <w:rPr>
          <w:u w:val="single"/>
        </w:rPr>
        <w:t>US credibility</w:t>
      </w:r>
      <w:r w:rsidRPr="00231628">
        <w:t xml:space="preserve"> – arms sales key </w:t>
      </w:r>
    </w:p>
    <w:p w14:paraId="2E68040A" w14:textId="77777777" w:rsidR="00510B3A" w:rsidRPr="00231628" w:rsidRDefault="00510B3A" w:rsidP="00510B3A">
      <w:r w:rsidRPr="00231628">
        <w:rPr>
          <w:rStyle w:val="Style13ptBold"/>
        </w:rPr>
        <w:t>Gomez 16</w:t>
      </w:r>
      <w:r w:rsidRPr="00231628">
        <w:t xml:space="preserve"> (Eric, policy analyst for defense and foreign policy studies at the Cato Institute, Masters of Arts in International Affairs from the Bush School of Government and Public Service at Texas A&amp;M University, “A Costly Commitment: Options for the Future of the U.S.-Taiwan Defense Relationship,” 9-28, </w:t>
      </w:r>
      <w:hyperlink r:id="rId36" w:history="1">
        <w:r w:rsidRPr="00231628">
          <w:rPr>
            <w:rStyle w:val="Hyperlink"/>
          </w:rPr>
          <w:t>https://www.cato.org/publications/policy-analysis/costly-commitment-options-future-us-taiwan-defense-relationship</w:t>
        </w:r>
      </w:hyperlink>
      <w:r w:rsidRPr="00231628">
        <w:t xml:space="preserve">) </w:t>
      </w:r>
    </w:p>
    <w:p w14:paraId="676FCE38" w14:textId="77777777" w:rsidR="00510B3A" w:rsidRPr="00231628" w:rsidRDefault="00510B3A" w:rsidP="00510B3A">
      <w:pPr>
        <w:rPr>
          <w:sz w:val="16"/>
        </w:rPr>
      </w:pPr>
      <w:r w:rsidRPr="00231628">
        <w:rPr>
          <w:sz w:val="16"/>
        </w:rPr>
        <w:t>The Vague U.S. Security Commitment and the Challenges it Faces</w:t>
      </w:r>
    </w:p>
    <w:p w14:paraId="47472B56" w14:textId="77777777" w:rsidR="00510B3A" w:rsidRPr="00231628" w:rsidRDefault="00510B3A" w:rsidP="00510B3A">
      <w:pPr>
        <w:rPr>
          <w:sz w:val="16"/>
        </w:rPr>
      </w:pPr>
      <w:r w:rsidRPr="00231628">
        <w:rPr>
          <w:rStyle w:val="StyleUnderline"/>
        </w:rPr>
        <w:t xml:space="preserve">The U.S. security commitment to Taiwan consists of </w:t>
      </w:r>
      <w:r w:rsidRPr="00231628">
        <w:rPr>
          <w:rStyle w:val="Emphasis"/>
        </w:rPr>
        <w:t>two pillars</w:t>
      </w:r>
      <w:r w:rsidRPr="00231628">
        <w:rPr>
          <w:rStyle w:val="StyleUnderline"/>
        </w:rPr>
        <w:t xml:space="preserve"> established in the Taiwan Relations Act (TRA)</w:t>
      </w:r>
      <w:r w:rsidRPr="00231628">
        <w:rPr>
          <w:sz w:val="16"/>
        </w:rPr>
        <w:t xml:space="preserve"> of 1979: </w:t>
      </w:r>
      <w:r w:rsidRPr="00231628">
        <w:rPr>
          <w:rStyle w:val="Emphasis"/>
        </w:rPr>
        <w:t>arms sales</w:t>
      </w:r>
      <w:r w:rsidRPr="00231628">
        <w:rPr>
          <w:rStyle w:val="StyleUnderline"/>
        </w:rPr>
        <w:t xml:space="preserve"> and an </w:t>
      </w:r>
      <w:r w:rsidRPr="00231628">
        <w:rPr>
          <w:rStyle w:val="Emphasis"/>
        </w:rPr>
        <w:t>implicit promise</w:t>
      </w:r>
      <w:r w:rsidRPr="00231628">
        <w:rPr>
          <w:rStyle w:val="StyleUnderline"/>
        </w:rPr>
        <w:t xml:space="preserve"> to defend Taiwan with military force</w:t>
      </w:r>
      <w:r w:rsidRPr="00231628">
        <w:rPr>
          <w:sz w:val="16"/>
        </w:rPr>
        <w:t xml:space="preserve"> should it be attacked. Both are set forth in Section 3 of the TRA, which states, in part, that </w:t>
      </w:r>
      <w:r w:rsidRPr="00231628">
        <w:rPr>
          <w:rStyle w:val="StyleUnderline"/>
        </w:rPr>
        <w:t>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is permitted to sell Taiwan “defense articles and defense services in such quantity as may be necessary to enable Taiwan to maintain a sufficient self-defense capability</w:t>
      </w:r>
      <w:r w:rsidRPr="00231628">
        <w:rPr>
          <w:sz w:val="16"/>
        </w:rPr>
        <w:t xml:space="preserve">.”14 </w:t>
      </w:r>
      <w:r w:rsidRPr="00231628">
        <w:rPr>
          <w:rStyle w:val="Emphasis"/>
        </w:rPr>
        <w:t>Comparatively</w:t>
      </w:r>
      <w:r w:rsidRPr="00231628">
        <w:rPr>
          <w:sz w:val="16"/>
        </w:rPr>
        <w:t xml:space="preserve">, </w:t>
      </w:r>
      <w:r w:rsidRPr="00231628">
        <w:rPr>
          <w:rStyle w:val="StyleUnderline"/>
        </w:rPr>
        <w:t xml:space="preserve">the implicit commitment to use force to defend Taiwan is </w:t>
      </w:r>
      <w:r w:rsidRPr="00231628">
        <w:rPr>
          <w:rStyle w:val="Emphasis"/>
        </w:rPr>
        <w:t>less clear.</w:t>
      </w:r>
      <w:r w:rsidRPr="00231628">
        <w:rPr>
          <w:sz w:val="16"/>
        </w:rPr>
        <w:t xml:space="preserve"> Section 3, part 3, authorizes the president and Congress to “determine, in accordance with constitutional processes, appropriate action by the United States” in response to “any threat to the security or the social or economic system of the people on Taiwan and any danger to the interests of the United States arising therefrom.”15 </w:t>
      </w:r>
      <w:r w:rsidRPr="00231628">
        <w:rPr>
          <w:rStyle w:val="StyleUnderline"/>
        </w:rPr>
        <w:t>Military force is not explicitly mentioned, but it falls within</w:t>
      </w:r>
      <w:r w:rsidRPr="00231628">
        <w:rPr>
          <w:sz w:val="16"/>
        </w:rPr>
        <w:t xml:space="preserve"> the category of appropriate </w:t>
      </w:r>
      <w:r w:rsidRPr="00231628">
        <w:rPr>
          <w:rStyle w:val="StyleUnderline"/>
        </w:rPr>
        <w:t>action that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could take</w:t>
      </w:r>
      <w:r w:rsidRPr="00231628">
        <w:rPr>
          <w:sz w:val="16"/>
        </w:rPr>
        <w:t>.</w:t>
      </w:r>
    </w:p>
    <w:p w14:paraId="105658CA" w14:textId="77777777" w:rsidR="00510B3A" w:rsidRPr="00231628" w:rsidRDefault="00510B3A" w:rsidP="00510B3A">
      <w:pPr>
        <w:rPr>
          <w:sz w:val="16"/>
        </w:rPr>
      </w:pPr>
      <w:r w:rsidRPr="00231628">
        <w:rPr>
          <w:rStyle w:val="StyleUnderline"/>
        </w:rPr>
        <w:t>The imprecise wording of the TRA has served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well by creating </w:t>
      </w:r>
      <w:r w:rsidRPr="00231628">
        <w:rPr>
          <w:rStyle w:val="Emphasis"/>
        </w:rPr>
        <w:t>“strategic ambiguity,”</w:t>
      </w:r>
      <w:r w:rsidRPr="00231628">
        <w:rPr>
          <w:sz w:val="16"/>
        </w:rPr>
        <w:t xml:space="preserve"> the underpinning of dual deterrence.16 </w:t>
      </w:r>
      <w:r w:rsidRPr="00231628">
        <w:rPr>
          <w:rStyle w:val="StyleUnderline"/>
        </w:rPr>
        <w:t xml:space="preserve">Strategic ambiguity, the </w:t>
      </w:r>
      <w:r w:rsidRPr="00231628">
        <w:rPr>
          <w:rStyle w:val="Emphasis"/>
        </w:rPr>
        <w:t>open question</w:t>
      </w:r>
      <w:r w:rsidRPr="00231628">
        <w:rPr>
          <w:rStyle w:val="StyleUnderline"/>
        </w:rPr>
        <w:t xml:space="preserve"> of whether or not the U.S. military would intervene in a cross-strait conflict</w:t>
      </w:r>
      <w:r w:rsidRPr="00231628">
        <w:rPr>
          <w:sz w:val="16"/>
        </w:rPr>
        <w:t>, had two important effects. First, it gave the United States greater freedom of action in trilateral relations. By not binding itself to one particular position, the United States could better adapt to unpredictable events. Second, strategic ambiguity restricted China and Taiwan’s freedom of action. Upsetting the status quo carried high costs for both sides. The United States could warn Taiwan that no cavalry would come to the rescue if Taiwan provoked China by making moves toward de jure independence.17 Likewise, the high costs that would be inflicted on the PLA by a U.S. intervention prevented Beijing from initiating a conflict.</w:t>
      </w:r>
    </w:p>
    <w:p w14:paraId="5B98E8FD" w14:textId="77777777" w:rsidR="00510B3A" w:rsidRPr="00231628" w:rsidRDefault="00510B3A" w:rsidP="00510B3A">
      <w:pPr>
        <w:rPr>
          <w:u w:val="single"/>
        </w:rPr>
      </w:pPr>
      <w:r w:rsidRPr="00231628">
        <w:rPr>
          <w:rStyle w:val="StyleUnderline"/>
        </w:rPr>
        <w:t xml:space="preserve">China’s growing military power has </w:t>
      </w:r>
      <w:r w:rsidRPr="00231628">
        <w:rPr>
          <w:rStyle w:val="Emphasis"/>
        </w:rPr>
        <w:t>diminished the value of strategic ambiguity</w:t>
      </w:r>
      <w:r w:rsidRPr="00231628">
        <w:rPr>
          <w:rStyle w:val="StyleUnderline"/>
        </w:rPr>
        <w:t xml:space="preserve"> by improving Beijing’s ability to inflict high costs on an intervening American force</w:t>
      </w:r>
      <w:r w:rsidRPr="00231628">
        <w:rPr>
          <w:sz w:val="16"/>
        </w:rPr>
        <w:t xml:space="preserve">. </w:t>
      </w:r>
      <w:r w:rsidRPr="00231628">
        <w:rPr>
          <w:rStyle w:val="StyleUnderline"/>
        </w:rPr>
        <w:t xml:space="preserve">The </w:t>
      </w:r>
      <w:r w:rsidRPr="00231628">
        <w:rPr>
          <w:rStyle w:val="Emphasis"/>
        </w:rPr>
        <w:t>mere possibility</w:t>
      </w:r>
      <w:r w:rsidRPr="00231628">
        <w:rPr>
          <w:rStyle w:val="StyleUnderline"/>
        </w:rPr>
        <w:t xml:space="preserve"> of American intervention </w:t>
      </w:r>
      <w:r w:rsidRPr="00231628">
        <w:rPr>
          <w:rStyle w:val="Emphasis"/>
        </w:rPr>
        <w:t>may no longer be enough to deter China</w:t>
      </w:r>
      <w:r w:rsidRPr="00231628">
        <w:rPr>
          <w:rStyle w:val="StyleUnderline"/>
        </w:rPr>
        <w:t xml:space="preserve"> if the PLA is better prepared to mitigate the effects.</w:t>
      </w:r>
    </w:p>
    <w:p w14:paraId="142F272D" w14:textId="77777777" w:rsidR="00510B3A" w:rsidRPr="00231628" w:rsidRDefault="00510B3A" w:rsidP="00510B3A">
      <w:pPr>
        <w:rPr>
          <w:sz w:val="16"/>
        </w:rPr>
      </w:pPr>
      <w:r w:rsidRPr="00231628">
        <w:rPr>
          <w:rStyle w:val="StyleUnderline"/>
        </w:rPr>
        <w:t xml:space="preserve">Further complicating the U.S.-Taiwan defense relationship is </w:t>
      </w:r>
      <w:r w:rsidRPr="00231628">
        <w:rPr>
          <w:sz w:val="16"/>
        </w:rPr>
        <w:t>the slow but</w:t>
      </w:r>
      <w:r w:rsidRPr="00231628">
        <w:rPr>
          <w:rStyle w:val="StyleUnderline"/>
        </w:rPr>
        <w:t xml:space="preserve"> </w:t>
      </w:r>
      <w:r w:rsidRPr="00231628">
        <w:rPr>
          <w:rStyle w:val="Emphasis"/>
        </w:rPr>
        <w:t>steady erosion</w:t>
      </w:r>
      <w:r w:rsidRPr="00231628">
        <w:rPr>
          <w:rStyle w:val="StyleUnderline"/>
        </w:rPr>
        <w:t xml:space="preserve"> of </w:t>
      </w:r>
      <w:r w:rsidRPr="00231628">
        <w:rPr>
          <w:rStyle w:val="Emphasis"/>
        </w:rPr>
        <w:t>U.S. credibility</w:t>
      </w:r>
      <w:r w:rsidRPr="00231628">
        <w:rPr>
          <w:rStyle w:val="StyleUnderline"/>
        </w:rPr>
        <w:t xml:space="preserve"> over the last two decades</w:t>
      </w:r>
      <w:r w:rsidRPr="00231628">
        <w:rPr>
          <w:sz w:val="16"/>
        </w:rPr>
        <w:t xml:space="preserve">. This analysis uses the “Current Calculus” theory set forth by Dartmouth professor Daryl G. Press as the basis for assessing U.S. credibility. Press states, “Decisionmakers assess the credibility of their adversaries’ threats by evaluating the balance of power and interests … Future commitments will be credible if—and only if—they are backed up by sufficient strength and connected to weighty interests.”18 </w:t>
      </w:r>
      <w:r w:rsidRPr="00231628">
        <w:rPr>
          <w:rStyle w:val="StyleUnderline"/>
        </w:rPr>
        <w:t>From Beijing’s perspective, the U.S. commitment to defend Taiwan is credible if American military power can pose a threat to Chinese forces and the United States has a strong interest in defending Taiwan</w:t>
      </w:r>
      <w:r w:rsidRPr="00231628">
        <w:rPr>
          <w:sz w:val="16"/>
        </w:rPr>
        <w:t>.</w:t>
      </w:r>
    </w:p>
    <w:p w14:paraId="6FFEA716" w14:textId="77777777" w:rsidR="00510B3A" w:rsidRPr="00231628" w:rsidRDefault="00510B3A" w:rsidP="00510B3A">
      <w:pPr>
        <w:rPr>
          <w:sz w:val="16"/>
        </w:rPr>
      </w:pPr>
      <w:r w:rsidRPr="00231628">
        <w:rPr>
          <w:rStyle w:val="StyleUnderline"/>
        </w:rPr>
        <w:t xml:space="preserve">On the subject of interests, Taiwan carries </w:t>
      </w:r>
      <w:r w:rsidRPr="00231628">
        <w:rPr>
          <w:rStyle w:val="Emphasis"/>
        </w:rPr>
        <w:t>much more importance</w:t>
      </w:r>
      <w:r w:rsidRPr="00231628">
        <w:rPr>
          <w:rStyle w:val="StyleUnderline"/>
        </w:rPr>
        <w:t xml:space="preserve"> for China than it does for the U</w:t>
      </w:r>
      <w:r w:rsidRPr="00231628">
        <w:rPr>
          <w:sz w:val="16"/>
        </w:rPr>
        <w:t xml:space="preserve">nited </w:t>
      </w:r>
      <w:r w:rsidRPr="00231628">
        <w:rPr>
          <w:rStyle w:val="StyleUnderline"/>
        </w:rPr>
        <w:t>S</w:t>
      </w:r>
      <w:r w:rsidRPr="00231628">
        <w:rPr>
          <w:sz w:val="16"/>
        </w:rPr>
        <w:t>tates. Charles Glaser of George Washington University writes “</w:t>
      </w:r>
      <w:r w:rsidRPr="00231628">
        <w:rPr>
          <w:rStyle w:val="StyleUnderline"/>
        </w:rPr>
        <w:t xml:space="preserve">China considers Taiwan a </w:t>
      </w:r>
      <w:r w:rsidRPr="00231628">
        <w:rPr>
          <w:rStyle w:val="Emphasis"/>
        </w:rPr>
        <w:t>core interest</w:t>
      </w:r>
      <w:r w:rsidRPr="00231628">
        <w:rPr>
          <w:rStyle w:val="StyleUnderline"/>
        </w:rPr>
        <w:t xml:space="preserve">—an essential part of its homeland that it is </w:t>
      </w:r>
      <w:r w:rsidRPr="00231628">
        <w:rPr>
          <w:rStyle w:val="Emphasis"/>
        </w:rPr>
        <w:t>determined</w:t>
      </w:r>
      <w:r w:rsidRPr="00231628">
        <w:rPr>
          <w:rStyle w:val="StyleUnderline"/>
        </w:rPr>
        <w:t xml:space="preserve"> to bring under full sovereign control.</w:t>
      </w:r>
      <w:r w:rsidRPr="00231628">
        <w:rPr>
          <w:sz w:val="16"/>
        </w:rPr>
        <w:t xml:space="preserve">”19 Beijing does not appear eager to reunite Taiwan with the mainland by force in the near future, but China’s president Xi Jinping has warned that “political disagreements that exist between the two sides . . . cannot be passed on from generation to generation.”20 </w:t>
      </w:r>
      <w:r w:rsidRPr="00231628">
        <w:rPr>
          <w:rStyle w:val="StyleUnderline"/>
        </w:rPr>
        <w:t>Maintaining Taiwan’s de facto independence may be important for the U.S. position in East Asia, but it does not carry the same significance that China places on reunification</w:t>
      </w:r>
      <w:r w:rsidRPr="00231628">
        <w:rPr>
          <w:sz w:val="16"/>
        </w:rPr>
        <w:t>.21</w:t>
      </w:r>
    </w:p>
    <w:p w14:paraId="175CEA9C" w14:textId="77777777" w:rsidR="00510B3A" w:rsidRPr="00231628" w:rsidRDefault="00510B3A" w:rsidP="00510B3A">
      <w:pPr>
        <w:rPr>
          <w:sz w:val="16"/>
        </w:rPr>
      </w:pPr>
      <w:r w:rsidRPr="00231628">
        <w:rPr>
          <w:sz w:val="16"/>
        </w:rPr>
        <w:t xml:space="preserve">Since China enjoys an advantage in the balance of interests, the credibility of the U.S. commitment rests on American military power. According to Press’s model, if the United States can carry out its threat to intervene with relatively low costs, then the threat is credible.22 </w:t>
      </w:r>
      <w:r w:rsidRPr="00231628">
        <w:rPr>
          <w:rStyle w:val="StyleUnderline"/>
        </w:rPr>
        <w:t>When the TRA was passed</w:t>
      </w:r>
      <w:r w:rsidRPr="00231628">
        <w:rPr>
          <w:sz w:val="16"/>
        </w:rPr>
        <w:t xml:space="preserve"> in 1979, </w:t>
      </w:r>
      <w:r w:rsidRPr="00231628">
        <w:rPr>
          <w:rStyle w:val="StyleUnderline"/>
        </w:rPr>
        <w:t>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enjoyed a clear advantage over a militarily weak China. </w:t>
      </w:r>
      <w:r w:rsidRPr="00231628">
        <w:rPr>
          <w:rStyle w:val="Emphasis"/>
        </w:rPr>
        <w:t>That is no longer the case</w:t>
      </w:r>
      <w:r w:rsidRPr="00231628">
        <w:rPr>
          <w:rStyle w:val="StyleUnderline"/>
        </w:rPr>
        <w:t>.</w:t>
      </w:r>
      <w:r w:rsidRPr="00231628">
        <w:rPr>
          <w:sz w:val="16"/>
        </w:rPr>
        <w:t xml:space="preserve"> </w:t>
      </w:r>
      <w:r w:rsidRPr="00231628">
        <w:rPr>
          <w:rStyle w:val="StyleUnderline"/>
        </w:rPr>
        <w:t xml:space="preserve">Several recently published assessments of a U.S.-China conflict over Taiwan have sobering conclusions: America’s lead is shrinking, </w:t>
      </w:r>
      <w:r w:rsidRPr="00231628">
        <w:rPr>
          <w:rStyle w:val="Emphasis"/>
        </w:rPr>
        <w:t>victory is less certain</w:t>
      </w:r>
      <w:r w:rsidRPr="00231628">
        <w:rPr>
          <w:rStyle w:val="StyleUnderline"/>
        </w:rPr>
        <w:t xml:space="preserve">, and the damage inflicted on the U.S. military would be </w:t>
      </w:r>
      <w:r w:rsidRPr="00231628">
        <w:rPr>
          <w:rStyle w:val="Emphasis"/>
        </w:rPr>
        <w:t>substantial</w:t>
      </w:r>
      <w:r w:rsidRPr="00231628">
        <w:rPr>
          <w:rStyle w:val="StyleUnderline"/>
        </w:rPr>
        <w:t>.</w:t>
      </w:r>
      <w:r w:rsidRPr="00231628">
        <w:rPr>
          <w:sz w:val="16"/>
        </w:rPr>
        <w:t xml:space="preserve"> In China’s Military Power, Roger Cliff of the Atlantic Council writes, “</w:t>
      </w:r>
      <w:r w:rsidRPr="00231628">
        <w:rPr>
          <w:rStyle w:val="StyleUnderline"/>
        </w:rPr>
        <w:t>Although China’s leadership could not be confident that an invasion of Taiwan</w:t>
      </w:r>
      <w:r w:rsidRPr="00231628">
        <w:rPr>
          <w:sz w:val="16"/>
        </w:rPr>
        <w:t xml:space="preserve"> in 2020 </w:t>
      </w:r>
      <w:r w:rsidRPr="00231628">
        <w:rPr>
          <w:rStyle w:val="StyleUnderline"/>
        </w:rPr>
        <w:t>would succeed, it is nonetheless possible that it could succeed… .</w:t>
      </w:r>
      <w:r w:rsidRPr="00231628">
        <w:rPr>
          <w:sz w:val="16"/>
        </w:rPr>
        <w:t xml:space="preserve"> </w:t>
      </w:r>
      <w:r w:rsidRPr="00231628">
        <w:rPr>
          <w:rStyle w:val="StyleUnderline"/>
        </w:rPr>
        <w:t>Even a failed attempt</w:t>
      </w:r>
      <w:r w:rsidRPr="00231628">
        <w:rPr>
          <w:sz w:val="16"/>
        </w:rPr>
        <w:t xml:space="preserve">, moreover, </w:t>
      </w:r>
      <w:r w:rsidRPr="00231628">
        <w:rPr>
          <w:rStyle w:val="StyleUnderline"/>
        </w:rPr>
        <w:t>would</w:t>
      </w:r>
      <w:r w:rsidRPr="00231628">
        <w:rPr>
          <w:sz w:val="16"/>
        </w:rPr>
        <w:t xml:space="preserve"> likely </w:t>
      </w:r>
      <w:r w:rsidRPr="00231628">
        <w:rPr>
          <w:rStyle w:val="StyleUnderline"/>
        </w:rPr>
        <w:t xml:space="preserve">be </w:t>
      </w:r>
      <w:r w:rsidRPr="00231628">
        <w:rPr>
          <w:rStyle w:val="Emphasis"/>
        </w:rPr>
        <w:t>extremely costly</w:t>
      </w:r>
      <w:r w:rsidRPr="00231628">
        <w:rPr>
          <w:rStyle w:val="StyleUnderline"/>
        </w:rPr>
        <w:t xml:space="preserve"> to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and Taiwan</w:t>
      </w:r>
      <w:r w:rsidRPr="00231628">
        <w:rPr>
          <w:sz w:val="16"/>
        </w:rPr>
        <w:t xml:space="preserve">.”23 The RAND Corporation reached a similar conclusion: “At a minimum, </w:t>
      </w:r>
      <w:r w:rsidRPr="00231628">
        <w:rPr>
          <w:rStyle w:val="StyleUnderline"/>
        </w:rPr>
        <w:t>the U.S. military would have to mount a substantial effort</w:t>
      </w:r>
      <w:r w:rsidRPr="00231628">
        <w:rPr>
          <w:sz w:val="16"/>
        </w:rPr>
        <w:t>—certainly much more so than in 1996—</w:t>
      </w:r>
      <w:r w:rsidRPr="00231628">
        <w:rPr>
          <w:rStyle w:val="StyleUnderline"/>
        </w:rPr>
        <w:t xml:space="preserve">if it hoped to prevail, and </w:t>
      </w:r>
      <w:r w:rsidRPr="00231628">
        <w:rPr>
          <w:rStyle w:val="Emphasis"/>
        </w:rPr>
        <w:t>losses to U.S. forces would likely be heavy.</w:t>
      </w:r>
      <w:r w:rsidRPr="00231628">
        <w:rPr>
          <w:sz w:val="16"/>
        </w:rPr>
        <w:t xml:space="preserve">”24 It is impossible to determine exactly how many American ships, aircraft, and lives would be lost to defend Taiwan from a PLA attack. But given the improved quality of PLA weapons systems and training exercises, it is safe to assume that </w:t>
      </w:r>
      <w:r w:rsidRPr="00231628">
        <w:rPr>
          <w:rStyle w:val="StyleUnderline"/>
        </w:rPr>
        <w:t>the U.S. military would have to cope with losses that it has not experienced in decades</w:t>
      </w:r>
      <w:r w:rsidRPr="00231628">
        <w:rPr>
          <w:sz w:val="16"/>
        </w:rPr>
        <w:t>.</w:t>
      </w:r>
    </w:p>
    <w:p w14:paraId="62A120A3" w14:textId="77777777" w:rsidR="00510B3A" w:rsidRPr="00231628" w:rsidRDefault="00510B3A" w:rsidP="00510B3A">
      <w:pPr>
        <w:rPr>
          <w:sz w:val="16"/>
        </w:rPr>
      </w:pPr>
      <w:r w:rsidRPr="00231628">
        <w:rPr>
          <w:sz w:val="16"/>
        </w:rPr>
        <w:t xml:space="preserve">Of course, it is important to note that high costs do not flow one way. In a war, the United States and Taiwan would make an invasion very costly for China, which reduces the credibility of Beijing’s threats to use force. However, </w:t>
      </w:r>
      <w:r w:rsidRPr="00231628">
        <w:rPr>
          <w:rStyle w:val="StyleUnderline"/>
        </w:rPr>
        <w:t xml:space="preserve">U.S. military superiority in a Taiwan Strait conflict was nearly absolute until </w:t>
      </w:r>
      <w:r w:rsidRPr="00231628">
        <w:rPr>
          <w:rStyle w:val="Emphasis"/>
        </w:rPr>
        <w:t>very recently</w:t>
      </w:r>
      <w:r w:rsidRPr="00231628">
        <w:rPr>
          <w:rStyle w:val="StyleUnderline"/>
        </w:rPr>
        <w:t xml:space="preserve">. </w:t>
      </w:r>
      <w:r w:rsidRPr="00231628">
        <w:rPr>
          <w:sz w:val="16"/>
        </w:rPr>
        <w:t xml:space="preserve">This superiority made victory relatively cheap, which enhanced the credibility of the American commitment.25 </w:t>
      </w:r>
      <w:r w:rsidRPr="00231628">
        <w:rPr>
          <w:rStyle w:val="StyleUnderline"/>
        </w:rPr>
        <w:t xml:space="preserve">Improvements to already formidable Chinese weapons systems, combined with recent reforms that enhance command and control for fighting modern war, continue to </w:t>
      </w:r>
      <w:r w:rsidRPr="00231628">
        <w:rPr>
          <w:rStyle w:val="Emphasis"/>
        </w:rPr>
        <w:t>ratchet up the costs</w:t>
      </w:r>
      <w:r w:rsidRPr="00231628">
        <w:rPr>
          <w:rStyle w:val="StyleUnderline"/>
        </w:rPr>
        <w:t xml:space="preserve">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would have to absorb</w:t>
      </w:r>
      <w:r w:rsidRPr="00231628">
        <w:rPr>
          <w:sz w:val="16"/>
        </w:rPr>
        <w:t>.26</w:t>
      </w:r>
    </w:p>
    <w:p w14:paraId="5A6DEF5F" w14:textId="496F90E0" w:rsidR="00510B3A" w:rsidRPr="00231628" w:rsidRDefault="00510B3A" w:rsidP="00510B3A">
      <w:pPr>
        <w:rPr>
          <w:rStyle w:val="StyleUnderline"/>
        </w:rPr>
      </w:pPr>
      <w:r w:rsidRPr="00231628">
        <w:rPr>
          <w:sz w:val="16"/>
        </w:rPr>
        <w:t xml:space="preserve">If the PLA continues to improve at the rate it has done over the last 20 years, </w:t>
      </w:r>
      <w:r w:rsidRPr="00231628">
        <w:rPr>
          <w:rStyle w:val="StyleUnderline"/>
        </w:rPr>
        <w:t>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could be in the unpleasant position of fighting a very costly conflict over a piece of territory that China has a much stronger interest in controlling than the United States has in keeping independent</w:t>
      </w:r>
      <w:r w:rsidRPr="00231628">
        <w:rPr>
          <w:sz w:val="16"/>
        </w:rPr>
        <w:t xml:space="preserve">. </w:t>
      </w:r>
      <w:r w:rsidRPr="00231628">
        <w:rPr>
          <w:rStyle w:val="StyleUnderline"/>
        </w:rPr>
        <w:t xml:space="preserve">Close </w:t>
      </w:r>
      <w:r w:rsidRPr="00231628">
        <w:rPr>
          <w:rStyle w:val="Emphasis"/>
        </w:rPr>
        <w:t>economic ties</w:t>
      </w:r>
      <w:r w:rsidRPr="00231628">
        <w:rPr>
          <w:rStyle w:val="StyleUnderline"/>
        </w:rPr>
        <w:t xml:space="preserve"> between the United States and China</w:t>
      </w:r>
      <w:r w:rsidRPr="00231628">
        <w:rPr>
          <w:sz w:val="16"/>
        </w:rPr>
        <w:t xml:space="preserve"> (bilateral trade in goods was valued at $598 billion in 2015 in nominal dollars) </w:t>
      </w:r>
      <w:r w:rsidRPr="00231628">
        <w:rPr>
          <w:rStyle w:val="StyleUnderline"/>
        </w:rPr>
        <w:t xml:space="preserve">would likely </w:t>
      </w:r>
      <w:r w:rsidRPr="00231628">
        <w:rPr>
          <w:rStyle w:val="Emphasis"/>
        </w:rPr>
        <w:t>suffer</w:t>
      </w:r>
      <w:r w:rsidRPr="00231628">
        <w:rPr>
          <w:rStyle w:val="StyleUnderline"/>
        </w:rPr>
        <w:t xml:space="preserve"> as well.</w:t>
      </w:r>
      <w:r w:rsidRPr="00231628">
        <w:rPr>
          <w:sz w:val="16"/>
        </w:rPr>
        <w:t xml:space="preserve">27 </w:t>
      </w:r>
      <w:r w:rsidRPr="00231628">
        <w:rPr>
          <w:rStyle w:val="StyleUnderline"/>
        </w:rPr>
        <w:t xml:space="preserve">The high costs the United States would face in a conflict over Taiwan </w:t>
      </w:r>
      <w:r w:rsidRPr="00231628">
        <w:rPr>
          <w:rStyle w:val="Emphasis"/>
        </w:rPr>
        <w:t>undermine U.S. credibility</w:t>
      </w:r>
      <w:r w:rsidRPr="00231628">
        <w:rPr>
          <w:sz w:val="16"/>
        </w:rPr>
        <w:t xml:space="preserve">. </w:t>
      </w:r>
      <w:r w:rsidRPr="00231628">
        <w:rPr>
          <w:rStyle w:val="StyleUnderline"/>
        </w:rPr>
        <w:t xml:space="preserve">China’s stronger interests and ability to inflict high costs on the United States could </w:t>
      </w:r>
      <w:r w:rsidRPr="00231628">
        <w:rPr>
          <w:rStyle w:val="Emphasis"/>
        </w:rPr>
        <w:t>encourage Beijing to take risks</w:t>
      </w:r>
      <w:r w:rsidRPr="00231628">
        <w:rPr>
          <w:rStyle w:val="StyleUnderline"/>
        </w:rPr>
        <w:t xml:space="preserve"> that until recently would have been considered unacceptable.</w:t>
      </w:r>
    </w:p>
    <w:p w14:paraId="709E5372" w14:textId="0A9E248A" w:rsidR="002C1D2C" w:rsidRPr="00231628" w:rsidRDefault="002C1D2C" w:rsidP="002C1D2C">
      <w:pPr>
        <w:pStyle w:val="Heading3"/>
      </w:pPr>
      <w:r w:rsidRPr="00231628">
        <w:t xml:space="preserve">--- XT: China Invasion/Deterrence </w:t>
      </w:r>
    </w:p>
    <w:p w14:paraId="4684E767" w14:textId="77777777" w:rsidR="00510B3A" w:rsidRPr="00231628" w:rsidRDefault="00510B3A" w:rsidP="00510B3A">
      <w:pPr>
        <w:pStyle w:val="Heading4"/>
      </w:pPr>
      <w:r w:rsidRPr="00231628">
        <w:t xml:space="preserve">Deterrence failing now and unsustainable – risks cross-strait conflict and CCP lashout </w:t>
      </w:r>
    </w:p>
    <w:p w14:paraId="73AE36BA" w14:textId="77777777" w:rsidR="00510B3A" w:rsidRPr="00231628" w:rsidRDefault="00510B3A" w:rsidP="00510B3A">
      <w:r w:rsidRPr="00231628">
        <w:rPr>
          <w:rStyle w:val="Style13ptBold"/>
        </w:rPr>
        <w:t>Gomez 16</w:t>
      </w:r>
      <w:r w:rsidRPr="00231628">
        <w:t xml:space="preserve"> (Eric, policy analyst for defense and foreign policy studies at the Cato Institute, Masters of Arts in International Affairs from the Bush School of Government and Public Service at Texas A&amp;M University, “A Costly Commitment: Options for the Future of the U.S.-Taiwan Defense Relationship,” 9-28, </w:t>
      </w:r>
      <w:hyperlink r:id="rId37" w:history="1">
        <w:r w:rsidRPr="00231628">
          <w:rPr>
            <w:rStyle w:val="Hyperlink"/>
          </w:rPr>
          <w:t>https://www.cato.org/publications/policy-analysis/costly-commitment-options-future-us-taiwan-defense-relationship</w:t>
        </w:r>
      </w:hyperlink>
      <w:r w:rsidRPr="00231628">
        <w:t xml:space="preserve">) </w:t>
      </w:r>
    </w:p>
    <w:p w14:paraId="7D767561" w14:textId="77777777" w:rsidR="00510B3A" w:rsidRPr="00231628" w:rsidRDefault="00510B3A" w:rsidP="00510B3A">
      <w:pPr>
        <w:rPr>
          <w:sz w:val="16"/>
        </w:rPr>
      </w:pPr>
      <w:r w:rsidRPr="00231628">
        <w:rPr>
          <w:sz w:val="16"/>
        </w:rPr>
        <w:t xml:space="preserve">Introduction </w:t>
      </w:r>
      <w:r w:rsidRPr="00231628">
        <w:rPr>
          <w:rStyle w:val="StyleUnderline"/>
        </w:rPr>
        <w:t xml:space="preserve">The U.S. defense relationship with Taiwan is a </w:t>
      </w:r>
      <w:r w:rsidRPr="00231628">
        <w:rPr>
          <w:rStyle w:val="Emphasis"/>
        </w:rPr>
        <w:t>risky</w:t>
      </w:r>
      <w:r w:rsidRPr="00231628">
        <w:rPr>
          <w:rStyle w:val="StyleUnderline"/>
        </w:rPr>
        <w:t xml:space="preserve"> and </w:t>
      </w:r>
      <w:r w:rsidRPr="00231628">
        <w:rPr>
          <w:rStyle w:val="Emphasis"/>
        </w:rPr>
        <w:t>costly</w:t>
      </w:r>
      <w:r w:rsidRPr="00231628">
        <w:rPr>
          <w:rStyle w:val="StyleUnderline"/>
        </w:rPr>
        <w:t xml:space="preserve"> commitment that has become </w:t>
      </w:r>
      <w:r w:rsidRPr="00231628">
        <w:rPr>
          <w:rStyle w:val="Emphasis"/>
        </w:rPr>
        <w:t>increasingly difficult to sustain</w:t>
      </w:r>
      <w:r w:rsidRPr="00231628">
        <w:rPr>
          <w:sz w:val="16"/>
        </w:rPr>
        <w:t>. Barry Posen of the Massachusetts Institute of Technology put it best when he wrote, “</w:t>
      </w:r>
      <w:r w:rsidRPr="00231628">
        <w:rPr>
          <w:rStyle w:val="StyleUnderline"/>
        </w:rPr>
        <w:t>The U.S. commitment to Taiwan is</w:t>
      </w:r>
      <w:r w:rsidRPr="00231628">
        <w:rPr>
          <w:sz w:val="16"/>
        </w:rPr>
        <w:t xml:space="preserve"> simultaneously </w:t>
      </w:r>
      <w:r w:rsidRPr="00231628">
        <w:rPr>
          <w:rStyle w:val="StyleUnderline"/>
        </w:rPr>
        <w:t xml:space="preserve">the </w:t>
      </w:r>
      <w:r w:rsidRPr="00231628">
        <w:rPr>
          <w:rStyle w:val="Emphasis"/>
        </w:rPr>
        <w:t>most perilous</w:t>
      </w:r>
      <w:r w:rsidRPr="00231628">
        <w:rPr>
          <w:rStyle w:val="StyleUnderline"/>
        </w:rPr>
        <w:t xml:space="preserve"> and </w:t>
      </w:r>
      <w:r w:rsidRPr="00231628">
        <w:rPr>
          <w:rStyle w:val="Emphasis"/>
        </w:rPr>
        <w:t>least strategically necessary</w:t>
      </w:r>
      <w:r w:rsidRPr="00231628">
        <w:rPr>
          <w:rStyle w:val="StyleUnderline"/>
        </w:rPr>
        <w:t xml:space="preserve"> commitment </w:t>
      </w:r>
      <w:r w:rsidRPr="00231628">
        <w:rPr>
          <w:sz w:val="16"/>
        </w:rPr>
        <w:t xml:space="preserve">that </w:t>
      </w:r>
      <w:r w:rsidRPr="00231628">
        <w:rPr>
          <w:rStyle w:val="StyleUnderline"/>
        </w:rPr>
        <w:t>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has today</w:t>
      </w:r>
      <w:r w:rsidRPr="00231628">
        <w:rPr>
          <w:sz w:val="16"/>
        </w:rPr>
        <w:t>.”1 The United States can and should strive for a peaceful resolution of the Taiwan dispute, but through means other than an implicit commitment to use military force to defend the island.</w:t>
      </w:r>
    </w:p>
    <w:p w14:paraId="4481F529" w14:textId="77777777" w:rsidR="00510B3A" w:rsidRPr="00231628" w:rsidRDefault="00510B3A" w:rsidP="00510B3A">
      <w:pPr>
        <w:rPr>
          <w:rStyle w:val="StyleUnderline"/>
        </w:rPr>
      </w:pPr>
      <w:r w:rsidRPr="00231628">
        <w:rPr>
          <w:sz w:val="16"/>
        </w:rPr>
        <w:t xml:space="preserve">Washington’s approach to keeping the peace in the Taiwan Strait during the latter years of Taiwan’s Lee Teng-hui (1988-2000) and most of the Chen Shui-bian (2000—2008) administrations was known as “dual deterrence.” </w:t>
      </w:r>
      <w:r w:rsidRPr="00231628">
        <w:rPr>
          <w:rStyle w:val="StyleUnderline"/>
        </w:rPr>
        <w:t xml:space="preserve">Under </w:t>
      </w:r>
      <w:r w:rsidRPr="00231628">
        <w:rPr>
          <w:rStyle w:val="Emphasis"/>
        </w:rPr>
        <w:t>dual deterrence</w:t>
      </w:r>
      <w:r w:rsidRPr="00231628">
        <w:rPr>
          <w:rStyle w:val="StyleUnderline"/>
        </w:rPr>
        <w:t xml:space="preserve">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issued a combination of warnings and reassurances to both China and Taiwan to prevent either from unilaterally changing the status quo</w:t>
      </w:r>
      <w:r w:rsidRPr="00231628">
        <w:rPr>
          <w:sz w:val="16"/>
        </w:rPr>
        <w:t xml:space="preserve">.2 </w:t>
      </w:r>
      <w:r w:rsidRPr="00231628">
        <w:rPr>
          <w:rStyle w:val="StyleUnderline"/>
        </w:rPr>
        <w:t>America’s overwhelming military advantage over the</w:t>
      </w:r>
      <w:r w:rsidRPr="00231628">
        <w:rPr>
          <w:sz w:val="16"/>
        </w:rPr>
        <w:t xml:space="preserve"> People’s Liberation Army (</w:t>
      </w:r>
      <w:r w:rsidRPr="00231628">
        <w:rPr>
          <w:rStyle w:val="StyleUnderline"/>
        </w:rPr>
        <w:t>PLA) deterred China from using military force, while Taiwan moderated its behavior lest U.S. forces not come to its rescue</w:t>
      </w:r>
      <w:r w:rsidRPr="00231628">
        <w:rPr>
          <w:sz w:val="16"/>
        </w:rPr>
        <w:t xml:space="preserve">.3 </w:t>
      </w:r>
      <w:r w:rsidRPr="00231628">
        <w:rPr>
          <w:rStyle w:val="StyleUnderline"/>
        </w:rPr>
        <w:t xml:space="preserve">However, the dual deterrence concept is </w:t>
      </w:r>
      <w:r w:rsidRPr="00231628">
        <w:rPr>
          <w:rStyle w:val="Emphasis"/>
        </w:rPr>
        <w:t>ill-suited</w:t>
      </w:r>
      <w:r w:rsidRPr="00231628">
        <w:rPr>
          <w:rStyle w:val="StyleUnderline"/>
        </w:rPr>
        <w:t xml:space="preserve"> to the </w:t>
      </w:r>
      <w:r w:rsidRPr="00231628">
        <w:rPr>
          <w:rStyle w:val="Emphasis"/>
        </w:rPr>
        <w:t>current military environment</w:t>
      </w:r>
      <w:r w:rsidRPr="00231628">
        <w:rPr>
          <w:rStyle w:val="StyleUnderline"/>
        </w:rPr>
        <w:t xml:space="preserve"> in the Taiwan Strait.</w:t>
      </w:r>
    </w:p>
    <w:p w14:paraId="48A70787" w14:textId="77777777" w:rsidR="00510B3A" w:rsidRPr="00231628" w:rsidRDefault="00510B3A" w:rsidP="00510B3A">
      <w:pPr>
        <w:rPr>
          <w:sz w:val="16"/>
        </w:rPr>
      </w:pPr>
      <w:r w:rsidRPr="00231628">
        <w:rPr>
          <w:rStyle w:val="StyleUnderline"/>
        </w:rPr>
        <w:t xml:space="preserve">Dual deterrence is </w:t>
      </w:r>
      <w:r w:rsidRPr="00231628">
        <w:rPr>
          <w:rStyle w:val="Emphasis"/>
        </w:rPr>
        <w:t>no longer viable</w:t>
      </w:r>
      <w:r w:rsidRPr="00231628">
        <w:rPr>
          <w:rStyle w:val="StyleUnderline"/>
        </w:rPr>
        <w:t xml:space="preserve"> because the modernization of the PLA has improved Beijing’s ability to inflict high costs on U.S. military forces that would come to Taiwan’s aid in the event of a Chinese invasion attempt</w:t>
      </w:r>
      <w:r w:rsidRPr="00231628">
        <w:rPr>
          <w:sz w:val="16"/>
        </w:rPr>
        <w:t xml:space="preserve">.4 The deployment of two U.S. Navy aircraft carriers to the waters around Taiwan during the 1995-1996 Taiwan Strait Crisis was a major embarrassment for the PLA, and it has played an important role in driving China’s military modernization.5 </w:t>
      </w:r>
      <w:r w:rsidRPr="00231628">
        <w:rPr>
          <w:rStyle w:val="StyleUnderline"/>
        </w:rPr>
        <w:t>Improvements in China’s</w:t>
      </w:r>
      <w:r w:rsidRPr="00231628">
        <w:rPr>
          <w:sz w:val="16"/>
        </w:rPr>
        <w:t xml:space="preserve"> anti-access/area denial (</w:t>
      </w:r>
      <w:r w:rsidRPr="00231628">
        <w:rPr>
          <w:rStyle w:val="Emphasis"/>
        </w:rPr>
        <w:t>A2/AD</w:t>
      </w:r>
      <w:r w:rsidRPr="00231628">
        <w:rPr>
          <w:rStyle w:val="StyleUnderline"/>
        </w:rPr>
        <w:t>) capabilities have significantly complicated the ability of the United States to defend Taiwan by making it difficult for the U.S. Navy and Air Force to operate in and around the Taiwan Strait.</w:t>
      </w:r>
      <w:r w:rsidRPr="00231628">
        <w:rPr>
          <w:sz w:val="16"/>
        </w:rPr>
        <w:t>6 According to a recent RAND Corporation study, “</w:t>
      </w:r>
      <w:r w:rsidRPr="00231628">
        <w:rPr>
          <w:rStyle w:val="StyleUnderline"/>
        </w:rPr>
        <w:t>a Taiwan [conflict] scenario will be extremely competitive by 2017, with China able to challenge U.S. capabilities in a wide range of areas</w:t>
      </w:r>
      <w:r w:rsidRPr="00231628">
        <w:rPr>
          <w:sz w:val="16"/>
        </w:rPr>
        <w:t xml:space="preserve">.”7 </w:t>
      </w:r>
      <w:r w:rsidRPr="00231628">
        <w:rPr>
          <w:rStyle w:val="StyleUnderline"/>
        </w:rPr>
        <w:t xml:space="preserve">This </w:t>
      </w:r>
      <w:r w:rsidRPr="00231628">
        <w:rPr>
          <w:rStyle w:val="Emphasis"/>
        </w:rPr>
        <w:t>shifting balance of power</w:t>
      </w:r>
      <w:r w:rsidRPr="00231628">
        <w:rPr>
          <w:rStyle w:val="StyleUnderline"/>
        </w:rPr>
        <w:t xml:space="preserve"> </w:t>
      </w:r>
      <w:r w:rsidRPr="00231628">
        <w:rPr>
          <w:rStyle w:val="Emphasis"/>
        </w:rPr>
        <w:t>strains the credibility of the U.S. defense commitment</w:t>
      </w:r>
      <w:r w:rsidRPr="00231628">
        <w:rPr>
          <w:rStyle w:val="StyleUnderline"/>
        </w:rPr>
        <w:t xml:space="preserve"> to Taiwan by increasing the costs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would have to pay in an armed conflict</w:t>
      </w:r>
      <w:r w:rsidRPr="00231628">
        <w:rPr>
          <w:sz w:val="16"/>
        </w:rPr>
        <w:t>.</w:t>
      </w:r>
    </w:p>
    <w:p w14:paraId="4AD89385" w14:textId="77777777" w:rsidR="00510B3A" w:rsidRPr="00231628" w:rsidRDefault="00510B3A" w:rsidP="00510B3A">
      <w:pPr>
        <w:rPr>
          <w:sz w:val="16"/>
        </w:rPr>
      </w:pPr>
      <w:r w:rsidRPr="00231628">
        <w:rPr>
          <w:sz w:val="16"/>
        </w:rPr>
        <w:t xml:space="preserve">Two additional developments will challenge the cross-strait peace. First, </w:t>
      </w:r>
      <w:r w:rsidRPr="00231628">
        <w:rPr>
          <w:rStyle w:val="StyleUnderline"/>
        </w:rPr>
        <w:t>the period of rapprochement that has characterized cross-strait relations since 2008 has ended</w:t>
      </w:r>
      <w:r w:rsidRPr="00231628">
        <w:rPr>
          <w:sz w:val="16"/>
        </w:rPr>
        <w:t xml:space="preserve">. The former Taiwanese president, Ma Ying-jeou (2008-2016), championed cross-strait cooperation and economic linkages that brought a welcome sense of calm after the tumultuous administrations of Lee and Chen.8 However, </w:t>
      </w:r>
      <w:r w:rsidRPr="00231628">
        <w:rPr>
          <w:rStyle w:val="StyleUnderline"/>
        </w:rPr>
        <w:t>the January 2016 landslide victory of the DPP in both presidential and legislative elections revealed popular dissatisfaction with Ma’s policies and a weakening economy</w:t>
      </w:r>
      <w:r w:rsidRPr="00231628">
        <w:rPr>
          <w:sz w:val="16"/>
        </w:rPr>
        <w:t xml:space="preserve">.9 </w:t>
      </w:r>
      <w:r w:rsidRPr="00231628">
        <w:rPr>
          <w:rStyle w:val="StyleUnderline"/>
        </w:rPr>
        <w:t>President Tsai Ing-wen</w:t>
      </w:r>
      <w:r w:rsidRPr="00231628">
        <w:rPr>
          <w:sz w:val="16"/>
        </w:rPr>
        <w:t xml:space="preserve"> pledged to maintain peace. But her </w:t>
      </w:r>
      <w:r w:rsidRPr="00231628">
        <w:rPr>
          <w:rStyle w:val="StyleUnderline"/>
        </w:rPr>
        <w:t>unwillingness to declare support for the “1992 Consensus”</w:t>
      </w:r>
      <w:r w:rsidRPr="00231628">
        <w:rPr>
          <w:sz w:val="16"/>
        </w:rPr>
        <w:t xml:space="preserve"> (simply stated as “one China, different interpretations”) </w:t>
      </w:r>
      <w:r w:rsidRPr="00231628">
        <w:rPr>
          <w:rStyle w:val="StyleUnderline"/>
        </w:rPr>
        <w:t>caused Beijing to suspend communication between the Taiwan Affairs Office and Taipei’s equivalent, the Mainland Affairs Council.</w:t>
      </w:r>
      <w:r w:rsidRPr="00231628">
        <w:rPr>
          <w:sz w:val="16"/>
        </w:rPr>
        <w:t xml:space="preserve">10 It is too early to tell how Tsai’s administration and a DPP-controlled legislature will affect cross-strait relations, but </w:t>
      </w:r>
      <w:r w:rsidRPr="00231628">
        <w:rPr>
          <w:rStyle w:val="StyleUnderline"/>
        </w:rPr>
        <w:t xml:space="preserve">the relatively high level of </w:t>
      </w:r>
      <w:r w:rsidRPr="00231628">
        <w:rPr>
          <w:rStyle w:val="Emphasis"/>
        </w:rPr>
        <w:t>cooperation</w:t>
      </w:r>
      <w:r w:rsidRPr="00231628">
        <w:rPr>
          <w:rStyle w:val="StyleUnderline"/>
        </w:rPr>
        <w:t xml:space="preserve"> the Ma administration promoted </w:t>
      </w:r>
      <w:r w:rsidRPr="00231628">
        <w:rPr>
          <w:rStyle w:val="Emphasis"/>
        </w:rPr>
        <w:t>is</w:t>
      </w:r>
      <w:r w:rsidRPr="00231628">
        <w:rPr>
          <w:rStyle w:val="StyleUnderline"/>
        </w:rPr>
        <w:t xml:space="preserve"> likely </w:t>
      </w:r>
      <w:r w:rsidRPr="00231628">
        <w:rPr>
          <w:rStyle w:val="Emphasis"/>
        </w:rPr>
        <w:t>over</w:t>
      </w:r>
      <w:r w:rsidRPr="00231628">
        <w:rPr>
          <w:sz w:val="16"/>
        </w:rPr>
        <w:t>.11</w:t>
      </w:r>
    </w:p>
    <w:p w14:paraId="71A0281C" w14:textId="77777777" w:rsidR="00510B3A" w:rsidRPr="00231628" w:rsidRDefault="00510B3A" w:rsidP="00510B3A">
      <w:pPr>
        <w:rPr>
          <w:rStyle w:val="StyleUnderline"/>
        </w:rPr>
      </w:pPr>
      <w:r w:rsidRPr="00231628">
        <w:rPr>
          <w:sz w:val="16"/>
        </w:rPr>
        <w:t xml:space="preserve">Second, </w:t>
      </w:r>
      <w:r w:rsidRPr="00231628">
        <w:rPr>
          <w:rStyle w:val="StyleUnderline"/>
        </w:rPr>
        <w:t xml:space="preserve">China’s slowing economy adds </w:t>
      </w:r>
      <w:r w:rsidRPr="00231628">
        <w:rPr>
          <w:rStyle w:val="Emphasis"/>
        </w:rPr>
        <w:t>uncertainty</w:t>
      </w:r>
      <w:r w:rsidRPr="00231628">
        <w:rPr>
          <w:rStyle w:val="StyleUnderline"/>
        </w:rPr>
        <w:t xml:space="preserve"> to cross-strait relations</w:t>
      </w:r>
      <w:r w:rsidRPr="00231628">
        <w:rPr>
          <w:sz w:val="16"/>
        </w:rPr>
        <w:t xml:space="preserve">. China’s GDP growth rate was 6.9 percent during the first nine months of 2015, well below the double-digit GDP growth rates of the last couple of decades.12 </w:t>
      </w:r>
      <w:r w:rsidRPr="00231628">
        <w:rPr>
          <w:rStyle w:val="StyleUnderline"/>
        </w:rPr>
        <w:t xml:space="preserve">Sliding growth and the resulting social instability could encourage China’s leaders to </w:t>
      </w:r>
      <w:r w:rsidRPr="00231628">
        <w:rPr>
          <w:rStyle w:val="Emphasis"/>
        </w:rPr>
        <w:t>behave more aggressively toward Taiwan</w:t>
      </w:r>
      <w:r w:rsidRPr="00231628">
        <w:rPr>
          <w:rStyle w:val="StyleUnderline"/>
        </w:rPr>
        <w:t xml:space="preserve"> to </w:t>
      </w:r>
      <w:r w:rsidRPr="00231628">
        <w:rPr>
          <w:rStyle w:val="Emphasis"/>
        </w:rPr>
        <w:t>bolster domestic legitimacy</w:t>
      </w:r>
      <w:r w:rsidRPr="00231628">
        <w:rPr>
          <w:rStyle w:val="StyleUnderline"/>
        </w:rPr>
        <w:t xml:space="preserve"> and </w:t>
      </w:r>
      <w:r w:rsidRPr="00231628">
        <w:rPr>
          <w:rStyle w:val="Emphasis"/>
        </w:rPr>
        <w:t>ensure regime survival</w:t>
      </w:r>
      <w:r w:rsidRPr="00231628">
        <w:rPr>
          <w:sz w:val="16"/>
        </w:rPr>
        <w:t xml:space="preserve">.13 However, a slowing economy could also restrict military spending and encourage Chinese policymakers to avoid big conflicts as they focus on shoring up the economy. At the very least, </w:t>
      </w:r>
      <w:r w:rsidRPr="00231628">
        <w:rPr>
          <w:rStyle w:val="StyleUnderline"/>
        </w:rPr>
        <w:t>China’s economic situation is a source of uncertainty that was not present when the United States relied on dual deterrence.</w:t>
      </w:r>
    </w:p>
    <w:p w14:paraId="2104D1AC" w14:textId="77777777" w:rsidR="00510B3A" w:rsidRPr="00231628" w:rsidRDefault="00510B3A" w:rsidP="00510B3A">
      <w:pPr>
        <w:pStyle w:val="Heading4"/>
      </w:pPr>
      <w:r w:rsidRPr="00231628">
        <w:t xml:space="preserve">US defense of Taiwan is unsustainable – deterrence will inevitably collapse </w:t>
      </w:r>
    </w:p>
    <w:p w14:paraId="50EC6BD4" w14:textId="77777777" w:rsidR="00510B3A" w:rsidRPr="00231628" w:rsidRDefault="00510B3A" w:rsidP="00510B3A">
      <w:r w:rsidRPr="00231628">
        <w:rPr>
          <w:rStyle w:val="Style13ptBold"/>
        </w:rPr>
        <w:t>Mearsheimer 14</w:t>
      </w:r>
      <w:r w:rsidRPr="00231628">
        <w:t xml:space="preserve"> (John J, R. Wendell Harrison Distinguished Service Professor of Political Science at the University of Chicago, “Say Goodbye to Taiwan,” 2-25, </w:t>
      </w:r>
      <w:hyperlink r:id="rId38" w:history="1">
        <w:r w:rsidRPr="00231628">
          <w:rPr>
            <w:rStyle w:val="Hyperlink"/>
          </w:rPr>
          <w:t>https://nationalinterest.org/article/say-goodbye-taiwan-9931?page=0%2C3</w:t>
        </w:r>
      </w:hyperlink>
      <w:r w:rsidRPr="00231628">
        <w:t xml:space="preserve">) </w:t>
      </w:r>
    </w:p>
    <w:p w14:paraId="18F194A3" w14:textId="77777777" w:rsidR="00510B3A" w:rsidRPr="00231628" w:rsidRDefault="00510B3A" w:rsidP="00510B3A">
      <w:pPr>
        <w:rPr>
          <w:sz w:val="16"/>
        </w:rPr>
      </w:pPr>
      <w:r w:rsidRPr="00231628">
        <w:rPr>
          <w:rStyle w:val="StyleUnderline"/>
        </w:rPr>
        <w:t xml:space="preserve">While the United States has good reasons to want Taiwan as part of the balancing coalition it will build against China, there are also reasons to think this relationship is </w:t>
      </w:r>
      <w:r w:rsidRPr="00231628">
        <w:rPr>
          <w:rStyle w:val="Emphasis"/>
        </w:rPr>
        <w:t>not sustainable</w:t>
      </w:r>
      <w:r w:rsidRPr="00231628">
        <w:rPr>
          <w:rStyle w:val="StyleUnderline"/>
        </w:rPr>
        <w:t xml:space="preserve"> </w:t>
      </w:r>
      <w:r w:rsidRPr="00231628">
        <w:rPr>
          <w:sz w:val="16"/>
        </w:rPr>
        <w:t xml:space="preserve">over the long term. For starters, </w:t>
      </w:r>
      <w:r w:rsidRPr="00231628">
        <w:rPr>
          <w:rStyle w:val="StyleUnderline"/>
        </w:rPr>
        <w:t>at some point</w:t>
      </w:r>
      <w:r w:rsidRPr="00231628">
        <w:rPr>
          <w:sz w:val="16"/>
        </w:rPr>
        <w:t xml:space="preserve"> in the next decade or so </w:t>
      </w:r>
      <w:r w:rsidRPr="00231628">
        <w:rPr>
          <w:rStyle w:val="StyleUnderline"/>
        </w:rPr>
        <w:t xml:space="preserve">it will become </w:t>
      </w:r>
      <w:r w:rsidRPr="00231628">
        <w:rPr>
          <w:rStyle w:val="Emphasis"/>
        </w:rPr>
        <w:t>impossible</w:t>
      </w:r>
      <w:r w:rsidRPr="00231628">
        <w:rPr>
          <w:rStyle w:val="StyleUnderline"/>
        </w:rPr>
        <w:t xml:space="preserve"> for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to help Taiwan defend itself against a Chinese attack</w:t>
      </w:r>
      <w:r w:rsidRPr="00231628">
        <w:rPr>
          <w:sz w:val="16"/>
        </w:rPr>
        <w:t xml:space="preserve">. Remember that </w:t>
      </w:r>
      <w:r w:rsidRPr="00231628">
        <w:rPr>
          <w:rStyle w:val="StyleUnderline"/>
        </w:rPr>
        <w:t xml:space="preserve">we are talking about a China with much more military capability than it has today. </w:t>
      </w:r>
      <w:r w:rsidRPr="00231628">
        <w:rPr>
          <w:sz w:val="16"/>
        </w:rPr>
        <w:t xml:space="preserve">In addition, </w:t>
      </w:r>
      <w:r w:rsidRPr="00231628">
        <w:rPr>
          <w:rStyle w:val="StyleUnderline"/>
        </w:rPr>
        <w:t>geography works in China’s favor in a major way, simply because Taiwan is so close to the Chinese mainland and so far away from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When it comes to a competition between China and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 xml:space="preserve">over projecting military power into Taiwan, </w:t>
      </w:r>
      <w:r w:rsidRPr="00231628">
        <w:rPr>
          <w:rStyle w:val="Emphasis"/>
        </w:rPr>
        <w:t>China wins</w:t>
      </w:r>
      <w:r w:rsidRPr="00231628">
        <w:rPr>
          <w:rStyle w:val="StyleUnderline"/>
        </w:rPr>
        <w:t xml:space="preserve"> </w:t>
      </w:r>
      <w:r w:rsidRPr="00231628">
        <w:rPr>
          <w:rStyle w:val="Emphasis"/>
        </w:rPr>
        <w:t>hands down</w:t>
      </w:r>
      <w:r w:rsidRPr="00231628">
        <w:rPr>
          <w:rStyle w:val="StyleUnderline"/>
        </w:rPr>
        <w:t>.</w:t>
      </w:r>
      <w:r w:rsidRPr="00231628">
        <w:rPr>
          <w:sz w:val="16"/>
        </w:rPr>
        <w:t xml:space="preserve"> Furthermore, in a fight over Taiwan, </w:t>
      </w:r>
      <w:r w:rsidRPr="00231628">
        <w:rPr>
          <w:rStyle w:val="StyleUnderline"/>
        </w:rPr>
        <w:t>American policy makers</w:t>
      </w:r>
      <w:r w:rsidRPr="00231628">
        <w:rPr>
          <w:sz w:val="16"/>
        </w:rPr>
        <w:t xml:space="preserve"> would surely be reluctant to launch major attacks against Chinese forces on the mainland, for fear they might precipitate nuclear escalation. This </w:t>
      </w:r>
      <w:r w:rsidRPr="00231628">
        <w:rPr>
          <w:rStyle w:val="StyleUnderline"/>
        </w:rPr>
        <w:t>reticence would</w:t>
      </w:r>
      <w:r w:rsidRPr="00231628">
        <w:rPr>
          <w:sz w:val="16"/>
        </w:rPr>
        <w:t xml:space="preserve"> also </w:t>
      </w:r>
      <w:r w:rsidRPr="00231628">
        <w:rPr>
          <w:rStyle w:val="Emphasis"/>
        </w:rPr>
        <w:t>work to China’s advantage</w:t>
      </w:r>
      <w:r w:rsidRPr="00231628">
        <w:rPr>
          <w:sz w:val="16"/>
        </w:rPr>
        <w:t>.</w:t>
      </w:r>
    </w:p>
    <w:p w14:paraId="06DFE4EB" w14:textId="3A92FA48" w:rsidR="00510B3A" w:rsidRPr="00231628" w:rsidRDefault="00510B3A" w:rsidP="0029704C"/>
    <w:p w14:paraId="33986A28" w14:textId="792D5DBD" w:rsidR="0029704C" w:rsidRPr="00231628" w:rsidRDefault="0029704C" w:rsidP="0029704C"/>
    <w:p w14:paraId="5C721A5D" w14:textId="5F2489B0" w:rsidR="0029704C" w:rsidRPr="00231628" w:rsidRDefault="0029704C" w:rsidP="0029704C">
      <w:pPr>
        <w:pStyle w:val="Heading2"/>
      </w:pPr>
      <w:r w:rsidRPr="00231628">
        <w:t xml:space="preserve">AT Alliance DA </w:t>
      </w:r>
    </w:p>
    <w:p w14:paraId="17C2FE41" w14:textId="77777777" w:rsidR="00B3192B" w:rsidRPr="00231628" w:rsidRDefault="00B3192B" w:rsidP="00B3192B"/>
    <w:p w14:paraId="35408AD9" w14:textId="08E89EE6" w:rsidR="0029704C" w:rsidRPr="00231628" w:rsidRDefault="00B3192B" w:rsidP="0029704C">
      <w:r w:rsidRPr="00231628">
        <w:t xml:space="preserve">**note – many of these cards answer not only answer arguments about Japan but also the effect of the aff on the broader alliance structure  </w:t>
      </w:r>
    </w:p>
    <w:p w14:paraId="20CB27AD" w14:textId="110A8A67" w:rsidR="0029704C" w:rsidRPr="00231628" w:rsidRDefault="0029704C" w:rsidP="0029704C">
      <w:pPr>
        <w:pStyle w:val="Heading3"/>
      </w:pPr>
      <w:r w:rsidRPr="00231628">
        <w:t xml:space="preserve">2AC Alliance – N/U </w:t>
      </w:r>
    </w:p>
    <w:p w14:paraId="65FE269C" w14:textId="6E163A67" w:rsidR="00E27B72" w:rsidRPr="00231628" w:rsidRDefault="00E27B72" w:rsidP="00E27B72">
      <w:pPr>
        <w:pStyle w:val="Heading4"/>
      </w:pPr>
      <w:r w:rsidRPr="00231628">
        <w:t xml:space="preserve">Trump is ship-wrecking US alliance commitments – including Japan </w:t>
      </w:r>
    </w:p>
    <w:p w14:paraId="6E84CF78" w14:textId="77777777" w:rsidR="0029704C" w:rsidRPr="00231628" w:rsidRDefault="0029704C" w:rsidP="0029704C">
      <w:r w:rsidRPr="00231628">
        <w:rPr>
          <w:rStyle w:val="Style13ptBold"/>
        </w:rPr>
        <w:t>Brands 19</w:t>
      </w:r>
      <w:r w:rsidRPr="00231628">
        <w:t xml:space="preserve"> (Hal Brands is a Bloomberg columnist and the Henry Kissinger distinguished professor at Johns Hopkins University’s School of Advanced International Studies, “Can U.S. alliances withstand Trump's venom?,” 1/30, </w:t>
      </w:r>
      <w:hyperlink r:id="rId39" w:anchor=".XPAzYYhKg2w" w:history="1">
        <w:r w:rsidRPr="00231628">
          <w:rPr>
            <w:rStyle w:val="Hyperlink"/>
          </w:rPr>
          <w:t>https://www.japantimes.co.jp/opinion/2019/01/30/commentary/world-commentary/can-u-s-alliances-withstand-trumps-venom/#.XPAzYYhKg2w</w:t>
        </w:r>
      </w:hyperlink>
      <w:r w:rsidRPr="00231628">
        <w:t xml:space="preserve">) </w:t>
      </w:r>
    </w:p>
    <w:p w14:paraId="0B542AFE" w14:textId="1C3AA64D" w:rsidR="0029704C" w:rsidRPr="00231628" w:rsidRDefault="0029704C" w:rsidP="0029704C">
      <w:pPr>
        <w:rPr>
          <w:rStyle w:val="StyleUnderline"/>
        </w:rPr>
      </w:pPr>
      <w:r w:rsidRPr="00231628">
        <w:rPr>
          <w:sz w:val="16"/>
        </w:rPr>
        <w:t xml:space="preserve">WASHINGTON - After two years under rhetorical assault from U.S. President Donald Trump, America’s alliances have somehow held up. This year, however, </w:t>
      </w:r>
      <w:r w:rsidRPr="00231628">
        <w:rPr>
          <w:rStyle w:val="StyleUnderline"/>
        </w:rPr>
        <w:t xml:space="preserve">the constraints on Trump’s anti-alliance instincts are </w:t>
      </w:r>
      <w:r w:rsidRPr="00231628">
        <w:rPr>
          <w:rStyle w:val="Emphasis"/>
        </w:rPr>
        <w:t>falling away</w:t>
      </w:r>
      <w:r w:rsidRPr="00231628">
        <w:rPr>
          <w:sz w:val="16"/>
        </w:rPr>
        <w:t xml:space="preserve">, </w:t>
      </w:r>
      <w:r w:rsidRPr="00231628">
        <w:rPr>
          <w:rStyle w:val="StyleUnderline"/>
        </w:rPr>
        <w:t>and a mix of internal and external pressures are endangering several key alliances at once.</w:t>
      </w:r>
      <w:r w:rsidR="00E27B72" w:rsidRPr="00231628">
        <w:rPr>
          <w:rStyle w:val="StyleUnderline"/>
        </w:rPr>
        <w:t xml:space="preserve"> </w:t>
      </w:r>
      <w:r w:rsidRPr="00231628">
        <w:rPr>
          <w:rStyle w:val="StyleUnderline"/>
        </w:rPr>
        <w:t>This trend is most visible with respect to NATO</w:t>
      </w:r>
      <w:r w:rsidRPr="00231628">
        <w:rPr>
          <w:sz w:val="16"/>
        </w:rPr>
        <w:t xml:space="preserve">. The trans-Atlantic alliance has been a target of </w:t>
      </w:r>
      <w:r w:rsidRPr="00231628">
        <w:rPr>
          <w:rStyle w:val="StyleUnderline"/>
        </w:rPr>
        <w:t>Trump</w:t>
      </w:r>
      <w:r w:rsidRPr="00231628">
        <w:rPr>
          <w:sz w:val="16"/>
        </w:rPr>
        <w:t xml:space="preserve">’s ire for decades. Since taking office, he </w:t>
      </w:r>
      <w:r w:rsidRPr="00231628">
        <w:rPr>
          <w:rStyle w:val="StyleUnderline"/>
        </w:rPr>
        <w:t>has berated European leaders, waffled on America’s Article 5 commitment to protect allies, and even mused about withdrawing from the pact</w:t>
      </w:r>
      <w:r w:rsidRPr="00231628">
        <w:rPr>
          <w:sz w:val="16"/>
        </w:rPr>
        <w:t>. Yet for two years, largely thanks to the initiative of Congress and the Pentagon, day-to-day relations with NATO remained relatively steady. The administration increased spending on military activities meant to deter Russian aggression. The alliance also took steps to improve its military readiness and address unconventional threats such as cyberattacks and information warfare.</w:t>
      </w:r>
      <w:r w:rsidR="00E27B72" w:rsidRPr="00231628">
        <w:rPr>
          <w:sz w:val="16"/>
        </w:rPr>
        <w:t xml:space="preserve"> </w:t>
      </w:r>
      <w:r w:rsidRPr="00231628">
        <w:rPr>
          <w:sz w:val="16"/>
        </w:rPr>
        <w:t xml:space="preserve">This progress, however, was largely dependent on the presence of committed, pro-NATO officials in the American bureaucracy. Those officials are becoming scarcer by the day. Secretary of Defense James Mattis is gone, replaced by an acting secretary — Patrick </w:t>
      </w:r>
      <w:r w:rsidRPr="00231628">
        <w:rPr>
          <w:rStyle w:val="StyleUnderline"/>
        </w:rPr>
        <w:t>Shanahan</w:t>
      </w:r>
      <w:r w:rsidRPr="00231628">
        <w:rPr>
          <w:sz w:val="16"/>
        </w:rPr>
        <w:t xml:space="preserve"> — who </w:t>
      </w:r>
      <w:r w:rsidRPr="00231628">
        <w:rPr>
          <w:rStyle w:val="StyleUnderline"/>
        </w:rPr>
        <w:t>seems more inclined to fulfill the president’s wishes</w:t>
      </w:r>
      <w:r w:rsidRPr="00231628">
        <w:rPr>
          <w:sz w:val="16"/>
        </w:rPr>
        <w:t>. National Security Adviser John Bolton and Secretary of State Mike Pompeo are not anti-NATO, but their hostility to the European Union poisons their relationships with European colleagues. Less visibly, several key Pentagon and State Department officials responsible for the NATO portfolio — Assistant Secretary of Defense Robert Karem, Deputy Assistant Secretary of Defense Thomas Goffus and Assistant Secretary of State Wess Mitchell — have left or will soon leave their posts.</w:t>
      </w:r>
      <w:r w:rsidR="00E27B72" w:rsidRPr="00231628">
        <w:rPr>
          <w:sz w:val="16"/>
        </w:rPr>
        <w:t xml:space="preserve"> </w:t>
      </w:r>
      <w:r w:rsidRPr="00231628">
        <w:rPr>
          <w:sz w:val="16"/>
        </w:rPr>
        <w:t>None of this means that Trump is likely to withdraw from NATO. Bipartisan support for a recent House resolution that seeks to prevent Trump from unilaterally pulling out of that alliance is a clear warning of the political price he would pay for doing so. The most likely scenario is that there will simply be less constructive leadership from Washington — less ability to propose new initiatives or even respond to allies’ ideas — at a time when NATO confronts major challenges from Russia and illiberalism is surging within the alliance.</w:t>
      </w:r>
      <w:r w:rsidR="00E27B72" w:rsidRPr="00231628">
        <w:rPr>
          <w:sz w:val="16"/>
        </w:rPr>
        <w:t xml:space="preserve"> </w:t>
      </w:r>
      <w:r w:rsidRPr="00231628">
        <w:rPr>
          <w:sz w:val="16"/>
        </w:rPr>
        <w:t xml:space="preserve">Things are no better on the other side of the world. </w:t>
      </w:r>
      <w:r w:rsidRPr="00231628">
        <w:rPr>
          <w:rStyle w:val="StyleUnderline"/>
        </w:rPr>
        <w:t>The Japan-U.S. alliance</w:t>
      </w:r>
      <w:r w:rsidRPr="00231628">
        <w:rPr>
          <w:sz w:val="16"/>
        </w:rPr>
        <w:t xml:space="preserve"> has come through the first half of Trump’s term in stronger shape than one might have expected, given the president’s three-decade history of Japan-bashing. Yet the </w:t>
      </w:r>
      <w:r w:rsidRPr="00231628">
        <w:rPr>
          <w:rStyle w:val="StyleUnderline"/>
        </w:rPr>
        <w:t>strains are subtly mounting</w:t>
      </w:r>
      <w:r w:rsidRPr="00231628">
        <w:rPr>
          <w:sz w:val="16"/>
        </w:rPr>
        <w:t xml:space="preserve">. Prime Minister Shinzo </w:t>
      </w:r>
      <w:r w:rsidRPr="00231628">
        <w:rPr>
          <w:rStyle w:val="StyleUnderline"/>
        </w:rPr>
        <w:t>Abe’s assiduous personal cultivation of Trump did not prevent the president from peremptorily withdrawing from the T</w:t>
      </w:r>
      <w:r w:rsidRPr="00231628">
        <w:rPr>
          <w:sz w:val="16"/>
        </w:rPr>
        <w:t>rans-</w:t>
      </w:r>
      <w:r w:rsidRPr="00231628">
        <w:rPr>
          <w:rStyle w:val="StyleUnderline"/>
        </w:rPr>
        <w:t>P</w:t>
      </w:r>
      <w:r w:rsidRPr="00231628">
        <w:rPr>
          <w:sz w:val="16"/>
        </w:rPr>
        <w:t xml:space="preserve">acific </w:t>
      </w:r>
      <w:r w:rsidRPr="00231628">
        <w:rPr>
          <w:rStyle w:val="StyleUnderline"/>
        </w:rPr>
        <w:t>P</w:t>
      </w:r>
      <w:r w:rsidRPr="00231628">
        <w:rPr>
          <w:sz w:val="16"/>
        </w:rPr>
        <w:t xml:space="preserve">artnership in his first week in office. </w:t>
      </w:r>
      <w:r w:rsidRPr="00231628">
        <w:rPr>
          <w:rStyle w:val="StyleUnderline"/>
        </w:rPr>
        <w:t>Now, Abe fears that Trump may cut a grand bargain with China at Japan’s expense, or make a deal with North Korea that similarly ignores Tokyo’s security concerns</w:t>
      </w:r>
      <w:r w:rsidRPr="00231628">
        <w:rPr>
          <w:sz w:val="16"/>
        </w:rPr>
        <w:t>. And while the challenges in the Japan-U.S. alliance are merely simmering, the problems may be coming to a boil in two other alliances.</w:t>
      </w:r>
      <w:r w:rsidR="00E27B72" w:rsidRPr="00231628">
        <w:rPr>
          <w:sz w:val="16"/>
        </w:rPr>
        <w:t xml:space="preserve"> </w:t>
      </w:r>
      <w:r w:rsidRPr="00231628">
        <w:rPr>
          <w:rStyle w:val="StyleUnderline"/>
        </w:rPr>
        <w:t>The U.S.-South Korea alliance is in crisis, as negotiations on the amount Seoul pays to defray the costs of the American troop presence have deadlocked.</w:t>
      </w:r>
      <w:r w:rsidRPr="00231628">
        <w:rPr>
          <w:sz w:val="16"/>
        </w:rPr>
        <w:t xml:space="preserve"> According to South Korean officials, U.S. negotiators asked for a dramatic hike in these payments, casting doubt on whether Washington was dealing in good faith. The fact that the U.S. side has asked for annual renegotiations — as opposed to a multi-year agreement — has heightened concerns that Trump will simply ask for more again next year.</w:t>
      </w:r>
      <w:r w:rsidR="00E27B72" w:rsidRPr="00231628">
        <w:rPr>
          <w:sz w:val="16"/>
        </w:rPr>
        <w:t xml:space="preserve"> </w:t>
      </w:r>
      <w:r w:rsidRPr="00231628">
        <w:rPr>
          <w:sz w:val="16"/>
        </w:rPr>
        <w:t>The resulting impasse may lead the Pentagon to stop paying South Korean contractors starting in the spring. It could also give an American president who has never liked the U.S. presence on the Korean Peninsula an excuse to begin reducing that presence. Last year, Congress passed legislation prohibiting the Pentagon from cutting U.S. troop levels in South Korea below 22,000 (from the current 28,000). That prohibition can be circumvented, however, if the secretary of defense certifies that doing so is in the national interest.</w:t>
      </w:r>
      <w:r w:rsidR="00E27B72" w:rsidRPr="00231628">
        <w:rPr>
          <w:sz w:val="16"/>
        </w:rPr>
        <w:t xml:space="preserve"> </w:t>
      </w:r>
      <w:r w:rsidRPr="00231628">
        <w:rPr>
          <w:sz w:val="16"/>
        </w:rPr>
        <w:t xml:space="preserve">Making the future of the alliance even more precarious is that this internal dispute is happening at a critical stage in U.S.-North Korea diplomacy. As the upcoming summit with Kim Jong Un approaches, Trump will surely be tempted to make a big concession that will jump-start moribund negotiations on North Korean missiles and nukes. Given how little he cares for the U.S. troop presence in the first place — and given that he suspended U.S.-South Korean military exercises after his previous summit with Kim — </w:t>
      </w:r>
      <w:r w:rsidRPr="00231628">
        <w:rPr>
          <w:rStyle w:val="StyleUnderline"/>
        </w:rPr>
        <w:t>the president may</w:t>
      </w:r>
      <w:r w:rsidRPr="00231628">
        <w:rPr>
          <w:sz w:val="16"/>
        </w:rPr>
        <w:t xml:space="preserve"> try to kill two birds with one stone. He could </w:t>
      </w:r>
      <w:r w:rsidRPr="00231628">
        <w:rPr>
          <w:rStyle w:val="StyleUnderline"/>
        </w:rPr>
        <w:t>withdraw some U.S. forces as a way of appeasing Kim and punishing the South Koreans for not paying up</w:t>
      </w:r>
      <w:r w:rsidRPr="00231628">
        <w:rPr>
          <w:sz w:val="16"/>
        </w:rPr>
        <w:t xml:space="preserve">. </w:t>
      </w:r>
      <w:r w:rsidRPr="00231628">
        <w:rPr>
          <w:rStyle w:val="Emphasis"/>
        </w:rPr>
        <w:t>Doing so would be a gift to Pyongyang, Moscow and Beijing</w:t>
      </w:r>
      <w:r w:rsidRPr="00231628">
        <w:rPr>
          <w:sz w:val="16"/>
        </w:rPr>
        <w:t>: It would be a big step toward undermining the alliance with Seoul and America’s position in Northeast Asia.</w:t>
      </w:r>
      <w:r w:rsidR="00E27B72" w:rsidRPr="00231628">
        <w:rPr>
          <w:sz w:val="16"/>
        </w:rPr>
        <w:t xml:space="preserve"> </w:t>
      </w:r>
      <w:r w:rsidRPr="00231628">
        <w:rPr>
          <w:sz w:val="16"/>
        </w:rPr>
        <w:t xml:space="preserve">Finally, </w:t>
      </w:r>
      <w:r w:rsidRPr="00231628">
        <w:rPr>
          <w:rStyle w:val="StyleUnderline"/>
        </w:rPr>
        <w:t>America’s most important alliance in Southeast Asia is also entering a danger zone</w:t>
      </w:r>
      <w:r w:rsidRPr="00231628">
        <w:rPr>
          <w:sz w:val="16"/>
        </w:rPr>
        <w:t xml:space="preserve">. For years, </w:t>
      </w:r>
      <w:r w:rsidRPr="00231628">
        <w:rPr>
          <w:rStyle w:val="StyleUnderline"/>
        </w:rPr>
        <w:t>the U.S. has refused to clarify whether the Mutual Defense Treaty with the Philippines covers the islands and reefs that Manila controls in the South China Sea</w:t>
      </w:r>
      <w:r w:rsidRPr="00231628">
        <w:rPr>
          <w:sz w:val="16"/>
        </w:rPr>
        <w:t xml:space="preserve">. That ambiguity is meant to avoid writing a “blank check” that Manila might cash by provoking China. Yet given how rapidly China’s expansionism is shifting the balance of influence in the region, </w:t>
      </w:r>
      <w:r w:rsidRPr="00231628">
        <w:rPr>
          <w:rStyle w:val="StyleUnderline"/>
        </w:rPr>
        <w:t>ambiguity is rapidly becoming untenable</w:t>
      </w:r>
      <w:r w:rsidRPr="00231628">
        <w:rPr>
          <w:sz w:val="16"/>
        </w:rPr>
        <w:t>.</w:t>
      </w:r>
      <w:r w:rsidR="00E27B72" w:rsidRPr="00231628">
        <w:rPr>
          <w:sz w:val="16"/>
        </w:rPr>
        <w:t xml:space="preserve"> </w:t>
      </w:r>
      <w:r w:rsidRPr="00231628">
        <w:rPr>
          <w:sz w:val="16"/>
        </w:rPr>
        <w:t xml:space="preserve">Since 2012, when the U.S. failed to prevent Beijing from seizing control of Scarborough Shoal, </w:t>
      </w:r>
      <w:r w:rsidRPr="00231628">
        <w:rPr>
          <w:rStyle w:val="StyleUnderline"/>
        </w:rPr>
        <w:t>Filipino officials have worried that Washington cannot deter the Chinese salami-slicing that is paring away their country’s sovereignty</w:t>
      </w:r>
      <w:r w:rsidRPr="00231628">
        <w:rPr>
          <w:sz w:val="16"/>
        </w:rPr>
        <w:t xml:space="preserve">. Making matters worse, </w:t>
      </w:r>
      <w:r w:rsidRPr="00231628">
        <w:rPr>
          <w:rStyle w:val="StyleUnderline"/>
        </w:rPr>
        <w:t>the U.S. has formally clarified its commitment to defending the Japanese-administered Senkaku Islands in the East China Sea, while evading questions about whether it has a parallel commitment to the Philippines</w:t>
      </w:r>
      <w:r w:rsidRPr="00231628">
        <w:rPr>
          <w:sz w:val="16"/>
        </w:rPr>
        <w:t xml:space="preserve">. Further fueling the crisis is the fact that the </w:t>
      </w:r>
      <w:r w:rsidRPr="00231628">
        <w:rPr>
          <w:rStyle w:val="StyleUnderline"/>
        </w:rPr>
        <w:t>Philippines</w:t>
      </w:r>
      <w:r w:rsidRPr="00231628">
        <w:rPr>
          <w:sz w:val="16"/>
        </w:rPr>
        <w:t xml:space="preserve"> now have a </w:t>
      </w:r>
      <w:r w:rsidRPr="00231628">
        <w:rPr>
          <w:rStyle w:val="StyleUnderline"/>
        </w:rPr>
        <w:t>president</w:t>
      </w:r>
      <w:r w:rsidRPr="00231628">
        <w:rPr>
          <w:sz w:val="16"/>
        </w:rPr>
        <w:t xml:space="preserve"> — Rodrigo </w:t>
      </w:r>
      <w:r w:rsidRPr="00231628">
        <w:rPr>
          <w:rStyle w:val="StyleUnderline"/>
        </w:rPr>
        <w:t>Duterte</w:t>
      </w:r>
      <w:r w:rsidRPr="00231628">
        <w:rPr>
          <w:sz w:val="16"/>
        </w:rPr>
        <w:t xml:space="preserve"> — who </w:t>
      </w:r>
      <w:r w:rsidRPr="00231628">
        <w:rPr>
          <w:rStyle w:val="StyleUnderline"/>
        </w:rPr>
        <w:t>is openly skeptical of the value the U.S. defense commitment provides.</w:t>
      </w:r>
      <w:r w:rsidR="00E27B72" w:rsidRPr="00231628">
        <w:rPr>
          <w:rStyle w:val="StyleUnderline"/>
        </w:rPr>
        <w:t xml:space="preserve"> </w:t>
      </w:r>
      <w:r w:rsidRPr="00231628">
        <w:rPr>
          <w:sz w:val="16"/>
        </w:rPr>
        <w:t>As a result of all this, Philippines Secretary of National Defense Delfin Lorenzana has been signaling that Manila may re-evaluate its commitment to the Mutual Defense Treaty if Washington doesn’t clarify its position. Yet the Trump administration has so far been silent, perhaps because American officials sense that this issue will be a loser with a president who sees alliances as burdens.</w:t>
      </w:r>
      <w:r w:rsidR="00E27B72" w:rsidRPr="00231628">
        <w:rPr>
          <w:sz w:val="16"/>
        </w:rPr>
        <w:t xml:space="preserve"> </w:t>
      </w:r>
      <w:r w:rsidRPr="00231628">
        <w:rPr>
          <w:rStyle w:val="StyleUnderline"/>
        </w:rPr>
        <w:t>A position of continued American ambiguity will</w:t>
      </w:r>
      <w:r w:rsidRPr="00231628">
        <w:rPr>
          <w:sz w:val="16"/>
        </w:rPr>
        <w:t xml:space="preserve"> probably </w:t>
      </w:r>
      <w:r w:rsidRPr="00231628">
        <w:rPr>
          <w:rStyle w:val="StyleUnderline"/>
        </w:rPr>
        <w:t>not lead Duterte to pull out of the alliance. But it may reinforce his belief that Chinese power will ultimately dominate Southeast Asia</w:t>
      </w:r>
      <w:r w:rsidRPr="00231628">
        <w:rPr>
          <w:sz w:val="16"/>
        </w:rPr>
        <w:t xml:space="preserve">, and that Manila should accommodate rather than resist the inevitable. </w:t>
      </w:r>
      <w:r w:rsidRPr="00231628">
        <w:rPr>
          <w:rStyle w:val="StyleUnderline"/>
        </w:rPr>
        <w:t>That</w:t>
      </w:r>
      <w:r w:rsidRPr="00231628">
        <w:rPr>
          <w:sz w:val="16"/>
        </w:rPr>
        <w:t xml:space="preserve">, in turn, </w:t>
      </w:r>
      <w:r w:rsidRPr="00231628">
        <w:rPr>
          <w:rStyle w:val="StyleUnderline"/>
        </w:rPr>
        <w:t>would make it far harder for the U.S. to rally the region against Chinese revisionism; it would subtly but unmistakably erode America’s position in Southeast Asia.</w:t>
      </w:r>
      <w:r w:rsidR="00E27B72" w:rsidRPr="00231628">
        <w:rPr>
          <w:rStyle w:val="StyleUnderline"/>
        </w:rPr>
        <w:t xml:space="preserve"> </w:t>
      </w:r>
      <w:r w:rsidRPr="00231628">
        <w:rPr>
          <w:sz w:val="16"/>
        </w:rPr>
        <w:t xml:space="preserve">To be fair, the crisis of this particular alliance is not really Trump’s fault. Reassuring an exposed ally — while also restraining that ally from unwise actions — would test the abilities of even a competent, committed administration. Yet </w:t>
      </w:r>
      <w:r w:rsidRPr="00231628">
        <w:rPr>
          <w:rStyle w:val="StyleUnderline"/>
        </w:rPr>
        <w:t>the chances that things could turn out badly, with</w:t>
      </w:r>
      <w:r w:rsidRPr="00231628">
        <w:rPr>
          <w:sz w:val="16"/>
        </w:rPr>
        <w:t xml:space="preserve"> the Philippines or </w:t>
      </w:r>
      <w:r w:rsidRPr="00231628">
        <w:rPr>
          <w:rStyle w:val="StyleUnderline"/>
        </w:rPr>
        <w:t>any of these allies, are only heightened by the fact that America currently has a hollowed-out administration led by this particular president.</w:t>
      </w:r>
      <w:r w:rsidR="00E27B72" w:rsidRPr="00231628">
        <w:rPr>
          <w:rStyle w:val="StyleUnderline"/>
        </w:rPr>
        <w:t xml:space="preserve"> </w:t>
      </w:r>
      <w:r w:rsidRPr="00231628">
        <w:rPr>
          <w:rStyle w:val="StyleUnderline"/>
        </w:rPr>
        <w:t>Since Trump took office, U.S. foreign policy wonks have worried that his presidency would be a period of grave peril for America’s alliances. This might be the year that proves them right.</w:t>
      </w:r>
    </w:p>
    <w:p w14:paraId="0CF35807" w14:textId="77777777" w:rsidR="0029704C" w:rsidRPr="00231628" w:rsidRDefault="0029704C" w:rsidP="0029704C"/>
    <w:p w14:paraId="76F333D1" w14:textId="5FEAC93F" w:rsidR="00F34A8D" w:rsidRPr="00231628" w:rsidRDefault="0029704C" w:rsidP="00F34A8D">
      <w:pPr>
        <w:pStyle w:val="Heading3"/>
      </w:pPr>
      <w:r w:rsidRPr="00231628">
        <w:t>2AC Alliance – No Spillover</w:t>
      </w:r>
    </w:p>
    <w:p w14:paraId="61157196" w14:textId="77777777" w:rsidR="00510B3A" w:rsidRPr="00231628" w:rsidRDefault="00510B3A" w:rsidP="00510B3A">
      <w:pPr>
        <w:pStyle w:val="Heading4"/>
      </w:pPr>
      <w:r w:rsidRPr="00231628">
        <w:t xml:space="preserve">Credibility links are </w:t>
      </w:r>
      <w:r w:rsidRPr="00231628">
        <w:rPr>
          <w:u w:val="single"/>
        </w:rPr>
        <w:t>academic junk</w:t>
      </w:r>
      <w:r w:rsidRPr="00231628">
        <w:t xml:space="preserve">, and </w:t>
      </w:r>
      <w:r w:rsidRPr="00231628">
        <w:rPr>
          <w:u w:val="single"/>
        </w:rPr>
        <w:t>formal treaty commitments</w:t>
      </w:r>
      <w:r w:rsidRPr="00231628">
        <w:t xml:space="preserve"> ensure no spillover to Korea and Japan </w:t>
      </w:r>
    </w:p>
    <w:p w14:paraId="0EB36E13" w14:textId="77777777" w:rsidR="00510B3A" w:rsidRPr="00231628" w:rsidRDefault="00510B3A" w:rsidP="00510B3A">
      <w:r w:rsidRPr="00231628">
        <w:rPr>
          <w:rStyle w:val="Style13ptBold"/>
        </w:rPr>
        <w:t>Gomez 16</w:t>
      </w:r>
      <w:r w:rsidRPr="00231628">
        <w:t xml:space="preserve"> (Eric, policy analyst for defense and foreign policy studies at the Cato Institute, Masters of Arts in International Affairs from the Bush School of Government and Public Service at Texas A&amp;M University, “A Costly Commitment: Options for the Future of the U.S.-Taiwan Defense Relationship,” 9-28, </w:t>
      </w:r>
      <w:hyperlink r:id="rId40" w:history="1">
        <w:r w:rsidRPr="00231628">
          <w:rPr>
            <w:rStyle w:val="Hyperlink"/>
          </w:rPr>
          <w:t>https://www.cato.org/publications/policy-analysis/costly-commitment-options-future-us-taiwan-defense-relationship</w:t>
        </w:r>
      </w:hyperlink>
      <w:r w:rsidRPr="00231628">
        <w:t xml:space="preserve">) </w:t>
      </w:r>
    </w:p>
    <w:p w14:paraId="14927591" w14:textId="14060515" w:rsidR="00510B3A" w:rsidRPr="00231628" w:rsidRDefault="00510B3A" w:rsidP="00510B3A">
      <w:pPr>
        <w:rPr>
          <w:sz w:val="16"/>
        </w:rPr>
      </w:pPr>
      <w:r w:rsidRPr="00231628">
        <w:rPr>
          <w:rStyle w:val="StyleUnderline"/>
        </w:rPr>
        <w:t>Opponents of stepping down from the commitment argue that both China and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Asian allies will view such a change as a sign of American weakness and unwillingness to live up to other commitments</w:t>
      </w:r>
      <w:r w:rsidRPr="00231628">
        <w:rPr>
          <w:sz w:val="16"/>
        </w:rPr>
        <w:t xml:space="preserve">.84 If the United States does not show strong resolve as China grows more powerful, Beijing would take advantage of American weakness to more forcefully pursue objectives that are detrimental to U.S. allies and partners.85 The Brookings Institution’s Richard Bush argues that “[the United States] cannot withdraw from the cross-Strait contest altogether because U.S. allies and partners would likely read withdrawal as a sign that the U.S. security commitments to them are no longer dependable.”86 Stepping down from the commitment to Taiwan would have two mutually reinforcing harmful effects: China would grow bolder in threatening U.S. allies and the allies would presume that the United States would not fulfill its commitments as the threat from China grows. </w:t>
      </w:r>
      <w:r w:rsidRPr="00231628">
        <w:rPr>
          <w:rStyle w:val="StyleUnderline"/>
        </w:rPr>
        <w:t xml:space="preserve">Fears over these negative consequences stem from a </w:t>
      </w:r>
      <w:r w:rsidRPr="00231628">
        <w:rPr>
          <w:rStyle w:val="Emphasis"/>
        </w:rPr>
        <w:t>popular misconception</w:t>
      </w:r>
      <w:r w:rsidRPr="00231628">
        <w:rPr>
          <w:rStyle w:val="StyleUnderline"/>
        </w:rPr>
        <w:t xml:space="preserve"> of credibility in which the past actions of a state are considered indicative of how the state will behave in the future.</w:t>
      </w:r>
      <w:r w:rsidRPr="00231628">
        <w:rPr>
          <w:sz w:val="16"/>
        </w:rPr>
        <w:t xml:space="preserve"> As noted earlier, </w:t>
      </w:r>
      <w:r w:rsidRPr="00231628">
        <w:rPr>
          <w:rStyle w:val="Emphasis"/>
        </w:rPr>
        <w:t>academic research</w:t>
      </w:r>
      <w:r w:rsidRPr="00231628">
        <w:rPr>
          <w:rStyle w:val="StyleUnderline"/>
        </w:rPr>
        <w:t xml:space="preserve"> indicates that states take </w:t>
      </w:r>
      <w:r w:rsidRPr="00231628">
        <w:rPr>
          <w:rStyle w:val="Emphasis"/>
        </w:rPr>
        <w:t>other factors</w:t>
      </w:r>
      <w:r w:rsidRPr="00231628">
        <w:rPr>
          <w:rStyle w:val="StyleUnderline"/>
        </w:rPr>
        <w:t xml:space="preserve"> into account when making judgements of credibility</w:t>
      </w:r>
      <w:r w:rsidRPr="00231628">
        <w:rPr>
          <w:sz w:val="16"/>
        </w:rPr>
        <w:t>, but the dogmatic adherence to this misconception among the American policymaking elite makes stepping down from the commitment an uphill battle</w:t>
      </w:r>
      <w:r w:rsidRPr="00231628">
        <w:rPr>
          <w:rStyle w:val="StyleUnderline"/>
        </w:rPr>
        <w:t>.</w:t>
      </w:r>
      <w:r w:rsidRPr="00231628">
        <w:rPr>
          <w:sz w:val="16"/>
        </w:rPr>
        <w:t xml:space="preserve">87 </w:t>
      </w:r>
      <w:r w:rsidRPr="00231628">
        <w:rPr>
          <w:rStyle w:val="Emphasis"/>
        </w:rPr>
        <w:t>Formal treaty commitments</w:t>
      </w:r>
      <w:r w:rsidRPr="00231628">
        <w:rPr>
          <w:rStyle w:val="StyleUnderline"/>
        </w:rPr>
        <w:t xml:space="preserve"> to states like Japan and South Korea carry more weight than America’s </w:t>
      </w:r>
      <w:r w:rsidRPr="00231628">
        <w:rPr>
          <w:rStyle w:val="Emphasis"/>
        </w:rPr>
        <w:t>vague commitment to Taiwan</w:t>
      </w:r>
      <w:r w:rsidRPr="00231628">
        <w:rPr>
          <w:sz w:val="16"/>
        </w:rPr>
        <w:t>, but fears of abandonment will likely weigh heavily on the minds of policymakers in Seoul, Tokyo, and Washington.88 Overturning the assumptions that credibility is bound up in upholding past promises will take a great deal of time and effort.</w:t>
      </w:r>
    </w:p>
    <w:p w14:paraId="45FDA6E2" w14:textId="649AAC80" w:rsidR="0029704C" w:rsidRPr="00231628" w:rsidRDefault="0029704C" w:rsidP="0029704C">
      <w:pPr>
        <w:pStyle w:val="Heading3"/>
      </w:pPr>
      <w:r w:rsidRPr="00231628">
        <w:t xml:space="preserve">2AC Alliance – Link Turn </w:t>
      </w:r>
    </w:p>
    <w:p w14:paraId="612AF821" w14:textId="77777777" w:rsidR="00024771" w:rsidRPr="00231628" w:rsidRDefault="00024771" w:rsidP="00024771">
      <w:pPr>
        <w:pStyle w:val="Heading4"/>
      </w:pPr>
      <w:r w:rsidRPr="00231628">
        <w:t xml:space="preserve">The plan </w:t>
      </w:r>
      <w:r w:rsidRPr="00231628">
        <w:rPr>
          <w:u w:val="single"/>
        </w:rPr>
        <w:t>strengthens</w:t>
      </w:r>
      <w:r w:rsidRPr="00231628">
        <w:t xml:space="preserve"> alliance relationships</w:t>
      </w:r>
    </w:p>
    <w:p w14:paraId="487DE15B" w14:textId="77777777" w:rsidR="00024771" w:rsidRPr="00231628" w:rsidRDefault="00024771" w:rsidP="00024771">
      <w:r w:rsidRPr="00231628">
        <w:rPr>
          <w:rStyle w:val="Style13ptBold"/>
        </w:rPr>
        <w:t>Glaser 15</w:t>
      </w:r>
      <w:r w:rsidRPr="00231628">
        <w:t xml:space="preserve"> -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 39, No. 4 (Spring 2015), pp. 49–90, doi:10.1162/ISEC_a_00199</w:t>
      </w:r>
    </w:p>
    <w:p w14:paraId="203B31F5" w14:textId="77777777" w:rsidR="00024771" w:rsidRPr="00231628" w:rsidRDefault="00024771" w:rsidP="00024771">
      <w:pPr>
        <w:rPr>
          <w:sz w:val="16"/>
        </w:rPr>
      </w:pPr>
      <w:r w:rsidRPr="00231628">
        <w:rPr>
          <w:sz w:val="16"/>
        </w:rPr>
        <w:t>A third potential security danger is that accommodation by the United States could undermine its allies’ assessments of the credibility of the United States to come to their aid if attacked by China. More specifically, critics believe that ending the U.S. commitment to Taiwan could lead the Japanese to doubt America’s commitment to defend Japan, which would undermine the U.S.-Japan alliance and in turn reduce U.S. security. Tucker and Glaser argue, “</w:t>
      </w:r>
      <w:r w:rsidRPr="00231628">
        <w:rPr>
          <w:rStyle w:val="StyleUnderline"/>
        </w:rPr>
        <w:t>A U.S. decision to abandon Taiwan</w:t>
      </w:r>
      <w:r w:rsidRPr="00231628">
        <w:rPr>
          <w:sz w:val="16"/>
        </w:rPr>
        <w:t xml:space="preserve">—leading to unification of an unwilling Taiwan with China— </w:t>
      </w:r>
      <w:r w:rsidRPr="00231628">
        <w:rPr>
          <w:rStyle w:val="StyleUnderline"/>
        </w:rPr>
        <w:t xml:space="preserve">would be particularly alarming to Japan. . . . If Japan begins to doubt U.S. reliability, that could deal a </w:t>
      </w:r>
      <w:r w:rsidRPr="00231628">
        <w:rPr>
          <w:rStyle w:val="Emphasis"/>
        </w:rPr>
        <w:t>fatal blow</w:t>
      </w:r>
      <w:r w:rsidRPr="00231628">
        <w:rPr>
          <w:rStyle w:val="StyleUnderline"/>
        </w:rPr>
        <w:t xml:space="preserve"> to the U.S.-Japan alliance</w:t>
      </w:r>
      <w:r w:rsidRPr="00231628">
        <w:rPr>
          <w:sz w:val="16"/>
        </w:rPr>
        <w:t xml:space="preserve">.”97 Although a decision by the United States to end its commitment to Taiwan would certainly send political shock waves across the region, </w:t>
      </w:r>
      <w:r w:rsidRPr="00231628">
        <w:rPr>
          <w:rStyle w:val="Emphasis"/>
        </w:rPr>
        <w:t>these concerns are overstated</w:t>
      </w:r>
      <w:r w:rsidRPr="00231628">
        <w:rPr>
          <w:sz w:val="16"/>
        </w:rPr>
        <w:t xml:space="preserve">. There are similarities between the U.S. commitments to Taiwan and Japan, but also clear differences. </w:t>
      </w:r>
      <w:r w:rsidRPr="00231628">
        <w:rPr>
          <w:rStyle w:val="StyleUnderline"/>
        </w:rPr>
        <w:t>U.S. security interests in Japan are much greater; as a result, the alliance involves much stronger political commitments and the deep integration of U.S. and Japanese military capabilities</w:t>
      </w:r>
      <w:r w:rsidRPr="00231628">
        <w:rPr>
          <w:sz w:val="16"/>
        </w:rPr>
        <w:t xml:space="preserve">. In addition, </w:t>
      </w:r>
      <w:r w:rsidRPr="00231628">
        <w:rPr>
          <w:rStyle w:val="StyleUnderline"/>
        </w:rPr>
        <w:t>the U</w:t>
      </w:r>
      <w:r w:rsidRPr="00231628">
        <w:rPr>
          <w:sz w:val="16"/>
        </w:rPr>
        <w:t xml:space="preserve">nited </w:t>
      </w:r>
      <w:r w:rsidRPr="00231628">
        <w:rPr>
          <w:rStyle w:val="StyleUnderline"/>
        </w:rPr>
        <w:t>S</w:t>
      </w:r>
      <w:r w:rsidRPr="00231628">
        <w:rPr>
          <w:sz w:val="16"/>
        </w:rPr>
        <w:t>tates h</w:t>
      </w:r>
      <w:r w:rsidRPr="00231628">
        <w:rPr>
          <w:rStyle w:val="StyleUnderline"/>
        </w:rPr>
        <w:t>as a clear rationale for ending its commitment to Taiwan that does not apply to Japan: the U.S. commitment to Taiwan strains the U.S.-China relationship and increases the probability of war in ways that the U.S. commitment to Japan does not</w:t>
      </w:r>
      <w:r w:rsidRPr="00231628">
        <w:rPr>
          <w:sz w:val="16"/>
        </w:rPr>
        <w:t xml:space="preserve">. Japan should appreciate these differences and therefore recognize that the ending of the U.S. commitment to Taiwan would not indicate a coming diminution of the U.S. commitment to Japan. </w:t>
      </w:r>
      <w:r w:rsidRPr="00231628">
        <w:rPr>
          <w:rStyle w:val="StyleUnderline"/>
        </w:rPr>
        <w:t>U.S. leaders could work to make sure that their Japanese counterparts fully appreciate these differences</w:t>
      </w:r>
      <w:r w:rsidRPr="00231628">
        <w:rPr>
          <w:sz w:val="16"/>
        </w:rPr>
        <w:t xml:space="preserve">. In addition, </w:t>
      </w:r>
      <w:r w:rsidRPr="00231628">
        <w:rPr>
          <w:rStyle w:val="StyleUnderline"/>
        </w:rPr>
        <w:t>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could take other actions that would starkly distinguish its policies toward Japan from its policies toward Taiwan, which should help to offset doubts that accommodation on Taiwan might create</w:t>
      </w:r>
      <w:r w:rsidRPr="00231628">
        <w:rPr>
          <w:sz w:val="16"/>
        </w:rPr>
        <w:t xml:space="preserve">. Most obviously, </w:t>
      </w:r>
      <w:r w:rsidRPr="00231628">
        <w:rPr>
          <w:rStyle w:val="StyleUnderline"/>
        </w:rPr>
        <w:t>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could increase the size and improve the quality of the forces it commits to Japan’s protection. Other policies could include further deepening U.S.-Japan joint military planning and continuing high-level discussions of the requirements for extending deterrence to Japan</w:t>
      </w:r>
      <w:r w:rsidRPr="00231628">
        <w:rPr>
          <w:sz w:val="16"/>
        </w:rPr>
        <w:t xml:space="preserve">. Growth in Chinese conventional and nuclear forces has increased the importance of these interactions; ending the U.S. commitment to Taiwan would make them still more valuable.98 Finally, as China’s power continues to grow, Japan’s need for U.S. security guarantees will also grow. </w:t>
      </w:r>
      <w:r w:rsidRPr="00231628">
        <w:rPr>
          <w:rStyle w:val="StyleUnderline"/>
        </w:rPr>
        <w:t xml:space="preserve">Doubts about U.S. reliability are therefore likely to convince Japan </w:t>
      </w:r>
      <w:r w:rsidRPr="00231628">
        <w:rPr>
          <w:rStyle w:val="Emphasis"/>
        </w:rPr>
        <w:t>to work harder to strengthen the U.S.-Japan alliance</w:t>
      </w:r>
      <w:r w:rsidRPr="00231628">
        <w:rPr>
          <w:rStyle w:val="StyleUnderline"/>
        </w:rPr>
        <w:t>, not to abandon it</w:t>
      </w:r>
      <w:r w:rsidRPr="00231628">
        <w:rPr>
          <w:sz w:val="16"/>
        </w:rPr>
        <w:t xml:space="preserve"> or to bandwagon with China.99</w:t>
      </w:r>
    </w:p>
    <w:p w14:paraId="0AAB30E7" w14:textId="393727FE" w:rsidR="0029704C" w:rsidRPr="00231628" w:rsidRDefault="0029704C" w:rsidP="0029704C">
      <w:pPr>
        <w:pStyle w:val="Heading3"/>
      </w:pPr>
      <w:r w:rsidRPr="00231628">
        <w:t>2AC Alliance – Japan Prolif D</w:t>
      </w:r>
    </w:p>
    <w:p w14:paraId="647FCA3C" w14:textId="77777777" w:rsidR="0029704C" w:rsidRPr="00231628" w:rsidRDefault="0029704C" w:rsidP="0029704C">
      <w:pPr>
        <w:pStyle w:val="Heading4"/>
      </w:pPr>
      <w:bookmarkStart w:id="11" w:name="_Hlk526198494"/>
      <w:r w:rsidRPr="00231628">
        <w:t xml:space="preserve">No Japan prolif </w:t>
      </w:r>
    </w:p>
    <w:p w14:paraId="157E421B" w14:textId="7833B78E" w:rsidR="0029704C" w:rsidRPr="00231628" w:rsidRDefault="0020671E" w:rsidP="0029704C">
      <w:r w:rsidRPr="00231628">
        <w:rPr>
          <w:rStyle w:val="Style13ptBold"/>
        </w:rPr>
        <w:t>Mochizuki 17</w:t>
      </w:r>
      <w:r w:rsidRPr="00231628">
        <w:t xml:space="preserve"> (</w:t>
      </w:r>
      <w:r w:rsidR="0029704C" w:rsidRPr="00231628">
        <w:t>Mik</w:t>
      </w:r>
      <w:r w:rsidRPr="00231628">
        <w:t xml:space="preserve">e, </w:t>
      </w:r>
      <w:r w:rsidR="0029704C" w:rsidRPr="00231628">
        <w:t>Japan-U.S. Relations Chair in Memory of Gaston Sigur at the Elliott School of International Affairs at George Washington University. He is co-editor of “Nuclear Debates in Asia: The Role of Geopolitics and Domestic Processes.”, 11/6/17, “Three reasons why Japan will likely continue to reject nuclear weapons”, https://www.washingtonpost.com/news/monkey-cage/wp/2017/11/06/japan-is-likely-to-retain-its-non-nuclear-principles-heres-why/?utm_term=.7891237c8ec1</w:t>
      </w:r>
      <w:r w:rsidRPr="00231628">
        <w:t>)</w:t>
      </w:r>
    </w:p>
    <w:p w14:paraId="27BAC546" w14:textId="77777777" w:rsidR="0029704C" w:rsidRPr="00231628" w:rsidRDefault="0029704C" w:rsidP="0029704C">
      <w:pPr>
        <w:rPr>
          <w:sz w:val="16"/>
        </w:rPr>
      </w:pPr>
      <w:r w:rsidRPr="00231628">
        <w:rPr>
          <w:rStyle w:val="StyleUnderline"/>
        </w:rPr>
        <w:t>Although Japan</w:t>
      </w:r>
      <w:r w:rsidRPr="00231628">
        <w:rPr>
          <w:sz w:val="16"/>
        </w:rPr>
        <w:t xml:space="preserve"> has long </w:t>
      </w:r>
      <w:r w:rsidRPr="00231628">
        <w:rPr>
          <w:rStyle w:val="StyleUnderline"/>
        </w:rPr>
        <w:t>had</w:t>
      </w:r>
      <w:r w:rsidRPr="00231628">
        <w:rPr>
          <w:sz w:val="16"/>
        </w:rPr>
        <w:t xml:space="preserve"> the technical ability to develop nuclear weapons — its “nuclear hedge” — it has refrained from doing so. </w:t>
      </w:r>
      <w:r w:rsidRPr="00231628">
        <w:rPr>
          <w:rStyle w:val="StyleUnderline"/>
        </w:rPr>
        <w:t>Japan</w:t>
      </w:r>
      <w:r w:rsidRPr="00231628">
        <w:rPr>
          <w:sz w:val="16"/>
        </w:rPr>
        <w:t xml:space="preserve"> instead </w:t>
      </w:r>
      <w:r w:rsidRPr="00231628">
        <w:rPr>
          <w:rStyle w:val="StyleUnderline"/>
        </w:rPr>
        <w:t>remains firmly committed to its 1967 Three Non-Nuclear Principles of</w:t>
      </w:r>
      <w:r w:rsidRPr="00231628">
        <w:rPr>
          <w:sz w:val="16"/>
        </w:rPr>
        <w:t xml:space="preserve"> </w:t>
      </w:r>
      <w:r w:rsidRPr="00231628">
        <w:rPr>
          <w:rStyle w:val="Emphasis"/>
        </w:rPr>
        <w:t>not developing</w:t>
      </w:r>
      <w:r w:rsidRPr="00231628">
        <w:rPr>
          <w:sz w:val="16"/>
        </w:rPr>
        <w:t xml:space="preserve">, </w:t>
      </w:r>
      <w:r w:rsidRPr="00231628">
        <w:rPr>
          <w:rStyle w:val="Emphasis"/>
        </w:rPr>
        <w:t>not possessing</w:t>
      </w:r>
      <w:r w:rsidRPr="00231628">
        <w:rPr>
          <w:rStyle w:val="StyleUnderline"/>
        </w:rPr>
        <w:t xml:space="preserve"> and</w:t>
      </w:r>
      <w:r w:rsidRPr="00231628">
        <w:rPr>
          <w:sz w:val="16"/>
        </w:rPr>
        <w:t xml:space="preserve"> </w:t>
      </w:r>
      <w:r w:rsidRPr="00231628">
        <w:rPr>
          <w:rStyle w:val="Emphasis"/>
        </w:rPr>
        <w:t>not introducing nuclear weapons.</w:t>
      </w:r>
      <w:r w:rsidRPr="00231628">
        <w:rPr>
          <w:sz w:val="16"/>
        </w:rPr>
        <w:t xml:space="preserve"> This is not the first time that Japan has reexamined those principles. Similar debates transpired after China’s hydrogen bomb test in 1967, the Soviet Union’s deployment of medium-range nuclear missiles in Siberia during the 1980s and North Korea’s first nuclear test in 2006. Is this time different? Reacting to North Korea’s threatening behavior, former Japanese defense minister Shigeru Ishiba stated in September that Japan should at least debate the decision not to permit the introduction of nuclear weapons on Japanese territory. Ishiba implied that Tokyo should consider asking Washington to deploy tactical nuclear weapons in Japan. </w:t>
      </w:r>
      <w:r w:rsidRPr="00231628">
        <w:rPr>
          <w:rStyle w:val="StyleUnderline"/>
        </w:rPr>
        <w:t>This latest debate is likely to end in the same way as previous debates</w:t>
      </w:r>
      <w:r w:rsidRPr="00231628">
        <w:rPr>
          <w:sz w:val="16"/>
        </w:rPr>
        <w:t xml:space="preserve">, however. </w:t>
      </w:r>
      <w:r w:rsidRPr="00231628">
        <w:rPr>
          <w:rStyle w:val="Emphasis"/>
        </w:rPr>
        <w:t>Japan will continue to adhere to its Three Non-Nuclear Principles and forswear nuclear weapons</w:t>
      </w:r>
      <w:r w:rsidRPr="00231628">
        <w:rPr>
          <w:sz w:val="16"/>
        </w:rPr>
        <w:t xml:space="preserve">. </w:t>
      </w:r>
      <w:r w:rsidRPr="00231628">
        <w:rPr>
          <w:rStyle w:val="StyleUnderline"/>
        </w:rPr>
        <w:t>Here are three reasons for that:</w:t>
      </w:r>
      <w:r w:rsidRPr="00231628">
        <w:rPr>
          <w:sz w:val="16"/>
        </w:rPr>
        <w:t xml:space="preserve"> </w:t>
      </w:r>
      <w:r w:rsidRPr="00231628">
        <w:rPr>
          <w:rStyle w:val="StyleUnderline"/>
        </w:rPr>
        <w:t>1) Staying non-nuclear is part of</w:t>
      </w:r>
      <w:r w:rsidRPr="00231628">
        <w:rPr>
          <w:sz w:val="16"/>
        </w:rPr>
        <w:t xml:space="preserve"> </w:t>
      </w:r>
      <w:r w:rsidRPr="00231628">
        <w:rPr>
          <w:rStyle w:val="Emphasis"/>
        </w:rPr>
        <w:t>Japan’s national identity</w:t>
      </w:r>
      <w:r w:rsidRPr="00231628">
        <w:rPr>
          <w:u w:val="single"/>
          <w:bdr w:val="single" w:sz="4" w:space="0" w:color="auto"/>
        </w:rPr>
        <w:t xml:space="preserve"> </w:t>
      </w:r>
      <w:r w:rsidRPr="00231628">
        <w:rPr>
          <w:rStyle w:val="StyleUnderline"/>
        </w:rPr>
        <w:t>The Three Non-Nuclear Principles are a</w:t>
      </w:r>
      <w:r w:rsidRPr="00231628">
        <w:rPr>
          <w:sz w:val="16"/>
        </w:rPr>
        <w:t xml:space="preserve"> clear </w:t>
      </w:r>
      <w:r w:rsidRPr="00231628">
        <w:rPr>
          <w:rStyle w:val="StyleUnderline"/>
        </w:rPr>
        <w:t>part of Japan’s</w:t>
      </w:r>
      <w:r w:rsidRPr="00231628">
        <w:rPr>
          <w:rStyle w:val="Emphasis"/>
        </w:rPr>
        <w:t xml:space="preserve"> national identity</w:t>
      </w:r>
      <w:r w:rsidRPr="00231628">
        <w:rPr>
          <w:sz w:val="16"/>
        </w:rPr>
        <w:t xml:space="preserve">, </w:t>
      </w:r>
      <w:r w:rsidRPr="00231628">
        <w:rPr>
          <w:rStyle w:val="StyleUnderline"/>
        </w:rPr>
        <w:t>not simply a</w:t>
      </w:r>
      <w:r w:rsidRPr="00231628">
        <w:rPr>
          <w:sz w:val="16"/>
        </w:rPr>
        <w:t xml:space="preserve"> </w:t>
      </w:r>
      <w:r w:rsidRPr="00231628">
        <w:rPr>
          <w:rStyle w:val="Emphasis"/>
        </w:rPr>
        <w:t>policy preference</w:t>
      </w:r>
      <w:r w:rsidRPr="00231628">
        <w:rPr>
          <w:sz w:val="16"/>
        </w:rPr>
        <w:t xml:space="preserve">. </w:t>
      </w:r>
      <w:r w:rsidRPr="00231628">
        <w:rPr>
          <w:rStyle w:val="StyleUnderline"/>
        </w:rPr>
        <w:t xml:space="preserve">Repeated </w:t>
      </w:r>
      <w:r w:rsidRPr="00231628">
        <w:rPr>
          <w:rStyle w:val="Emphasis"/>
        </w:rPr>
        <w:t>polls indicate</w:t>
      </w:r>
      <w:r w:rsidRPr="00231628">
        <w:rPr>
          <w:sz w:val="16"/>
        </w:rPr>
        <w:t xml:space="preserve"> </w:t>
      </w:r>
      <w:r w:rsidRPr="00231628">
        <w:rPr>
          <w:rStyle w:val="StyleUnderline"/>
        </w:rPr>
        <w:t>overwhelming popular support for the three principles</w:t>
      </w:r>
      <w:r w:rsidRPr="00231628">
        <w:rPr>
          <w:sz w:val="16"/>
        </w:rPr>
        <w:t xml:space="preserve"> in Japan. A 2014 Asahi newspaper poll revealed that </w:t>
      </w:r>
      <w:r w:rsidRPr="00231628">
        <w:rPr>
          <w:rStyle w:val="StyleUnderline"/>
        </w:rPr>
        <w:t>support for the principles had risen to</w:t>
      </w:r>
      <w:r w:rsidRPr="00231628">
        <w:rPr>
          <w:sz w:val="16"/>
        </w:rPr>
        <w:t xml:space="preserve"> </w:t>
      </w:r>
      <w:r w:rsidRPr="00231628">
        <w:rPr>
          <w:rStyle w:val="Emphasis"/>
        </w:rPr>
        <w:t>82 percent</w:t>
      </w:r>
      <w:r w:rsidRPr="00231628">
        <w:rPr>
          <w:sz w:val="16"/>
        </w:rPr>
        <w:t xml:space="preserve">, compared with 78 percent in a 1988 poll. </w:t>
      </w:r>
      <w:r w:rsidRPr="00231628">
        <w:rPr>
          <w:rStyle w:val="StyleUnderline"/>
        </w:rPr>
        <w:t>Despite growing concerns about North Korea’s nuclear program and China’s military power</w:t>
      </w:r>
      <w:r w:rsidRPr="00231628">
        <w:rPr>
          <w:sz w:val="16"/>
        </w:rPr>
        <w:t xml:space="preserve"> during this period, </w:t>
      </w:r>
      <w:r w:rsidRPr="00231628">
        <w:rPr>
          <w:rStyle w:val="StyleUnderline"/>
        </w:rPr>
        <w:t xml:space="preserve">Japanese support for remaining non-nuclear </w:t>
      </w:r>
      <w:r w:rsidRPr="00231628">
        <w:rPr>
          <w:rStyle w:val="Emphasis"/>
        </w:rPr>
        <w:t>actually increased</w:t>
      </w:r>
      <w:r w:rsidRPr="00231628">
        <w:rPr>
          <w:rStyle w:val="StyleUnderline"/>
        </w:rPr>
        <w:t>.Even after</w:t>
      </w:r>
      <w:r w:rsidRPr="00231628">
        <w:rPr>
          <w:sz w:val="16"/>
        </w:rPr>
        <w:t xml:space="preserve"> the provocative </w:t>
      </w:r>
      <w:r w:rsidRPr="00231628">
        <w:rPr>
          <w:rStyle w:val="StyleUnderline"/>
        </w:rPr>
        <w:t xml:space="preserve">North Korean </w:t>
      </w:r>
      <w:r w:rsidRPr="00231628">
        <w:rPr>
          <w:rStyle w:val="Emphasis"/>
        </w:rPr>
        <w:t>missile launches</w:t>
      </w:r>
      <w:r w:rsidRPr="00231628">
        <w:rPr>
          <w:sz w:val="16"/>
        </w:rPr>
        <w:t xml:space="preserve"> over Japan in August and September, </w:t>
      </w:r>
      <w:r w:rsidRPr="00231628">
        <w:rPr>
          <w:rStyle w:val="StyleUnderline"/>
        </w:rPr>
        <w:t>a Fuji News Network poll showed that</w:t>
      </w:r>
      <w:r w:rsidRPr="00231628">
        <w:rPr>
          <w:sz w:val="16"/>
        </w:rPr>
        <w:t xml:space="preserve"> </w:t>
      </w:r>
      <w:r w:rsidRPr="00231628">
        <w:rPr>
          <w:rStyle w:val="Emphasis"/>
        </w:rPr>
        <w:t>nearly 80 percent</w:t>
      </w:r>
      <w:r w:rsidRPr="00231628">
        <w:rPr>
          <w:sz w:val="16"/>
        </w:rPr>
        <w:t xml:space="preserve"> </w:t>
      </w:r>
      <w:r w:rsidRPr="00231628">
        <w:rPr>
          <w:rStyle w:val="StyleUnderline"/>
        </w:rPr>
        <w:t>of the Japanese population remained opposed to Japan becoming a nuclear weapons state</w:t>
      </w:r>
      <w:r w:rsidRPr="00231628">
        <w:rPr>
          <w:sz w:val="16"/>
        </w:rPr>
        <w:t xml:space="preserve">. And nearly </w:t>
      </w:r>
      <w:r w:rsidRPr="00231628">
        <w:rPr>
          <w:rStyle w:val="StyleUnderline"/>
        </w:rPr>
        <w:t>69 percent opposed having the</w:t>
      </w:r>
      <w:r w:rsidRPr="00231628">
        <w:rPr>
          <w:sz w:val="16"/>
        </w:rPr>
        <w:t xml:space="preserve"> </w:t>
      </w:r>
      <w:r w:rsidRPr="00231628">
        <w:rPr>
          <w:rStyle w:val="Emphasis"/>
        </w:rPr>
        <w:t>U</w:t>
      </w:r>
      <w:r w:rsidRPr="00231628">
        <w:rPr>
          <w:sz w:val="16"/>
        </w:rPr>
        <w:t xml:space="preserve">nited </w:t>
      </w:r>
      <w:r w:rsidRPr="00231628">
        <w:rPr>
          <w:rStyle w:val="Emphasis"/>
        </w:rPr>
        <w:t>S</w:t>
      </w:r>
      <w:r w:rsidRPr="00231628">
        <w:rPr>
          <w:sz w:val="16"/>
        </w:rPr>
        <w:t xml:space="preserve">tates </w:t>
      </w:r>
      <w:r w:rsidRPr="00231628">
        <w:rPr>
          <w:rStyle w:val="StyleUnderline"/>
        </w:rPr>
        <w:t>bring nuclear weapons into Japan.</w:t>
      </w:r>
      <w:r w:rsidRPr="00231628">
        <w:rPr>
          <w:u w:val="single"/>
        </w:rPr>
        <w:t xml:space="preserve"> </w:t>
      </w:r>
      <w:r w:rsidRPr="00231628">
        <w:rPr>
          <w:rStyle w:val="StyleUnderline"/>
        </w:rPr>
        <w:t>The legacy of</w:t>
      </w:r>
      <w:r w:rsidRPr="00231628">
        <w:rPr>
          <w:sz w:val="16"/>
        </w:rPr>
        <w:t xml:space="preserve"> the </w:t>
      </w:r>
      <w:r w:rsidRPr="00231628">
        <w:rPr>
          <w:rStyle w:val="Emphasis"/>
        </w:rPr>
        <w:t>Hiroshima</w:t>
      </w:r>
      <w:r w:rsidRPr="00231628">
        <w:rPr>
          <w:sz w:val="16"/>
        </w:rPr>
        <w:t xml:space="preserve"> </w:t>
      </w:r>
      <w:r w:rsidRPr="00231628">
        <w:rPr>
          <w:rStyle w:val="StyleUnderline"/>
        </w:rPr>
        <w:t>and</w:t>
      </w:r>
      <w:r w:rsidRPr="00231628">
        <w:rPr>
          <w:sz w:val="16"/>
        </w:rPr>
        <w:t xml:space="preserve"> </w:t>
      </w:r>
      <w:r w:rsidRPr="00231628">
        <w:rPr>
          <w:rStyle w:val="Emphasis"/>
        </w:rPr>
        <w:t>Nagasaki</w:t>
      </w:r>
      <w:r w:rsidRPr="00231628">
        <w:rPr>
          <w:sz w:val="16"/>
        </w:rPr>
        <w:t xml:space="preserve"> atomic bombings </w:t>
      </w:r>
      <w:r w:rsidRPr="00231628">
        <w:rPr>
          <w:rStyle w:val="StyleUnderline"/>
        </w:rPr>
        <w:t>leave many Japanese convinced</w:t>
      </w:r>
      <w:r w:rsidRPr="00231628">
        <w:rPr>
          <w:sz w:val="16"/>
        </w:rPr>
        <w:t xml:space="preserve"> that </w:t>
      </w:r>
      <w:r w:rsidRPr="00231628">
        <w:rPr>
          <w:rStyle w:val="StyleUnderline"/>
        </w:rPr>
        <w:t>their country has a</w:t>
      </w:r>
      <w:r w:rsidRPr="00231628">
        <w:rPr>
          <w:sz w:val="16"/>
        </w:rPr>
        <w:t xml:space="preserve"> </w:t>
      </w:r>
      <w:r w:rsidRPr="00231628">
        <w:rPr>
          <w:rStyle w:val="Emphasis"/>
        </w:rPr>
        <w:t>moral responsibility</w:t>
      </w:r>
      <w:r w:rsidRPr="00231628">
        <w:rPr>
          <w:sz w:val="16"/>
        </w:rPr>
        <w:t xml:space="preserve"> </w:t>
      </w:r>
      <w:r w:rsidRPr="00231628">
        <w:rPr>
          <w:rStyle w:val="StyleUnderline"/>
        </w:rPr>
        <w:t>to promote</w:t>
      </w:r>
      <w:r w:rsidRPr="00231628">
        <w:rPr>
          <w:sz w:val="16"/>
        </w:rPr>
        <w:t xml:space="preserve"> </w:t>
      </w:r>
      <w:r w:rsidRPr="00231628">
        <w:rPr>
          <w:rStyle w:val="Emphasis"/>
        </w:rPr>
        <w:t>global nuclear disarmament</w:t>
      </w:r>
      <w:r w:rsidRPr="00231628">
        <w:rPr>
          <w:sz w:val="16"/>
        </w:rPr>
        <w:t xml:space="preserve"> — </w:t>
      </w:r>
      <w:r w:rsidRPr="00231628">
        <w:rPr>
          <w:rStyle w:val="StyleUnderline"/>
        </w:rPr>
        <w:t>as well as to</w:t>
      </w:r>
      <w:r w:rsidRPr="00231628">
        <w:rPr>
          <w:sz w:val="16"/>
        </w:rPr>
        <w:t xml:space="preserve"> </w:t>
      </w:r>
      <w:r w:rsidRPr="00231628">
        <w:rPr>
          <w:rStyle w:val="Emphasis"/>
        </w:rPr>
        <w:t>forgo nuclear weapons</w:t>
      </w:r>
      <w:r w:rsidRPr="00231628">
        <w:rPr>
          <w:sz w:val="16"/>
        </w:rPr>
        <w:t xml:space="preserve"> of its own. </w:t>
      </w:r>
      <w:r w:rsidRPr="00231628">
        <w:rPr>
          <w:rStyle w:val="StyleUnderline"/>
        </w:rPr>
        <w:t>The</w:t>
      </w:r>
      <w:r w:rsidRPr="00231628">
        <w:rPr>
          <w:sz w:val="16"/>
        </w:rPr>
        <w:t xml:space="preserve"> 2011 </w:t>
      </w:r>
      <w:r w:rsidRPr="00231628">
        <w:rPr>
          <w:rStyle w:val="StyleUnderline"/>
        </w:rPr>
        <w:t>Fukushima nuclear plant disaster</w:t>
      </w:r>
      <w:r w:rsidRPr="00231628">
        <w:rPr>
          <w:sz w:val="16"/>
        </w:rPr>
        <w:t xml:space="preserve"> has </w:t>
      </w:r>
      <w:r w:rsidRPr="00231628">
        <w:rPr>
          <w:rStyle w:val="Emphasis"/>
        </w:rPr>
        <w:t>reinforced</w:t>
      </w:r>
      <w:r w:rsidRPr="00231628">
        <w:rPr>
          <w:sz w:val="16"/>
        </w:rPr>
        <w:t xml:space="preserve"> </w:t>
      </w:r>
      <w:r w:rsidRPr="00231628">
        <w:rPr>
          <w:rStyle w:val="StyleUnderline"/>
        </w:rPr>
        <w:t>this view.</w:t>
      </w:r>
      <w:r w:rsidRPr="00231628">
        <w:rPr>
          <w:sz w:val="16"/>
        </w:rPr>
        <w:t xml:space="preserve"> In fact, increasing numbers of Japanese believe that the U.S. “nuclear umbrella” is unnecessary for Japanese security. A June 2010 NHK survey revealed that 20.8 percent felt that U.S. nuclear deterrence is necessary for Japan’s security in both the present and future, while 34.8 percent believed it unnecessary. The June 2015 NHK poll showed that only 10.3 percent thought the U.S. nuclear umbrella is necessary for both the present and the future — 48.9 percent responded that it is unnecessary now and later. 2) </w:t>
      </w:r>
      <w:r w:rsidRPr="00231628">
        <w:rPr>
          <w:rStyle w:val="StyleUnderline"/>
        </w:rPr>
        <w:t>Powerful players in</w:t>
      </w:r>
      <w:r w:rsidRPr="00231628">
        <w:rPr>
          <w:sz w:val="16"/>
        </w:rPr>
        <w:t xml:space="preserve"> </w:t>
      </w:r>
      <w:r w:rsidRPr="00231628">
        <w:rPr>
          <w:rStyle w:val="Emphasis"/>
        </w:rPr>
        <w:t>Japanese politics</w:t>
      </w:r>
      <w:r w:rsidRPr="00231628">
        <w:rPr>
          <w:sz w:val="16"/>
        </w:rPr>
        <w:t xml:space="preserve"> </w:t>
      </w:r>
      <w:r w:rsidRPr="00231628">
        <w:rPr>
          <w:rStyle w:val="StyleUnderline"/>
        </w:rPr>
        <w:t>can</w:t>
      </w:r>
      <w:r w:rsidRPr="00231628">
        <w:rPr>
          <w:sz w:val="16"/>
        </w:rPr>
        <w:t xml:space="preserve"> </w:t>
      </w:r>
      <w:r w:rsidRPr="00231628">
        <w:rPr>
          <w:rStyle w:val="Emphasis"/>
        </w:rPr>
        <w:t>block nuclear acquisition</w:t>
      </w:r>
      <w:r w:rsidRPr="00231628">
        <w:rPr>
          <w:sz w:val="16"/>
        </w:rPr>
        <w:t xml:space="preserve"> In addition to public opposition to nuclear weapons, </w:t>
      </w:r>
      <w:r w:rsidRPr="00231628">
        <w:rPr>
          <w:rStyle w:val="StyleUnderline"/>
        </w:rPr>
        <w:t>Japan has significant</w:t>
      </w:r>
      <w:r w:rsidRPr="00231628">
        <w:rPr>
          <w:sz w:val="16"/>
        </w:rPr>
        <w:t xml:space="preserve"> </w:t>
      </w:r>
      <w:r w:rsidRPr="00231628">
        <w:rPr>
          <w:rStyle w:val="Emphasis"/>
        </w:rPr>
        <w:t>“veto players”</w:t>
      </w:r>
      <w:r w:rsidRPr="00231628">
        <w:rPr>
          <w:sz w:val="16"/>
        </w:rPr>
        <w:t xml:space="preserve"> — </w:t>
      </w:r>
      <w:r w:rsidRPr="00231628">
        <w:rPr>
          <w:rStyle w:val="StyleUnderline"/>
        </w:rPr>
        <w:t>crucial</w:t>
      </w:r>
      <w:r w:rsidRPr="00231628">
        <w:rPr>
          <w:sz w:val="16"/>
        </w:rPr>
        <w:t xml:space="preserve"> </w:t>
      </w:r>
      <w:r w:rsidRPr="00231628">
        <w:rPr>
          <w:rStyle w:val="Emphasis"/>
        </w:rPr>
        <w:t>political</w:t>
      </w:r>
      <w:r w:rsidRPr="00231628">
        <w:rPr>
          <w:sz w:val="16"/>
        </w:rPr>
        <w:t xml:space="preserve"> </w:t>
      </w:r>
      <w:r w:rsidRPr="00231628">
        <w:rPr>
          <w:rStyle w:val="StyleUnderline"/>
        </w:rPr>
        <w:t>or</w:t>
      </w:r>
      <w:r w:rsidRPr="00231628">
        <w:rPr>
          <w:sz w:val="16"/>
        </w:rPr>
        <w:t xml:space="preserve"> </w:t>
      </w:r>
      <w:r w:rsidRPr="00231628">
        <w:rPr>
          <w:rStyle w:val="Emphasis"/>
        </w:rPr>
        <w:t>economic</w:t>
      </w:r>
      <w:r w:rsidRPr="00231628">
        <w:rPr>
          <w:sz w:val="16"/>
        </w:rPr>
        <w:t xml:space="preserve"> </w:t>
      </w:r>
      <w:r w:rsidRPr="00231628">
        <w:rPr>
          <w:rStyle w:val="StyleUnderline"/>
        </w:rPr>
        <w:t>actors</w:t>
      </w:r>
      <w:r w:rsidRPr="00231628">
        <w:rPr>
          <w:sz w:val="16"/>
        </w:rPr>
        <w:t xml:space="preserve"> that are </w:t>
      </w:r>
      <w:r w:rsidRPr="00231628">
        <w:rPr>
          <w:rStyle w:val="StyleUnderline"/>
        </w:rPr>
        <w:t>likely to block efforts to develop nuclear weapons.</w:t>
      </w:r>
      <w:r w:rsidRPr="00231628">
        <w:rPr>
          <w:sz w:val="16"/>
        </w:rPr>
        <w:t xml:space="preserve"> Japan has a robust nuclear energy industry. But public acceptance of nuclear energy in the 1950s resulted from a fundamental political bargain: nuclear energy, but no nuclear weapons.</w:t>
      </w:r>
    </w:p>
    <w:bookmarkEnd w:id="11"/>
    <w:p w14:paraId="432029BB" w14:textId="78187E9D" w:rsidR="00BF2CF2" w:rsidRPr="00231628" w:rsidRDefault="00BF2CF2" w:rsidP="00BF2CF2">
      <w:pPr>
        <w:pStyle w:val="Heading3"/>
      </w:pPr>
      <w:r w:rsidRPr="00231628">
        <w:t xml:space="preserve">--- XT: No Spillover </w:t>
      </w:r>
    </w:p>
    <w:p w14:paraId="45277499" w14:textId="77777777" w:rsidR="00BF2CF2" w:rsidRPr="00231628" w:rsidRDefault="00BF2CF2" w:rsidP="00BF2CF2">
      <w:pPr>
        <w:pStyle w:val="Heading4"/>
      </w:pPr>
      <w:r w:rsidRPr="00231628">
        <w:t xml:space="preserve">Other alliances are </w:t>
      </w:r>
      <w:r w:rsidRPr="00231628">
        <w:rPr>
          <w:u w:val="single"/>
        </w:rPr>
        <w:t>fundamentally different</w:t>
      </w:r>
      <w:r w:rsidRPr="00231628">
        <w:t xml:space="preserve"> — Japan and South Korea </w:t>
      </w:r>
      <w:r w:rsidRPr="00231628">
        <w:rPr>
          <w:u w:val="single"/>
        </w:rPr>
        <w:t>won’t worry</w:t>
      </w:r>
      <w:r w:rsidRPr="00231628">
        <w:t xml:space="preserve"> that they’re next. </w:t>
      </w:r>
    </w:p>
    <w:p w14:paraId="15B0E774" w14:textId="77777777" w:rsidR="00BF2CF2" w:rsidRPr="00231628" w:rsidRDefault="00BF2CF2" w:rsidP="00BF2CF2">
      <w:r w:rsidRPr="00231628">
        <w:rPr>
          <w:rStyle w:val="Style13ptBold"/>
        </w:rPr>
        <w:t>Glaser 11</w:t>
      </w:r>
      <w:r w:rsidRPr="00231628">
        <w:t xml:space="preserve"> — Charles L. Glaser, Professor of Political Science and International Affairs and Director of the Institute for Security and Conflict Studies at the Elliott School of International Affairs at George Washington University, former Emmett Dedmon Professor of Public Policy and Acting Dean at the Harris School of Public Policy at the University of Chicago, former Strategic Analyst for the Joint Staff in the Pentagon, holds a Ph.D. and a Master’s in Public Policy from the Kennedy School of Government at Harvard University, 2011 (“Will China's Rise Lead to War? Why Realism Does Not Mean Pessimism,” </w:t>
      </w:r>
      <w:r w:rsidRPr="00231628">
        <w:rPr>
          <w:i/>
        </w:rPr>
        <w:t>Foreign Affairs</w:t>
      </w:r>
      <w:r w:rsidRPr="00231628">
        <w:t>, Volume 90, Number 2, March/April, Available Online to Subscribing Institutions via Lexis-Nexis)</w:t>
      </w:r>
    </w:p>
    <w:p w14:paraId="312F5966" w14:textId="61C39F0F" w:rsidR="00510B3A" w:rsidRPr="00231628" w:rsidRDefault="00BF2CF2" w:rsidP="00510B3A">
      <w:pPr>
        <w:rPr>
          <w:sz w:val="16"/>
        </w:rPr>
      </w:pPr>
      <w:r w:rsidRPr="00231628">
        <w:rPr>
          <w:rStyle w:val="StyleUnderline"/>
        </w:rPr>
        <w:t>The key question</w:t>
      </w:r>
      <w:r w:rsidRPr="00231628">
        <w:rPr>
          <w:sz w:val="16"/>
        </w:rPr>
        <w:t xml:space="preserve">, then, </w:t>
      </w:r>
      <w:r w:rsidRPr="00231628">
        <w:rPr>
          <w:rStyle w:val="StyleUnderline"/>
        </w:rPr>
        <w:t xml:space="preserve">is whether China has </w:t>
      </w:r>
      <w:r w:rsidRPr="00231628">
        <w:rPr>
          <w:rStyle w:val="Emphasis"/>
        </w:rPr>
        <w:t>limited or unlimited goals</w:t>
      </w:r>
      <w:r w:rsidRPr="00231628">
        <w:rPr>
          <w:rStyle w:val="StyleUnderline"/>
        </w:rPr>
        <w:t>. It is true that China has disagreements with several of its neighbors, but there is actually little reason to believe that it has or will develop grand territorial ambitions in its region or beyond. Concessions on Taiwan would thus risk encouraging China to pursue more demanding policies on those issues for which the status quo is currently disputed, including the status of the offshore islands and maritime borders in the E</w:t>
      </w:r>
      <w:r w:rsidRPr="00231628">
        <w:rPr>
          <w:sz w:val="16"/>
        </w:rPr>
        <w:t xml:space="preserve">ast China </w:t>
      </w:r>
      <w:r w:rsidRPr="00231628">
        <w:rPr>
          <w:rStyle w:val="StyleUnderline"/>
        </w:rPr>
        <w:t>and S</w:t>
      </w:r>
      <w:r w:rsidRPr="00231628">
        <w:rPr>
          <w:sz w:val="16"/>
        </w:rPr>
        <w:t xml:space="preserve">outh </w:t>
      </w:r>
      <w:r w:rsidRPr="00231628">
        <w:rPr>
          <w:rStyle w:val="StyleUnderline"/>
        </w:rPr>
        <w:t>C</w:t>
      </w:r>
      <w:r w:rsidRPr="00231628">
        <w:rPr>
          <w:sz w:val="16"/>
        </w:rPr>
        <w:t xml:space="preserve">hina </w:t>
      </w:r>
      <w:r w:rsidRPr="00231628">
        <w:rPr>
          <w:rStyle w:val="StyleUnderline"/>
        </w:rPr>
        <w:t>s</w:t>
      </w:r>
      <w:r w:rsidRPr="00231628">
        <w:rPr>
          <w:sz w:val="16"/>
        </w:rPr>
        <w:t xml:space="preserve">eas. </w:t>
      </w:r>
      <w:r w:rsidRPr="00231628">
        <w:rPr>
          <w:rStyle w:val="StyleUnderline"/>
        </w:rPr>
        <w:t xml:space="preserve">But the risks of reduced U.S. credibility for protecting allies </w:t>
      </w:r>
      <w:r w:rsidRPr="00231628">
        <w:rPr>
          <w:rStyle w:val="Emphasis"/>
        </w:rPr>
        <w:t>when the status quo is crystal clear</w:t>
      </w:r>
      <w:r w:rsidRPr="00231628">
        <w:rPr>
          <w:rStyle w:val="StyleUnderline"/>
        </w:rPr>
        <w:t xml:space="preserve"> – as is the case with </w:t>
      </w:r>
      <w:r w:rsidRPr="00231628">
        <w:rPr>
          <w:rStyle w:val="Emphasis"/>
        </w:rPr>
        <w:t>Japan and South Korea</w:t>
      </w:r>
      <w:r w:rsidRPr="00231628">
        <w:rPr>
          <w:rStyle w:val="StyleUnderline"/>
        </w:rPr>
        <w:t xml:space="preserve"> – should be </w:t>
      </w:r>
      <w:r w:rsidRPr="00231628">
        <w:rPr>
          <w:rStyle w:val="Emphasis"/>
        </w:rPr>
        <w:t>small</w:t>
      </w:r>
      <w:r w:rsidRPr="00231628">
        <w:rPr>
          <w:rStyle w:val="StyleUnderline"/>
        </w:rPr>
        <w:t xml:space="preserve">, especially if any change in policy on Taiwan is accompanied by </w:t>
      </w:r>
      <w:r w:rsidRPr="00231628">
        <w:rPr>
          <w:rStyle w:val="Emphasis"/>
        </w:rPr>
        <w:t>countervailing measures</w:t>
      </w:r>
      <w:r w:rsidRPr="00231628">
        <w:rPr>
          <w:sz w:val="16"/>
        </w:rPr>
        <w:t xml:space="preserve"> (such as a renewed declaration of the United States' other alliance commitments, a reinforcement of U.S. forward deployed troops, and an increase in joint military exercises and technological cooperation with U.S. allies).</w:t>
      </w:r>
    </w:p>
    <w:p w14:paraId="6F037EF6" w14:textId="2AD91809" w:rsidR="00510B3A" w:rsidRPr="00231628" w:rsidRDefault="00510B3A" w:rsidP="00510B3A">
      <w:pPr>
        <w:pStyle w:val="Heading3"/>
      </w:pPr>
      <w:r w:rsidRPr="00231628">
        <w:t xml:space="preserve">--- </w:t>
      </w:r>
      <w:r w:rsidR="0029704C" w:rsidRPr="00231628">
        <w:t xml:space="preserve">XT: Link Turn </w:t>
      </w:r>
      <w:r w:rsidRPr="00231628">
        <w:t xml:space="preserve"> </w:t>
      </w:r>
    </w:p>
    <w:p w14:paraId="582BEC7C" w14:textId="77777777" w:rsidR="00510B3A" w:rsidRPr="00231628" w:rsidRDefault="00510B3A" w:rsidP="00510B3A">
      <w:pPr>
        <w:pStyle w:val="Heading4"/>
      </w:pPr>
      <w:r w:rsidRPr="00231628">
        <w:t xml:space="preserve">The commitment to Taiwan </w:t>
      </w:r>
      <w:r w:rsidRPr="00231628">
        <w:rPr>
          <w:u w:val="single"/>
        </w:rPr>
        <w:t>weakens</w:t>
      </w:r>
      <w:r w:rsidRPr="00231628">
        <w:t xml:space="preserve"> alliances – plan boosts them</w:t>
      </w:r>
    </w:p>
    <w:p w14:paraId="281C3095" w14:textId="77777777" w:rsidR="00510B3A" w:rsidRPr="00231628" w:rsidRDefault="00510B3A" w:rsidP="00510B3A">
      <w:r w:rsidRPr="00231628">
        <w:rPr>
          <w:rStyle w:val="Style13ptBold"/>
        </w:rPr>
        <w:t>Goldstein 15</w:t>
      </w:r>
      <w:r w:rsidRPr="00231628">
        <w:t xml:space="preserve"> - associate professor in the Strategic Research Department at the US Naval War College (NWC). He was also the founding director of the NWC's China Maritime Studies Institute (Lyle, Meeting China Halfway, p. 71)</w:t>
      </w:r>
    </w:p>
    <w:p w14:paraId="5C808E4E" w14:textId="77777777" w:rsidR="00510B3A" w:rsidRPr="00231628" w:rsidRDefault="00510B3A" w:rsidP="00510B3A">
      <w:pPr>
        <w:rPr>
          <w:sz w:val="16"/>
        </w:rPr>
      </w:pPr>
      <w:r w:rsidRPr="00231628">
        <w:rPr>
          <w:sz w:val="16"/>
        </w:rPr>
        <w:t xml:space="preserve">Two plausible objections may be discussed briefly at this point, though each is dealt with more comprehensively in chapter 12, the book’s conclusion. A first objection concerns the oft-made argument that any concession to Beijing represents “appeasement” that will only invite greater aggression. For those making this argument, Taiwan is the “ultimate prize” for Beijing, and thus would raise China’s confidence to unacceptably high levels. </w:t>
      </w:r>
      <w:r w:rsidRPr="00231628">
        <w:rPr>
          <w:rStyle w:val="StyleUnderline"/>
        </w:rPr>
        <w:t>A related argument</w:t>
      </w:r>
      <w:r w:rsidRPr="00231628">
        <w:rPr>
          <w:sz w:val="16"/>
        </w:rPr>
        <w:t xml:space="preserve"> concerning the fate of US alliances in the Asia-Pacific region </w:t>
      </w:r>
      <w:r w:rsidRPr="00231628">
        <w:rPr>
          <w:rStyle w:val="StyleUnderline"/>
        </w:rPr>
        <w:t>is made that</w:t>
      </w:r>
      <w:r w:rsidRPr="00231628">
        <w:rPr>
          <w:sz w:val="16"/>
        </w:rPr>
        <w:t xml:space="preserve"> any kind of </w:t>
      </w:r>
      <w:r w:rsidRPr="00231628">
        <w:rPr>
          <w:rStyle w:val="StyleUnderline"/>
        </w:rPr>
        <w:t>reunification between the Mainland and Taiwan would signal a “death blow” to the US-Japan Alliance, and other allies</w:t>
      </w:r>
      <w:r w:rsidRPr="00231628">
        <w:rPr>
          <w:sz w:val="16"/>
        </w:rPr>
        <w:t xml:space="preserve"> would also be dubious of the US commitment to the region’s security. However, </w:t>
      </w:r>
      <w:r w:rsidRPr="00231628">
        <w:rPr>
          <w:rStyle w:val="StyleUnderline"/>
        </w:rPr>
        <w:t xml:space="preserve">both arguments turn out to be specious—having been built on </w:t>
      </w:r>
      <w:r w:rsidRPr="00231628">
        <w:rPr>
          <w:rStyle w:val="Emphasis"/>
        </w:rPr>
        <w:t xml:space="preserve">crude and simplistic </w:t>
      </w:r>
      <w:r w:rsidRPr="00231628">
        <w:rPr>
          <w:rStyle w:val="StyleUnderline"/>
        </w:rPr>
        <w:t>assumptions.</w:t>
      </w:r>
      <w:r w:rsidRPr="00231628">
        <w:rPr>
          <w:sz w:val="16"/>
        </w:rPr>
        <w:t xml:space="preserve"> A clear view of history shows plainly that Beijing approaches the Taiwan issue quite differently than other issues, and so the expectation that China, following unification, would immediately seek to apply its hubris to other issues only stretches the imagination. </w:t>
      </w:r>
      <w:r w:rsidRPr="00231628">
        <w:rPr>
          <w:rStyle w:val="StyleUnderline"/>
        </w:rPr>
        <w:t>The “Munich” appeasement argument</w:t>
      </w:r>
      <w:r w:rsidRPr="00231628">
        <w:rPr>
          <w:sz w:val="16"/>
        </w:rPr>
        <w:t xml:space="preserve"> also </w:t>
      </w:r>
      <w:r w:rsidRPr="00231628">
        <w:rPr>
          <w:rStyle w:val="StyleUnderline"/>
        </w:rPr>
        <w:t xml:space="preserve">seems to be ignorant of geography, neglecting the fact that </w:t>
      </w:r>
      <w:r w:rsidRPr="00231628">
        <w:rPr>
          <w:rStyle w:val="Emphasis"/>
        </w:rPr>
        <w:t xml:space="preserve">Taiwan’s defense is not feasible </w:t>
      </w:r>
      <w:r w:rsidRPr="00231628">
        <w:rPr>
          <w:rStyle w:val="StyleUnderline"/>
        </w:rPr>
        <w:t>over the long term</w:t>
      </w:r>
      <w:r w:rsidRPr="00231628">
        <w:rPr>
          <w:sz w:val="16"/>
        </w:rPr>
        <w:t xml:space="preserve">. White quite correctly concludes: “America can no longer defend Taiwan from China, and a policy towards Taiwan that presumes that it can is unsustainable.”68 Even putting military capabilities aside, as Nathan and Scobell relate, “Beijing is convinced that it enjoys an asymmetry of motivation over the United States with respect to Taiwan.”69 Moreover, a Washington policy premised on Munich-type fears also ignores the fact that Mainland China has reasonable expectations for its security. As for the US alliance structure, this book is advocating major changes in that structure, in the hope that it would evolve toward something lighter and more defensive. </w:t>
      </w:r>
      <w:r w:rsidRPr="00231628">
        <w:rPr>
          <w:rStyle w:val="StyleUnderline"/>
        </w:rPr>
        <w:t>Credibility is logically questioned when commitments exceed genuine US national interests. If US commitments in the Asia-Pacific region are constrained to cover only the clearest threats to US national security (thus excluding Taiwan</w:t>
      </w:r>
      <w:r w:rsidRPr="00231628">
        <w:rPr>
          <w:sz w:val="16"/>
        </w:rPr>
        <w:t xml:space="preserve">, in addition to various rocks and reefs along China’s maritime periphery), </w:t>
      </w:r>
      <w:r w:rsidRPr="00231628">
        <w:rPr>
          <w:rStyle w:val="Emphasis"/>
        </w:rPr>
        <w:t>those alliance relationships will actually be strengthened</w:t>
      </w:r>
      <w:r w:rsidRPr="00231628">
        <w:rPr>
          <w:sz w:val="16"/>
        </w:rPr>
        <w:t xml:space="preserve">. Thus, </w:t>
      </w:r>
      <w:r w:rsidRPr="00231628">
        <w:rPr>
          <w:rStyle w:val="StyleUnderline"/>
        </w:rPr>
        <w:t>it is well known that many South Koreans, Japanese, and others in the region have been reasonably concerned that their states</w:t>
      </w:r>
      <w:r w:rsidRPr="00231628">
        <w:rPr>
          <w:sz w:val="16"/>
        </w:rPr>
        <w:t xml:space="preserve">, quite against their will, </w:t>
      </w:r>
      <w:r w:rsidRPr="00231628">
        <w:rPr>
          <w:rStyle w:val="Emphasis"/>
        </w:rPr>
        <w:t>might be pulled by treaty commitments into the vortex of a Taiwan scenario</w:t>
      </w:r>
      <w:r w:rsidRPr="00231628">
        <w:rPr>
          <w:sz w:val="16"/>
        </w:rPr>
        <w:t xml:space="preserve">. </w:t>
      </w:r>
      <w:r w:rsidRPr="00231628">
        <w:rPr>
          <w:rStyle w:val="StyleUnderline"/>
        </w:rPr>
        <w:t>Having alleviated such alliance strains, chiefly caused by unreasonable war-fighting requirements, these alliances will actually benefit from enhanced and increasingly stable Taiwan–Mainland integration</w:t>
      </w:r>
      <w:r w:rsidRPr="00231628">
        <w:rPr>
          <w:sz w:val="16"/>
        </w:rPr>
        <w:t>.</w:t>
      </w:r>
    </w:p>
    <w:p w14:paraId="4AE03FCB" w14:textId="77777777" w:rsidR="00510B3A" w:rsidRPr="00231628" w:rsidRDefault="00510B3A" w:rsidP="00510B3A">
      <w:pPr>
        <w:pStyle w:val="Heading4"/>
      </w:pPr>
      <w:r w:rsidRPr="00231628">
        <w:t>Japan will respond to the plan by strengthening the alliance</w:t>
      </w:r>
    </w:p>
    <w:p w14:paraId="17FC3972" w14:textId="77777777" w:rsidR="00510B3A" w:rsidRPr="00231628" w:rsidRDefault="00510B3A" w:rsidP="00510B3A">
      <w:r w:rsidRPr="00231628">
        <w:rPr>
          <w:rStyle w:val="Style13ptBold"/>
        </w:rPr>
        <w:t>Gross 13</w:t>
      </w:r>
      <w:r w:rsidRPr="00231628">
        <w:t xml:space="preserve"> - adjunct fellow of Pacific Forum CSIS, former Senior Advisor to the Under Secretary for International Security Affairs in the Department of State, former Counselor of the U.S. Arms Control and Disarmament Agency (Donald, The China Fallacy: How the U.S. Can Benefit from China’s Rise and Avoid Another Cold War, p. 204)</w:t>
      </w:r>
    </w:p>
    <w:p w14:paraId="42349711" w14:textId="77777777" w:rsidR="00510B3A" w:rsidRPr="00231628" w:rsidRDefault="00510B3A" w:rsidP="00510B3A">
      <w:pPr>
        <w:rPr>
          <w:sz w:val="16"/>
        </w:rPr>
      </w:pPr>
      <w:r w:rsidRPr="00231628">
        <w:rPr>
          <w:rStyle w:val="StyleUnderline"/>
        </w:rPr>
        <w:t>American strategists seeking to strengthen Japanese support for the U.S.-Japan alliance occasionally invoke the specter of a U.S. “accommodation” with China</w:t>
      </w:r>
      <w:r w:rsidRPr="00231628">
        <w:rPr>
          <w:sz w:val="16"/>
        </w:rPr>
        <w:t xml:space="preserve">. Their not-so-subtle message is that unless Japan assumes a greater military burden and plays a larger role supporting U.S. overseas deployments, the United States will cut a separate deal with China and essentially abandon Japan. They suggest that resolution of major security disputes between the U.S. and China would clear the way for Washington and Beijing to exercise joint domination in Asia and beyond, a situation known as “condominium” in the jargon of international relations theory. </w:t>
      </w:r>
      <w:r w:rsidRPr="00231628">
        <w:rPr>
          <w:rStyle w:val="StyleUnderline"/>
        </w:rPr>
        <w:t>Their argument invokes real fear among some Japanese politicians and diplomats who worry about the U.S. abruptly withdrawing</w:t>
      </w:r>
      <w:r w:rsidRPr="00231628">
        <w:rPr>
          <w:sz w:val="16"/>
        </w:rPr>
        <w:t xml:space="preserve"> the security umbrella it has placed over Japan for more than half a century. </w:t>
      </w:r>
      <w:r w:rsidRPr="00231628">
        <w:rPr>
          <w:rStyle w:val="StyleUnderline"/>
        </w:rPr>
        <w:t>The dirty little secret</w:t>
      </w:r>
      <w:r w:rsidRPr="00231628">
        <w:rPr>
          <w:sz w:val="16"/>
        </w:rPr>
        <w:t xml:space="preserve">, of course, </w:t>
      </w:r>
      <w:r w:rsidRPr="00231628">
        <w:rPr>
          <w:rStyle w:val="StyleUnderline"/>
        </w:rPr>
        <w:t>is that the last thing the purveyors of this argument want to do is weaken the ties between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and Japan. Their major purpose is to spur a greater Japanese commitment to the alliance and a further military buildup by threatening abandonment</w:t>
      </w:r>
      <w:r w:rsidRPr="00231628">
        <w:rPr>
          <w:sz w:val="16"/>
        </w:rPr>
        <w:t xml:space="preserve">. It is not a nice tactic, but has proven to be an effective one. The knee-jerk reaction of some Japanese politicians that Tokyo should assume a greater alliance burden to prevent U.S.-China rapprochement is an understandable but deeply mistaken response to this fallacious argument. In fact, </w:t>
      </w:r>
      <w:r w:rsidRPr="00231628">
        <w:rPr>
          <w:rStyle w:val="StyleUnderline"/>
        </w:rPr>
        <w:t>improved U.S.-China relations are essential to the ultimate success of the foreign policy that Japan has now embraced</w:t>
      </w:r>
      <w:r w:rsidRPr="00231628">
        <w:rPr>
          <w:sz w:val="16"/>
        </w:rPr>
        <w:t>. For the sake of advancing its own national security, Japan should help the United States reach a resolution of outstanding disputes with China, while putting aside far-fetched fears of abandonment that are disingenuously spawned by some American strategists and threaten to harm Japan’s vital national interests.</w:t>
      </w:r>
    </w:p>
    <w:p w14:paraId="4620F05C" w14:textId="77777777" w:rsidR="00024771" w:rsidRPr="00231628" w:rsidRDefault="00024771" w:rsidP="00024771">
      <w:pPr>
        <w:pStyle w:val="Heading4"/>
      </w:pPr>
      <w:r w:rsidRPr="00231628">
        <w:t xml:space="preserve">The plan </w:t>
      </w:r>
      <w:r w:rsidRPr="00231628">
        <w:rPr>
          <w:u w:val="single"/>
        </w:rPr>
        <w:t>frees up military resources</w:t>
      </w:r>
      <w:r w:rsidRPr="00231628">
        <w:t xml:space="preserve"> for other global commitments — boosts credibility by preventing overstretch. </w:t>
      </w:r>
    </w:p>
    <w:p w14:paraId="78B1C2D9" w14:textId="77777777" w:rsidR="00024771" w:rsidRPr="00231628" w:rsidRDefault="00024771" w:rsidP="00024771">
      <w:r w:rsidRPr="00231628">
        <w:rPr>
          <w:rStyle w:val="Style13ptBold"/>
        </w:rPr>
        <w:t>Gomez 16</w:t>
      </w:r>
      <w:r w:rsidRPr="00231628">
        <w:t xml:space="preserve"> (Eric, policy analyst for defense and foreign policy studies at the Cato Institute, Masters of Arts in International Affairs from the Bush School of Government and Public Service at Texas A&amp;M University, “A Costly Commitment: Options for the Future of the U.S.-Taiwan Defense Relationship,” 9-28, </w:t>
      </w:r>
      <w:hyperlink r:id="rId41" w:history="1">
        <w:r w:rsidRPr="00231628">
          <w:rPr>
            <w:rStyle w:val="Hyperlink"/>
          </w:rPr>
          <w:t>https://www.cato.org/publications/policy-analysis/costly-commitment-options-future-us-taiwan-defense-relationship</w:t>
        </w:r>
      </w:hyperlink>
      <w:r w:rsidRPr="00231628">
        <w:t xml:space="preserve">) </w:t>
      </w:r>
    </w:p>
    <w:p w14:paraId="568CFF55" w14:textId="77777777" w:rsidR="00024771" w:rsidRPr="00231628" w:rsidRDefault="00024771" w:rsidP="00024771">
      <w:pPr>
        <w:rPr>
          <w:rStyle w:val="StyleUnderline"/>
        </w:rPr>
      </w:pPr>
      <w:r w:rsidRPr="00231628">
        <w:rPr>
          <w:sz w:val="16"/>
        </w:rPr>
        <w:t xml:space="preserve">Third, </w:t>
      </w:r>
      <w:r w:rsidRPr="00231628">
        <w:rPr>
          <w:rStyle w:val="StyleUnderline"/>
        </w:rPr>
        <w:t xml:space="preserve">America’s other security commitments could </w:t>
      </w:r>
      <w:r w:rsidRPr="00231628">
        <w:rPr>
          <w:rStyle w:val="Emphasis"/>
        </w:rPr>
        <w:t>draw attention and resources away</w:t>
      </w:r>
      <w:r w:rsidRPr="00231628">
        <w:rPr>
          <w:rStyle w:val="StyleUnderline"/>
        </w:rPr>
        <w:t xml:space="preserve"> from Taiwan. Keeping pace with the PLA in the Taiwan Strait will require investments in military power that will become </w:t>
      </w:r>
      <w:r w:rsidRPr="00231628">
        <w:rPr>
          <w:rStyle w:val="Emphasis"/>
        </w:rPr>
        <w:t>more difficult to sustain</w:t>
      </w:r>
      <w:r w:rsidRPr="00231628">
        <w:rPr>
          <w:rStyle w:val="StyleUnderline"/>
        </w:rPr>
        <w:t xml:space="preserve">, barring either a reduction in global commitments or a significant decrease in China’s own economic and military power. The fight against </w:t>
      </w:r>
      <w:r w:rsidRPr="00231628">
        <w:rPr>
          <w:rStyle w:val="Emphasis"/>
        </w:rPr>
        <w:t>ISIS</w:t>
      </w:r>
      <w:r w:rsidRPr="00231628">
        <w:rPr>
          <w:rStyle w:val="StyleUnderline"/>
        </w:rPr>
        <w:t xml:space="preserve"> in the Middle East and North Africa, the </w:t>
      </w:r>
      <w:r w:rsidRPr="00231628">
        <w:rPr>
          <w:rStyle w:val="Emphasis"/>
        </w:rPr>
        <w:t>Russian threat</w:t>
      </w:r>
      <w:r w:rsidRPr="00231628">
        <w:rPr>
          <w:rStyle w:val="StyleUnderline"/>
        </w:rPr>
        <w:t xml:space="preserve"> to Eastern Europe, and Chinese island-building in the </w:t>
      </w:r>
      <w:r w:rsidRPr="00231628">
        <w:rPr>
          <w:rStyle w:val="Emphasis"/>
        </w:rPr>
        <w:t>S</w:t>
      </w:r>
      <w:r w:rsidRPr="00231628">
        <w:rPr>
          <w:sz w:val="16"/>
        </w:rPr>
        <w:t xml:space="preserve">outh </w:t>
      </w:r>
      <w:r w:rsidRPr="00231628">
        <w:rPr>
          <w:rStyle w:val="Emphasis"/>
        </w:rPr>
        <w:t>C</w:t>
      </w:r>
      <w:r w:rsidRPr="00231628">
        <w:rPr>
          <w:sz w:val="16"/>
        </w:rPr>
        <w:t xml:space="preserve">hina </w:t>
      </w:r>
      <w:r w:rsidRPr="00231628">
        <w:rPr>
          <w:rStyle w:val="Emphasis"/>
        </w:rPr>
        <w:t>S</w:t>
      </w:r>
      <w:r w:rsidRPr="00231628">
        <w:rPr>
          <w:sz w:val="16"/>
        </w:rPr>
        <w:t xml:space="preserve">ea </w:t>
      </w:r>
      <w:r w:rsidRPr="00231628">
        <w:rPr>
          <w:rStyle w:val="StyleUnderline"/>
        </w:rPr>
        <w:t xml:space="preserve">are all </w:t>
      </w:r>
      <w:r w:rsidRPr="00231628">
        <w:rPr>
          <w:rStyle w:val="Emphasis"/>
        </w:rPr>
        <w:t>vying for the attention of the U.S. military</w:t>
      </w:r>
      <w:r w:rsidRPr="00231628">
        <w:rPr>
          <w:rStyle w:val="StyleUnderline"/>
        </w:rPr>
        <w:t xml:space="preserve">. The military has been able to cope with these contingencies, but there are </w:t>
      </w:r>
      <w:r w:rsidRPr="00231628">
        <w:rPr>
          <w:rStyle w:val="Emphasis"/>
        </w:rPr>
        <w:t>signs of strain on the force</w:t>
      </w:r>
      <w:r w:rsidRPr="00231628">
        <w:rPr>
          <w:sz w:val="16"/>
        </w:rPr>
        <w:t>.82 Given</w:t>
      </w:r>
      <w:r w:rsidRPr="00231628">
        <w:rPr>
          <w:rStyle w:val="StyleUnderline"/>
        </w:rPr>
        <w:t xml:space="preserve"> America’s current global security posture, it will be </w:t>
      </w:r>
      <w:r w:rsidRPr="00231628">
        <w:rPr>
          <w:rStyle w:val="Emphasis"/>
        </w:rPr>
        <w:t>difficult</w:t>
      </w:r>
      <w:r w:rsidRPr="00231628">
        <w:rPr>
          <w:rStyle w:val="StyleUnderline"/>
        </w:rPr>
        <w:t xml:space="preserve"> for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to sustain a minimum advantage over the PLA in perpetuity</w:t>
      </w:r>
      <w:r w:rsidRPr="00231628">
        <w:rPr>
          <w:sz w:val="16"/>
        </w:rPr>
        <w:t xml:space="preserve">. </w:t>
      </w:r>
      <w:r w:rsidRPr="00231628">
        <w:rPr>
          <w:rStyle w:val="StyleUnderline"/>
        </w:rPr>
        <w:t xml:space="preserve">Sustaining a minimum U.S. military advantage is growing </w:t>
      </w:r>
      <w:r w:rsidRPr="00231628">
        <w:rPr>
          <w:rStyle w:val="Emphasis"/>
        </w:rPr>
        <w:t>more difficult</w:t>
      </w:r>
      <w:r w:rsidRPr="00231628">
        <w:rPr>
          <w:rStyle w:val="StyleUnderline"/>
        </w:rPr>
        <w:t xml:space="preserve"> and </w:t>
      </w:r>
      <w:r w:rsidRPr="00231628">
        <w:rPr>
          <w:rStyle w:val="Emphasis"/>
        </w:rPr>
        <w:t>costly</w:t>
      </w:r>
      <w:r w:rsidRPr="00231628">
        <w:rPr>
          <w:rStyle w:val="StyleUnderline"/>
        </w:rPr>
        <w:t xml:space="preserve"> over time as these above trends develop</w:t>
      </w:r>
      <w:r w:rsidRPr="00231628">
        <w:rPr>
          <w:sz w:val="14"/>
        </w:rPr>
        <w:t xml:space="preserve">. Fortunately, the costs are likely to increase slowly and could be mitigated by advances in U.S. military technology. However, ultimately </w:t>
      </w:r>
      <w:r w:rsidRPr="00231628">
        <w:rPr>
          <w:rStyle w:val="StyleUnderline"/>
        </w:rPr>
        <w:t>the U</w:t>
      </w:r>
      <w:r w:rsidRPr="00231628">
        <w:rPr>
          <w:sz w:val="14"/>
        </w:rPr>
        <w:t xml:space="preserve">nited </w:t>
      </w:r>
      <w:r w:rsidRPr="00231628">
        <w:rPr>
          <w:rStyle w:val="StyleUnderline"/>
        </w:rPr>
        <w:t>S</w:t>
      </w:r>
      <w:r w:rsidRPr="00231628">
        <w:rPr>
          <w:sz w:val="14"/>
        </w:rPr>
        <w:t xml:space="preserve">tates </w:t>
      </w:r>
      <w:r w:rsidRPr="00231628">
        <w:rPr>
          <w:rStyle w:val="StyleUnderline"/>
        </w:rPr>
        <w:t xml:space="preserve">will be stuck </w:t>
      </w:r>
      <w:r w:rsidRPr="00231628">
        <w:rPr>
          <w:sz w:val="14"/>
        </w:rPr>
        <w:t>in the unenviable position of</w:t>
      </w:r>
      <w:r w:rsidRPr="00231628">
        <w:rPr>
          <w:rStyle w:val="StyleUnderline"/>
        </w:rPr>
        <w:t xml:space="preserve"> trying to defend Taiwan from a China that has growing military power and a strong interest in prevailing in any dispute.</w:t>
      </w:r>
    </w:p>
    <w:p w14:paraId="76943A0B" w14:textId="77777777" w:rsidR="00510B3A" w:rsidRPr="00231628" w:rsidRDefault="00510B3A" w:rsidP="00510B3A">
      <w:pPr>
        <w:rPr>
          <w:sz w:val="16"/>
        </w:rPr>
      </w:pPr>
    </w:p>
    <w:p w14:paraId="2F83B427" w14:textId="67B1B6C8" w:rsidR="00510B3A" w:rsidRPr="00231628" w:rsidRDefault="00510B3A" w:rsidP="00510B3A">
      <w:pPr>
        <w:pStyle w:val="Heading3"/>
      </w:pPr>
      <w:r w:rsidRPr="00231628">
        <w:t xml:space="preserve">--- </w:t>
      </w:r>
      <w:r w:rsidR="0029704C" w:rsidRPr="00231628">
        <w:t xml:space="preserve">XT: Relations Adv Turns DA </w:t>
      </w:r>
    </w:p>
    <w:p w14:paraId="6AA31541" w14:textId="77777777" w:rsidR="00510B3A" w:rsidRPr="00231628" w:rsidRDefault="00510B3A" w:rsidP="00510B3A">
      <w:pPr>
        <w:pStyle w:val="Heading4"/>
      </w:pPr>
      <w:r w:rsidRPr="00231628">
        <w:t>Relations are vital to deterrence credibility</w:t>
      </w:r>
    </w:p>
    <w:p w14:paraId="0D735DB2" w14:textId="77777777" w:rsidR="00510B3A" w:rsidRPr="00231628" w:rsidRDefault="00510B3A" w:rsidP="00510B3A">
      <w:r w:rsidRPr="00231628">
        <w:rPr>
          <w:rStyle w:val="Style13ptBold"/>
        </w:rPr>
        <w:t>Glaser 11</w:t>
      </w:r>
      <w:r w:rsidRPr="00231628">
        <w:t xml:space="preserve"> - Charles L Glaser is a professor in the Elliott School of International Affairs and the Department of Political Science at George Washington University. He is also a fellow in the Kissinger Institute at the Woodrow Wilson International Center for Scholars (“Will China's Rise Lead to War?” Foreign Affairs, March/April, </w:t>
      </w:r>
      <w:hyperlink r:id="rId42" w:history="1">
        <w:r w:rsidRPr="00231628">
          <w:rPr>
            <w:rStyle w:val="Hyperlink"/>
          </w:rPr>
          <w:t>https://www.foreignaffairs.com/articles/asia/2011-03-01/will-chinas-rise-lead-war</w:t>
        </w:r>
      </w:hyperlink>
    </w:p>
    <w:p w14:paraId="1DDE2B8A" w14:textId="77777777" w:rsidR="00510B3A" w:rsidRPr="00231628" w:rsidRDefault="00510B3A" w:rsidP="00510B3A">
      <w:pPr>
        <w:rPr>
          <w:sz w:val="16"/>
        </w:rPr>
      </w:pPr>
      <w:r w:rsidRPr="00231628">
        <w:rPr>
          <w:rStyle w:val="StyleUnderline"/>
        </w:rPr>
        <w:t>Confidence in the U.S. deterrent is likely to be reinforced by</w:t>
      </w:r>
      <w:r w:rsidRPr="00231628">
        <w:rPr>
          <w:sz w:val="16"/>
        </w:rPr>
        <w:t xml:space="preserve"> relatively </w:t>
      </w:r>
      <w:r w:rsidRPr="00231628">
        <w:rPr>
          <w:rStyle w:val="StyleUnderline"/>
        </w:rPr>
        <w:t>good relations between the U</w:t>
      </w:r>
      <w:r w:rsidRPr="00231628">
        <w:rPr>
          <w:sz w:val="16"/>
        </w:rPr>
        <w:t xml:space="preserve">nited </w:t>
      </w:r>
      <w:r w:rsidRPr="00231628">
        <w:rPr>
          <w:rStyle w:val="StyleUnderline"/>
        </w:rPr>
        <w:t>S</w:t>
      </w:r>
      <w:r w:rsidRPr="00231628">
        <w:rPr>
          <w:sz w:val="16"/>
        </w:rPr>
        <w:t xml:space="preserve">tates </w:t>
      </w:r>
      <w:r w:rsidRPr="00231628">
        <w:rPr>
          <w:rStyle w:val="StyleUnderline"/>
        </w:rPr>
        <w:t>and China</w:t>
      </w:r>
      <w:r w:rsidRPr="00231628">
        <w:rPr>
          <w:sz w:val="16"/>
        </w:rPr>
        <w:t xml:space="preserve">. Those who feared that the United States could not extend its deterrent to Western Europe believed that the Soviet Union was a highly revisionist state bent on radically overturning the status quo and willing to run enormous risks in the process. There is virtually no evidence suggesting that China has such ambitious goals, so extending the U.S. deterrent should be easier now than during the Cold War. And </w:t>
      </w:r>
      <w:r w:rsidRPr="00231628">
        <w:rPr>
          <w:rStyle w:val="StyleUnderline"/>
        </w:rPr>
        <w:t>even in the unlikely event that China evolved into such a dangerous state, deterrence would still be possible</w:t>
      </w:r>
      <w:r w:rsidRPr="00231628">
        <w:rPr>
          <w:sz w:val="16"/>
        </w:rPr>
        <w:t>, albeit more difficult. Some realist pessimists argue that in order to be highly secure, China will find itself compelled to pursue regional hegemony, fueling conflict along the way. However, China's size, power, location, and nuclear arsenal will make it very challenging to attack successfully. China will not need to push the United States out of its region in order to be secure, because a forward U.S. presence will not undermine China's core deterrent capabilities. A major U.S. withdrawal, moreover, would not automatically yield Chinese regional hegemony, because Japan and South Korea might then acquire stronger conventional military capabilities and nuclear capabilities of their own, greatly reducing China's coercive potential. A Chinese drive for regional hegemony, therefore, would be both unnecessary and infeasible. The United States' forward military presence does enhance its power-projection capabilities, which threaten China's ability to protect its sea-lanes and coerce Taiwan. But t</w:t>
      </w:r>
      <w:r w:rsidRPr="00231628">
        <w:rPr>
          <w:rStyle w:val="StyleUnderline"/>
        </w:rPr>
        <w:t>he U.S. alliance with Japan also benefits China by enabling Japan to spend far less on defense</w:t>
      </w:r>
      <w:r w:rsidRPr="00231628">
        <w:rPr>
          <w:sz w:val="16"/>
        </w:rPr>
        <w:t xml:space="preserve">. Although the United States' power far exceeds Japan's, </w:t>
      </w:r>
      <w:r w:rsidRPr="00231628">
        <w:rPr>
          <w:rStyle w:val="StyleUnderline"/>
        </w:rPr>
        <w:t>China has seen the alliance as adding to regional stability, because it fears Japan more than the U</w:t>
      </w:r>
      <w:r w:rsidRPr="00231628">
        <w:rPr>
          <w:sz w:val="16"/>
        </w:rPr>
        <w:t xml:space="preserve">nited </w:t>
      </w:r>
      <w:r w:rsidRPr="00231628">
        <w:rPr>
          <w:rStyle w:val="StyleUnderline"/>
        </w:rPr>
        <w:t>S</w:t>
      </w:r>
      <w:r w:rsidRPr="00231628">
        <w:rPr>
          <w:sz w:val="16"/>
        </w:rPr>
        <w:t xml:space="preserve">tates. As China grows more powerful, it may increasingly resent U.S. influence in Northeast Asia. But </w:t>
      </w:r>
      <w:r w:rsidRPr="00231628">
        <w:rPr>
          <w:rStyle w:val="StyleUnderline"/>
        </w:rPr>
        <w:t>unless U.S.-Chinese relations become severely strained, China is likely to accept a continuing U.S. presence</w:t>
      </w:r>
      <w:r w:rsidRPr="00231628">
        <w:rPr>
          <w:sz w:val="16"/>
        </w:rPr>
        <w:t xml:space="preserve"> in the region, given the alternatives.</w:t>
      </w:r>
    </w:p>
    <w:p w14:paraId="6F39179C" w14:textId="77777777" w:rsidR="00510B3A" w:rsidRPr="00231628" w:rsidRDefault="00510B3A" w:rsidP="00510B3A">
      <w:pPr>
        <w:pStyle w:val="Heading4"/>
      </w:pPr>
      <w:r w:rsidRPr="00231628">
        <w:t>Improved relations allows the US to reinforce Japanese and Korean defenses</w:t>
      </w:r>
    </w:p>
    <w:p w14:paraId="7C4BAAA3" w14:textId="77777777" w:rsidR="00510B3A" w:rsidRPr="00231628" w:rsidRDefault="00510B3A" w:rsidP="00510B3A">
      <w:r w:rsidRPr="00231628">
        <w:rPr>
          <w:rStyle w:val="Style13ptBold"/>
        </w:rPr>
        <w:t>Gross 13</w:t>
      </w:r>
      <w:r w:rsidRPr="00231628">
        <w:t xml:space="preserve"> - adjunct fellow of Pacific Forum CSIS, former Senior Advisor to the Under Secretary for International Security Affairs in the Department of State, former Counselor of the U.S. Arms Control and Disarmament Agency (Donald, The China Fallacy: How the U.S. Can Benefit from China’s Rise and Avoid Another Cold War, p. 62</w:t>
      </w:r>
    </w:p>
    <w:p w14:paraId="7DDE2FDD" w14:textId="77777777" w:rsidR="00510B3A" w:rsidRPr="00231628" w:rsidRDefault="00510B3A" w:rsidP="00510B3A">
      <w:pPr>
        <w:rPr>
          <w:sz w:val="16"/>
        </w:rPr>
      </w:pPr>
      <w:r w:rsidRPr="00231628">
        <w:rPr>
          <w:rStyle w:val="StyleUnderline"/>
        </w:rPr>
        <w:t>Avoiding military competition with China will confer another major benefit</w:t>
      </w:r>
      <w:r w:rsidRPr="00231628">
        <w:rPr>
          <w:sz w:val="16"/>
        </w:rPr>
        <w:t xml:space="preserve"> on the United States that is not often sufficiently appreciated. </w:t>
      </w:r>
      <w:r w:rsidRPr="00231628">
        <w:rPr>
          <w:rStyle w:val="StyleUnderline"/>
        </w:rPr>
        <w:t>The U.S. would no longer require the extensive military deployments</w:t>
      </w:r>
      <w:r w:rsidRPr="00231628">
        <w:rPr>
          <w:sz w:val="16"/>
        </w:rPr>
        <w:t xml:space="preserve"> in the Asia Pacific that it now maintains. </w:t>
      </w:r>
      <w:r w:rsidRPr="00231628">
        <w:rPr>
          <w:rStyle w:val="StyleUnderline"/>
        </w:rPr>
        <w:t>Scaled-down U.S. forces could focus more exclusively on the North Korean threat while reinforcing the defenses of American allies—South Korea and Japan</w:t>
      </w:r>
      <w:r w:rsidRPr="00231628">
        <w:rPr>
          <w:sz w:val="16"/>
        </w:rPr>
        <w:t xml:space="preserve">. The U.S. could devote the savings of defense budget dollars, equipment and personnel to other areas of pressing national need in security, economic and social arenas. </w:t>
      </w:r>
    </w:p>
    <w:p w14:paraId="4FDF2CD7" w14:textId="1471A75D" w:rsidR="00510B3A" w:rsidRPr="00231628" w:rsidRDefault="00510B3A" w:rsidP="00510B3A">
      <w:pPr>
        <w:pStyle w:val="Heading3"/>
      </w:pPr>
      <w:r w:rsidRPr="00231628">
        <w:t xml:space="preserve">--- </w:t>
      </w:r>
      <w:r w:rsidR="00443F25" w:rsidRPr="00231628">
        <w:t>XT:</w:t>
      </w:r>
      <w:r w:rsidRPr="00231628">
        <w:t xml:space="preserve"> Cred Theory Wrong </w:t>
      </w:r>
    </w:p>
    <w:p w14:paraId="3FC8222D" w14:textId="77777777" w:rsidR="00510B3A" w:rsidRPr="00231628" w:rsidRDefault="00510B3A" w:rsidP="00510B3A">
      <w:pPr>
        <w:pStyle w:val="Heading4"/>
      </w:pPr>
      <w:r w:rsidRPr="00231628">
        <w:rPr>
          <w:u w:val="single"/>
        </w:rPr>
        <w:t>History proves</w:t>
      </w:r>
      <w:r w:rsidRPr="00231628">
        <w:t xml:space="preserve"> — and link turns rely on the bankrupt “</w:t>
      </w:r>
      <w:r w:rsidRPr="00231628">
        <w:rPr>
          <w:u w:val="single"/>
        </w:rPr>
        <w:t>school playground</w:t>
      </w:r>
      <w:r w:rsidRPr="00231628">
        <w:t>” theory of IR.</w:t>
      </w:r>
    </w:p>
    <w:p w14:paraId="7BD3EBAA" w14:textId="77777777" w:rsidR="00510B3A" w:rsidRPr="00231628" w:rsidRDefault="00510B3A" w:rsidP="00510B3A">
      <w:r w:rsidRPr="00231628">
        <w:rPr>
          <w:rStyle w:val="Style13ptBold"/>
        </w:rPr>
        <w:t>Goldstein 15</w:t>
      </w:r>
      <w:r w:rsidRPr="00231628">
        <w:t xml:space="preserve"> — Lyle J. Goldstein, Associate Professor and Founding Director of the China Maritime Studies Institute at the U.S. Naval War College, Visiting Fellow of the Watson Institute of International Studies at Brown University, formerly served in the Office of the U.S. Secretary of Defense, holds a Ph.D. from Princeton University, 2015 (“Conclusion: Rebalancing the Rebalance: Mitigating Strategic Rivalry in U.S.-China Relations,” </w:t>
      </w:r>
      <w:r w:rsidRPr="00231628">
        <w:rPr>
          <w:i/>
        </w:rPr>
        <w:t>Meeting China Halfway: How to Defuse the Emerging US-China Rivalry</w:t>
      </w:r>
      <w:r w:rsidRPr="00231628">
        <w:t>, Published by Georgetown University Press, ISBN 9781626161627, p. 359)</w:t>
      </w:r>
    </w:p>
    <w:p w14:paraId="0C04D85D" w14:textId="77777777" w:rsidR="00510B3A" w:rsidRPr="00231628" w:rsidRDefault="00510B3A" w:rsidP="00510B3A">
      <w:pPr>
        <w:rPr>
          <w:sz w:val="16"/>
        </w:rPr>
      </w:pPr>
      <w:r w:rsidRPr="00231628">
        <w:rPr>
          <w:rStyle w:val="StyleUnderline"/>
        </w:rPr>
        <w:t>A</w:t>
      </w:r>
      <w:r w:rsidRPr="00231628">
        <w:rPr>
          <w:sz w:val="16"/>
        </w:rPr>
        <w:t xml:space="preserve"> final </w:t>
      </w:r>
      <w:r w:rsidRPr="00231628">
        <w:rPr>
          <w:rStyle w:val="StyleUnderline"/>
        </w:rPr>
        <w:t>deleterious myth propagated by</w:t>
      </w:r>
      <w:r w:rsidRPr="00231628">
        <w:rPr>
          <w:sz w:val="16"/>
        </w:rPr>
        <w:t xml:space="preserve"> various </w:t>
      </w:r>
      <w:r w:rsidRPr="00231628">
        <w:rPr>
          <w:rStyle w:val="StyleUnderline"/>
        </w:rPr>
        <w:t>“hawks” is the notion that any reforms to American strategy and</w:t>
      </w:r>
      <w:r w:rsidRPr="00231628">
        <w:rPr>
          <w:sz w:val="16"/>
        </w:rPr>
        <w:t xml:space="preserve"> related </w:t>
      </w:r>
      <w:r w:rsidRPr="00231628">
        <w:rPr>
          <w:rStyle w:val="StyleUnderline"/>
        </w:rPr>
        <w:t>commitments will inevitably collapse the entire structure of East Asia and even global security. This</w:t>
      </w:r>
      <w:r w:rsidRPr="00231628">
        <w:rPr>
          <w:sz w:val="16"/>
        </w:rPr>
        <w:t xml:space="preserve"> notion </w:t>
      </w:r>
      <w:r w:rsidRPr="00231628">
        <w:rPr>
          <w:rStyle w:val="StyleUnderline"/>
        </w:rPr>
        <w:t xml:space="preserve">is </w:t>
      </w:r>
      <w:r w:rsidRPr="00231628">
        <w:rPr>
          <w:rStyle w:val="Emphasis"/>
        </w:rPr>
        <w:t>patently false</w:t>
      </w:r>
      <w:r w:rsidRPr="00231628">
        <w:rPr>
          <w:rStyle w:val="StyleUnderline"/>
        </w:rPr>
        <w:t xml:space="preserve">, and the US strategic position has inevitably been </w:t>
      </w:r>
      <w:r w:rsidRPr="00231628">
        <w:rPr>
          <w:rStyle w:val="Emphasis"/>
        </w:rPr>
        <w:t>strengthened</w:t>
      </w:r>
      <w:r w:rsidRPr="00231628">
        <w:rPr>
          <w:rStyle w:val="StyleUnderline"/>
        </w:rPr>
        <w:t xml:space="preserve"> by various adjustments</w:t>
      </w:r>
      <w:r w:rsidRPr="00231628">
        <w:rPr>
          <w:sz w:val="16"/>
        </w:rPr>
        <w:t xml:space="preserve">, </w:t>
      </w:r>
      <w:r w:rsidRPr="00231628">
        <w:rPr>
          <w:rStyle w:val="StyleUnderline"/>
        </w:rPr>
        <w:t>whether undertaken during the Cold War, such as the withdrawal of US bases from Taiwan</w:t>
      </w:r>
      <w:r w:rsidRPr="00231628">
        <w:rPr>
          <w:sz w:val="16"/>
        </w:rPr>
        <w:t xml:space="preserve">, </w:t>
      </w:r>
      <w:r w:rsidRPr="00231628">
        <w:rPr>
          <w:rStyle w:val="StyleUnderline"/>
        </w:rPr>
        <w:t>and</w:t>
      </w:r>
      <w:r w:rsidRPr="00231628">
        <w:rPr>
          <w:sz w:val="16"/>
        </w:rPr>
        <w:t xml:space="preserve"> even more obviously </w:t>
      </w:r>
      <w:r w:rsidRPr="00231628">
        <w:rPr>
          <w:rStyle w:val="StyleUnderline"/>
        </w:rPr>
        <w:t>the total US pullout from Vietnam</w:t>
      </w:r>
      <w:r w:rsidRPr="00231628">
        <w:rPr>
          <w:sz w:val="16"/>
        </w:rPr>
        <w:t xml:space="preserve">, </w:t>
      </w:r>
      <w:r w:rsidRPr="00231628">
        <w:rPr>
          <w:rStyle w:val="StyleUnderline"/>
        </w:rPr>
        <w:t>or after the Cold War</w:t>
      </w:r>
      <w:r w:rsidRPr="00231628">
        <w:rPr>
          <w:sz w:val="16"/>
        </w:rPr>
        <w:t xml:space="preserve">, </w:t>
      </w:r>
      <w:r w:rsidRPr="00231628">
        <w:rPr>
          <w:rStyle w:val="StyleUnderline"/>
        </w:rPr>
        <w:t>such as the 40 percent drawdown in US troops from</w:t>
      </w:r>
      <w:r w:rsidRPr="00231628">
        <w:rPr>
          <w:sz w:val="16"/>
        </w:rPr>
        <w:t xml:space="preserve"> the </w:t>
      </w:r>
      <w:r w:rsidRPr="00231628">
        <w:rPr>
          <w:rStyle w:val="StyleUnderline"/>
        </w:rPr>
        <w:t>Korea</w:t>
      </w:r>
      <w:r w:rsidRPr="00231628">
        <w:rPr>
          <w:sz w:val="16"/>
        </w:rPr>
        <w:t xml:space="preserve">n Peninsula undertaken by George W. Bush.56 In actuality, </w:t>
      </w:r>
      <w:r w:rsidRPr="00231628">
        <w:rPr>
          <w:rStyle w:val="StyleUnderline"/>
        </w:rPr>
        <w:t xml:space="preserve">alliances and security arrangements are </w:t>
      </w:r>
      <w:r w:rsidRPr="00231628">
        <w:rPr>
          <w:rStyle w:val="Emphasis"/>
        </w:rPr>
        <w:t>strengthened by reforms</w:t>
      </w:r>
      <w:r w:rsidRPr="00231628">
        <w:rPr>
          <w:rStyle w:val="StyleUnderline"/>
        </w:rPr>
        <w:t xml:space="preserve"> that bring their means and goals in conformity with global and regional power and political realities. Such reforms would actually </w:t>
      </w:r>
      <w:r w:rsidRPr="00231628">
        <w:rPr>
          <w:rStyle w:val="Emphasis"/>
        </w:rPr>
        <w:t>help the “credibility” of American commitments</w:t>
      </w:r>
      <w:r w:rsidRPr="00231628">
        <w:rPr>
          <w:sz w:val="16"/>
        </w:rPr>
        <w:t xml:space="preserve">. However, the United States should only undertake the resort to arms when actual national interests are at stake and not for the sake of credibility alone. In fact, a recent reexamination of the role of </w:t>
      </w:r>
      <w:r w:rsidRPr="00231628">
        <w:rPr>
          <w:rStyle w:val="StyleUnderline"/>
        </w:rPr>
        <w:t>credibility concerns</w:t>
      </w:r>
      <w:r w:rsidRPr="00231628">
        <w:rPr>
          <w:sz w:val="16"/>
        </w:rPr>
        <w:t xml:space="preserve"> among US decision makers in the Cuban Missile Crisis concludes: “This approach to foreign policy was guided—and </w:t>
      </w:r>
      <w:r w:rsidRPr="00231628">
        <w:rPr>
          <w:rStyle w:val="StyleUnderline"/>
        </w:rPr>
        <w:t>remain</w:t>
      </w:r>
      <w:r w:rsidRPr="00231628">
        <w:rPr>
          <w:sz w:val="16"/>
        </w:rPr>
        <w:t xml:space="preserve">s </w:t>
      </w:r>
      <w:r w:rsidRPr="00231628">
        <w:rPr>
          <w:rStyle w:val="StyleUnderline"/>
        </w:rPr>
        <w:t>guided</w:t>
      </w:r>
      <w:r w:rsidRPr="00231628">
        <w:rPr>
          <w:sz w:val="16"/>
        </w:rPr>
        <w:t>—</w:t>
      </w:r>
      <w:r w:rsidRPr="00231628">
        <w:rPr>
          <w:rStyle w:val="StyleUnderline"/>
        </w:rPr>
        <w:t>by a</w:t>
      </w:r>
      <w:r w:rsidRPr="00231628">
        <w:rPr>
          <w:sz w:val="16"/>
        </w:rPr>
        <w:t xml:space="preserve"> . . . </w:t>
      </w:r>
      <w:r w:rsidRPr="00231628">
        <w:rPr>
          <w:rStyle w:val="Emphasis"/>
        </w:rPr>
        <w:t>school-playground view of world politics</w:t>
      </w:r>
      <w:r w:rsidRPr="00231628">
        <w:rPr>
          <w:sz w:val="16"/>
        </w:rPr>
        <w:t xml:space="preserve"> rather than the cool appraisal of strategic realities. It put—and still puts—America in the curious position of having to go to war to uphold the very credibility that is supposed to obviate war in the first place.”57 As Steinberg and O’Hanlon conclude: “The abstract fear of dominoes falling does not require that every perceived provocation be fully rebuffed by force.”58</w:t>
      </w:r>
    </w:p>
    <w:p w14:paraId="30ED2826" w14:textId="77777777" w:rsidR="00510B3A" w:rsidRPr="00231628" w:rsidRDefault="00510B3A" w:rsidP="00510B3A">
      <w:pPr>
        <w:pStyle w:val="Heading4"/>
      </w:pPr>
      <w:r w:rsidRPr="00231628">
        <w:t xml:space="preserve">Their theory of credibility is </w:t>
      </w:r>
      <w:r w:rsidRPr="00231628">
        <w:rPr>
          <w:u w:val="single"/>
        </w:rPr>
        <w:t>wrong</w:t>
      </w:r>
      <w:r w:rsidRPr="00231628">
        <w:t xml:space="preserve">.  </w:t>
      </w:r>
    </w:p>
    <w:p w14:paraId="152A14C5" w14:textId="77777777" w:rsidR="00510B3A" w:rsidRPr="00231628" w:rsidRDefault="00510B3A" w:rsidP="00510B3A">
      <w:r w:rsidRPr="00231628">
        <w:rPr>
          <w:rStyle w:val="Style13ptBold"/>
        </w:rPr>
        <w:t>Chamberlain 10/12</w:t>
      </w:r>
      <w:r w:rsidRPr="00231628">
        <w:t xml:space="preserve"> — Dianne Pfundstein Chamberlain, Associate Research Fellow with the Saltzman Institute of War and Peace Studies at Columbia University, former Assistant Professor in the Department of Political Science at the University of Massachusetts-Amherst, former Postdoctoral Research Fellow in the International Security Program at the Belfer Center for International Affairs at the Kennedy School of Government at Harvard University, holds a Ph.D. in Political Science from Columbia University, 2016 (“Doubling Down On Reputation: Defining State Resolve And Why It Matters,” </w:t>
      </w:r>
      <w:r w:rsidRPr="00231628">
        <w:rPr>
          <w:i/>
        </w:rPr>
        <w:t>War on the Rocks</w:t>
      </w:r>
      <w:r w:rsidRPr="00231628">
        <w:t>—a scholarly blog, October 12</w:t>
      </w:r>
      <w:r w:rsidRPr="00231628">
        <w:rPr>
          <w:vertAlign w:val="superscript"/>
        </w:rPr>
        <w:t>th</w:t>
      </w:r>
      <w:r w:rsidRPr="00231628">
        <w:t>, Available Online at http://warontherocks.com/2016/10/doubling-down-on-reputation-defining-state-resolve-and-why-it-matters/, Accessed 11-16-2016)</w:t>
      </w:r>
    </w:p>
    <w:p w14:paraId="0A6B90AD" w14:textId="77777777" w:rsidR="00510B3A" w:rsidRPr="00231628" w:rsidRDefault="00510B3A" w:rsidP="00510B3A">
      <w:r w:rsidRPr="00231628">
        <w:t xml:space="preserve">In a recent article for War on the Rocks, </w:t>
      </w:r>
      <w:r w:rsidRPr="00231628">
        <w:rPr>
          <w:rStyle w:val="StyleUnderline"/>
        </w:rPr>
        <w:t xml:space="preserve">I argued that the conventional discussion of the relationship between credibility and state reputation is </w:t>
      </w:r>
      <w:r w:rsidRPr="00231628">
        <w:rPr>
          <w:rStyle w:val="Emphasis"/>
        </w:rPr>
        <w:t>misguided</w:t>
      </w:r>
      <w:r w:rsidRPr="00231628">
        <w:rPr>
          <w:rStyle w:val="StyleUnderline"/>
        </w:rPr>
        <w:t>.  I marshaled evidence from my study of international crises to demonstrate that the record of U.S. compellence</w:t>
      </w:r>
      <w:r w:rsidRPr="00231628">
        <w:t xml:space="preserve"> (the use of threats to induce a target state to change its behavior) </w:t>
      </w:r>
      <w:r w:rsidRPr="00231628">
        <w:rPr>
          <w:rStyle w:val="StyleUnderline"/>
        </w:rPr>
        <w:t xml:space="preserve">is </w:t>
      </w:r>
      <w:r w:rsidRPr="00231628">
        <w:rPr>
          <w:rStyle w:val="Emphasis"/>
        </w:rPr>
        <w:t>inconsistent</w:t>
      </w:r>
      <w:r w:rsidRPr="00231628">
        <w:rPr>
          <w:rStyle w:val="StyleUnderline"/>
        </w:rPr>
        <w:t xml:space="preserve"> with the argument that the U</w:t>
      </w:r>
      <w:r w:rsidRPr="00231628">
        <w:t xml:space="preserve">nited </w:t>
      </w:r>
      <w:r w:rsidRPr="00231628">
        <w:rPr>
          <w:rStyle w:val="StyleUnderline"/>
        </w:rPr>
        <w:t>S</w:t>
      </w:r>
      <w:r w:rsidRPr="00231628">
        <w:t xml:space="preserve">tates </w:t>
      </w:r>
      <w:r w:rsidRPr="00231628">
        <w:rPr>
          <w:rStyle w:val="StyleUnderline"/>
        </w:rPr>
        <w:t>must intervene in country A in order to effectively coerce country B.  This simple interpretation of the role of state reputation</w:t>
      </w:r>
      <w:r w:rsidRPr="00231628">
        <w:t xml:space="preserve">, often advanced by the commentariat and critics of this president in particular, </w:t>
      </w:r>
      <w:r w:rsidRPr="00231628">
        <w:rPr>
          <w:rStyle w:val="Emphasis"/>
        </w:rPr>
        <w:t>does not fit with reality</w:t>
      </w:r>
      <w:r w:rsidRPr="00231628">
        <w:rPr>
          <w:rStyle w:val="StyleUnderline"/>
        </w:rPr>
        <w:t xml:space="preserve">:  States do </w:t>
      </w:r>
      <w:r w:rsidRPr="00231628">
        <w:rPr>
          <w:rStyle w:val="Emphasis"/>
        </w:rPr>
        <w:t>not</w:t>
      </w:r>
      <w:r w:rsidRPr="00231628">
        <w:rPr>
          <w:rStyle w:val="StyleUnderline"/>
        </w:rPr>
        <w:t xml:space="preserve"> behave as we would expect if reputation operates in such a straightforward manner</w:t>
      </w:r>
      <w:r w:rsidRPr="00231628">
        <w:t>.</w:t>
      </w:r>
    </w:p>
    <w:p w14:paraId="5B99FEC8" w14:textId="77777777" w:rsidR="00510B3A" w:rsidRPr="00231628" w:rsidRDefault="00510B3A" w:rsidP="00510B3A"/>
    <w:p w14:paraId="3DD038DD" w14:textId="77777777" w:rsidR="00510B3A" w:rsidRPr="00231628" w:rsidRDefault="00510B3A" w:rsidP="00510B3A"/>
    <w:p w14:paraId="782259F0" w14:textId="519F2489" w:rsidR="00510B3A" w:rsidRPr="00231628" w:rsidRDefault="00510B3A" w:rsidP="00510B3A">
      <w:pPr>
        <w:pStyle w:val="Heading3"/>
      </w:pPr>
      <w:r w:rsidRPr="00231628">
        <w:t xml:space="preserve">--- </w:t>
      </w:r>
      <w:r w:rsidR="00443F25" w:rsidRPr="00231628">
        <w:t xml:space="preserve">XT: No </w:t>
      </w:r>
      <w:r w:rsidRPr="00231628">
        <w:t xml:space="preserve">Japan Prolif </w:t>
      </w:r>
    </w:p>
    <w:p w14:paraId="58E13C5B" w14:textId="77777777" w:rsidR="00510B3A" w:rsidRPr="00231628" w:rsidRDefault="00510B3A" w:rsidP="00510B3A">
      <w:pPr>
        <w:pStyle w:val="Heading4"/>
      </w:pPr>
      <w:r w:rsidRPr="00231628">
        <w:t>No japan prolif---the government is significantly restrained by fractured political coalitions and public opinion</w:t>
      </w:r>
    </w:p>
    <w:p w14:paraId="53D545C0" w14:textId="77777777" w:rsidR="00510B3A" w:rsidRPr="00231628" w:rsidRDefault="00510B3A" w:rsidP="00510B3A">
      <w:r w:rsidRPr="00231628">
        <w:t xml:space="preserve">Adam P. </w:t>
      </w:r>
      <w:r w:rsidRPr="00231628">
        <w:rPr>
          <w:rStyle w:val="Style13ptBold"/>
        </w:rPr>
        <w:t>Liff 18</w:t>
      </w:r>
      <w:r w:rsidRPr="00231628">
        <w:t>, Assistant Professor of East Asian International Relations in Indiana University’s School of Global and International Studies, "Japan’s Security Policy in the “Abe Era”: Radical Transformation or Evolutionary Shift?", Texas National Security Review, Vol 1 Iss 3 May 2018, https://tnsr.org/2018/05/japans-security-policy-in-the-abe-era-radical-transformation-or-evolutionary-shift/</w:t>
      </w:r>
    </w:p>
    <w:p w14:paraId="37E1B6A9" w14:textId="77777777" w:rsidR="00510B3A" w:rsidRPr="00231628" w:rsidRDefault="00510B3A" w:rsidP="00510B3A">
      <w:pPr>
        <w:rPr>
          <w:sz w:val="16"/>
          <w:szCs w:val="16"/>
        </w:rPr>
      </w:pPr>
      <w:r w:rsidRPr="00231628">
        <w:rPr>
          <w:sz w:val="16"/>
          <w:szCs w:val="16"/>
        </w:rPr>
        <w:t>The Domestic Politics of National Security</w:t>
      </w:r>
    </w:p>
    <w:p w14:paraId="6929380D" w14:textId="77777777" w:rsidR="00510B3A" w:rsidRPr="00231628" w:rsidRDefault="00510B3A" w:rsidP="00510B3A">
      <w:pPr>
        <w:rPr>
          <w:u w:val="single"/>
        </w:rPr>
      </w:pPr>
      <w:r w:rsidRPr="00231628">
        <w:rPr>
          <w:rStyle w:val="StyleUnderline"/>
        </w:rPr>
        <w:t xml:space="preserve">In light of this rapidly changing strategic environment, an emerging elite near-consensus among moderates and conservatives on the necessity of some reforms and greater public permissiveness regarding key security issues have created domestic political space for the Abe government to pursue its agenda. </w:t>
      </w:r>
      <w:r w:rsidRPr="00231628">
        <w:rPr>
          <w:rStyle w:val="Emphasis"/>
        </w:rPr>
        <w:t>Nevertheless, widespread domestic political sensitivities concerning military affairs</w:t>
      </w:r>
      <w:r w:rsidRPr="00231628">
        <w:rPr>
          <w:rStyle w:val="StyleUnderline"/>
        </w:rPr>
        <w:t>,</w:t>
      </w:r>
      <w:r w:rsidRPr="00231628">
        <w:t xml:space="preserve">112 </w:t>
      </w:r>
      <w:r w:rsidRPr="00231628">
        <w:rPr>
          <w:rStyle w:val="Emphasis"/>
        </w:rPr>
        <w:t>combined with the deceptive limits of Abe and his party’s political mandate, also counsel pragmatic and significant restraint.</w:t>
      </w:r>
      <w:r w:rsidRPr="00231628">
        <w:rPr>
          <w:rStyle w:val="StyleUnderline"/>
        </w:rPr>
        <w:t xml:space="preserve"> The interaction of these domestic forces helps explain why Abe has achieved more than his predecessors yet still </w:t>
      </w:r>
      <w:r w:rsidRPr="00231628">
        <w:rPr>
          <w:rStyle w:val="Emphasis"/>
        </w:rPr>
        <w:t>fallen short of his most ambitious objectives</w:t>
      </w:r>
      <w:r w:rsidRPr="00231628">
        <w:rPr>
          <w:rStyle w:val="StyleUnderline"/>
        </w:rPr>
        <w:t>.</w:t>
      </w:r>
    </w:p>
    <w:p w14:paraId="6D582F93" w14:textId="77777777" w:rsidR="00510B3A" w:rsidRPr="00231628" w:rsidRDefault="00510B3A" w:rsidP="00510B3A">
      <w:pPr>
        <w:rPr>
          <w:sz w:val="16"/>
          <w:szCs w:val="16"/>
        </w:rPr>
      </w:pPr>
      <w:r w:rsidRPr="00231628">
        <w:rPr>
          <w:sz w:val="16"/>
          <w:szCs w:val="16"/>
        </w:rPr>
        <w:t>Deepening Pragmatism</w:t>
      </w:r>
    </w:p>
    <w:p w14:paraId="6B2606F9" w14:textId="77777777" w:rsidR="00510B3A" w:rsidRPr="00231628" w:rsidRDefault="00510B3A" w:rsidP="00510B3A">
      <w:pPr>
        <w:rPr>
          <w:sz w:val="16"/>
          <w:szCs w:val="16"/>
        </w:rPr>
      </w:pPr>
      <w:r w:rsidRPr="00231628">
        <w:rPr>
          <w:sz w:val="16"/>
          <w:szCs w:val="16"/>
        </w:rPr>
        <w:t>A major trend of post-Cold War Japanese national security politics has been the replacement of the ideological, pacifist left as the major anti-LDP political force with a moderate, pragmatic center-left. Even before Abe returned in 2012, a basic consensus on the need for some national security reforms was coalescing among mainstream parties, whereas decades before there was much less support: Japan’s domestic institutions and policies were not up to the challenge of its increasingly complicated security environment. Accordingly, though they disagree on many specifics, and while resistance exists even within the LDP to some of the more ambitious efforts at change, in recent years support has grown across the political spectrum for incrementally rationalizing Japan’s institutions and force structure and posture in response to a changing threat environment, strengthening the U.S.-Japan alliance, and expanding security ties with other U.S. security partners. For example, between the end of the Cold War and the Koizumi administration, Japan’s Diet passed more than a dozen pieces of security-related legislation, significantly expanding the JSDF’s roles and missions as well as Japan’s ability to participate in international security affairs. Since 2012, the intermittent “salami slicing” has accelerated.113</w:t>
      </w:r>
    </w:p>
    <w:p w14:paraId="2CE65FF1" w14:textId="77777777" w:rsidR="00510B3A" w:rsidRPr="00231628" w:rsidRDefault="00510B3A" w:rsidP="00510B3A">
      <w:pPr>
        <w:rPr>
          <w:sz w:val="16"/>
          <w:szCs w:val="16"/>
        </w:rPr>
      </w:pPr>
      <w:r w:rsidRPr="00231628">
        <w:rPr>
          <w:sz w:val="16"/>
          <w:szCs w:val="16"/>
        </w:rPr>
        <w:t>The institutional and policy legacy of the left-of-center DPJ’s years in power from 2009 to 2012 provides compelling evidence that political support for many of these reforms not only predates Abe but is not exclusive to his conservative party. For example, it was the Noda administration, from 2011 to 2012, that initiated the review process that ultimately resulted in the landmark 2015 Guidelines for Japan-U.S. Defense Cooperation revision and that significantly loosened the 1976 “arms export ban” before the Abe government’s more conspicuous policy shift later. The DPJ had also been discussing establishing an institution like the NSC — something called for by the DPJ’s 2010 National Defense Program Guidelines. That 2010 document was also responsible for changing Japan’s basic defense orientation toward active deterrence and a highly mobile “dynamic defense force” able to expeditiously counter a threat anywhere in the country — including its remote southwestern islands — both shifts that the Abe government has built upon. It also mainstreamed the concept of gray-zone contingencies in Japan’s security lexicon, especially concerning a possible conflict in the East China Sea.114 Furthermore, the NSC — widely associated with Abe and considered his administration’s most significant post-2012 institutional reform — was actually part of a supra-partisan reform movement aimed at bolstering political leadership over the bureaucracy. After its landslide defeat in 2012, the DPJ even reportedly shared a draft NSC proposal with Abe, cooperated in compiling the bill that established the council in 2013, and voted in support of it (the legislation passed the Diet 213-18).115</w:t>
      </w:r>
    </w:p>
    <w:p w14:paraId="1CFB602B" w14:textId="77777777" w:rsidR="00510B3A" w:rsidRPr="00231628" w:rsidRDefault="00510B3A" w:rsidP="00510B3A">
      <w:pPr>
        <w:rPr>
          <w:sz w:val="16"/>
        </w:rPr>
      </w:pPr>
      <w:r w:rsidRPr="00231628">
        <w:rPr>
          <w:rStyle w:val="StyleUnderline"/>
        </w:rPr>
        <w:t xml:space="preserve">Despite general support for certain incremental changes, since 2012 </w:t>
      </w:r>
      <w:r w:rsidRPr="00231628">
        <w:rPr>
          <w:rStyle w:val="Emphasis"/>
        </w:rPr>
        <w:t>Japan’s domestic politics have been in disarray</w:t>
      </w:r>
      <w:r w:rsidRPr="00231628">
        <w:rPr>
          <w:rStyle w:val="StyleUnderline"/>
        </w:rPr>
        <w:t xml:space="preserve">, with potentially </w:t>
      </w:r>
      <w:r w:rsidRPr="00231628">
        <w:rPr>
          <w:rStyle w:val="Emphasis"/>
        </w:rPr>
        <w:t>significant implications</w:t>
      </w:r>
      <w:r w:rsidRPr="00231628">
        <w:rPr>
          <w:rStyle w:val="StyleUnderline"/>
        </w:rPr>
        <w:t xml:space="preserve"> for future reform efforts. On politically incendiary issues such as Article 9, </w:t>
      </w:r>
      <w:r w:rsidRPr="00231628">
        <w:rPr>
          <w:rStyle w:val="Emphasis"/>
        </w:rPr>
        <w:t>major fault lines</w:t>
      </w:r>
      <w:r w:rsidRPr="00231628">
        <w:rPr>
          <w:rStyle w:val="StyleUnderline"/>
        </w:rPr>
        <w:t xml:space="preserve"> still exist between Abe and the opposition parties, and, though less appreciated, within the ruling coalition itself. Most recently, opposition party alignments have also been quite volatile, further clouding the waters. The erstwhile leading opposition left-of-center DPJ dissolved into smaller parties in 2016, a landmark event that has prompted a series of realignments across the opposition, with the dust yet to fully settle</w:t>
      </w:r>
      <w:r w:rsidRPr="00231628">
        <w:rPr>
          <w:sz w:val="16"/>
        </w:rPr>
        <w:t>. On security affairs, key former members of the successor Democratic Party (which itself dissolved in May 2018) align more closely with the conservative LDP than with the nascent, more liberal offshoot Constitutional Democratic Party.</w:t>
      </w:r>
    </w:p>
    <w:p w14:paraId="72A50D43" w14:textId="77777777" w:rsidR="00510B3A" w:rsidRPr="00231628" w:rsidRDefault="00510B3A" w:rsidP="00510B3A">
      <w:pPr>
        <w:rPr>
          <w:sz w:val="16"/>
        </w:rPr>
      </w:pPr>
      <w:r w:rsidRPr="00231628">
        <w:rPr>
          <w:rStyle w:val="StyleUnderline"/>
        </w:rPr>
        <w:t>Regardless of how opposition parties ultimately realign</w:t>
      </w:r>
      <w:r w:rsidRPr="00231628">
        <w:rPr>
          <w:sz w:val="16"/>
        </w:rPr>
        <w:t xml:space="preserve">, however, </w:t>
      </w:r>
      <w:r w:rsidRPr="00231628">
        <w:rPr>
          <w:rStyle w:val="Emphasis"/>
        </w:rPr>
        <w:t>significant backsliding on security reforms seems unlikely</w:t>
      </w:r>
      <w:r w:rsidRPr="00231628">
        <w:rPr>
          <w:sz w:val="16"/>
        </w:rPr>
        <w:t>.</w:t>
      </w:r>
    </w:p>
    <w:p w14:paraId="40FAB3A8" w14:textId="77777777" w:rsidR="00510B3A" w:rsidRPr="00231628" w:rsidRDefault="00510B3A" w:rsidP="00510B3A">
      <w:pPr>
        <w:rPr>
          <w:sz w:val="16"/>
        </w:rPr>
      </w:pPr>
      <w:r w:rsidRPr="00231628">
        <w:rPr>
          <w:rStyle w:val="StyleUnderline"/>
        </w:rPr>
        <w:t>The stark ideological “left-right” divide on security policy that defined Cold War-era national security politics is dying.</w:t>
      </w:r>
      <w:r w:rsidRPr="00231628">
        <w:rPr>
          <w:sz w:val="16"/>
        </w:rPr>
        <w:t xml:space="preserve"> Even the 2014 surge in voters who supported the left-wing Communist Party — which some pointed to as a resurgence of the ideological, pacifist left — appears to have been largely an artifact of formerly right-wing voters signaling opposition to the big two mainstream parties, not a backlash against Abe’s security agenda per se.116</w:t>
      </w:r>
    </w:p>
    <w:p w14:paraId="6CCB18A8" w14:textId="77777777" w:rsidR="00510B3A" w:rsidRPr="00231628" w:rsidRDefault="00510B3A" w:rsidP="00510B3A">
      <w:pPr>
        <w:rPr>
          <w:rStyle w:val="Emphasis"/>
        </w:rPr>
      </w:pPr>
      <w:r w:rsidRPr="00231628">
        <w:rPr>
          <w:rStyle w:val="Emphasis"/>
        </w:rPr>
        <w:t>Public Opinion</w:t>
      </w:r>
    </w:p>
    <w:p w14:paraId="467DE310" w14:textId="77777777" w:rsidR="00510B3A" w:rsidRPr="00231628" w:rsidRDefault="00510B3A" w:rsidP="00510B3A">
      <w:pPr>
        <w:rPr>
          <w:sz w:val="16"/>
        </w:rPr>
      </w:pPr>
      <w:r w:rsidRPr="00231628">
        <w:rPr>
          <w:rStyle w:val="StyleUnderline"/>
        </w:rPr>
        <w:t xml:space="preserve">The precipitous collapse of Abe’s first administration in 2007 indicates the risks of Cabinet instability and excessive prime-ministerial ambition in a country where </w:t>
      </w:r>
      <w:r w:rsidRPr="00231628">
        <w:rPr>
          <w:rStyle w:val="Emphasis"/>
        </w:rPr>
        <w:t>pacifist and anti-militarist sentiments</w:t>
      </w:r>
      <w:r w:rsidRPr="00231628">
        <w:rPr>
          <w:rStyle w:val="StyleUnderline"/>
        </w:rPr>
        <w:t xml:space="preserve">, however amorphous, </w:t>
      </w:r>
      <w:r w:rsidRPr="00231628">
        <w:rPr>
          <w:rStyle w:val="Emphasis"/>
        </w:rPr>
        <w:t>remain strong</w:t>
      </w:r>
      <w:r w:rsidRPr="00231628">
        <w:rPr>
          <w:sz w:val="16"/>
        </w:rPr>
        <w:t xml:space="preserve">.117 </w:t>
      </w:r>
      <w:r w:rsidRPr="00231628">
        <w:rPr>
          <w:rStyle w:val="StyleUnderline"/>
        </w:rPr>
        <w:t>Yet the Japanese public’s views on security affairs</w:t>
      </w:r>
      <w:r w:rsidRPr="00231628">
        <w:rPr>
          <w:sz w:val="16"/>
        </w:rPr>
        <w:t xml:space="preserve"> — long a “third rail” of postwar politics — </w:t>
      </w:r>
      <w:r w:rsidRPr="00231628">
        <w:rPr>
          <w:rStyle w:val="StyleUnderline"/>
        </w:rPr>
        <w:t>have moderated significantly over time</w:t>
      </w:r>
      <w:r w:rsidRPr="00231628">
        <w:rPr>
          <w:sz w:val="16"/>
        </w:rPr>
        <w:t>, still more so in light of regional security developments. This has created a more permissive political environment for Abe’s agenda than was available a decade ago. Most remarkably, despite widely reported public protests and controversy, the backlash against the security reforms his administration has achieved so far has been ephemeral. Although the controversial July 2015 security legislation caused a major dip in his Cabinet’s support rating, within four months it was net positive again and remained so until unrelated political scandals emerged two years later.118</w:t>
      </w:r>
    </w:p>
    <w:p w14:paraId="667CA45E" w14:textId="77777777" w:rsidR="00510B3A" w:rsidRPr="00231628" w:rsidRDefault="00510B3A" w:rsidP="00510B3A">
      <w:pPr>
        <w:rPr>
          <w:sz w:val="16"/>
          <w:szCs w:val="16"/>
        </w:rPr>
      </w:pPr>
      <w:r w:rsidRPr="00231628">
        <w:rPr>
          <w:sz w:val="16"/>
          <w:szCs w:val="16"/>
        </w:rPr>
        <w:t>Meanwhile, especially since 2012, public opinion data suggest four important trends related to national security: widespread identification of China and North Korea as “critical” or “important” threats to Japan’s “vital interests,” exceptional affinity toward America and confidence in U.S. economic and military strength, persistent and deepening antagonism and threat perceptions regarding China (the obvious alternative alignment partner), and increasing certainty that the U.S.-Japan alliance and the JSDF are the best ways to ensure Japan’s security. Generally speaking, Abe’s moves have been more or less consistent with these trends.119 There was a striking drop in Japanese public confidence in the U.S. president after the 2016 election, but there is as of yet no clear indication it is translating into a major reduction of confidence in, or support for, the bilateral alliance.120</w:t>
      </w:r>
    </w:p>
    <w:p w14:paraId="56BA95E5" w14:textId="77777777" w:rsidR="00510B3A" w:rsidRPr="00231628" w:rsidRDefault="00510B3A" w:rsidP="00510B3A">
      <w:pPr>
        <w:rPr>
          <w:rStyle w:val="StyleUnderline"/>
        </w:rPr>
      </w:pPr>
      <w:r w:rsidRPr="00231628">
        <w:rPr>
          <w:rStyle w:val="Emphasis"/>
        </w:rPr>
        <w:t>Despite this more permissive environment, however, public concerns about external security hardly give the Abe government a blank check.</w:t>
      </w:r>
      <w:r w:rsidRPr="00231628">
        <w:rPr>
          <w:sz w:val="16"/>
        </w:rPr>
        <w:t xml:space="preserve"> </w:t>
      </w:r>
      <w:r w:rsidRPr="00231628">
        <w:rPr>
          <w:rStyle w:val="StyleUnderline"/>
        </w:rPr>
        <w:t xml:space="preserve">On high-salience issues where public opinion is more ambivalent or actively opposed — e.g., a fundamental revision of Article 9’s first two clauses or enabling the JSDF to use force in a scenario that does not constitute a clear threat to Japan — </w:t>
      </w:r>
      <w:r w:rsidRPr="00231628">
        <w:rPr>
          <w:rStyle w:val="Emphasis"/>
        </w:rPr>
        <w:t>Abe appears to have significantly dialed back</w:t>
      </w:r>
      <w:r w:rsidRPr="00231628">
        <w:rPr>
          <w:rStyle w:val="StyleUnderline"/>
        </w:rPr>
        <w:t xml:space="preserve">. Had the 2015 security legislation reflected what had been reported in months prior as Abe’s original ambitions concerning collective self-defense or collective security, public backlash probably would have been much more severe. The Abe government’s ability to read the political winds appears to have significantly improved since 2007. Rhetoric or personal ambitions aside, the defining feature of his administration’s national security policy agenda since 2012 appears to be </w:t>
      </w:r>
      <w:r w:rsidRPr="00231628">
        <w:rPr>
          <w:rStyle w:val="Emphasis"/>
        </w:rPr>
        <w:t>pragmatic incrementalism</w:t>
      </w:r>
      <w:r w:rsidRPr="00231628">
        <w:rPr>
          <w:rStyle w:val="StyleUnderline"/>
        </w:rPr>
        <w:t>.</w:t>
      </w:r>
    </w:p>
    <w:p w14:paraId="4F1553AC" w14:textId="77777777" w:rsidR="00510B3A" w:rsidRPr="00231628" w:rsidRDefault="00510B3A" w:rsidP="00510B3A">
      <w:pPr>
        <w:pStyle w:val="Heading4"/>
      </w:pPr>
      <w:r w:rsidRPr="00231628">
        <w:t>No Japan prolif</w:t>
      </w:r>
    </w:p>
    <w:p w14:paraId="0037D364" w14:textId="77777777" w:rsidR="00510B3A" w:rsidRPr="00231628" w:rsidRDefault="00510B3A" w:rsidP="00510B3A">
      <w:r w:rsidRPr="00231628">
        <w:t xml:space="preserve">Terence </w:t>
      </w:r>
      <w:r w:rsidRPr="00231628">
        <w:rPr>
          <w:b/>
        </w:rPr>
        <w:t>Roehrig 17</w:t>
      </w:r>
      <w:r w:rsidRPr="00231628">
        <w:t xml:space="preserve">. Professor of National Security Affairs and the Director of the Asia-Pacific Studies Group @ the U.S. Naval War College. 2017. “Japan, South Korea, and the United States Nuclear Umbrella; Deterrence After the Cold War.” Columbia University Press. </w:t>
      </w:r>
    </w:p>
    <w:p w14:paraId="78B55800" w14:textId="77777777" w:rsidR="00510B3A" w:rsidRPr="00231628" w:rsidRDefault="00510B3A" w:rsidP="00510B3A">
      <w:pPr>
        <w:rPr>
          <w:sz w:val="16"/>
        </w:rPr>
      </w:pPr>
      <w:r w:rsidRPr="00231628">
        <w:rPr>
          <w:rStyle w:val="Emphasis"/>
        </w:rPr>
        <w:t>WOULD JAPAN EVER DEVELOP ITS OWN NUCLEAR WEAPONS?</w:t>
      </w:r>
      <w:r w:rsidRPr="00231628">
        <w:rPr>
          <w:sz w:val="16"/>
        </w:rPr>
        <w:t xml:space="preserve"> The short answer to this question is “</w:t>
      </w:r>
      <w:r w:rsidRPr="00231628">
        <w:rPr>
          <w:rStyle w:val="Emphasis"/>
        </w:rPr>
        <w:t>not likely</w:t>
      </w:r>
      <w:r w:rsidRPr="00231628">
        <w:rPr>
          <w:sz w:val="16"/>
        </w:rPr>
        <w:t xml:space="preserve">,” though scholars disagree over the reasons.99 For years, </w:t>
      </w:r>
      <w:r w:rsidRPr="00231628">
        <w:rPr>
          <w:rStyle w:val="StyleUnderline"/>
        </w:rPr>
        <w:t>analysts have spoken of a</w:t>
      </w:r>
      <w:r w:rsidRPr="00231628">
        <w:rPr>
          <w:sz w:val="16"/>
        </w:rPr>
        <w:t xml:space="preserve"> </w:t>
      </w:r>
      <w:r w:rsidRPr="00231628">
        <w:rPr>
          <w:rStyle w:val="Emphasis"/>
        </w:rPr>
        <w:t>“nuclear allergy”</w:t>
      </w:r>
      <w:r w:rsidRPr="00231628">
        <w:rPr>
          <w:sz w:val="16"/>
        </w:rPr>
        <w:t xml:space="preserve"> </w:t>
      </w:r>
      <w:r w:rsidRPr="00231628">
        <w:rPr>
          <w:rStyle w:val="StyleUnderline"/>
        </w:rPr>
        <w:t>in Japan</w:t>
      </w:r>
      <w:r w:rsidRPr="00231628">
        <w:rPr>
          <w:sz w:val="16"/>
        </w:rPr>
        <w:t xml:space="preserve"> resulting from World War II that prevented Japanese leaders from discussing nuclear weapons, much less consider acquiring them. Though constrained from discussing the issue publicly, Japan’s conservative leaders often discussed the issue privately, believing Japan must keep the option open.100 Yet </w:t>
      </w:r>
      <w:r w:rsidRPr="00231628">
        <w:rPr>
          <w:rStyle w:val="StyleUnderline"/>
        </w:rPr>
        <w:t>for Japan to make the decision</w:t>
      </w:r>
      <w:r w:rsidRPr="00231628">
        <w:rPr>
          <w:sz w:val="16"/>
        </w:rPr>
        <w:t xml:space="preserve"> to go nuclear </w:t>
      </w:r>
      <w:r w:rsidRPr="00231628">
        <w:rPr>
          <w:rStyle w:val="StyleUnderline"/>
        </w:rPr>
        <w:t>would require a</w:t>
      </w:r>
      <w:r w:rsidRPr="00231628">
        <w:rPr>
          <w:sz w:val="16"/>
        </w:rPr>
        <w:t xml:space="preserve"> </w:t>
      </w:r>
      <w:r w:rsidRPr="00231628">
        <w:rPr>
          <w:rStyle w:val="Emphasis"/>
        </w:rPr>
        <w:t>drastic deterioration</w:t>
      </w:r>
      <w:r w:rsidRPr="00231628">
        <w:rPr>
          <w:sz w:val="16"/>
        </w:rPr>
        <w:t xml:space="preserve"> </w:t>
      </w:r>
      <w:r w:rsidRPr="00231628">
        <w:rPr>
          <w:rStyle w:val="StyleUnderline"/>
        </w:rPr>
        <w:t>of its security environment accompanied by a</w:t>
      </w:r>
      <w:r w:rsidRPr="00231628">
        <w:rPr>
          <w:sz w:val="16"/>
        </w:rPr>
        <w:t xml:space="preserve"> </w:t>
      </w:r>
      <w:r w:rsidRPr="00231628">
        <w:rPr>
          <w:rStyle w:val="Emphasis"/>
        </w:rPr>
        <w:t>collapse</w:t>
      </w:r>
      <w:r w:rsidRPr="00231628">
        <w:rPr>
          <w:sz w:val="16"/>
        </w:rPr>
        <w:t xml:space="preserve"> </w:t>
      </w:r>
      <w:r w:rsidRPr="00231628">
        <w:rPr>
          <w:rStyle w:val="StyleUnderline"/>
        </w:rPr>
        <w:t>of the</w:t>
      </w:r>
      <w:r w:rsidRPr="00231628">
        <w:rPr>
          <w:sz w:val="16"/>
        </w:rPr>
        <w:t xml:space="preserve"> Japan-U.S. </w:t>
      </w:r>
      <w:r w:rsidRPr="00231628">
        <w:rPr>
          <w:rStyle w:val="StyleUnderline"/>
        </w:rPr>
        <w:t>alliance</w:t>
      </w:r>
      <w:r w:rsidRPr="00231628">
        <w:rPr>
          <w:sz w:val="16"/>
        </w:rPr>
        <w:t xml:space="preserve">. In many respects, a Japanese decision to head in this direction is what Campbell and Sunohara call “the ultimate contradiction.” Japan’s “standing as a non-nuclear nation is a virtual bedrock of the nonproliferation regime” yet “at the same time, suspicion and speculation have persisted that, given the right set (really the wrong set) of international and domestic conditions, Japan might seriously consider the nuclear option.”101 Japan clearly possesses the technology and infrastructure for a breakout through its extensive civil nuclear energy program should it desire to do so.102 Estimates of Japan’s necessary breakout time range from a few months to a year or two. The disaster that followed the March 2011 tsunami and nuclear catastrophe at Fukushima-Daiichi nuclear power plant raised the possibility that Japan might permanently shut down its nuclear reactors and scrap its nuclear energy industry entirely, removing its breakout capability. Yet in the end, Japan remains committed to its nuclear energy program and in August 2015 restarted its first nuclear power plant since shutting them all down in 2011. A few months after the disaster, former Defense Minister Shigeru Ishiba stated, “I don’t think Japan needs to possess nuclear weapons, but it’s important to maintain our commercial reactors because it would allow us to produce a nuclear warhead in a short amount of time. It’s a tacit nuclear deterrent.”103 Maintaining a civilian nuclear program even after the tragedy at Fukushima has a clear connection to maintaining some level of nuclear breakout capability and nuclear deterrent. Referring to the LDP’s determination to maintain a nuclear energy program, Narushige Michishita argued, “What they are saying in a tacit manner is that 98 percent of our program is peaceful, but we have the potential for something else.”104 </w:t>
      </w:r>
      <w:r w:rsidRPr="00231628">
        <w:rPr>
          <w:rStyle w:val="StyleUnderline"/>
        </w:rPr>
        <w:t>Japan would face</w:t>
      </w:r>
      <w:r w:rsidRPr="00231628">
        <w:rPr>
          <w:sz w:val="16"/>
        </w:rPr>
        <w:t xml:space="preserve"> some </w:t>
      </w:r>
      <w:r w:rsidRPr="00231628">
        <w:rPr>
          <w:rStyle w:val="StyleUnderline"/>
        </w:rPr>
        <w:t>serious</w:t>
      </w:r>
      <w:r w:rsidRPr="00231628">
        <w:rPr>
          <w:sz w:val="16"/>
        </w:rPr>
        <w:t xml:space="preserve"> </w:t>
      </w:r>
      <w:r w:rsidRPr="00231628">
        <w:rPr>
          <w:rStyle w:val="Emphasis"/>
        </w:rPr>
        <w:t>operational</w:t>
      </w:r>
      <w:r w:rsidRPr="00231628">
        <w:rPr>
          <w:sz w:val="16"/>
        </w:rPr>
        <w:t xml:space="preserve"> </w:t>
      </w:r>
      <w:r w:rsidRPr="00231628">
        <w:rPr>
          <w:rStyle w:val="StyleUnderline"/>
        </w:rPr>
        <w:t>and</w:t>
      </w:r>
      <w:r w:rsidRPr="00231628">
        <w:rPr>
          <w:sz w:val="16"/>
        </w:rPr>
        <w:t xml:space="preserve"> </w:t>
      </w:r>
      <w:r w:rsidRPr="00231628">
        <w:rPr>
          <w:rStyle w:val="Emphasis"/>
        </w:rPr>
        <w:t>political obstacles</w:t>
      </w:r>
      <w:r w:rsidRPr="00231628">
        <w:rPr>
          <w:rStyle w:val="StyleUnderline"/>
        </w:rPr>
        <w:t xml:space="preserve"> should it seek nuclear weapons. Japan’s people are concentrated in</w:t>
      </w:r>
      <w:r w:rsidRPr="00231628">
        <w:rPr>
          <w:sz w:val="16"/>
        </w:rPr>
        <w:t xml:space="preserve"> several </w:t>
      </w:r>
      <w:r w:rsidRPr="00231628">
        <w:rPr>
          <w:rStyle w:val="Emphasis"/>
        </w:rPr>
        <w:t>densely populated urban areas</w:t>
      </w:r>
      <w:r w:rsidRPr="00231628">
        <w:rPr>
          <w:sz w:val="16"/>
        </w:rPr>
        <w:t xml:space="preserve"> </w:t>
      </w:r>
      <w:r w:rsidRPr="00231628">
        <w:rPr>
          <w:rStyle w:val="StyleUnderline"/>
        </w:rPr>
        <w:t>that makes them</w:t>
      </w:r>
      <w:r w:rsidRPr="00231628">
        <w:rPr>
          <w:sz w:val="16"/>
        </w:rPr>
        <w:t xml:space="preserve"> </w:t>
      </w:r>
      <w:r w:rsidRPr="00231628">
        <w:rPr>
          <w:rStyle w:val="Emphasis"/>
        </w:rPr>
        <w:t>very vulnerable</w:t>
      </w:r>
      <w:r w:rsidRPr="00231628">
        <w:rPr>
          <w:sz w:val="16"/>
        </w:rPr>
        <w:t xml:space="preserve"> </w:t>
      </w:r>
      <w:r w:rsidRPr="00231628">
        <w:rPr>
          <w:rStyle w:val="StyleUnderline"/>
        </w:rPr>
        <w:t>to a nuclear exchange. To have an effective deterrent, Japan would need</w:t>
      </w:r>
      <w:r w:rsidRPr="00231628">
        <w:rPr>
          <w:sz w:val="16"/>
        </w:rPr>
        <w:t xml:space="preserve"> </w:t>
      </w:r>
      <w:r w:rsidRPr="00231628">
        <w:rPr>
          <w:rStyle w:val="StyleUnderline"/>
        </w:rPr>
        <w:t>many weapons, and given Japan’s lack of geographical depth, there are few places to</w:t>
      </w:r>
      <w:r w:rsidRPr="00231628">
        <w:rPr>
          <w:sz w:val="16"/>
        </w:rPr>
        <w:t xml:space="preserve"> </w:t>
      </w:r>
      <w:r w:rsidRPr="00231628">
        <w:rPr>
          <w:rStyle w:val="Emphasis"/>
        </w:rPr>
        <w:t>deploy</w:t>
      </w:r>
      <w:r w:rsidRPr="00231628">
        <w:rPr>
          <w:sz w:val="16"/>
        </w:rPr>
        <w:t xml:space="preserve"> </w:t>
      </w:r>
      <w:r w:rsidRPr="00231628">
        <w:rPr>
          <w:rStyle w:val="StyleUnderline"/>
        </w:rPr>
        <w:t xml:space="preserve">these systems, </w:t>
      </w:r>
      <w:r w:rsidRPr="00231628">
        <w:rPr>
          <w:rStyle w:val="Emphasis"/>
        </w:rPr>
        <w:t>mak</w:t>
      </w:r>
      <w:r w:rsidRPr="00231628">
        <w:rPr>
          <w:rStyle w:val="StyleUnderline"/>
        </w:rPr>
        <w:t>ing them vulnerable to a</w:t>
      </w:r>
      <w:r w:rsidRPr="00231628">
        <w:rPr>
          <w:sz w:val="16"/>
        </w:rPr>
        <w:t xml:space="preserve"> </w:t>
      </w:r>
      <w:r w:rsidRPr="00231628">
        <w:rPr>
          <w:rStyle w:val="Emphasis"/>
        </w:rPr>
        <w:t>first strike</w:t>
      </w:r>
      <w:r w:rsidRPr="00231628">
        <w:rPr>
          <w:rStyle w:val="StyleUnderline"/>
        </w:rPr>
        <w:t>. Acquisition of the necessary weapons systems, especially strategic bombers and ballistic missiles, would violate the</w:t>
      </w:r>
      <w:r w:rsidRPr="00231628">
        <w:rPr>
          <w:sz w:val="16"/>
        </w:rPr>
        <w:t xml:space="preserve"> </w:t>
      </w:r>
      <w:r w:rsidRPr="00231628">
        <w:rPr>
          <w:rStyle w:val="Emphasis"/>
        </w:rPr>
        <w:t>constitution</w:t>
      </w:r>
      <w:r w:rsidRPr="00231628">
        <w:rPr>
          <w:sz w:val="16"/>
        </w:rPr>
        <w:t xml:space="preserve"> </w:t>
      </w:r>
      <w:r w:rsidRPr="00231628">
        <w:rPr>
          <w:rStyle w:val="StyleUnderline"/>
        </w:rPr>
        <w:t>and the</w:t>
      </w:r>
      <w:r w:rsidRPr="00231628">
        <w:rPr>
          <w:sz w:val="16"/>
        </w:rPr>
        <w:t xml:space="preserve"> </w:t>
      </w:r>
      <w:r w:rsidRPr="00231628">
        <w:rPr>
          <w:rStyle w:val="Emphasis"/>
        </w:rPr>
        <w:t>EDOP</w:t>
      </w:r>
      <w:r w:rsidRPr="00231628">
        <w:rPr>
          <w:sz w:val="16"/>
        </w:rPr>
        <w:t xml:space="preserve">.105 Some disagree that nuclear weapons are acceptable as a defensive system used only for retaliation, and </w:t>
      </w:r>
      <w:r w:rsidRPr="00231628">
        <w:rPr>
          <w:rStyle w:val="StyleUnderline"/>
        </w:rPr>
        <w:t>there would</w:t>
      </w:r>
      <w:r w:rsidRPr="00231628">
        <w:rPr>
          <w:sz w:val="16"/>
        </w:rPr>
        <w:t xml:space="preserve"> likely </w:t>
      </w:r>
      <w:r w:rsidRPr="00231628">
        <w:rPr>
          <w:rStyle w:val="StyleUnderline"/>
        </w:rPr>
        <w:t>be a highly divisive</w:t>
      </w:r>
      <w:r w:rsidRPr="00231628">
        <w:rPr>
          <w:sz w:val="16"/>
        </w:rPr>
        <w:t xml:space="preserve"> </w:t>
      </w:r>
      <w:r w:rsidRPr="00231628">
        <w:rPr>
          <w:rStyle w:val="Emphasis"/>
        </w:rPr>
        <w:t>debate</w:t>
      </w:r>
      <w:r w:rsidRPr="00231628">
        <w:rPr>
          <w:sz w:val="16"/>
        </w:rPr>
        <w:t xml:space="preserve"> in Japan should any government head in this direction under any but the most dire circumstances. </w:t>
      </w:r>
      <w:r w:rsidRPr="00231628">
        <w:rPr>
          <w:rStyle w:val="StyleUnderline"/>
        </w:rPr>
        <w:t>Even in the wake of</w:t>
      </w:r>
      <w:r w:rsidRPr="00231628">
        <w:rPr>
          <w:sz w:val="16"/>
        </w:rPr>
        <w:t xml:space="preserve"> what many would argue is </w:t>
      </w:r>
      <w:r w:rsidRPr="00231628">
        <w:rPr>
          <w:rStyle w:val="StyleUnderline"/>
        </w:rPr>
        <w:t>an increasingly aggressive China</w:t>
      </w:r>
      <w:r w:rsidRPr="00231628">
        <w:rPr>
          <w:sz w:val="16"/>
        </w:rPr>
        <w:t xml:space="preserve">, Prime Minister </w:t>
      </w:r>
      <w:r w:rsidRPr="00231628">
        <w:rPr>
          <w:rStyle w:val="StyleUnderline"/>
        </w:rPr>
        <w:t>Abe had a</w:t>
      </w:r>
      <w:r w:rsidRPr="00231628">
        <w:rPr>
          <w:sz w:val="16"/>
        </w:rPr>
        <w:t xml:space="preserve"> </w:t>
      </w:r>
      <w:r w:rsidRPr="00231628">
        <w:rPr>
          <w:rStyle w:val="Emphasis"/>
        </w:rPr>
        <w:t>difficult time</w:t>
      </w:r>
      <w:r w:rsidRPr="00231628">
        <w:rPr>
          <w:sz w:val="16"/>
        </w:rPr>
        <w:t xml:space="preserve"> </w:t>
      </w:r>
      <w:r w:rsidRPr="00231628">
        <w:rPr>
          <w:rStyle w:val="StyleUnderline"/>
        </w:rPr>
        <w:t xml:space="preserve">obtaining </w:t>
      </w:r>
      <w:r w:rsidRPr="00231628">
        <w:rPr>
          <w:rStyle w:val="Emphasis"/>
        </w:rPr>
        <w:t xml:space="preserve">public </w:t>
      </w:r>
      <w:commentRangeStart w:id="12"/>
      <w:r w:rsidRPr="00231628">
        <w:rPr>
          <w:rStyle w:val="Emphasis"/>
        </w:rPr>
        <w:t>support</w:t>
      </w:r>
      <w:commentRangeEnd w:id="12"/>
      <w:r w:rsidRPr="00231628">
        <w:rPr>
          <w:rStyle w:val="CommentReference"/>
        </w:rPr>
        <w:commentReference w:id="12"/>
      </w:r>
      <w:r w:rsidRPr="00231628">
        <w:rPr>
          <w:rStyle w:val="StyleUnderline"/>
        </w:rPr>
        <w:t xml:space="preserve"> for a constitutional reinterpretation of collective </w:t>
      </w:r>
      <w:r w:rsidRPr="00231628">
        <w:rPr>
          <w:rStyle w:val="Emphasis"/>
        </w:rPr>
        <w:t>self-defense</w:t>
      </w:r>
      <w:r w:rsidRPr="00231628">
        <w:rPr>
          <w:rStyle w:val="StyleUnderline"/>
        </w:rPr>
        <w:t xml:space="preserve">. Finally, “going nuclear” would also entail </w:t>
      </w:r>
      <w:r w:rsidRPr="00231628">
        <w:rPr>
          <w:rStyle w:val="Emphasis"/>
        </w:rPr>
        <w:t>leaving the NPT</w:t>
      </w:r>
      <w:r w:rsidRPr="00231628">
        <w:rPr>
          <w:sz w:val="16"/>
        </w:rPr>
        <w:t xml:space="preserve"> </w:t>
      </w:r>
      <w:r w:rsidRPr="00231628">
        <w:rPr>
          <w:rStyle w:val="StyleUnderline"/>
        </w:rPr>
        <w:t>and</w:t>
      </w:r>
      <w:r w:rsidRPr="00231628">
        <w:rPr>
          <w:sz w:val="16"/>
        </w:rPr>
        <w:t xml:space="preserve"> </w:t>
      </w:r>
      <w:r w:rsidRPr="00231628">
        <w:rPr>
          <w:rStyle w:val="Emphasis"/>
        </w:rPr>
        <w:t>damaging Tokyo’s reputation</w:t>
      </w:r>
      <w:r w:rsidRPr="00231628">
        <w:rPr>
          <w:sz w:val="16"/>
        </w:rPr>
        <w:t xml:space="preserve"> as a nonproliferation stalwart. Economic </w:t>
      </w:r>
      <w:r w:rsidRPr="00231628">
        <w:rPr>
          <w:rStyle w:val="Emphasis"/>
        </w:rPr>
        <w:t>sanctions</w:t>
      </w:r>
      <w:r w:rsidRPr="00231628">
        <w:rPr>
          <w:sz w:val="16"/>
        </w:rPr>
        <w:t xml:space="preserve"> </w:t>
      </w:r>
      <w:r w:rsidRPr="00231628">
        <w:rPr>
          <w:rStyle w:val="StyleUnderline"/>
        </w:rPr>
        <w:t>would likely follow, as well as restrictions on Japan’s nuclear industry</w:t>
      </w:r>
      <w:r w:rsidRPr="00231628">
        <w:rPr>
          <w:sz w:val="16"/>
        </w:rPr>
        <w:t xml:space="preserve">.106 </w:t>
      </w:r>
      <w:r w:rsidRPr="00231628">
        <w:rPr>
          <w:rStyle w:val="StyleUnderline"/>
        </w:rPr>
        <w:t xml:space="preserve">For all these reasons, Japan would incur a </w:t>
      </w:r>
      <w:r w:rsidRPr="00231628">
        <w:rPr>
          <w:rStyle w:val="Emphasis"/>
        </w:rPr>
        <w:t>heavy cost</w:t>
      </w:r>
      <w:r w:rsidRPr="00231628">
        <w:rPr>
          <w:sz w:val="16"/>
        </w:rPr>
        <w:t xml:space="preserve">, domestically and internationally, should it move to acquire nuclear weapons. </w:t>
      </w:r>
      <w:r w:rsidRPr="00231628">
        <w:rPr>
          <w:rStyle w:val="StyleUnderline"/>
        </w:rPr>
        <w:t xml:space="preserve">Every time Japanese leaders have examined this possibility, they have </w:t>
      </w:r>
      <w:r w:rsidRPr="00231628">
        <w:rPr>
          <w:rStyle w:val="Emphasis"/>
        </w:rPr>
        <w:t>acknowledged this reality</w:t>
      </w:r>
      <w:r w:rsidRPr="00231628">
        <w:rPr>
          <w:rStyle w:val="StyleUnderline"/>
        </w:rPr>
        <w:t xml:space="preserve"> and chosen instead to rely on the U.S. defense commitment.</w:t>
      </w:r>
      <w:r w:rsidRPr="00231628">
        <w:rPr>
          <w:sz w:val="16"/>
        </w:rPr>
        <w:t xml:space="preserve"> As one study notes, “In the context of the gulf between Japanese public opinion, which is largely ill-disposed toward nuclear weapons and security hawks at the elite level eager to push back against this ‘nuclear allergy,’ the END [extended nuclear deterrent] offered and continues to offer a neat and practical solution.”107 </w:t>
      </w:r>
      <w:r w:rsidRPr="00231628">
        <w:rPr>
          <w:rStyle w:val="StyleUnderline"/>
        </w:rPr>
        <w:t>Thus, Japan will continue to rely on the U.S. alliance and the nuclear umbrella while also slowly increasing its</w:t>
      </w:r>
      <w:r w:rsidRPr="00231628">
        <w:rPr>
          <w:sz w:val="16"/>
        </w:rPr>
        <w:t xml:space="preserve"> own </w:t>
      </w:r>
      <w:r w:rsidRPr="00231628">
        <w:rPr>
          <w:rStyle w:val="Emphasis"/>
        </w:rPr>
        <w:t>conventional</w:t>
      </w:r>
      <w:r w:rsidRPr="00231628">
        <w:rPr>
          <w:sz w:val="16"/>
        </w:rPr>
        <w:t xml:space="preserve"> </w:t>
      </w:r>
      <w:r w:rsidRPr="00231628">
        <w:rPr>
          <w:rStyle w:val="StyleUnderline"/>
        </w:rPr>
        <w:t>capabilities</w:t>
      </w:r>
      <w:r w:rsidRPr="00231628">
        <w:rPr>
          <w:sz w:val="16"/>
        </w:rPr>
        <w:t xml:space="preserve"> and leaving the door open for nuclear acquisition. In the end, Samuels and Schoff provide the most pointed analysis: “Although Japan’s nuclear hedging strategy is likely to continue in the near future, U.S. policy makers (and those throughout the region) should not be sanguine about this strategy continuing indefinitely. Japan’s choices will be determined ultimately by how well potential threats can be managed and by the strength of the U.S. commitment to extended deterrence.”108</w:t>
      </w:r>
    </w:p>
    <w:p w14:paraId="5FFDEC70" w14:textId="19E6FA31" w:rsidR="00510B3A" w:rsidRPr="00231628" w:rsidRDefault="00F7321C" w:rsidP="00F7321C">
      <w:pPr>
        <w:pStyle w:val="Heading3"/>
      </w:pPr>
      <w:r w:rsidRPr="00231628">
        <w:t>AT: Democracy Add-On</w:t>
      </w:r>
    </w:p>
    <w:p w14:paraId="4DE7FEB9" w14:textId="77777777" w:rsidR="00F7321C" w:rsidRPr="00231628" w:rsidRDefault="00F7321C" w:rsidP="00F7321C">
      <w:pPr>
        <w:pStyle w:val="Heading4"/>
        <w:rPr>
          <w:rFonts w:cs="Arial"/>
        </w:rPr>
      </w:pPr>
      <w:r w:rsidRPr="00231628">
        <w:rPr>
          <w:rFonts w:cs="Arial"/>
        </w:rPr>
        <w:t>No democracy impact---new tech, non-state actors, military autonomy, and eroding institutional constrains undermine DPT</w:t>
      </w:r>
    </w:p>
    <w:p w14:paraId="5823E0D6" w14:textId="335C58D9" w:rsidR="00F7321C" w:rsidRPr="00231628" w:rsidRDefault="00F7321C" w:rsidP="00F7321C">
      <w:r w:rsidRPr="00231628">
        <w:rPr>
          <w:rStyle w:val="Style13ptBold"/>
        </w:rPr>
        <w:t>Potter, 16</w:t>
      </w:r>
      <w:r w:rsidRPr="00231628">
        <w:t xml:space="preserve"> - Assistant Professor in the Department of Politics at the University of Virginia (Philip B.K. Potter, "Four Trends That Could Put the Democratic Peace at Risk," </w:t>
      </w:r>
      <w:r w:rsidRPr="00231628">
        <w:rPr>
          <w:i/>
        </w:rPr>
        <w:t>Political Violence at a Glance</w:t>
      </w:r>
      <w:r w:rsidRPr="00231628">
        <w:t xml:space="preserve">, 10-14-2016, </w:t>
      </w:r>
      <w:hyperlink r:id="rId44" w:history="1">
        <w:r w:rsidRPr="00231628">
          <w:rPr>
            <w:rStyle w:val="Hyperlink"/>
          </w:rPr>
          <w:t>http://politicalviolenceataglance.org/2016/10/14/four-trends-that-could-put-the-democratic-peace-at-risk/</w:t>
        </w:r>
      </w:hyperlink>
      <w:r w:rsidRPr="00231628">
        <w:t xml:space="preserve">) </w:t>
      </w:r>
    </w:p>
    <w:p w14:paraId="3DE3241E" w14:textId="040FCAC9" w:rsidR="00024771" w:rsidRPr="006E52A0" w:rsidRDefault="00F7321C" w:rsidP="00443F25">
      <w:pPr>
        <w:rPr>
          <w:sz w:val="16"/>
        </w:rPr>
      </w:pPr>
      <w:r w:rsidRPr="00231628">
        <w:rPr>
          <w:sz w:val="16"/>
        </w:rPr>
        <w:t xml:space="preserve">The point is </w:t>
      </w:r>
      <w:r w:rsidRPr="00231628">
        <w:rPr>
          <w:rStyle w:val="Emphasis"/>
        </w:rPr>
        <w:t>that it’s not democracy alone that matters</w:t>
      </w:r>
      <w:r w:rsidRPr="00231628">
        <w:rPr>
          <w:sz w:val="16"/>
        </w:rPr>
        <w:t xml:space="preserve">. Rather it is the limits that these regimes can put on their leaders to force them to be careful and selective when doing things like making threats and starting fights. This also means it’s not a baked-in advantage that a democracy can take lightly – even well-meaning leaders in democracies have every incentive to figure out how to slip these constraints. Limits yield long-term advantages, but in the immediate term they tie leaders’ hands, preventing them from engaging with the international problems or opportunities that they feel they should. There are four trends that indicate this process is well under way and is putting the “democratic advantage” at risk. </w:t>
      </w:r>
      <w:r w:rsidRPr="00231628">
        <w:rPr>
          <w:rStyle w:val="Emphasis"/>
        </w:rPr>
        <w:t xml:space="preserve">Militaries are less closely tied to voters </w:t>
      </w:r>
      <w:r w:rsidRPr="00231628">
        <w:rPr>
          <w:sz w:val="16"/>
        </w:rPr>
        <w:t xml:space="preserve">Democratic advantages in conflict are commonly traced to the nature of democratic militaries and their relationship with political power. Going all the way back to Kant, there has been the notion that societies with citizen soldiers and the vote are not going to support unnecessary wars when they are going to bear the costs. The problem is that Kant’s vision isn’t what modern armies look like, and they’re intentionally moving away from the target rather than toward it. In the US, military service is all-volunteer, and the recruits are increasingly drawn from concentrated segments of society. This divorces the consequences of fighting from the day-to-day experience of most voters. Increasingly, </w:t>
      </w:r>
      <w:r w:rsidRPr="00231628">
        <w:rPr>
          <w:rStyle w:val="StyleUnderline"/>
        </w:rPr>
        <w:t>this is a limited force supplemented by private sector contractors</w:t>
      </w:r>
      <w:r w:rsidRPr="00231628">
        <w:rPr>
          <w:sz w:val="16"/>
        </w:rPr>
        <w:t xml:space="preserve">, </w:t>
      </w:r>
      <w:r w:rsidRPr="00231628">
        <w:rPr>
          <w:rStyle w:val="StyleUnderline"/>
        </w:rPr>
        <w:t>placing even more distance between the individual with the gun and the democratic process</w:t>
      </w:r>
      <w:r w:rsidRPr="00231628">
        <w:rPr>
          <w:sz w:val="16"/>
        </w:rPr>
        <w:t xml:space="preserve">. The </w:t>
      </w:r>
      <w:r w:rsidRPr="00231628">
        <w:rPr>
          <w:rStyle w:val="StyleUnderline"/>
        </w:rPr>
        <w:t>emphases on covert operations</w:t>
      </w:r>
      <w:r w:rsidRPr="00231628">
        <w:rPr>
          <w:sz w:val="16"/>
        </w:rPr>
        <w:t xml:space="preserve">, </w:t>
      </w:r>
      <w:r w:rsidRPr="00231628">
        <w:rPr>
          <w:rStyle w:val="StyleUnderline"/>
        </w:rPr>
        <w:t>Special Forces</w:t>
      </w:r>
      <w:r w:rsidRPr="00231628">
        <w:rPr>
          <w:sz w:val="16"/>
        </w:rPr>
        <w:t xml:space="preserve">, </w:t>
      </w:r>
      <w:r w:rsidRPr="00231628">
        <w:rPr>
          <w:rStyle w:val="StyleUnderline"/>
        </w:rPr>
        <w:t xml:space="preserve">and technological superiority further </w:t>
      </w:r>
      <w:r w:rsidRPr="00231628">
        <w:rPr>
          <w:rStyle w:val="Emphasis"/>
        </w:rPr>
        <w:t>water down the link between society and soldiers</w:t>
      </w:r>
      <w:r w:rsidRPr="00231628">
        <w:rPr>
          <w:sz w:val="16"/>
        </w:rPr>
        <w:t xml:space="preserve">. This was, in fact, part of the point of moving to an all-volunteer force and one of the rationales for investments in stealth, information technology, and precision guided munitions, e.g. the precision strike complex. </w:t>
      </w:r>
      <w:r w:rsidRPr="00231628">
        <w:rPr>
          <w:rStyle w:val="StyleUnderline"/>
        </w:rPr>
        <w:t>By replacing bodies with dollars, planners have consistently sought to increase the flexibility that the US has in its use of force</w:t>
      </w:r>
      <w:r w:rsidRPr="00231628">
        <w:rPr>
          <w:sz w:val="16"/>
        </w:rPr>
        <w:t xml:space="preserve">. In the immediate term, that goal makes sense – it allows policy makers to do what they believe needs to be done without having to worry about a fickle public. But </w:t>
      </w:r>
      <w:r w:rsidRPr="00231628">
        <w:rPr>
          <w:rStyle w:val="StyleUnderline"/>
        </w:rPr>
        <w:t>over the long term</w:t>
      </w:r>
      <w:r w:rsidRPr="00231628">
        <w:rPr>
          <w:sz w:val="16"/>
        </w:rPr>
        <w:t xml:space="preserve">, </w:t>
      </w:r>
      <w:r w:rsidRPr="00231628">
        <w:rPr>
          <w:rStyle w:val="StyleUnderline"/>
        </w:rPr>
        <w:t xml:space="preserve">it has the potential to lead to </w:t>
      </w:r>
      <w:r w:rsidRPr="00231628">
        <w:rPr>
          <w:rStyle w:val="Emphasis"/>
        </w:rPr>
        <w:t>less caution</w:t>
      </w:r>
      <w:r w:rsidRPr="00231628">
        <w:rPr>
          <w:sz w:val="16"/>
        </w:rPr>
        <w:t xml:space="preserve"> </w:t>
      </w:r>
      <w:r w:rsidRPr="00231628">
        <w:rPr>
          <w:rStyle w:val="StyleUnderline"/>
        </w:rPr>
        <w:t>and</w:t>
      </w:r>
      <w:r w:rsidRPr="00231628">
        <w:rPr>
          <w:sz w:val="16"/>
        </w:rPr>
        <w:t xml:space="preserve"> </w:t>
      </w:r>
      <w:r w:rsidRPr="00231628">
        <w:rPr>
          <w:rStyle w:val="Emphasis"/>
        </w:rPr>
        <w:t>selectivity when engaging in conflicts</w:t>
      </w:r>
      <w:r w:rsidRPr="00231628">
        <w:rPr>
          <w:sz w:val="16"/>
        </w:rPr>
        <w:t xml:space="preserve">. </w:t>
      </w:r>
      <w:r w:rsidRPr="00231628">
        <w:rPr>
          <w:rStyle w:val="Emphasis"/>
        </w:rPr>
        <w:t xml:space="preserve">Adversaries are proliferating and changing </w:t>
      </w:r>
      <w:r w:rsidRPr="00231628">
        <w:rPr>
          <w:sz w:val="16"/>
        </w:rPr>
        <w:t xml:space="preserve">The </w:t>
      </w:r>
      <w:r w:rsidRPr="00231628">
        <w:rPr>
          <w:rStyle w:val="StyleUnderline"/>
        </w:rPr>
        <w:t xml:space="preserve">emergence of non-state actors as a primary threat has further </w:t>
      </w:r>
      <w:r w:rsidRPr="00231628">
        <w:rPr>
          <w:rStyle w:val="Emphasis"/>
        </w:rPr>
        <w:t>loosened constraints</w:t>
      </w:r>
      <w:r w:rsidRPr="00231628">
        <w:rPr>
          <w:sz w:val="16"/>
        </w:rPr>
        <w:t xml:space="preserve"> on leaders. </w:t>
      </w:r>
      <w:r w:rsidRPr="00231628">
        <w:rPr>
          <w:rStyle w:val="StyleUnderline"/>
        </w:rPr>
        <w:t>The shift from the possibility of total war with</w:t>
      </w:r>
      <w:r w:rsidRPr="00231628">
        <w:rPr>
          <w:sz w:val="16"/>
        </w:rPr>
        <w:t xml:space="preserve"> the </w:t>
      </w:r>
      <w:r w:rsidRPr="00231628">
        <w:rPr>
          <w:rStyle w:val="StyleUnderline"/>
        </w:rPr>
        <w:t>Soviet</w:t>
      </w:r>
      <w:r w:rsidRPr="00231628">
        <w:rPr>
          <w:sz w:val="16"/>
        </w:rPr>
        <w:t xml:space="preserve"> Union </w:t>
      </w:r>
      <w:r w:rsidRPr="00231628">
        <w:rPr>
          <w:rStyle w:val="StyleUnderline"/>
        </w:rPr>
        <w:t xml:space="preserve">to myriad smaller-scale challenges </w:t>
      </w:r>
      <w:r w:rsidRPr="00231628">
        <w:rPr>
          <w:rStyle w:val="Emphasis"/>
        </w:rPr>
        <w:t>accelerated the transition</w:t>
      </w:r>
      <w:r w:rsidRPr="00231628">
        <w:rPr>
          <w:sz w:val="16"/>
        </w:rPr>
        <w:t xml:space="preserve"> </w:t>
      </w:r>
      <w:r w:rsidRPr="00231628">
        <w:rPr>
          <w:rStyle w:val="StyleUnderline"/>
        </w:rPr>
        <w:t>from a mass military to an elite</w:t>
      </w:r>
      <w:r w:rsidRPr="00231628">
        <w:rPr>
          <w:sz w:val="16"/>
        </w:rPr>
        <w:t xml:space="preserve">, </w:t>
      </w:r>
      <w:r w:rsidRPr="00231628">
        <w:rPr>
          <w:rStyle w:val="StyleUnderline"/>
        </w:rPr>
        <w:t>highly specialized force more isolated from society</w:t>
      </w:r>
      <w:r w:rsidRPr="00231628">
        <w:rPr>
          <w:sz w:val="16"/>
        </w:rPr>
        <w:t xml:space="preserve">. Compounding the challenge, this type of adversary and conflict leads to more significant informational advantages for leaders, which make democratic constraints less binding. Citizens and political opposition are always playing catch-up with the executive when it comes to foreign policy information, but the challenge is harder when the </w:t>
      </w:r>
      <w:r w:rsidRPr="00231628">
        <w:rPr>
          <w:rStyle w:val="Emphasis"/>
        </w:rPr>
        <w:t>adversaries are less familiar</w:t>
      </w:r>
      <w:r w:rsidRPr="00231628">
        <w:rPr>
          <w:sz w:val="16"/>
        </w:rPr>
        <w:t xml:space="preserve">, the </w:t>
      </w:r>
      <w:r w:rsidRPr="00231628">
        <w:rPr>
          <w:rStyle w:val="Emphasis"/>
        </w:rPr>
        <w:t>engagements shorter</w:t>
      </w:r>
      <w:r w:rsidRPr="00231628">
        <w:rPr>
          <w:sz w:val="16"/>
        </w:rPr>
        <w:t xml:space="preserve">, </w:t>
      </w:r>
      <w:r w:rsidRPr="00231628">
        <w:rPr>
          <w:rStyle w:val="StyleUnderline"/>
        </w:rPr>
        <w:t>and</w:t>
      </w:r>
      <w:r w:rsidRPr="00231628">
        <w:rPr>
          <w:sz w:val="16"/>
        </w:rPr>
        <w:t xml:space="preserve"> </w:t>
      </w:r>
      <w:r w:rsidRPr="00231628">
        <w:rPr>
          <w:rStyle w:val="StyleUnderline"/>
        </w:rPr>
        <w:t xml:space="preserve">the issues </w:t>
      </w:r>
      <w:r w:rsidRPr="00231628">
        <w:rPr>
          <w:rStyle w:val="Emphasis"/>
        </w:rPr>
        <w:t>more complex</w:t>
      </w:r>
      <w:r w:rsidRPr="00231628">
        <w:rPr>
          <w:sz w:val="16"/>
        </w:rPr>
        <w:t xml:space="preserve">. </w:t>
      </w:r>
      <w:r w:rsidRPr="00231628">
        <w:rPr>
          <w:rStyle w:val="Emphasis"/>
        </w:rPr>
        <w:t xml:space="preserve">Technology is reducing constraint </w:t>
      </w:r>
      <w:r w:rsidRPr="00231628">
        <w:rPr>
          <w:rStyle w:val="StyleUnderline"/>
        </w:rPr>
        <w:t>New technologies are driving citizens and political opposition ever further out of the loop</w:t>
      </w:r>
      <w:r w:rsidRPr="00231628">
        <w:rPr>
          <w:sz w:val="16"/>
        </w:rPr>
        <w:t xml:space="preserve">. </w:t>
      </w:r>
      <w:r w:rsidRPr="00231628">
        <w:rPr>
          <w:rStyle w:val="StyleUnderline"/>
        </w:rPr>
        <w:t>The extraordinary rise of unmanned vehicles in combat reduces the risk of casualties and extends</w:t>
      </w:r>
      <w:r w:rsidRPr="00231628">
        <w:rPr>
          <w:sz w:val="16"/>
        </w:rPr>
        <w:t xml:space="preserve"> the </w:t>
      </w:r>
      <w:r w:rsidRPr="00231628">
        <w:rPr>
          <w:rStyle w:val="StyleUnderline"/>
        </w:rPr>
        <w:t>range for projecting force</w:t>
      </w:r>
      <w:r w:rsidRPr="00231628">
        <w:rPr>
          <w:sz w:val="16"/>
        </w:rPr>
        <w:t xml:space="preserve">. This has undeniable strategic advantages, but </w:t>
      </w:r>
      <w:r w:rsidRPr="00231628">
        <w:rPr>
          <w:rStyle w:val="Emphasis"/>
        </w:rPr>
        <w:t>there is less visibility and</w:t>
      </w:r>
      <w:r w:rsidRPr="00231628">
        <w:rPr>
          <w:sz w:val="16"/>
        </w:rPr>
        <w:t xml:space="preserve">, accordingly, </w:t>
      </w:r>
      <w:r w:rsidRPr="00231628">
        <w:rPr>
          <w:rStyle w:val="Emphasis"/>
        </w:rPr>
        <w:t>less accountability</w:t>
      </w:r>
      <w:r w:rsidRPr="00231628">
        <w:rPr>
          <w:sz w:val="16"/>
        </w:rPr>
        <w:t xml:space="preserve"> associated with the use of this technology. This means </w:t>
      </w:r>
      <w:r w:rsidRPr="00231628">
        <w:rPr>
          <w:rStyle w:val="StyleUnderline"/>
        </w:rPr>
        <w:t>leaders worry less about the ex-post constraints and costs that typically come with casualties</w:t>
      </w:r>
      <w:r w:rsidRPr="00231628">
        <w:rPr>
          <w:sz w:val="16"/>
        </w:rPr>
        <w:t xml:space="preserve">. </w:t>
      </w:r>
      <w:r w:rsidRPr="00231628">
        <w:rPr>
          <w:rStyle w:val="Emphasis"/>
        </w:rPr>
        <w:t xml:space="preserve">Institutions and practices increasingly favor the president </w:t>
      </w:r>
      <w:r w:rsidRPr="00231628">
        <w:rPr>
          <w:sz w:val="16"/>
        </w:rPr>
        <w:t xml:space="preserve">The recent nuclear agreement with Iran was an executive agreement rather than a treaty. This is the norm – </w:t>
      </w:r>
      <w:r w:rsidRPr="00231628">
        <w:rPr>
          <w:rStyle w:val="StyleUnderline"/>
        </w:rPr>
        <w:t>most international agreements are now unilateral actions of the president</w:t>
      </w:r>
      <w:r w:rsidRPr="00231628">
        <w:rPr>
          <w:sz w:val="16"/>
        </w:rPr>
        <w:t xml:space="preserve">. A polarized Congress is ever more cautious in its exercise of what little foreign policy power it has; two years into the campaign against Islamic State and Congress still hasn’t weighed in one way or the other. In the US this is an expansion of the widely accepted argument that there are two presidencies – a constrained one in domestic politics and a relatively autonomous one abroad. What’s unappreciated is that </w:t>
      </w:r>
      <w:r w:rsidRPr="00231628">
        <w:rPr>
          <w:rStyle w:val="StyleUnderline"/>
        </w:rPr>
        <w:t>this growing presidential autonomy</w:t>
      </w:r>
      <w:r w:rsidRPr="00231628">
        <w:rPr>
          <w:sz w:val="16"/>
        </w:rPr>
        <w:t xml:space="preserve"> (which may well be needed to run a Superpower) also </w:t>
      </w:r>
      <w:r w:rsidRPr="00231628">
        <w:rPr>
          <w:rStyle w:val="Emphasis"/>
        </w:rPr>
        <w:t>decreases constraint</w:t>
      </w:r>
      <w:r w:rsidRPr="00231628">
        <w:rPr>
          <w:sz w:val="16"/>
        </w:rPr>
        <w:t xml:space="preserve"> </w:t>
      </w:r>
      <w:r w:rsidRPr="00231628">
        <w:rPr>
          <w:rStyle w:val="StyleUnderline"/>
        </w:rPr>
        <w:t>and with it the foreign policy “advantages” we associate with democracy</w:t>
      </w:r>
      <w:r w:rsidRPr="00231628">
        <w:rPr>
          <w:sz w:val="16"/>
        </w:rPr>
        <w:t xml:space="preserve">. While </w:t>
      </w:r>
      <w:r w:rsidRPr="00231628">
        <w:rPr>
          <w:rStyle w:val="StyleUnderline"/>
        </w:rPr>
        <w:t>these advantages are</w:t>
      </w:r>
      <w:r w:rsidRPr="00231628">
        <w:rPr>
          <w:sz w:val="16"/>
        </w:rPr>
        <w:t xml:space="preserve"> real, they are also </w:t>
      </w:r>
      <w:r w:rsidRPr="00231628">
        <w:rPr>
          <w:rStyle w:val="Emphasis"/>
        </w:rPr>
        <w:t>fragile</w:t>
      </w:r>
      <w:r w:rsidRPr="00231628">
        <w:rPr>
          <w:sz w:val="16"/>
        </w:rPr>
        <w:t xml:space="preserve">. </w:t>
      </w:r>
      <w:r w:rsidRPr="00231628">
        <w:rPr>
          <w:rStyle w:val="StyleUnderline"/>
        </w:rPr>
        <w:t>Key institutional constraints</w:t>
      </w:r>
      <w:r w:rsidRPr="00231628">
        <w:rPr>
          <w:sz w:val="16"/>
        </w:rPr>
        <w:t xml:space="preserve"> – such as a robust political opposition and a knowledgeable citizenry – </w:t>
      </w:r>
      <w:r w:rsidRPr="00231628">
        <w:rPr>
          <w:rStyle w:val="StyleUnderline"/>
        </w:rPr>
        <w:t xml:space="preserve">are susceptible to seemingly </w:t>
      </w:r>
      <w:r w:rsidRPr="00231628">
        <w:rPr>
          <w:rStyle w:val="Emphasis"/>
        </w:rPr>
        <w:t>minor changes</w:t>
      </w:r>
      <w:r w:rsidRPr="00231628">
        <w:rPr>
          <w:sz w:val="16"/>
        </w:rPr>
        <w:t xml:space="preserve"> </w:t>
      </w:r>
      <w:r w:rsidRPr="00231628">
        <w:rPr>
          <w:rStyle w:val="StyleUnderline"/>
        </w:rPr>
        <w:t>in institutions and/or practices that loosen the limits of leaders’ foreign policy decisions</w:t>
      </w:r>
      <w:r w:rsidRPr="00231628">
        <w:rPr>
          <w:sz w:val="16"/>
        </w:rPr>
        <w:t xml:space="preserve">. </w:t>
      </w:r>
      <w:r w:rsidRPr="00231628">
        <w:rPr>
          <w:rStyle w:val="StyleUnderline"/>
        </w:rPr>
        <w:t>As technologies advance</w:t>
      </w:r>
      <w:r w:rsidRPr="00231628">
        <w:rPr>
          <w:sz w:val="16"/>
        </w:rPr>
        <w:t xml:space="preserve">, </w:t>
      </w:r>
      <w:r w:rsidRPr="00231628">
        <w:rPr>
          <w:rStyle w:val="StyleUnderline"/>
        </w:rPr>
        <w:t>threats shift</w:t>
      </w:r>
      <w:r w:rsidRPr="00231628">
        <w:rPr>
          <w:sz w:val="16"/>
        </w:rPr>
        <w:t xml:space="preserve">, </w:t>
      </w:r>
      <w:r w:rsidRPr="00231628">
        <w:rPr>
          <w:rStyle w:val="StyleUnderline"/>
        </w:rPr>
        <w:t>and institutional constraints wax and wane</w:t>
      </w:r>
      <w:r w:rsidRPr="00231628">
        <w:rPr>
          <w:sz w:val="16"/>
        </w:rPr>
        <w:t xml:space="preserve">, </w:t>
      </w:r>
      <w:r w:rsidRPr="00231628">
        <w:rPr>
          <w:rStyle w:val="Emphasis"/>
        </w:rPr>
        <w:t>the foreign policy advantages embedded within democratic systems may begin to erode</w:t>
      </w:r>
      <w:r w:rsidRPr="00231628">
        <w:rPr>
          <w:sz w:val="16"/>
        </w:rPr>
        <w:t>. The potential for such a shift is a possibility that should not be taken lightly.</w:t>
      </w:r>
      <w:bookmarkEnd w:id="0"/>
    </w:p>
    <w:sectPr w:rsidR="00024771" w:rsidRPr="006E52A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2" w:author="Anthony T" w:date="2019-03-23T09:32:00Z" w:initials="AT">
    <w:p w14:paraId="0EBAC0DC" w14:textId="77777777" w:rsidR="00C6132C" w:rsidRDefault="00C6132C" w:rsidP="00510B3A">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Marked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EBAC0D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EBAC0DC" w16cid:durableId="20407B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Calibri Light">
    <w:charset w:val="00"/>
    <w:family w:val="swiss"/>
    <w:pitch w:val="variable"/>
    <w:sig w:usb0="E0002AFF" w:usb1="C000247B" w:usb2="00000009" w:usb3="00000000" w:csb0="0000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thony T">
    <w15:presenceInfo w15:providerId="Windows Live" w15:userId="034116108faf20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87370208"/>
    <w:docVar w:name="VerbatimVersion" w:val="5.1"/>
  </w:docVars>
  <w:rsids>
    <w:rsidRoot w:val="00510B3A"/>
    <w:rsid w:val="000139A3"/>
    <w:rsid w:val="00015F9F"/>
    <w:rsid w:val="00024771"/>
    <w:rsid w:val="00055C60"/>
    <w:rsid w:val="00067888"/>
    <w:rsid w:val="00074C91"/>
    <w:rsid w:val="00075E3D"/>
    <w:rsid w:val="000C0BC5"/>
    <w:rsid w:val="000C5416"/>
    <w:rsid w:val="000E0962"/>
    <w:rsid w:val="00100833"/>
    <w:rsid w:val="00101FD6"/>
    <w:rsid w:val="00104529"/>
    <w:rsid w:val="00105942"/>
    <w:rsid w:val="00107396"/>
    <w:rsid w:val="00117A9E"/>
    <w:rsid w:val="00144A4C"/>
    <w:rsid w:val="001459E2"/>
    <w:rsid w:val="00176AB0"/>
    <w:rsid w:val="00177B7D"/>
    <w:rsid w:val="0018322D"/>
    <w:rsid w:val="001B5776"/>
    <w:rsid w:val="001E527A"/>
    <w:rsid w:val="001F78CE"/>
    <w:rsid w:val="0020671E"/>
    <w:rsid w:val="00231628"/>
    <w:rsid w:val="00251FC7"/>
    <w:rsid w:val="00252B4B"/>
    <w:rsid w:val="002855A7"/>
    <w:rsid w:val="0029704C"/>
    <w:rsid w:val="002B02BA"/>
    <w:rsid w:val="002B146A"/>
    <w:rsid w:val="002B5E17"/>
    <w:rsid w:val="002C1D2C"/>
    <w:rsid w:val="002C501A"/>
    <w:rsid w:val="002D4D07"/>
    <w:rsid w:val="002D64ED"/>
    <w:rsid w:val="00312EE5"/>
    <w:rsid w:val="00313DC8"/>
    <w:rsid w:val="00315690"/>
    <w:rsid w:val="00316B75"/>
    <w:rsid w:val="00325646"/>
    <w:rsid w:val="003460F2"/>
    <w:rsid w:val="00363966"/>
    <w:rsid w:val="0038158C"/>
    <w:rsid w:val="003902BA"/>
    <w:rsid w:val="003A09E2"/>
    <w:rsid w:val="00401929"/>
    <w:rsid w:val="00407037"/>
    <w:rsid w:val="00443F25"/>
    <w:rsid w:val="004605D6"/>
    <w:rsid w:val="00475D53"/>
    <w:rsid w:val="004B3207"/>
    <w:rsid w:val="004C60E8"/>
    <w:rsid w:val="004D59DA"/>
    <w:rsid w:val="004E3579"/>
    <w:rsid w:val="004E728B"/>
    <w:rsid w:val="004F39E0"/>
    <w:rsid w:val="00510B3A"/>
    <w:rsid w:val="005202B7"/>
    <w:rsid w:val="00537BD5"/>
    <w:rsid w:val="00566B33"/>
    <w:rsid w:val="0057268A"/>
    <w:rsid w:val="00594EDA"/>
    <w:rsid w:val="005B5732"/>
    <w:rsid w:val="005D2912"/>
    <w:rsid w:val="00605064"/>
    <w:rsid w:val="006065BD"/>
    <w:rsid w:val="00645FA9"/>
    <w:rsid w:val="00647866"/>
    <w:rsid w:val="0066081B"/>
    <w:rsid w:val="00665003"/>
    <w:rsid w:val="006A2AD0"/>
    <w:rsid w:val="006C2375"/>
    <w:rsid w:val="006C3C59"/>
    <w:rsid w:val="006D4ECC"/>
    <w:rsid w:val="006E52A0"/>
    <w:rsid w:val="00722258"/>
    <w:rsid w:val="00723C39"/>
    <w:rsid w:val="007243E5"/>
    <w:rsid w:val="00750EA7"/>
    <w:rsid w:val="00766EA0"/>
    <w:rsid w:val="007A2226"/>
    <w:rsid w:val="007F5B66"/>
    <w:rsid w:val="007F7F6A"/>
    <w:rsid w:val="00823A1C"/>
    <w:rsid w:val="00845B9D"/>
    <w:rsid w:val="00860984"/>
    <w:rsid w:val="008A0BC7"/>
    <w:rsid w:val="008B3ECB"/>
    <w:rsid w:val="008B4E85"/>
    <w:rsid w:val="008C1B2E"/>
    <w:rsid w:val="009029F2"/>
    <w:rsid w:val="00907FC4"/>
    <w:rsid w:val="0091627E"/>
    <w:rsid w:val="0092547C"/>
    <w:rsid w:val="0097032B"/>
    <w:rsid w:val="00972F0C"/>
    <w:rsid w:val="009A660E"/>
    <w:rsid w:val="009D2EAD"/>
    <w:rsid w:val="009D54B2"/>
    <w:rsid w:val="009E1922"/>
    <w:rsid w:val="009F7ED2"/>
    <w:rsid w:val="00A25D35"/>
    <w:rsid w:val="00A6339F"/>
    <w:rsid w:val="00A90401"/>
    <w:rsid w:val="00A93661"/>
    <w:rsid w:val="00A95652"/>
    <w:rsid w:val="00AC0AB8"/>
    <w:rsid w:val="00B154A6"/>
    <w:rsid w:val="00B3192B"/>
    <w:rsid w:val="00B33C6D"/>
    <w:rsid w:val="00B4508F"/>
    <w:rsid w:val="00B55AD5"/>
    <w:rsid w:val="00B66A19"/>
    <w:rsid w:val="00B8057C"/>
    <w:rsid w:val="00BA25B8"/>
    <w:rsid w:val="00BD6238"/>
    <w:rsid w:val="00BE32DF"/>
    <w:rsid w:val="00BF2CF2"/>
    <w:rsid w:val="00BF593B"/>
    <w:rsid w:val="00BF773A"/>
    <w:rsid w:val="00BF7E81"/>
    <w:rsid w:val="00C13773"/>
    <w:rsid w:val="00C17CC8"/>
    <w:rsid w:val="00C34510"/>
    <w:rsid w:val="00C6132C"/>
    <w:rsid w:val="00C616C5"/>
    <w:rsid w:val="00C64BA3"/>
    <w:rsid w:val="00C83417"/>
    <w:rsid w:val="00C9604F"/>
    <w:rsid w:val="00CA19AA"/>
    <w:rsid w:val="00CC5298"/>
    <w:rsid w:val="00CD02E4"/>
    <w:rsid w:val="00CD736E"/>
    <w:rsid w:val="00CD798D"/>
    <w:rsid w:val="00CE161E"/>
    <w:rsid w:val="00CF59A8"/>
    <w:rsid w:val="00D215BA"/>
    <w:rsid w:val="00D325A9"/>
    <w:rsid w:val="00D3291A"/>
    <w:rsid w:val="00D368B1"/>
    <w:rsid w:val="00D36A8A"/>
    <w:rsid w:val="00D57DAA"/>
    <w:rsid w:val="00D61409"/>
    <w:rsid w:val="00D6691E"/>
    <w:rsid w:val="00D71170"/>
    <w:rsid w:val="00D92D89"/>
    <w:rsid w:val="00D92DA4"/>
    <w:rsid w:val="00DA1C92"/>
    <w:rsid w:val="00DA25D4"/>
    <w:rsid w:val="00DA6538"/>
    <w:rsid w:val="00DB5A92"/>
    <w:rsid w:val="00DD1EA5"/>
    <w:rsid w:val="00DD4FFF"/>
    <w:rsid w:val="00DF5BF3"/>
    <w:rsid w:val="00E15E75"/>
    <w:rsid w:val="00E27B72"/>
    <w:rsid w:val="00E5262C"/>
    <w:rsid w:val="00EC7DC4"/>
    <w:rsid w:val="00ED30CF"/>
    <w:rsid w:val="00F176EF"/>
    <w:rsid w:val="00F34A8D"/>
    <w:rsid w:val="00F45E10"/>
    <w:rsid w:val="00F6229E"/>
    <w:rsid w:val="00F6364A"/>
    <w:rsid w:val="00F73058"/>
    <w:rsid w:val="00F7321C"/>
    <w:rsid w:val="00F9113A"/>
    <w:rsid w:val="00FB65AB"/>
    <w:rsid w:val="00FC15DF"/>
    <w:rsid w:val="00FD2373"/>
    <w:rsid w:val="00FD5D5E"/>
    <w:rsid w:val="00FE2546"/>
    <w:rsid w:val="00FF53A6"/>
    <w:rsid w:val="00FF5AE3"/>
    <w:rsid w:val="00FF62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A825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31628"/>
    <w:rPr>
      <w:rFonts w:ascii="Calibri" w:hAnsi="Calibri" w:cs="Calibri"/>
    </w:rPr>
  </w:style>
  <w:style w:type="paragraph" w:styleId="Heading1">
    <w:name w:val="heading 1"/>
    <w:aliases w:val="Pocket"/>
    <w:basedOn w:val="Normal"/>
    <w:next w:val="Normal"/>
    <w:link w:val="Heading1Char"/>
    <w:qFormat/>
    <w:rsid w:val="002316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316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unhideWhenUsed/>
    <w:qFormat/>
    <w:rsid w:val="002316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unhideWhenUsed/>
    <w:qFormat/>
    <w:rsid w:val="0023162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316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162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2316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231628"/>
    <w:rPr>
      <w:rFonts w:ascii="Calibri" w:eastAsiaTheme="majorEastAsia" w:hAnsi="Calibri" w:cstheme="majorBidi"/>
      <w:b/>
      <w:iCs/>
      <w:sz w:val="26"/>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s"/>
    <w:basedOn w:val="DefaultParagraphFont"/>
    <w:link w:val="Emphasis1"/>
    <w:uiPriority w:val="7"/>
    <w:qFormat/>
    <w:rsid w:val="00231628"/>
    <w:rPr>
      <w:rFonts w:ascii="Calibri" w:hAnsi="Calibri" w:cs="Calibri"/>
      <w:b/>
      <w:i w:val="0"/>
      <w:iCs/>
      <w:sz w:val="22"/>
      <w:u w:val="single"/>
      <w:bdr w:val="single" w:sz="8" w:space="0" w:color="auto"/>
    </w:rPr>
  </w:style>
  <w:style w:type="paragraph" w:customStyle="1" w:styleId="Emphasis1">
    <w:name w:val="Emphasis1"/>
    <w:basedOn w:val="Normal"/>
    <w:link w:val="Emphasis"/>
    <w:autoRedefine/>
    <w:uiPriority w:val="7"/>
    <w:qFormat/>
    <w:rsid w:val="00510B3A"/>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3162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231628"/>
    <w:rPr>
      <w:b w:val="0"/>
      <w:sz w:val="22"/>
      <w:u w:val="single"/>
    </w:rPr>
  </w:style>
  <w:style w:type="paragraph" w:customStyle="1" w:styleId="card">
    <w:name w:val="card"/>
    <w:basedOn w:val="Normal"/>
    <w:next w:val="Normal"/>
    <w:link w:val="StyleUnderline"/>
    <w:uiPriority w:val="6"/>
    <w:qFormat/>
    <w:rsid w:val="00510B3A"/>
    <w:pPr>
      <w:ind w:left="288" w:right="288"/>
    </w:pPr>
    <w:rPr>
      <w:rFonts w:asciiTheme="minorHAnsi" w:hAnsiTheme="minorHAnsi" w:cstheme="minorBidi"/>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231628"/>
    <w:rPr>
      <w:color w:val="auto"/>
      <w:u w:val="none"/>
    </w:rPr>
  </w:style>
  <w:style w:type="character" w:styleId="FollowedHyperlink">
    <w:name w:val="FollowedHyperlink"/>
    <w:basedOn w:val="DefaultParagraphFont"/>
    <w:uiPriority w:val="99"/>
    <w:semiHidden/>
    <w:unhideWhenUsed/>
    <w:rsid w:val="00231628"/>
    <w:rPr>
      <w:color w:val="auto"/>
      <w:u w:val="none"/>
    </w:rPr>
  </w:style>
  <w:style w:type="character" w:styleId="CommentReference">
    <w:name w:val="annotation reference"/>
    <w:uiPriority w:val="99"/>
    <w:unhideWhenUsed/>
    <w:rsid w:val="00510B3A"/>
    <w:rPr>
      <w:sz w:val="16"/>
      <w:szCs w:val="16"/>
    </w:rPr>
  </w:style>
  <w:style w:type="paragraph" w:styleId="CommentText">
    <w:name w:val="annotation text"/>
    <w:basedOn w:val="Normal"/>
    <w:link w:val="CommentTextChar"/>
    <w:uiPriority w:val="99"/>
    <w:unhideWhenUsed/>
    <w:rsid w:val="00510B3A"/>
    <w:rPr>
      <w:rFonts w:eastAsia="Calibri"/>
      <w:szCs w:val="20"/>
    </w:rPr>
  </w:style>
  <w:style w:type="character" w:customStyle="1" w:styleId="CommentTextChar">
    <w:name w:val="Comment Text Char"/>
    <w:basedOn w:val="DefaultParagraphFont"/>
    <w:link w:val="CommentText"/>
    <w:uiPriority w:val="99"/>
    <w:rsid w:val="00510B3A"/>
    <w:rPr>
      <w:rFonts w:ascii="Calibri" w:eastAsia="Calibri" w:hAnsi="Calibri" w:cs="Calibri"/>
      <w:szCs w:val="20"/>
    </w:rPr>
  </w:style>
  <w:style w:type="character" w:customStyle="1" w:styleId="UnresolvedMention">
    <w:name w:val="Unresolved Mention"/>
    <w:basedOn w:val="DefaultParagraphFont"/>
    <w:uiPriority w:val="99"/>
    <w:semiHidden/>
    <w:unhideWhenUsed/>
    <w:rsid w:val="001459E2"/>
    <w:rPr>
      <w:color w:val="605E5C"/>
      <w:shd w:val="clear" w:color="auto" w:fill="E1DFDD"/>
    </w:rPr>
  </w:style>
  <w:style w:type="paragraph" w:customStyle="1" w:styleId="textbold">
    <w:name w:val="text bold"/>
    <w:basedOn w:val="Normal"/>
    <w:uiPriority w:val="7"/>
    <w:qFormat/>
    <w:rsid w:val="000C0BC5"/>
    <w:pP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F6229E"/>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F6229E"/>
    <w:rPr>
      <w:rFonts w:ascii="Lucida Grande" w:hAnsi="Lucida Grande" w:cs="Calibri"/>
      <w:sz w:val="24"/>
      <w:szCs w:val="24"/>
    </w:rPr>
  </w:style>
  <w:style w:type="paragraph" w:styleId="BalloonText">
    <w:name w:val="Balloon Text"/>
    <w:basedOn w:val="Normal"/>
    <w:link w:val="BalloonTextChar"/>
    <w:uiPriority w:val="99"/>
    <w:semiHidden/>
    <w:unhideWhenUsed/>
    <w:rsid w:val="00F6229E"/>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F6229E"/>
    <w:rPr>
      <w:rFonts w:ascii="Lucida Grande" w:hAnsi="Lucida Grande" w:cs="Calibri"/>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31628"/>
    <w:rPr>
      <w:rFonts w:ascii="Calibri" w:hAnsi="Calibri" w:cs="Calibri"/>
    </w:rPr>
  </w:style>
  <w:style w:type="paragraph" w:styleId="Heading1">
    <w:name w:val="heading 1"/>
    <w:aliases w:val="Pocket"/>
    <w:basedOn w:val="Normal"/>
    <w:next w:val="Normal"/>
    <w:link w:val="Heading1Char"/>
    <w:qFormat/>
    <w:rsid w:val="002316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316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unhideWhenUsed/>
    <w:qFormat/>
    <w:rsid w:val="002316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unhideWhenUsed/>
    <w:qFormat/>
    <w:rsid w:val="0023162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316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162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2316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231628"/>
    <w:rPr>
      <w:rFonts w:ascii="Calibri" w:eastAsiaTheme="majorEastAsia" w:hAnsi="Calibri" w:cstheme="majorBidi"/>
      <w:b/>
      <w:iCs/>
      <w:sz w:val="26"/>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s"/>
    <w:basedOn w:val="DefaultParagraphFont"/>
    <w:link w:val="Emphasis1"/>
    <w:uiPriority w:val="7"/>
    <w:qFormat/>
    <w:rsid w:val="00231628"/>
    <w:rPr>
      <w:rFonts w:ascii="Calibri" w:hAnsi="Calibri" w:cs="Calibri"/>
      <w:b/>
      <w:i w:val="0"/>
      <w:iCs/>
      <w:sz w:val="22"/>
      <w:u w:val="single"/>
      <w:bdr w:val="single" w:sz="8" w:space="0" w:color="auto"/>
    </w:rPr>
  </w:style>
  <w:style w:type="paragraph" w:customStyle="1" w:styleId="Emphasis1">
    <w:name w:val="Emphasis1"/>
    <w:basedOn w:val="Normal"/>
    <w:link w:val="Emphasis"/>
    <w:autoRedefine/>
    <w:uiPriority w:val="7"/>
    <w:qFormat/>
    <w:rsid w:val="00510B3A"/>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3162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231628"/>
    <w:rPr>
      <w:b w:val="0"/>
      <w:sz w:val="22"/>
      <w:u w:val="single"/>
    </w:rPr>
  </w:style>
  <w:style w:type="paragraph" w:customStyle="1" w:styleId="card">
    <w:name w:val="card"/>
    <w:basedOn w:val="Normal"/>
    <w:next w:val="Normal"/>
    <w:link w:val="StyleUnderline"/>
    <w:uiPriority w:val="6"/>
    <w:qFormat/>
    <w:rsid w:val="00510B3A"/>
    <w:pPr>
      <w:ind w:left="288" w:right="288"/>
    </w:pPr>
    <w:rPr>
      <w:rFonts w:asciiTheme="minorHAnsi" w:hAnsiTheme="minorHAnsi" w:cstheme="minorBidi"/>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231628"/>
    <w:rPr>
      <w:color w:val="auto"/>
      <w:u w:val="none"/>
    </w:rPr>
  </w:style>
  <w:style w:type="character" w:styleId="FollowedHyperlink">
    <w:name w:val="FollowedHyperlink"/>
    <w:basedOn w:val="DefaultParagraphFont"/>
    <w:uiPriority w:val="99"/>
    <w:semiHidden/>
    <w:unhideWhenUsed/>
    <w:rsid w:val="00231628"/>
    <w:rPr>
      <w:color w:val="auto"/>
      <w:u w:val="none"/>
    </w:rPr>
  </w:style>
  <w:style w:type="character" w:styleId="CommentReference">
    <w:name w:val="annotation reference"/>
    <w:uiPriority w:val="99"/>
    <w:unhideWhenUsed/>
    <w:rsid w:val="00510B3A"/>
    <w:rPr>
      <w:sz w:val="16"/>
      <w:szCs w:val="16"/>
    </w:rPr>
  </w:style>
  <w:style w:type="paragraph" w:styleId="CommentText">
    <w:name w:val="annotation text"/>
    <w:basedOn w:val="Normal"/>
    <w:link w:val="CommentTextChar"/>
    <w:uiPriority w:val="99"/>
    <w:unhideWhenUsed/>
    <w:rsid w:val="00510B3A"/>
    <w:rPr>
      <w:rFonts w:eastAsia="Calibri"/>
      <w:szCs w:val="20"/>
    </w:rPr>
  </w:style>
  <w:style w:type="character" w:customStyle="1" w:styleId="CommentTextChar">
    <w:name w:val="Comment Text Char"/>
    <w:basedOn w:val="DefaultParagraphFont"/>
    <w:link w:val="CommentText"/>
    <w:uiPriority w:val="99"/>
    <w:rsid w:val="00510B3A"/>
    <w:rPr>
      <w:rFonts w:ascii="Calibri" w:eastAsia="Calibri" w:hAnsi="Calibri" w:cs="Calibri"/>
      <w:szCs w:val="20"/>
    </w:rPr>
  </w:style>
  <w:style w:type="character" w:customStyle="1" w:styleId="UnresolvedMention">
    <w:name w:val="Unresolved Mention"/>
    <w:basedOn w:val="DefaultParagraphFont"/>
    <w:uiPriority w:val="99"/>
    <w:semiHidden/>
    <w:unhideWhenUsed/>
    <w:rsid w:val="001459E2"/>
    <w:rPr>
      <w:color w:val="605E5C"/>
      <w:shd w:val="clear" w:color="auto" w:fill="E1DFDD"/>
    </w:rPr>
  </w:style>
  <w:style w:type="paragraph" w:customStyle="1" w:styleId="textbold">
    <w:name w:val="text bold"/>
    <w:basedOn w:val="Normal"/>
    <w:uiPriority w:val="7"/>
    <w:qFormat/>
    <w:rsid w:val="000C0BC5"/>
    <w:pP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F6229E"/>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F6229E"/>
    <w:rPr>
      <w:rFonts w:ascii="Lucida Grande" w:hAnsi="Lucida Grande" w:cs="Calibri"/>
      <w:sz w:val="24"/>
      <w:szCs w:val="24"/>
    </w:rPr>
  </w:style>
  <w:style w:type="paragraph" w:styleId="BalloonText">
    <w:name w:val="Balloon Text"/>
    <w:basedOn w:val="Normal"/>
    <w:link w:val="BalloonTextChar"/>
    <w:uiPriority w:val="99"/>
    <w:semiHidden/>
    <w:unhideWhenUsed/>
    <w:rsid w:val="00F6229E"/>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F6229E"/>
    <w:rPr>
      <w:rFonts w:ascii="Lucida Grande" w:hAnsi="Lucida Grande" w:cs="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theme" Target="theme/theme1.xml"/><Relationship Id="rId47" Type="http://schemas.microsoft.com/office/2011/relationships/people" Target="people.xml"/><Relationship Id="rId48" Type="http://schemas.microsoft.com/office/2011/relationships/commentsExtended" Target="commentsExtended.xml"/><Relationship Id="rId49" Type="http://schemas.microsoft.com/office/2016/09/relationships/commentsIds" Target="commentsIds.xml"/><Relationship Id="rId20" Type="http://schemas.openxmlformats.org/officeDocument/2006/relationships/hyperlink" Target="https://nationalinterest.org/article/say-goodbye-taiwan-9931?page=0%2C3" TargetMode="External"/><Relationship Id="rId21" Type="http://schemas.openxmlformats.org/officeDocument/2006/relationships/hyperlink" Target="https://nationalinterest.org/article/say-goodbye-taiwan-9931?page=0%2C3" TargetMode="External"/><Relationship Id="rId22" Type="http://schemas.openxmlformats.org/officeDocument/2006/relationships/hyperlink" Target="https://www.foreignbrief.com/asia-pacific/us-security-policy-in-asia-the-ndaas-focus-on-china/" TargetMode="External"/><Relationship Id="rId23" Type="http://schemas.openxmlformats.org/officeDocument/2006/relationships/hyperlink" Target="https://blog.oup.com/2018/05/future-us-china-diplomacy-excerpt/" TargetMode="External"/><Relationship Id="rId24" Type="http://schemas.openxmlformats.org/officeDocument/2006/relationships/hyperlink" Target="https://www.jstor.org/stable/10.1525/j.ctt1w76wpm.15?seq=1" TargetMode="External"/><Relationship Id="rId25" Type="http://schemas.openxmlformats.org/officeDocument/2006/relationships/hyperlink" Target="https://www.brookings.edu/wp-content/uploads/2016/06/0330_china_lieberthal.pdf" TargetMode="External"/><Relationship Id="rId26" Type="http://schemas.openxmlformats.org/officeDocument/2006/relationships/hyperlink" Target="https://www.cato.org/publications/policy-analysis/costly-commitment-options-future-us-taiwan-defense-relationship" TargetMode="External"/><Relationship Id="rId27" Type="http://schemas.openxmlformats.org/officeDocument/2006/relationships/hyperlink" Target="https://www.worldscientific.com/doi/pdf/10.1142/S237774001750021X" TargetMode="External"/><Relationship Id="rId28" Type="http://schemas.openxmlformats.org/officeDocument/2006/relationships/hyperlink" Target="https://www.cato.org/publications/policy-analysis/costly-commitment-options-future-us-taiwan-defense-relationship" TargetMode="External"/><Relationship Id="rId29" Type="http://schemas.openxmlformats.org/officeDocument/2006/relationships/hyperlink" Target="https://www.brookings.edu/wp-content/uploads/2016/06/0330_china_lieberthal.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s://www.cato.org/publications/policy-analysis/costly-commitment-options-future-us-taiwan-defense-relationship" TargetMode="External"/><Relationship Id="rId31" Type="http://schemas.openxmlformats.org/officeDocument/2006/relationships/hyperlink" Target="https://www.cato.org/publications/policy-analysis/costly-commitment-options-future-us-taiwan-defense-relationship" TargetMode="External"/><Relationship Id="rId32" Type="http://schemas.openxmlformats.org/officeDocument/2006/relationships/hyperlink" Target="https://www.cato.org/publications/policy-analysis/costly-commitment-options-future-us-taiwan-defense-relationship" TargetMode="External"/><Relationship Id="rId9" Type="http://schemas.openxmlformats.org/officeDocument/2006/relationships/hyperlink" Target="https://www.jstor.org/stable/10.1525/j.ctt1w76wpm.15?seq=1" TargetMode="External"/><Relationship Id="rId6" Type="http://schemas.openxmlformats.org/officeDocument/2006/relationships/webSettings" Target="webSettings.xml"/><Relationship Id="rId7" Type="http://schemas.openxmlformats.org/officeDocument/2006/relationships/hyperlink" Target="https://www.theamericanconservative.com/articles/is-america-prodding-taiwan-towards-conflict-with-china/" TargetMode="External"/><Relationship Id="rId8" Type="http://schemas.openxmlformats.org/officeDocument/2006/relationships/hyperlink" Target="https://www.foreignaffairs.com/articles/asia/2011-03-01/will-chinas-rise-lead-war" TargetMode="External"/><Relationship Id="rId33" Type="http://schemas.openxmlformats.org/officeDocument/2006/relationships/hyperlink" Target="https://nationalinterest.org/article/say-goodbye-taiwan-9931?page=0%2C3" TargetMode="External"/><Relationship Id="rId34" Type="http://schemas.openxmlformats.org/officeDocument/2006/relationships/hyperlink" Target="http://nationalinterest.org/feature/the-main-problem-america%E2%80%99s-abundant-south-china-sea-hawks-14186?page=show" TargetMode="External"/><Relationship Id="rId35" Type="http://schemas.openxmlformats.org/officeDocument/2006/relationships/hyperlink" Target="https://www.thenation.com/article/trumps-foreign-policy-so-much-for-alliances/" TargetMode="External"/><Relationship Id="rId36" Type="http://schemas.openxmlformats.org/officeDocument/2006/relationships/hyperlink" Target="https://www.cato.org/publications/policy-analysis/costly-commitment-options-future-us-taiwan-defense-relationship" TargetMode="External"/><Relationship Id="rId10" Type="http://schemas.openxmlformats.org/officeDocument/2006/relationships/hyperlink" Target="https://www.japantimes.co.jp/news/2018/03/14/asia-pacific/trade-wars-aside-trumps-taiwan-card-chinas-real-worry/" TargetMode="External"/><Relationship Id="rId11" Type="http://schemas.openxmlformats.org/officeDocument/2006/relationships/hyperlink" Target="http://www.theasanforum.org/us-china-rivalry-and-the-future-of-the-korean-peninsula/" TargetMode="External"/><Relationship Id="rId12" Type="http://schemas.openxmlformats.org/officeDocument/2006/relationships/hyperlink" Target="https://asiasociety.org/sites/default/files/inline-files/CourseCorrection_FINAL_2.7.19_1.pdf" TargetMode="External"/><Relationship Id="rId13" Type="http://schemas.openxmlformats.org/officeDocument/2006/relationships/hyperlink" Target="http://necsi.edu/research/social/pandemics/transition" TargetMode="External"/><Relationship Id="rId14" Type="http://schemas.openxmlformats.org/officeDocument/2006/relationships/hyperlink" Target="https://www.foreignaffairs.com/articles/china/2010-01-01/not-so-dire-straits" TargetMode="External"/><Relationship Id="rId15" Type="http://schemas.openxmlformats.org/officeDocument/2006/relationships/hyperlink" Target="https://www.foreignaffairs.com/articles/asia/2011-03-01/will-chinas-rise-lead-war" TargetMode="External"/><Relationship Id="rId16" Type="http://schemas.openxmlformats.org/officeDocument/2006/relationships/hyperlink" Target="https://www.asiatimes.com/2019/05/opinion/why-the-2020-presidential-election-is-crucial-for-taiwans-future/" TargetMode="External"/><Relationship Id="rId17" Type="http://schemas.openxmlformats.org/officeDocument/2006/relationships/hyperlink" Target="https://www.cato.org/publications/policy-analysis/costly-commitment-options-future-us-taiwan-defense-relationship" TargetMode="External"/><Relationship Id="rId18" Type="http://schemas.openxmlformats.org/officeDocument/2006/relationships/hyperlink" Target="https://nationalinterest.org/article/say-goodbye-taiwan-9931?page=0%2C3" TargetMode="External"/><Relationship Id="rId19" Type="http://schemas.openxmlformats.org/officeDocument/2006/relationships/hyperlink" Target="https://nationalinterest.org/article/say-goodbye-taiwan-9931?page=0%2C3" TargetMode="External"/><Relationship Id="rId37" Type="http://schemas.openxmlformats.org/officeDocument/2006/relationships/hyperlink" Target="https://www.cato.org/publications/policy-analysis/costly-commitment-options-future-us-taiwan-defense-relationship" TargetMode="External"/><Relationship Id="rId38" Type="http://schemas.openxmlformats.org/officeDocument/2006/relationships/hyperlink" Target="https://nationalinterest.org/article/say-goodbye-taiwan-9931?page=0%2C3" TargetMode="External"/><Relationship Id="rId39" Type="http://schemas.openxmlformats.org/officeDocument/2006/relationships/hyperlink" Target="https://www.japantimes.co.jp/opinion/2019/01/30/commentary/world-commentary/can-u-s-alliances-withstand-trumps-venom/" TargetMode="External"/><Relationship Id="rId40" Type="http://schemas.openxmlformats.org/officeDocument/2006/relationships/hyperlink" Target="https://www.cato.org/publications/policy-analysis/costly-commitment-options-future-us-taiwan-defense-relationship" TargetMode="External"/><Relationship Id="rId41" Type="http://schemas.openxmlformats.org/officeDocument/2006/relationships/hyperlink" Target="https://www.cato.org/publications/policy-analysis/costly-commitment-options-future-us-taiwan-defense-relationship" TargetMode="External"/><Relationship Id="rId42" Type="http://schemas.openxmlformats.org/officeDocument/2006/relationships/hyperlink" Target="https://www.foreignaffairs.com/articles/asia/2011-03-01/will-chinas-rise-lead-war" TargetMode="External"/><Relationship Id="rId43" Type="http://schemas.openxmlformats.org/officeDocument/2006/relationships/comments" Target="comments.xml"/><Relationship Id="rId44" Type="http://schemas.openxmlformats.org/officeDocument/2006/relationships/hyperlink" Target="http://politicalviolenceataglance.org/2016/10/14/four-trends-that-could-put-the-democratic-peace-at-risk/" TargetMode="External"/><Relationship Id="rId4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n%20Ro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964ED-9D0B-C049-9ABB-141BFE3DB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\Users\Collin Roark\AppData\Roaming\Microsoft\Templates\Debate.dotm</Template>
  <TotalTime>0</TotalTime>
  <Pages>17</Pages>
  <Words>36650</Words>
  <Characters>208909</Characters>
  <Application>Microsoft Macintosh Word</Application>
  <DocSecurity>0</DocSecurity>
  <Lines>1740</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Roark</dc:creator>
  <cp:keywords>5.1.1</cp:keywords>
  <dc:description/>
  <cp:lastModifiedBy>Claire Park</cp:lastModifiedBy>
  <cp:revision>2</cp:revision>
  <dcterms:created xsi:type="dcterms:W3CDTF">2019-06-21T01:11:00Z</dcterms:created>
  <dcterms:modified xsi:type="dcterms:W3CDTF">2019-06-21T01:11:00Z</dcterms:modified>
</cp:coreProperties>
</file>