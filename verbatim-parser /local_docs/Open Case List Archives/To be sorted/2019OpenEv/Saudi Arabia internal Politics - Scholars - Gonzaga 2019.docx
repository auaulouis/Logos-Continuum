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620C" w:rsidRDefault="00F47F06" w:rsidP="007A620C">
      <w:pPr>
        <w:pStyle w:val="Heading1"/>
      </w:pPr>
      <w:r>
        <w:t>***</w:t>
      </w:r>
      <w:r w:rsidR="007A620C">
        <w:t>Saudi Internal Politics DAs</w:t>
      </w:r>
      <w:r>
        <w:t>***</w:t>
      </w:r>
    </w:p>
    <w:p w:rsidR="0053575F" w:rsidRDefault="0053575F" w:rsidP="0053575F">
      <w:hyperlink r:id="rId6" w:history="1">
        <w:r>
          <w:rPr>
            <w:rStyle w:val="Hyperlink"/>
          </w:rPr>
          <w:t>http://graphics.wsj.com/saudi-arabia-family-tree/</w:t>
        </w:r>
      </w:hyperlink>
    </w:p>
    <w:p w:rsidR="0053575F" w:rsidRDefault="00247BCF" w:rsidP="00247BCF">
      <w:pPr>
        <w:pStyle w:val="Heading4"/>
      </w:pPr>
      <w:r>
        <w:t>This file contains Four distinct disadvantage scenarios:</w:t>
      </w:r>
    </w:p>
    <w:p w:rsidR="006373ED" w:rsidRPr="006373ED" w:rsidRDefault="006373ED" w:rsidP="006373ED"/>
    <w:p w:rsidR="00247BCF" w:rsidRDefault="00247BCF" w:rsidP="00247BCF">
      <w:pPr>
        <w:pStyle w:val="Heading4"/>
      </w:pPr>
      <w:r>
        <w:t>Credibility – Plans that reduce arms sales to Saudi Arabia offer political cover to MBS to withdraw from Yemen, restoring his credibility and emboldening other disastrous foreign policy in the region</w:t>
      </w:r>
    </w:p>
    <w:p w:rsidR="00247BCF" w:rsidRPr="00247BCF" w:rsidRDefault="00247BCF" w:rsidP="00247BCF"/>
    <w:p w:rsidR="00247BCF" w:rsidRDefault="00247BCF" w:rsidP="00247BCF">
      <w:pPr>
        <w:pStyle w:val="Heading4"/>
      </w:pPr>
      <w:r>
        <w:t xml:space="preserve">Overthrow – </w:t>
      </w:r>
      <w:r>
        <w:t>Plans that reduce arms sale</w:t>
      </w:r>
      <w:r>
        <w:t>s</w:t>
      </w:r>
      <w:r>
        <w:t xml:space="preserve"> to Saudi Arabia</w:t>
      </w:r>
      <w:r>
        <w:t xml:space="preserve"> undermine MBS power, leading to his overthrow and collapse of House of Saud which destabilizes the region</w:t>
      </w:r>
    </w:p>
    <w:p w:rsidR="00247BCF" w:rsidRDefault="00247BCF" w:rsidP="00247BCF"/>
    <w:p w:rsidR="00247BCF" w:rsidRDefault="00247BCF" w:rsidP="00247BCF">
      <w:pPr>
        <w:pStyle w:val="Heading4"/>
      </w:pPr>
      <w:r>
        <w:t xml:space="preserve">Crackdown - </w:t>
      </w:r>
      <w:r>
        <w:t>Plans that reduce arms sale</w:t>
      </w:r>
      <w:r>
        <w:t>s</w:t>
      </w:r>
      <w:r>
        <w:t xml:space="preserve"> to Saudi Arabia</w:t>
      </w:r>
      <w:r>
        <w:t xml:space="preserve"> put political pressure on MBS leading to domestic crackdowns that hurt the economy &amp; oil markets</w:t>
      </w:r>
    </w:p>
    <w:p w:rsidR="00247BCF" w:rsidRDefault="00247BCF" w:rsidP="00247BCF"/>
    <w:p w:rsidR="00247BCF" w:rsidRPr="00247BCF" w:rsidRDefault="00247BCF" w:rsidP="00247BCF">
      <w:pPr>
        <w:pStyle w:val="Heading4"/>
      </w:pPr>
      <w:r>
        <w:t xml:space="preserve">Vision 2030 - </w:t>
      </w:r>
      <w:r>
        <w:t>Plans that reduce arms sale</w:t>
      </w:r>
      <w:r>
        <w:t>s</w:t>
      </w:r>
      <w:r>
        <w:t xml:space="preserve"> to Saudi Arabia</w:t>
      </w:r>
      <w:r>
        <w:t xml:space="preserve"> undermine MBS reform efforts like Vision 2030 which are crucial to combating climate change</w:t>
      </w:r>
    </w:p>
    <w:p w:rsidR="001145BA" w:rsidRDefault="00D43A70" w:rsidP="001145BA">
      <w:pPr>
        <w:pStyle w:val="Heading1"/>
      </w:pPr>
      <w:r>
        <w:lastRenderedPageBreak/>
        <w:t>*</w:t>
      </w:r>
      <w:r w:rsidR="001145BA">
        <w:t>Muhammad bin Salman Credibility</w:t>
      </w:r>
      <w:r w:rsidR="008D0C64">
        <w:t xml:space="preserve"> DA</w:t>
      </w:r>
      <w:r>
        <w:t>*</w:t>
      </w:r>
    </w:p>
    <w:p w:rsidR="001145BA" w:rsidRDefault="001145BA" w:rsidP="001145BA">
      <w:pPr>
        <w:pStyle w:val="Heading2"/>
      </w:pPr>
      <w:r w:rsidRPr="00016EE4">
        <w:lastRenderedPageBreak/>
        <w:t>Neg</w:t>
      </w:r>
      <w:r w:rsidR="00B67DDA">
        <w:t xml:space="preserve"> – MBS Credibility</w:t>
      </w:r>
    </w:p>
    <w:p w:rsidR="001145BA" w:rsidRPr="00016EE4" w:rsidRDefault="001145BA" w:rsidP="001145BA">
      <w:pPr>
        <w:pStyle w:val="Heading3"/>
      </w:pPr>
      <w:r w:rsidRPr="00016EE4">
        <w:lastRenderedPageBreak/>
        <w:t xml:space="preserve">1NC </w:t>
      </w:r>
      <w:r>
        <w:t>MBS Credibility</w:t>
      </w:r>
    </w:p>
    <w:p w:rsidR="001145BA" w:rsidRPr="00016EE4" w:rsidRDefault="001145BA" w:rsidP="001145BA">
      <w:pPr>
        <w:pStyle w:val="Heading4"/>
        <w:numPr>
          <w:ilvl w:val="0"/>
          <w:numId w:val="21"/>
        </w:numPr>
        <w:rPr>
          <w:bCs/>
        </w:rPr>
      </w:pPr>
      <w:r>
        <w:rPr>
          <w:bCs/>
        </w:rPr>
        <w:t xml:space="preserve">Uniqueness - </w:t>
      </w:r>
      <w:r w:rsidRPr="00016EE4">
        <w:rPr>
          <w:bCs/>
        </w:rPr>
        <w:t xml:space="preserve">MBS is </w:t>
      </w:r>
      <w:r w:rsidRPr="00016EE4">
        <w:rPr>
          <w:bCs/>
          <w:u w:val="single"/>
        </w:rPr>
        <w:t>losing popularity</w:t>
      </w:r>
      <w:r w:rsidRPr="00016EE4">
        <w:rPr>
          <w:bCs/>
        </w:rPr>
        <w:t xml:space="preserve"> caused by the war in </w:t>
      </w:r>
      <w:r w:rsidRPr="00016EE4">
        <w:rPr>
          <w:bCs/>
          <w:u w:val="single"/>
        </w:rPr>
        <w:t>Yemen</w:t>
      </w:r>
    </w:p>
    <w:p w:rsidR="001145BA" w:rsidRDefault="001145BA" w:rsidP="001145BA">
      <w:r>
        <w:rPr>
          <w:rStyle w:val="Style13ptBold"/>
        </w:rPr>
        <w:t>Al-Rasheed, London School of Economics Professor, 2018</w:t>
      </w:r>
      <w:r>
        <w:t xml:space="preserve"> --- (MADAWI AL-RASHEED, </w:t>
      </w:r>
      <w:r>
        <w:rPr>
          <w:i/>
          <w:iCs/>
        </w:rPr>
        <w:t>Newsweek</w:t>
      </w:r>
      <w:r>
        <w:t xml:space="preserve">, 9-14-2018, “THE SLOW, DANGEROUS IMPLOSION OF SAUDI CROWN PRINCE MUHAMMAD BIN SALMAN,” </w:t>
      </w:r>
      <w:hyperlink r:id="rId7" w:history="1">
        <w:r>
          <w:rPr>
            <w:rStyle w:val="Hyperlink"/>
          </w:rPr>
          <w:t>https://www.newsweek.com/slow-implosion-saudi-crown-prince-muhammad-bin-salman-opinion-1120224</w:t>
        </w:r>
      </w:hyperlink>
      <w:r>
        <w:t>, NREM)</w:t>
      </w:r>
    </w:p>
    <w:p w:rsidR="001145BA" w:rsidRDefault="001145BA" w:rsidP="001145BA">
      <w:r>
        <w:t>Crown Prince Muhammad bin Salman (</w:t>
      </w:r>
      <w:r>
        <w:rPr>
          <w:rStyle w:val="StyleUnderline"/>
        </w:rPr>
        <w:t>MBS</w:t>
      </w:r>
      <w:r>
        <w:t xml:space="preserve">) now </w:t>
      </w:r>
      <w:r>
        <w:rPr>
          <w:rStyle w:val="StyleUnderline"/>
        </w:rPr>
        <w:t xml:space="preserve">stands alone at the top of the hierarchy, </w:t>
      </w:r>
      <w:r>
        <w:rPr>
          <w:rStyle w:val="Emphasis"/>
        </w:rPr>
        <w:t>but he has lost many constituencies</w:t>
      </w:r>
      <w:r>
        <w:t xml:space="preserve"> </w:t>
      </w:r>
      <w:r>
        <w:rPr>
          <w:rStyle w:val="StyleUnderline"/>
        </w:rPr>
        <w:t>that allow him to rule with</w:t>
      </w:r>
      <w:r>
        <w:rPr>
          <w:rStyle w:val="Emphasis"/>
        </w:rPr>
        <w:t>out resorting to direct force</w:t>
      </w:r>
      <w:r>
        <w:t xml:space="preserve">. </w:t>
      </w:r>
      <w:r>
        <w:rPr>
          <w:rStyle w:val="StyleUnderline"/>
        </w:rPr>
        <w:t xml:space="preserve">This situation is </w:t>
      </w:r>
      <w:r>
        <w:rPr>
          <w:rStyle w:val="Emphasis"/>
        </w:rPr>
        <w:t>unsustainable</w:t>
      </w:r>
      <w:r>
        <w:rPr>
          <w:rStyle w:val="StyleUnderline"/>
        </w:rPr>
        <w:t xml:space="preserve"> and even </w:t>
      </w:r>
      <w:r>
        <w:rPr>
          <w:rStyle w:val="Emphasis"/>
        </w:rPr>
        <w:t>dangerous</w:t>
      </w:r>
      <w:r>
        <w:t xml:space="preserve">. </w:t>
      </w:r>
      <w:r>
        <w:rPr>
          <w:rStyle w:val="StyleUnderline"/>
        </w:rPr>
        <w:t xml:space="preserve">There's been a serious erosion of </w:t>
      </w:r>
      <w:r>
        <w:rPr>
          <w:rStyle w:val="Emphasis"/>
        </w:rPr>
        <w:t>regime legitimacy</w:t>
      </w:r>
      <w:r>
        <w:t xml:space="preserve">, </w:t>
      </w:r>
      <w:r>
        <w:rPr>
          <w:rStyle w:val="StyleUnderline"/>
        </w:rPr>
        <w:t>and this is leading to a slow implosion from within</w:t>
      </w:r>
      <w:r>
        <w:t>.</w:t>
      </w:r>
    </w:p>
    <w:p w:rsidR="001145BA" w:rsidRDefault="001145BA" w:rsidP="001145BA">
      <w:r>
        <w:t>One of the first measures that MBS introduced when he became crown prince in 2016 was to undermine the state ideology, namely Wahhabism, that in the past provided the rationale for Al-Saud's rule over diverse regions and populations across Arabia. He distanced himself from this religious tradition and cut its grip on the population by ignoring its most radical and unacceptable Fatwa. He then put its most critical advocates in prison.</w:t>
      </w:r>
    </w:p>
    <w:p w:rsidR="001145BA" w:rsidRDefault="001145BA" w:rsidP="001145BA">
      <w:r>
        <w:t xml:space="preserve">Consequently, he precipitated a vacuum in the national narrative that only outright repression can fill. </w:t>
      </w:r>
      <w:r>
        <w:rPr>
          <w:rStyle w:val="StyleUnderline"/>
        </w:rPr>
        <w:t>He detained</w:t>
      </w:r>
      <w:r>
        <w:t xml:space="preserve"> all sorts of </w:t>
      </w:r>
      <w:r>
        <w:rPr>
          <w:rStyle w:val="StyleUnderline"/>
        </w:rPr>
        <w:t>Islamists, from the radicals to the moderates, because he feared a backlash that would threaten his newly introduced so-called reforms</w:t>
      </w:r>
      <w:r>
        <w:t xml:space="preserve">. While not all </w:t>
      </w:r>
      <w:proofErr w:type="gramStart"/>
      <w:r>
        <w:t>those detained object</w:t>
      </w:r>
      <w:proofErr w:type="gramEnd"/>
      <w:r>
        <w:t xml:space="preserve"> to lifting the ban on driving and introducing cinemas, he feared their more profound criticism that undermines his rule, namely ignoring and even negating the relevance of the Wahhabi tradition to the survival of the Saudi realm. He now rules without the old state ideology and is compelled to use force to punish dissidents from within its ranks and file.</w:t>
      </w:r>
    </w:p>
    <w:p w:rsidR="001145BA" w:rsidRDefault="001145BA" w:rsidP="001145BA">
      <w:r>
        <w:t xml:space="preserve">Second, </w:t>
      </w:r>
      <w:r>
        <w:rPr>
          <w:rStyle w:val="StyleUnderline"/>
        </w:rPr>
        <w:t>MBS wanted</w:t>
      </w:r>
      <w:r>
        <w:t xml:space="preserve"> to gain a </w:t>
      </w:r>
      <w:r>
        <w:rPr>
          <w:rStyle w:val="StyleUnderline"/>
        </w:rPr>
        <w:t xml:space="preserve">new legitimacy </w:t>
      </w:r>
      <w:proofErr w:type="gramStart"/>
      <w:r>
        <w:rPr>
          <w:rStyle w:val="StyleUnderline"/>
        </w:rPr>
        <w:t>on the basis of</w:t>
      </w:r>
      <w:proofErr w:type="gramEnd"/>
      <w:r>
        <w:rPr>
          <w:rStyle w:val="StyleUnderline"/>
        </w:rPr>
        <w:t xml:space="preserve"> groundbreaking new economic reforms</w:t>
      </w:r>
      <w:r>
        <w:t xml:space="preserve">. From Saudization </w:t>
      </w:r>
      <w:proofErr w:type="spellStart"/>
      <w:r>
        <w:t>programmes</w:t>
      </w:r>
      <w:proofErr w:type="spellEnd"/>
      <w:r>
        <w:t xml:space="preserve"> to privatization of government assets and services, he promised a new economic utopia in which young Saudis find jobs, develop as eclectic entrepreneurs, and amass wealth in the post-oil era.</w:t>
      </w:r>
    </w:p>
    <w:p w:rsidR="001145BA" w:rsidRDefault="001145BA" w:rsidP="001145BA">
      <w:r>
        <w:t>He was initially successful in fueling the imagination of the Saudi youth cohort with the promise of prosperity and grandiose hypermodern projects. Alas, he faced real challenges and was forced to go back on most of his economic reforms. The most famous setback revolved around the plan to IPO 5 percent of Aramco, the main oil pump that keeps the regime and many countries around the globe running.</w:t>
      </w:r>
    </w:p>
    <w:p w:rsidR="001145BA" w:rsidRDefault="001145BA" w:rsidP="001145BA">
      <w:pPr>
        <w:rPr>
          <w:rStyle w:val="StyleUnderline"/>
        </w:rPr>
      </w:pPr>
      <w:r>
        <w:rPr>
          <w:rStyle w:val="StyleUnderline"/>
        </w:rPr>
        <w:t>MBS found himself</w:t>
      </w:r>
      <w:r>
        <w:t xml:space="preserve"> </w:t>
      </w:r>
      <w:r>
        <w:rPr>
          <w:rStyle w:val="Emphasis"/>
        </w:rPr>
        <w:t>in need of cash</w:t>
      </w:r>
      <w:r>
        <w:t xml:space="preserve"> </w:t>
      </w:r>
      <w:r>
        <w:rPr>
          <w:rStyle w:val="StyleUnderline"/>
        </w:rPr>
        <w:t xml:space="preserve">and the </w:t>
      </w:r>
      <w:r>
        <w:rPr>
          <w:rStyle w:val="Emphasis"/>
        </w:rPr>
        <w:t>borrowing frenzy</w:t>
      </w:r>
      <w:r>
        <w:rPr>
          <w:rStyle w:val="StyleUnderline"/>
        </w:rPr>
        <w:t xml:space="preserve"> from outside sources began. The colossal figure is now amounting to $12.5 billion in government bonds. Young people soon found out that unemployment rather than the promise of a comfortable and secure job awaited them upon graduation.</w:t>
      </w:r>
      <w:r>
        <w:rPr>
          <w:rStyle w:val="Emphasis"/>
        </w:rPr>
        <w:t xml:space="preserve"> Foreign </w:t>
      </w:r>
      <w:proofErr w:type="spellStart"/>
      <w:r>
        <w:rPr>
          <w:rStyle w:val="Emphasis"/>
        </w:rPr>
        <w:t>labour</w:t>
      </w:r>
      <w:proofErr w:type="spellEnd"/>
      <w:r>
        <w:t xml:space="preserve"> </w:t>
      </w:r>
      <w:r>
        <w:rPr>
          <w:rStyle w:val="StyleUnderline"/>
        </w:rPr>
        <w:t>is slowly</w:t>
      </w:r>
      <w:r>
        <w:t xml:space="preserve"> </w:t>
      </w:r>
      <w:r>
        <w:rPr>
          <w:rStyle w:val="Emphasis"/>
        </w:rPr>
        <w:t>leaving the country</w:t>
      </w:r>
      <w:r>
        <w:t xml:space="preserve">, but both </w:t>
      </w:r>
      <w:r>
        <w:rPr>
          <w:rStyle w:val="StyleUnderline"/>
        </w:rPr>
        <w:t>visas to import more immigrants and the number of the jobless youth are increasing. There are economic structural hurdles that could not be overcome as quickly as MBS came to power.</w:t>
      </w:r>
    </w:p>
    <w:p w:rsidR="001145BA" w:rsidRDefault="001145BA" w:rsidP="001145BA">
      <w:r>
        <w:t xml:space="preserve">With the sudden appointment of MBS as crown prince, and exclusion of more able cousins of his own generation, the old royal consensus was shattered—perhaps forever. MBS had to act quickly to </w:t>
      </w:r>
      <w:r>
        <w:lastRenderedPageBreak/>
        <w:t>consolidate his grip on power and the state's policing agencies, lest a dormant threat was awakened to challenge his rule.</w:t>
      </w:r>
    </w:p>
    <w:p w:rsidR="001145BA" w:rsidRDefault="001145BA" w:rsidP="001145BA">
      <w:r>
        <w:t xml:space="preserve">The November 2017 Ritz Carlton drama, when he detained over a dozen of powerful and imminent princes such as </w:t>
      </w:r>
      <w:proofErr w:type="spellStart"/>
      <w:r>
        <w:t>Mitab</w:t>
      </w:r>
      <w:proofErr w:type="spellEnd"/>
      <w:r>
        <w:t xml:space="preserve"> bin Abdullah and Walid bin Talal, is still casting its omen on royal affairs. According to some </w:t>
      </w:r>
      <w:proofErr w:type="spellStart"/>
      <w:r>
        <w:t>rumours</w:t>
      </w:r>
      <w:proofErr w:type="spellEnd"/>
      <w:r>
        <w:t>, the detentions were preventive measures against a possible coup plotted by the detainees. There is no confirmation of this story, but the anti-corruption narrative that was propagated by official sources as reasons for the detentions is accepted with a pinch of salt.</w:t>
      </w:r>
    </w:p>
    <w:p w:rsidR="001145BA" w:rsidRDefault="001145BA" w:rsidP="001145BA">
      <w:r>
        <w:t>MBS created more enemies among his own kin that will haunt him for a long time. It is not clear how he can heal the deep rift without further repression.</w:t>
      </w:r>
    </w:p>
    <w:p w:rsidR="001145BA" w:rsidRDefault="001145BA" w:rsidP="001145BA">
      <w:r>
        <w:t xml:space="preserve">Finally, </w:t>
      </w:r>
      <w:r>
        <w:rPr>
          <w:rStyle w:val="StyleUnderline"/>
        </w:rPr>
        <w:t>as the domestic front is yet to be secured, MBS thought</w:t>
      </w:r>
      <w:r>
        <w:t xml:space="preserve"> that </w:t>
      </w:r>
      <w:r>
        <w:rPr>
          <w:rStyle w:val="Emphasis"/>
        </w:rPr>
        <w:t>an aggressive foreign policy</w:t>
      </w:r>
      <w:r>
        <w:t xml:space="preserve"> </w:t>
      </w:r>
      <w:r>
        <w:rPr>
          <w:rStyle w:val="StyleUnderline"/>
        </w:rPr>
        <w:t xml:space="preserve">and a promise to </w:t>
      </w:r>
      <w:r>
        <w:rPr>
          <w:rStyle w:val="Emphasis"/>
        </w:rPr>
        <w:t>evict Iran</w:t>
      </w:r>
      <w:r>
        <w:t xml:space="preserve"> </w:t>
      </w:r>
      <w:r>
        <w:rPr>
          <w:rStyle w:val="StyleUnderline"/>
        </w:rPr>
        <w:t xml:space="preserve">from many Arab countries would crown him as the new desert warrior. Legitimacy </w:t>
      </w:r>
      <w:proofErr w:type="gramStart"/>
      <w:r>
        <w:rPr>
          <w:rStyle w:val="StyleUnderline"/>
        </w:rPr>
        <w:t>on the basis of</w:t>
      </w:r>
      <w:proofErr w:type="gramEnd"/>
      <w:r>
        <w:rPr>
          <w:rStyle w:val="StyleUnderline"/>
        </w:rPr>
        <w:t xml:space="preserve"> a swift military victory in Yemen </w:t>
      </w:r>
      <w:r>
        <w:rPr>
          <w:rStyle w:val="Emphasis"/>
        </w:rPr>
        <w:t>promised great popularity</w:t>
      </w:r>
      <w:r>
        <w:t xml:space="preserve">, especially among the youth. </w:t>
      </w:r>
      <w:r>
        <w:rPr>
          <w:rStyle w:val="StyleUnderline"/>
        </w:rPr>
        <w:t xml:space="preserve">The restoration of Saudi pride built on a </w:t>
      </w:r>
      <w:r>
        <w:rPr>
          <w:rStyle w:val="Emphasis"/>
        </w:rPr>
        <w:t>newly imagined Saudi nationalism</w:t>
      </w:r>
      <w:r>
        <w:rPr>
          <w:rStyle w:val="StyleUnderline"/>
        </w:rPr>
        <w:t xml:space="preserve"> was good on television screens. But the </w:t>
      </w:r>
      <w:r>
        <w:rPr>
          <w:rStyle w:val="Emphasis"/>
        </w:rPr>
        <w:t>reality</w:t>
      </w:r>
      <w:r>
        <w:rPr>
          <w:rStyle w:val="StyleUnderline"/>
        </w:rPr>
        <w:t xml:space="preserve"> on the ground was </w:t>
      </w:r>
      <w:r>
        <w:rPr>
          <w:rStyle w:val="Emphasis"/>
        </w:rPr>
        <w:t>totally different</w:t>
      </w:r>
      <w:r>
        <w:rPr>
          <w:rStyle w:val="StyleUnderline"/>
        </w:rPr>
        <w:t xml:space="preserve"> as Houthi missiles began to reach the outskirts of Riyadh</w:t>
      </w:r>
      <w:r>
        <w:t>.</w:t>
      </w:r>
    </w:p>
    <w:p w:rsidR="001145BA" w:rsidRDefault="001145BA" w:rsidP="001145BA">
      <w:r>
        <w:rPr>
          <w:rStyle w:val="StyleUnderline"/>
        </w:rPr>
        <w:t xml:space="preserve">MBS's bombardment of Yemen proved to be an </w:t>
      </w:r>
      <w:r>
        <w:rPr>
          <w:rStyle w:val="Emphasis"/>
        </w:rPr>
        <w:t>impossible war to win</w:t>
      </w:r>
      <w:r>
        <w:t xml:space="preserve">, at least militarily. </w:t>
      </w:r>
      <w:r>
        <w:rPr>
          <w:rStyle w:val="Emphasis"/>
        </w:rPr>
        <w:t>He is stuck in the Yemeni hornet nest with no victory or an exit strategy</w:t>
      </w:r>
      <w:r>
        <w:t xml:space="preserve">. </w:t>
      </w:r>
      <w:r>
        <w:rPr>
          <w:rStyle w:val="StyleUnderline"/>
        </w:rPr>
        <w:t>With mounting international pressure following serious Yemeni casualties and a humanitarian crisis, MBS can only count on the U.S</w:t>
      </w:r>
      <w:r>
        <w:t xml:space="preserve">. and Britain, </w:t>
      </w:r>
      <w:r>
        <w:rPr>
          <w:rStyle w:val="StyleUnderline"/>
        </w:rPr>
        <w:t xml:space="preserve">the main backers of this treacherous war. Without them, </w:t>
      </w:r>
      <w:r>
        <w:rPr>
          <w:rStyle w:val="Emphasis"/>
        </w:rPr>
        <w:t>he will not be able to continue this war</w:t>
      </w:r>
      <w:r>
        <w:t xml:space="preserve">, according to former U.S. CIA official Bruce </w:t>
      </w:r>
      <w:proofErr w:type="spellStart"/>
      <w:r>
        <w:t>Riede</w:t>
      </w:r>
      <w:proofErr w:type="spellEnd"/>
      <w:r>
        <w:t>.</w:t>
      </w:r>
    </w:p>
    <w:p w:rsidR="001145BA" w:rsidRDefault="001145BA" w:rsidP="001145BA"/>
    <w:p w:rsidR="001145BA" w:rsidRPr="00016EE4" w:rsidRDefault="001145BA" w:rsidP="001145BA">
      <w:pPr>
        <w:pStyle w:val="Heading4"/>
        <w:numPr>
          <w:ilvl w:val="0"/>
          <w:numId w:val="21"/>
        </w:numPr>
        <w:rPr>
          <w:bCs/>
        </w:rPr>
      </w:pPr>
      <w:r>
        <w:rPr>
          <w:bCs/>
        </w:rPr>
        <w:t xml:space="preserve">Link - </w:t>
      </w:r>
      <w:r w:rsidRPr="00016EE4">
        <w:rPr>
          <w:bCs/>
        </w:rPr>
        <w:t xml:space="preserve">The plan provides </w:t>
      </w:r>
      <w:r w:rsidRPr="00016EE4">
        <w:rPr>
          <w:bCs/>
          <w:u w:val="single"/>
        </w:rPr>
        <w:t>political cover</w:t>
      </w:r>
      <w:r w:rsidRPr="00016EE4">
        <w:rPr>
          <w:bCs/>
        </w:rPr>
        <w:t xml:space="preserve"> for MBS to </w:t>
      </w:r>
      <w:r w:rsidRPr="00016EE4">
        <w:rPr>
          <w:bCs/>
          <w:u w:val="single"/>
        </w:rPr>
        <w:t>withdraw from Yemen</w:t>
      </w:r>
      <w:r w:rsidRPr="00016EE4">
        <w:rPr>
          <w:bCs/>
        </w:rPr>
        <w:t xml:space="preserve"> --- restoring his </w:t>
      </w:r>
      <w:r w:rsidRPr="00016EE4">
        <w:rPr>
          <w:bCs/>
          <w:u w:val="single"/>
        </w:rPr>
        <w:t>credibility</w:t>
      </w:r>
    </w:p>
    <w:p w:rsidR="001145BA" w:rsidRDefault="001145BA" w:rsidP="001145BA">
      <w:r>
        <w:rPr>
          <w:rStyle w:val="Style13ptBold"/>
        </w:rPr>
        <w:t>Ansley, Atlantic Council editorial assistant, 2019</w:t>
      </w:r>
      <w:r>
        <w:t xml:space="preserve"> --- (Rachel Ansley, Atlantic Council, March 2019, “The War in Yemen: No End in Sight,” </w:t>
      </w:r>
      <w:hyperlink r:id="rId8" w:history="1">
        <w:r>
          <w:rPr>
            <w:rStyle w:val="Hyperlink"/>
          </w:rPr>
          <w:t>https://www.atlanticcouncil.org/?view=article&amp;id=39072:the-war-in-yemen-no-end-in-sight</w:t>
        </w:r>
      </w:hyperlink>
      <w:r>
        <w:t>, DOA: 6-28-2019, NREM)</w:t>
      </w:r>
    </w:p>
    <w:p w:rsidR="001145BA" w:rsidRDefault="001145BA" w:rsidP="001145BA">
      <w:pPr>
        <w:rPr>
          <w:rStyle w:val="StyleUnderline"/>
        </w:rPr>
      </w:pPr>
      <w:r>
        <w:rPr>
          <w:rStyle w:val="StyleUnderline"/>
        </w:rPr>
        <w:t xml:space="preserve">The </w:t>
      </w:r>
      <w:r>
        <w:rPr>
          <w:rStyle w:val="Emphasis"/>
        </w:rPr>
        <w:t>war in Yemen</w:t>
      </w:r>
      <w:r>
        <w:t xml:space="preserve"> </w:t>
      </w:r>
      <w:r>
        <w:rPr>
          <w:rStyle w:val="StyleUnderline"/>
        </w:rPr>
        <w:t xml:space="preserve">has become a </w:t>
      </w:r>
      <w:r>
        <w:rPr>
          <w:rStyle w:val="Emphasis"/>
        </w:rPr>
        <w:t>quagmire for Saudi Arabia</w:t>
      </w:r>
      <w:r>
        <w:t xml:space="preserve">, but </w:t>
      </w:r>
      <w:r>
        <w:rPr>
          <w:rStyle w:val="StyleUnderline"/>
        </w:rPr>
        <w:t xml:space="preserve">it has also become an </w:t>
      </w:r>
      <w:r>
        <w:rPr>
          <w:rStyle w:val="Emphasis"/>
        </w:rPr>
        <w:t xml:space="preserve">unwelcome distraction for </w:t>
      </w:r>
      <w:proofErr w:type="spellStart"/>
      <w:r>
        <w:rPr>
          <w:rStyle w:val="Emphasis"/>
        </w:rPr>
        <w:t>MbS</w:t>
      </w:r>
      <w:proofErr w:type="spellEnd"/>
      <w:r>
        <w:t xml:space="preserve"> </w:t>
      </w:r>
      <w:r>
        <w:rPr>
          <w:rStyle w:val="StyleUnderline"/>
        </w:rPr>
        <w:t>who is eager to focus</w:t>
      </w:r>
      <w:r>
        <w:t xml:space="preserve"> the world’s attention </w:t>
      </w:r>
      <w:r>
        <w:rPr>
          <w:rStyle w:val="StyleUnderline"/>
        </w:rPr>
        <w:t>on his agenda of economic and social reform.</w:t>
      </w:r>
    </w:p>
    <w:p w:rsidR="001145BA" w:rsidRDefault="001145BA" w:rsidP="001145BA">
      <w:proofErr w:type="spellStart"/>
      <w:r>
        <w:rPr>
          <w:rStyle w:val="StyleUnderline"/>
        </w:rPr>
        <w:t>MbS</w:t>
      </w:r>
      <w:proofErr w:type="spellEnd"/>
      <w:r>
        <w:t xml:space="preserve">, who also serves as defense minister of Saudi Arabia, </w:t>
      </w:r>
      <w:r>
        <w:rPr>
          <w:rStyle w:val="StyleUnderline"/>
        </w:rPr>
        <w:t>defended Saudi actions in Yemen</w:t>
      </w:r>
      <w:r>
        <w:t xml:space="preserve"> while blaming the Houthis for firing missiles at Riyadh and for blocking aid and thereby creating a humanitarian crisis. </w:t>
      </w:r>
    </w:p>
    <w:p w:rsidR="001145BA" w:rsidRDefault="001145BA" w:rsidP="001145BA">
      <w:r>
        <w:t xml:space="preserve">“I can't imagine that the United States will accept one day to have a militia in Mexico launching missiles on Washington DC, New York and LA while Americans are watching these missiles and doing nothing,” </w:t>
      </w:r>
      <w:proofErr w:type="spellStart"/>
      <w:r>
        <w:t>MbS</w:t>
      </w:r>
      <w:proofErr w:type="spellEnd"/>
      <w:r>
        <w:t xml:space="preserve"> said in an interview with CBS’s 60 Minutes.</w:t>
      </w:r>
    </w:p>
    <w:p w:rsidR="001145BA" w:rsidRDefault="001145BA" w:rsidP="001145BA">
      <w:r>
        <w:t xml:space="preserve">For </w:t>
      </w:r>
      <w:proofErr w:type="spellStart"/>
      <w:r>
        <w:t>MbS</w:t>
      </w:r>
      <w:proofErr w:type="spellEnd"/>
      <w:r>
        <w:t xml:space="preserve"> and Trump, “the suffering of the Yemeni people is beside the point,” said Khoury, adding, “they don’t care.” What the two leaders discussed in their meeting, however, remains unclear and both </w:t>
      </w:r>
      <w:r>
        <w:lastRenderedPageBreak/>
        <w:t xml:space="preserve">Khoury and </w:t>
      </w:r>
      <w:proofErr w:type="spellStart"/>
      <w:r>
        <w:t>Dov</w:t>
      </w:r>
      <w:proofErr w:type="spellEnd"/>
      <w:r>
        <w:t xml:space="preserve"> Zakheim, an Atlantic Council board member, were critical of the Trump administration for this lack of transparency.</w:t>
      </w:r>
    </w:p>
    <w:p w:rsidR="001145BA" w:rsidRDefault="001145BA" w:rsidP="001145BA">
      <w:r>
        <w:t xml:space="preserve">When considering the range of issues at stake related to Yemen and other regional concerns, and the leaders in charge of their resolution, Khoury said, “between the two of them, I don’t know whether to laugh or be scared.” </w:t>
      </w:r>
    </w:p>
    <w:p w:rsidR="001145BA" w:rsidRDefault="001145BA" w:rsidP="001145BA">
      <w:r>
        <w:t xml:space="preserve">Zakheim said this is in part because the Trump administration shares </w:t>
      </w:r>
      <w:proofErr w:type="spellStart"/>
      <w:r>
        <w:t>MbS</w:t>
      </w:r>
      <w:proofErr w:type="spellEnd"/>
      <w:r>
        <w:t xml:space="preserve">’ antagonism toward Iran. Zakheim served as the </w:t>
      </w:r>
      <w:proofErr w:type="spellStart"/>
      <w:r>
        <w:t>under secretary</w:t>
      </w:r>
      <w:proofErr w:type="spellEnd"/>
      <w:r>
        <w:t xml:space="preserve"> of defense (comptroller) and chief financial officer for the US Department of Defense from 2001 to 2004.</w:t>
      </w:r>
    </w:p>
    <w:p w:rsidR="001145BA" w:rsidRDefault="001145BA" w:rsidP="001145BA">
      <w:r>
        <w:t>Khoury and Zakheim participated in an Atlantic Council phone briefing on March 21 that was moderated by Rachel Brandenburg, director of the Middle East Security Initiative at the Atlantic Council’s Scowcroft Center for Strategy and Security.</w:t>
      </w:r>
    </w:p>
    <w:p w:rsidR="001145BA" w:rsidRDefault="001145BA" w:rsidP="001145BA">
      <w:r>
        <w:t xml:space="preserve">On the same day </w:t>
      </w:r>
      <w:r>
        <w:rPr>
          <w:rStyle w:val="StyleUnderline"/>
        </w:rPr>
        <w:t xml:space="preserve">as Trump met </w:t>
      </w:r>
      <w:proofErr w:type="spellStart"/>
      <w:r>
        <w:rPr>
          <w:rStyle w:val="StyleUnderline"/>
        </w:rPr>
        <w:t>MbS</w:t>
      </w:r>
      <w:proofErr w:type="spellEnd"/>
      <w:r>
        <w:rPr>
          <w:rStyle w:val="StyleUnderline"/>
        </w:rPr>
        <w:t>, the US Senate blocked a war powers resolution designed to end US involvement in the war in Yemen</w:t>
      </w:r>
      <w:r>
        <w:t xml:space="preserve">. Democratic senators brought the bill to the floor, but the Republican Senate, at the urging of US Defense Secretary James Mattis, struck it down. </w:t>
      </w:r>
    </w:p>
    <w:p w:rsidR="001145BA" w:rsidRDefault="001145BA" w:rsidP="001145BA">
      <w:r>
        <w:t xml:space="preserve">“I don’t think Congress is going to pass any kind of war powers resolution, regardless of what party is involved,” said Zakheim, adding, “there won’t be a real push that forces the administration’s hand.” </w:t>
      </w:r>
    </w:p>
    <w:p w:rsidR="001145BA" w:rsidRDefault="001145BA" w:rsidP="001145BA">
      <w:r>
        <w:t xml:space="preserve">However, he said, </w:t>
      </w:r>
      <w:r>
        <w:rPr>
          <w:rStyle w:val="Emphasis"/>
        </w:rPr>
        <w:t xml:space="preserve">having the Congress raise the issue is going to give </w:t>
      </w:r>
      <w:proofErr w:type="spellStart"/>
      <w:r>
        <w:rPr>
          <w:rStyle w:val="Emphasis"/>
        </w:rPr>
        <w:t>MbS</w:t>
      </w:r>
      <w:proofErr w:type="spellEnd"/>
      <w:r>
        <w:rPr>
          <w:rStyle w:val="Emphasis"/>
        </w:rPr>
        <w:t xml:space="preserve"> the opportunity to diminish the Saudi role in Yemen</w:t>
      </w:r>
      <w:r>
        <w:t xml:space="preserve">. </w:t>
      </w:r>
    </w:p>
    <w:p w:rsidR="001145BA" w:rsidRDefault="001145BA" w:rsidP="001145BA">
      <w:pPr>
        <w:rPr>
          <w:rStyle w:val="Emphasis"/>
        </w:rPr>
      </w:pPr>
      <w:r>
        <w:t xml:space="preserve">According to Zakheim, </w:t>
      </w:r>
      <w:proofErr w:type="spellStart"/>
      <w:r>
        <w:rPr>
          <w:rStyle w:val="Emphasis"/>
        </w:rPr>
        <w:t>MbS</w:t>
      </w:r>
      <w:proofErr w:type="spellEnd"/>
      <w:r>
        <w:rPr>
          <w:rStyle w:val="StyleUnderline"/>
        </w:rPr>
        <w:t xml:space="preserve">, whose agenda is dominated by consolidation of power and social and economic reform in the kingdom, </w:t>
      </w:r>
      <w:r>
        <w:rPr>
          <w:rStyle w:val="Emphasis"/>
        </w:rPr>
        <w:t xml:space="preserve">does not want to find himself mired in the war in Yemen for much longer. </w:t>
      </w:r>
    </w:p>
    <w:p w:rsidR="009E6209" w:rsidRPr="009E6209" w:rsidRDefault="001145BA" w:rsidP="009E6209">
      <w:pPr>
        <w:pStyle w:val="Heading4"/>
        <w:numPr>
          <w:ilvl w:val="0"/>
          <w:numId w:val="21"/>
        </w:numPr>
        <w:rPr>
          <w:bCs/>
        </w:rPr>
      </w:pPr>
      <w:r>
        <w:t xml:space="preserve">Impact – </w:t>
      </w:r>
      <w:r w:rsidR="009E6209" w:rsidRPr="009E6209">
        <w:rPr>
          <w:bCs/>
        </w:rPr>
        <w:t xml:space="preserve">MBS </w:t>
      </w:r>
      <w:r w:rsidR="009E6209" w:rsidRPr="009E6209">
        <w:rPr>
          <w:bCs/>
          <w:u w:val="single"/>
        </w:rPr>
        <w:t>fosters instability</w:t>
      </w:r>
      <w:r w:rsidR="009E6209" w:rsidRPr="009E6209">
        <w:rPr>
          <w:bCs/>
        </w:rPr>
        <w:t xml:space="preserve"> --- leads to escalation in Qatar</w:t>
      </w:r>
    </w:p>
    <w:p w:rsidR="009E6209" w:rsidRDefault="009E6209" w:rsidP="009E6209">
      <w:r>
        <w:rPr>
          <w:rStyle w:val="Style13ptBold"/>
        </w:rPr>
        <w:t>Rasheed, Senior Fellow for the Institute of Defense Studies and Analyses, 2017</w:t>
      </w:r>
      <w:r>
        <w:t xml:space="preserve"> --- (Adil Rasheed, Indian Foreign Affairs Journal, vol. 12, no. 4, 2017, pp. 295-302, “Shifting Diplomatic Gears in a Rapidly Unravelling West Asia,” </w:t>
      </w:r>
      <w:proofErr w:type="spellStart"/>
      <w:r>
        <w:t>Proquest</w:t>
      </w:r>
      <w:proofErr w:type="spellEnd"/>
      <w:r>
        <w:t>, DOA: 6-28-2019, NREM)</w:t>
      </w:r>
    </w:p>
    <w:p w:rsidR="009E6209" w:rsidRDefault="009E6209" w:rsidP="009E6209">
      <w:r>
        <w:t xml:space="preserve">This essay posits that </w:t>
      </w:r>
      <w:r>
        <w:rPr>
          <w:rStyle w:val="StyleUnderline"/>
        </w:rPr>
        <w:t xml:space="preserve">there is now a </w:t>
      </w:r>
      <w:r>
        <w:rPr>
          <w:rStyle w:val="Emphasis"/>
        </w:rPr>
        <w:t>growing sense of unease</w:t>
      </w:r>
      <w:r>
        <w:t xml:space="preserve"> </w:t>
      </w:r>
      <w:r>
        <w:rPr>
          <w:rStyle w:val="StyleUnderline"/>
        </w:rPr>
        <w:t>among individual actors</w:t>
      </w:r>
      <w:r>
        <w:t xml:space="preserve"> of the region, </w:t>
      </w:r>
      <w:r>
        <w:rPr>
          <w:rStyle w:val="StyleUnderline"/>
        </w:rPr>
        <w:t>who are faced with major internal and external challenges, which many</w:t>
      </w:r>
      <w:r>
        <w:t xml:space="preserve"> openly </w:t>
      </w:r>
      <w:r>
        <w:rPr>
          <w:rStyle w:val="StyleUnderline"/>
        </w:rPr>
        <w:t>characterize as</w:t>
      </w:r>
      <w:r>
        <w:t xml:space="preserve"> being of an </w:t>
      </w:r>
      <w:r>
        <w:rPr>
          <w:rStyle w:val="Emphasis"/>
        </w:rPr>
        <w:t>existential</w:t>
      </w:r>
      <w:r>
        <w:t xml:space="preserve"> nature. </w:t>
      </w:r>
      <w:r>
        <w:rPr>
          <w:rStyle w:val="StyleUnderline"/>
        </w:rPr>
        <w:t xml:space="preserve">In such a charged atmosphere, there is a high degree of possibility for an </w:t>
      </w:r>
      <w:r>
        <w:rPr>
          <w:rStyle w:val="Emphasis"/>
        </w:rPr>
        <w:t>uncalculated</w:t>
      </w:r>
      <w:r>
        <w:rPr>
          <w:rStyle w:val="StyleUnderline"/>
        </w:rPr>
        <w:t xml:space="preserve">, </w:t>
      </w:r>
      <w:r>
        <w:rPr>
          <w:rStyle w:val="Emphasis"/>
        </w:rPr>
        <w:t>unilateral action</w:t>
      </w:r>
      <w:r>
        <w:t xml:space="preserve"> (like many recent </w:t>
      </w:r>
      <w:r>
        <w:rPr>
          <w:rStyle w:val="StyleUnderline"/>
        </w:rPr>
        <w:t xml:space="preserve">actions by </w:t>
      </w:r>
      <w:r>
        <w:rPr>
          <w:rStyle w:val="Emphasis"/>
        </w:rPr>
        <w:t>major powers</w:t>
      </w:r>
      <w:r>
        <w:t xml:space="preserve"> in the region) </w:t>
      </w:r>
      <w:r>
        <w:rPr>
          <w:rStyle w:val="StyleUnderline"/>
        </w:rPr>
        <w:t xml:space="preserve">that might </w:t>
      </w:r>
      <w:r>
        <w:rPr>
          <w:rStyle w:val="Emphasis"/>
        </w:rPr>
        <w:t>snowball</w:t>
      </w:r>
      <w:r>
        <w:t xml:space="preserve"> </w:t>
      </w:r>
      <w:r>
        <w:rPr>
          <w:rStyle w:val="StyleUnderline"/>
        </w:rPr>
        <w:t xml:space="preserve">into a major </w:t>
      </w:r>
      <w:r>
        <w:rPr>
          <w:rStyle w:val="Emphasis"/>
        </w:rPr>
        <w:t>international crisis</w:t>
      </w:r>
      <w:r>
        <w:t xml:space="preserve">. The following sections briefly survey these inner vulnerabilities of the regimes in the region that make them susceptible to taking desperate, uncalculated risks in times of danger, </w:t>
      </w:r>
      <w:r>
        <w:rPr>
          <w:rStyle w:val="StyleUnderline"/>
        </w:rPr>
        <w:t>thereby making a major geopolitical crisis hitting the region the most likely scenario in the near to medium term, with disastrous repercussions for the world</w:t>
      </w:r>
      <w:r>
        <w:t xml:space="preserve"> and the Indian economy.</w:t>
      </w:r>
    </w:p>
    <w:p w:rsidR="009E6209" w:rsidRDefault="009E6209" w:rsidP="009E6209">
      <w:r>
        <w:t>Iran: Regional Strengths, Internal Vulnerabilities</w:t>
      </w:r>
    </w:p>
    <w:p w:rsidR="009E6209" w:rsidRDefault="009E6209" w:rsidP="009E6209">
      <w:r>
        <w:t xml:space="preserve">In the nearly four decades of its history, the theocratic regime of Iran has never enjoyed a more commanding presence across West Asia than it does at present. However, it has also never felt equally vulnerable internally, with the Supreme Leader Ali Khomeini drawing flak from both hard line and </w:t>
      </w:r>
      <w:r>
        <w:lastRenderedPageBreak/>
        <w:t>reformist groups as well as from a growing cross-section of the public as seen during the January protests that spread over a hundred towns and cities across all provinces.</w:t>
      </w:r>
    </w:p>
    <w:p w:rsidR="009E6209" w:rsidRDefault="009E6209" w:rsidP="009E6209">
      <w:r>
        <w:t>For a very long time, the country has remained under severe international sanctions, which has seriously impaired its economic progress, thereby making its people increasingly frustrated with the regime's highly touted foreign policy.</w:t>
      </w:r>
    </w:p>
    <w:p w:rsidR="009E6209" w:rsidRDefault="009E6209" w:rsidP="009E6209">
      <w:r>
        <w:t>In fact, the Iranian government appears to have been cognizant of rising public umbrage for a long time, which compelled it to forge a nuclear deal (JCPOA) with the P5+1 countries in 2015, which it then sold to its people as a foreign policy breakthrough that would pave the way for the lifting of sanctions, the facility to sell oil worldwide, and the 'unfreezing' of Iranian assets in various international financial institutions.</w:t>
      </w:r>
    </w:p>
    <w:p w:rsidR="009E6209" w:rsidRDefault="009E6209" w:rsidP="009E6209">
      <w:r>
        <w:t>However, the precipitous fall in oil prices and the election of an inimical US President following the deal did not deliver the Iranian economy the promised reprieve it was looking for. With President Trump not certifying the nuclear deal with Iran, a substantial segment of the Iranian population - particularly the economically challenged sections - have grown increasingly disillusioned with the theocratic dispensation.</w:t>
      </w:r>
    </w:p>
    <w:p w:rsidR="009E6209" w:rsidRDefault="009E6209" w:rsidP="009E6209">
      <w:r>
        <w:t>Anticipating public unease, the re-elected Rouhani government in May last year formed a cabinet filled with members from the regime's unpopular intelligence agencies. Many of its new ministers are said to have had dubious human rights records, and their inclusion had to be made at the expense of the first woman minister and leaders from ethnic and religious minorities that Rouhani had promised in his pre-election campaign.</w:t>
      </w:r>
    </w:p>
    <w:p w:rsidR="009E6209" w:rsidRDefault="009E6209" w:rsidP="009E6209">
      <w:r>
        <w:t xml:space="preserve">Thus, many eyebrows were raised when Alireza </w:t>
      </w:r>
      <w:proofErr w:type="spellStart"/>
      <w:r>
        <w:t>Avaii</w:t>
      </w:r>
      <w:proofErr w:type="spellEnd"/>
      <w:r>
        <w:t xml:space="preserve"> was appointed justice minister last year, although he is said to be involved with the infamous 'Death Committee' that supervised the alleged execution of thousands of political prisoners in 1988. Even Communications Minister Mohammad-</w:t>
      </w:r>
      <w:proofErr w:type="spellStart"/>
      <w:r>
        <w:t>Javad</w:t>
      </w:r>
      <w:proofErr w:type="spellEnd"/>
      <w:r>
        <w:t xml:space="preserve"> Azari-</w:t>
      </w:r>
      <w:proofErr w:type="spellStart"/>
      <w:r>
        <w:t>Jahromi</w:t>
      </w:r>
      <w:proofErr w:type="spellEnd"/>
      <w:r>
        <w:t xml:space="preserve"> and </w:t>
      </w:r>
      <w:proofErr w:type="spellStart"/>
      <w:r>
        <w:t>Labour</w:t>
      </w:r>
      <w:proofErr w:type="spellEnd"/>
      <w:r>
        <w:t xml:space="preserve"> Minister Ali </w:t>
      </w:r>
      <w:proofErr w:type="spellStart"/>
      <w:r>
        <w:t>Rabiei</w:t>
      </w:r>
      <w:proofErr w:type="spellEnd"/>
      <w:r>
        <w:t xml:space="preserve"> are alleged to have been intelligence officials in charge of interrogations, torture, and censorship.</w:t>
      </w:r>
    </w:p>
    <w:p w:rsidR="009E6209" w:rsidRDefault="009E6209" w:rsidP="009E6209">
      <w:r>
        <w:t>These cabinet appointments by the Iranian government are indicative of its increasing sense of insecurity on the internal front which, in turn, makes it susceptible to engaging in militaristic misadventures abroad in order to secure greater authority and control within.</w:t>
      </w:r>
    </w:p>
    <w:p w:rsidR="009E6209" w:rsidRDefault="009E6209" w:rsidP="009E6209">
      <w:r>
        <w:t xml:space="preserve">It is important to note here that Iranian </w:t>
      </w:r>
      <w:proofErr w:type="spellStart"/>
      <w:r>
        <w:t>Defence</w:t>
      </w:r>
      <w:proofErr w:type="spellEnd"/>
      <w:r>
        <w:t xml:space="preserve"> Minister said a few months ago that if the Saudis did anything "ignorant", his country will leave "no area untouched" in that country except Mecca and Medina. The Iranian Revolutionary Guard Force also issued a threat to Israel last year that "Hezbollah and the revolutionary youths of the Muslim world can target the fake regime of Israel anytime they decide to do so."</w:t>
      </w:r>
    </w:p>
    <w:p w:rsidR="009E6209" w:rsidRDefault="009E6209" w:rsidP="009E6209">
      <w:pPr>
        <w:rPr>
          <w:rStyle w:val="Emphasis"/>
        </w:rPr>
      </w:pPr>
      <w:r>
        <w:rPr>
          <w:rStyle w:val="Emphasis"/>
        </w:rPr>
        <w:t>Saudi Arabia: The Bogey of Iran's Sectarianism</w:t>
      </w:r>
    </w:p>
    <w:p w:rsidR="009E6209" w:rsidRDefault="009E6209" w:rsidP="009E6209">
      <w:r>
        <w:rPr>
          <w:rStyle w:val="StyleUnderline"/>
        </w:rPr>
        <w:t xml:space="preserve">A similar </w:t>
      </w:r>
      <w:r>
        <w:rPr>
          <w:rStyle w:val="Emphasis"/>
        </w:rPr>
        <w:t>existential</w:t>
      </w:r>
      <w:r>
        <w:t xml:space="preserve"> </w:t>
      </w:r>
      <w:r>
        <w:rPr>
          <w:rStyle w:val="StyleUnderline"/>
        </w:rPr>
        <w:t xml:space="preserve">angst </w:t>
      </w:r>
      <w:r>
        <w:rPr>
          <w:rStyle w:val="Emphasis"/>
        </w:rPr>
        <w:t>bedevils</w:t>
      </w:r>
      <w:r>
        <w:rPr>
          <w:rStyle w:val="StyleUnderline"/>
        </w:rPr>
        <w:t xml:space="preserve"> the Kingdom of </w:t>
      </w:r>
      <w:r>
        <w:rPr>
          <w:rStyle w:val="Emphasis"/>
        </w:rPr>
        <w:t>Saudi Arabia</w:t>
      </w:r>
      <w:r>
        <w:t xml:space="preserve">. </w:t>
      </w:r>
      <w:r>
        <w:rPr>
          <w:rStyle w:val="StyleUnderline"/>
        </w:rPr>
        <w:t xml:space="preserve">As </w:t>
      </w:r>
      <w:r>
        <w:rPr>
          <w:rStyle w:val="Emphasis"/>
        </w:rPr>
        <w:t>internal squabbles</w:t>
      </w:r>
      <w:r>
        <w:rPr>
          <w:rStyle w:val="StyleUnderline"/>
        </w:rPr>
        <w:t xml:space="preserve"> increase among a new generation of princely claimants to the throne</w:t>
      </w:r>
      <w:r>
        <w:t xml:space="preserve"> (with King Salman bin </w:t>
      </w:r>
      <w:proofErr w:type="spellStart"/>
      <w:r>
        <w:t>Abdulaziz</w:t>
      </w:r>
      <w:proofErr w:type="spellEnd"/>
      <w:r>
        <w:t xml:space="preserve"> being the last of Ibn Saud's many sons), </w:t>
      </w:r>
      <w:r>
        <w:rPr>
          <w:rStyle w:val="StyleUnderline"/>
        </w:rPr>
        <w:t>Saudi Arabia has been externalizing its internal insecurities by successfully demonizing</w:t>
      </w:r>
      <w:r>
        <w:t xml:space="preserve"> the Shiite theocratic state of </w:t>
      </w:r>
      <w:r>
        <w:rPr>
          <w:rStyle w:val="StyleUnderline"/>
        </w:rPr>
        <w:t>Iran</w:t>
      </w:r>
      <w:r>
        <w:t xml:space="preserve"> in the eyes of the West. As sectarian bitterness spews out of its religious institutions and media outlets, </w:t>
      </w:r>
      <w:r>
        <w:rPr>
          <w:rStyle w:val="StyleUnderline"/>
        </w:rPr>
        <w:t xml:space="preserve">Saudi foreign policy and military debacles remain </w:t>
      </w:r>
      <w:r>
        <w:rPr>
          <w:rStyle w:val="StyleUnderline"/>
        </w:rPr>
        <w:lastRenderedPageBreak/>
        <w:t>shrouded from the gaze of the domestic audience, including setbacks in Yemen, Syria, Iraq, Lebanon, Bahrain, and Qatar.</w:t>
      </w:r>
    </w:p>
    <w:p w:rsidR="009E6209" w:rsidRDefault="009E6209" w:rsidP="009E6209">
      <w:r>
        <w:t xml:space="preserve">Saudi Arabia is also </w:t>
      </w:r>
      <w:proofErr w:type="gramStart"/>
      <w:r>
        <w:t>in the midst of</w:t>
      </w:r>
      <w:proofErr w:type="gramEnd"/>
      <w:r>
        <w:t xml:space="preserve"> a major socio-political change. </w:t>
      </w:r>
      <w:r>
        <w:rPr>
          <w:rStyle w:val="StyleUnderline"/>
        </w:rPr>
        <w:t>With the ascension of</w:t>
      </w:r>
      <w:r>
        <w:t xml:space="preserve"> the octogenarian King Salman bin </w:t>
      </w:r>
      <w:proofErr w:type="spellStart"/>
      <w:r>
        <w:t>Abdulaziz</w:t>
      </w:r>
      <w:proofErr w:type="spellEnd"/>
      <w:r>
        <w:t xml:space="preserve"> to the throne in 2015 and the rise of his 32 year-old-son Mohammed bin Salman (popularly known as </w:t>
      </w:r>
      <w:r>
        <w:rPr>
          <w:rStyle w:val="StyleUnderline"/>
        </w:rPr>
        <w:t>MBS</w:t>
      </w:r>
      <w:r>
        <w:t xml:space="preserve">) as the Crown Prince, </w:t>
      </w:r>
      <w:r>
        <w:rPr>
          <w:rStyle w:val="StyleUnderline"/>
        </w:rPr>
        <w:t>Saudi Arabia has sought to modernize its economy</w:t>
      </w:r>
      <w:r>
        <w:t xml:space="preserve"> under the Vision 2030 </w:t>
      </w:r>
      <w:proofErr w:type="spellStart"/>
      <w:r>
        <w:t>programme</w:t>
      </w:r>
      <w:proofErr w:type="spellEnd"/>
      <w:r>
        <w:t xml:space="preserve">, giving more freedom to its women population, and opening up its cultural </w:t>
      </w:r>
      <w:proofErr w:type="spellStart"/>
      <w:r>
        <w:t>centres</w:t>
      </w:r>
      <w:proofErr w:type="spellEnd"/>
      <w:r>
        <w:t xml:space="preserve"> and entertainment outlets, etc.</w:t>
      </w:r>
    </w:p>
    <w:p w:rsidR="009E6209" w:rsidRDefault="009E6209" w:rsidP="009E6209">
      <w:pPr>
        <w:rPr>
          <w:rStyle w:val="StyleUnderline"/>
        </w:rPr>
      </w:pPr>
      <w:r>
        <w:rPr>
          <w:rStyle w:val="StyleUnderline"/>
        </w:rPr>
        <w:t xml:space="preserve">These measures are in response to an increasingly restive </w:t>
      </w:r>
      <w:r>
        <w:rPr>
          <w:rStyle w:val="Emphasis"/>
        </w:rPr>
        <w:t>Saudi population facing economic challenges</w:t>
      </w:r>
      <w:r>
        <w:t xml:space="preserve"> </w:t>
      </w:r>
      <w:r>
        <w:rPr>
          <w:rStyle w:val="StyleUnderline"/>
        </w:rPr>
        <w:t xml:space="preserve">following a secular decline in oil prices and a large unemployed youth bulge rising from the fat that 70 percent of the population being under the age of 30. In an increasingly unpredictable global economic environment, the new leadership's plan to transform Saudi Arabia from an oil-revenue dependent country into a modern knowledge-based economy by 2030 </w:t>
      </w:r>
      <w:r>
        <w:rPr>
          <w:rStyle w:val="Emphasis"/>
        </w:rPr>
        <w:t>appears too ambitious to say the least</w:t>
      </w:r>
      <w:r>
        <w:rPr>
          <w:rStyle w:val="StyleUnderline"/>
        </w:rPr>
        <w:t>.</w:t>
      </w:r>
    </w:p>
    <w:p w:rsidR="009E6209" w:rsidRDefault="009E6209" w:rsidP="009E6209">
      <w:pPr>
        <w:rPr>
          <w:rStyle w:val="StyleUnderline"/>
        </w:rPr>
      </w:pPr>
      <w:r>
        <w:t xml:space="preserve">Meanwhile, </w:t>
      </w:r>
      <w:r>
        <w:rPr>
          <w:rStyle w:val="StyleUnderline"/>
        </w:rPr>
        <w:t xml:space="preserve">the Saudi leadership appears increasingly </w:t>
      </w:r>
      <w:r>
        <w:rPr>
          <w:rStyle w:val="Emphasis"/>
        </w:rPr>
        <w:t>isolated</w:t>
      </w:r>
      <w:r>
        <w:rPr>
          <w:rStyle w:val="StyleUnderline"/>
        </w:rPr>
        <w:t xml:space="preserve"> and</w:t>
      </w:r>
      <w:r>
        <w:t xml:space="preserve"> </w:t>
      </w:r>
      <w:r>
        <w:rPr>
          <w:rStyle w:val="Emphasis"/>
        </w:rPr>
        <w:t>beleaguered</w:t>
      </w:r>
      <w:r>
        <w:t xml:space="preserve"> </w:t>
      </w:r>
      <w:r>
        <w:rPr>
          <w:rStyle w:val="StyleUnderline"/>
        </w:rPr>
        <w:t>not only in the region</w:t>
      </w:r>
      <w:r>
        <w:t xml:space="preserve"> (given its poor relations with Iraq, Syria, Turkey, and now Egypt) </w:t>
      </w:r>
      <w:r>
        <w:rPr>
          <w:rStyle w:val="StyleUnderline"/>
        </w:rPr>
        <w:t xml:space="preserve">and among certain members of the GCC, but even </w:t>
      </w:r>
      <w:r>
        <w:rPr>
          <w:rStyle w:val="Emphasis"/>
        </w:rPr>
        <w:t>within the walls of the royal household</w:t>
      </w:r>
      <w:r>
        <w:t xml:space="preserve">. </w:t>
      </w:r>
      <w:r>
        <w:rPr>
          <w:rStyle w:val="StyleUnderline"/>
        </w:rPr>
        <w:t>Having learnt that its proxies often turn rogue, Saudi Arabia has started flexing its own diplomatic and military muscle</w:t>
      </w:r>
      <w:r>
        <w:t xml:space="preserve"> - </w:t>
      </w:r>
      <w:r>
        <w:rPr>
          <w:rStyle w:val="StyleUnderline"/>
        </w:rPr>
        <w:t>such as in</w:t>
      </w:r>
      <w:r>
        <w:t xml:space="preserve"> Yemen and </w:t>
      </w:r>
      <w:r>
        <w:rPr>
          <w:rStyle w:val="Emphasis"/>
        </w:rPr>
        <w:t>Qatar</w:t>
      </w:r>
      <w:r>
        <w:t xml:space="preserve"> - </w:t>
      </w:r>
      <w:r>
        <w:rPr>
          <w:rStyle w:val="Emphasis"/>
        </w:rPr>
        <w:t>with disastrous consequences</w:t>
      </w:r>
      <w:r>
        <w:t xml:space="preserve">. </w:t>
      </w:r>
      <w:r>
        <w:rPr>
          <w:rStyle w:val="StyleUnderline"/>
        </w:rPr>
        <w:t xml:space="preserve">It is in the context of these inherent insecurities and fractiousness that the Saudi kingdom appears more susceptible to taking </w:t>
      </w:r>
      <w:r>
        <w:rPr>
          <w:rStyle w:val="Emphasis"/>
        </w:rPr>
        <w:t>extreme decisions</w:t>
      </w:r>
      <w:r>
        <w:t xml:space="preserve">, mainly against its formidable rival Iran, </w:t>
      </w:r>
      <w:r>
        <w:rPr>
          <w:rStyle w:val="StyleUnderline"/>
        </w:rPr>
        <w:t>which might put regional security in jeopardy.</w:t>
      </w:r>
    </w:p>
    <w:p w:rsidR="009E6209" w:rsidRPr="009E6209" w:rsidRDefault="009E6209" w:rsidP="009E6209"/>
    <w:p w:rsidR="001145BA" w:rsidRPr="00016EE4" w:rsidRDefault="001145BA" w:rsidP="001145BA">
      <w:pPr>
        <w:pStyle w:val="Heading4"/>
        <w:rPr>
          <w:bCs/>
        </w:rPr>
      </w:pPr>
      <w:r w:rsidRPr="00016EE4">
        <w:rPr>
          <w:bCs/>
          <w:u w:val="single"/>
        </w:rPr>
        <w:t>Qatar</w:t>
      </w:r>
      <w:r w:rsidRPr="00016EE4">
        <w:rPr>
          <w:bCs/>
        </w:rPr>
        <w:t xml:space="preserve"> --- goes </w:t>
      </w:r>
      <w:r w:rsidRPr="00016EE4">
        <w:rPr>
          <w:bCs/>
          <w:u w:val="single"/>
        </w:rPr>
        <w:t>nuclear</w:t>
      </w:r>
      <w:r w:rsidRPr="00016EE4">
        <w:rPr>
          <w:bCs/>
        </w:rPr>
        <w:t xml:space="preserve"> and draws in </w:t>
      </w:r>
      <w:r w:rsidRPr="00016EE4">
        <w:rPr>
          <w:bCs/>
          <w:u w:val="single"/>
        </w:rPr>
        <w:t>great powers</w:t>
      </w:r>
    </w:p>
    <w:p w:rsidR="001145BA" w:rsidRDefault="001145BA" w:rsidP="001145BA">
      <w:proofErr w:type="spellStart"/>
      <w:r>
        <w:rPr>
          <w:rStyle w:val="Style13ptBold"/>
        </w:rPr>
        <w:t>Tallon</w:t>
      </w:r>
      <w:proofErr w:type="spellEnd"/>
      <w:r>
        <w:rPr>
          <w:rStyle w:val="Style13ptBold"/>
        </w:rPr>
        <w:t>, former British Army Intelligence Officer, 2018</w:t>
      </w:r>
      <w:r>
        <w:t xml:space="preserve"> --- (Lewis </w:t>
      </w:r>
      <w:proofErr w:type="spellStart"/>
      <w:r>
        <w:t>Tallon</w:t>
      </w:r>
      <w:proofErr w:type="spellEnd"/>
      <w:r>
        <w:t xml:space="preserve">, </w:t>
      </w:r>
      <w:r>
        <w:rPr>
          <w:i/>
          <w:iCs/>
        </w:rPr>
        <w:t xml:space="preserve">Encyclopedia </w:t>
      </w:r>
      <w:proofErr w:type="spellStart"/>
      <w:r>
        <w:rPr>
          <w:i/>
          <w:iCs/>
        </w:rPr>
        <w:t>Geopolitica</w:t>
      </w:r>
      <w:proofErr w:type="spellEnd"/>
      <w:r>
        <w:t xml:space="preserve">, 8-7-2018, “TILLERSON’S WAR: THE INVASION OF QATAR,” </w:t>
      </w:r>
      <w:hyperlink r:id="rId9" w:history="1">
        <w:r>
          <w:rPr>
            <w:rStyle w:val="Hyperlink"/>
          </w:rPr>
          <w:t>https://encyclopediageopolitica.com/2018/08/07/tillersons-war-the-invasion-of-qatar/</w:t>
        </w:r>
      </w:hyperlink>
      <w:r>
        <w:t>, DOA: 6-28-2019, NREM)</w:t>
      </w:r>
    </w:p>
    <w:p w:rsidR="001145BA" w:rsidRDefault="001145BA" w:rsidP="001145BA">
      <w:r>
        <w:t xml:space="preserve">Around the same time that Qatari agents became aware of the impending invasion, </w:t>
      </w:r>
      <w:r>
        <w:rPr>
          <w:rStyle w:val="StyleUnderline"/>
        </w:rPr>
        <w:t xml:space="preserve">Crown Prince </w:t>
      </w:r>
      <w:r>
        <w:rPr>
          <w:rStyle w:val="Emphasis"/>
        </w:rPr>
        <w:t>M</w:t>
      </w:r>
      <w:r>
        <w:rPr>
          <w:rStyle w:val="StyleUnderline"/>
        </w:rPr>
        <w:t xml:space="preserve">ohammed </w:t>
      </w:r>
      <w:r>
        <w:rPr>
          <w:rStyle w:val="Emphasis"/>
        </w:rPr>
        <w:t>b</w:t>
      </w:r>
      <w:r>
        <w:rPr>
          <w:rStyle w:val="StyleUnderline"/>
        </w:rPr>
        <w:t xml:space="preserve">in </w:t>
      </w:r>
      <w:r>
        <w:rPr>
          <w:rStyle w:val="Emphasis"/>
        </w:rPr>
        <w:t>S</w:t>
      </w:r>
      <w:r>
        <w:rPr>
          <w:rStyle w:val="StyleUnderline"/>
        </w:rPr>
        <w:t>alman</w:t>
      </w:r>
      <w:r>
        <w:t xml:space="preserve"> </w:t>
      </w:r>
      <w:r>
        <w:rPr>
          <w:rStyle w:val="StyleUnderline"/>
        </w:rPr>
        <w:t>ascended to become the</w:t>
      </w:r>
      <w:r>
        <w:t xml:space="preserve"> </w:t>
      </w:r>
      <w:r>
        <w:rPr>
          <w:rStyle w:val="Emphasis"/>
        </w:rPr>
        <w:t>de facto ruler of Saudi Arabia</w:t>
      </w:r>
      <w:r>
        <w:t xml:space="preserve">, </w:t>
      </w:r>
      <w:r>
        <w:rPr>
          <w:rStyle w:val="StyleUnderline"/>
        </w:rPr>
        <w:t xml:space="preserve">bringing with him a significantly more </w:t>
      </w:r>
      <w:r>
        <w:rPr>
          <w:rStyle w:val="Emphasis"/>
        </w:rPr>
        <w:t>assertive foreign policy platform</w:t>
      </w:r>
      <w:r>
        <w:rPr>
          <w:rStyle w:val="StyleUnderline"/>
        </w:rPr>
        <w:t xml:space="preserve">. </w:t>
      </w:r>
      <w:r>
        <w:t xml:space="preserve">While the desert of the GCC crisis has since remained unmoved, the dunes of regional politics have continued to shift; Bin Salman has </w:t>
      </w:r>
      <w:proofErr w:type="spellStart"/>
      <w:r>
        <w:t>reorganised</w:t>
      </w:r>
      <w:proofErr w:type="spellEnd"/>
      <w:r>
        <w:t xml:space="preserve"> Riyadh’s political scene, curtailing the power of Saudi Arabia’s religious establishment, decimating his potential opponents within the House of Saud, and bringing the nation back into a closer U.S. foreign policy orbit from the cooler periods of the Obama administration. This renewed relationship likely assisted Riyadh greatly in its joint efforts with Abu Dhabi to pressure Trump to replace Tillerson.</w:t>
      </w:r>
    </w:p>
    <w:p w:rsidR="001145BA" w:rsidRDefault="001145BA" w:rsidP="001145BA">
      <w:r>
        <w:t xml:space="preserve">While Trump himself has spoken in support of the blockade of Qatar, the presence of the U.S. CENTCOM forward command at Al </w:t>
      </w:r>
      <w:proofErr w:type="spellStart"/>
      <w:r>
        <w:t>Udeid</w:t>
      </w:r>
      <w:proofErr w:type="spellEnd"/>
      <w:r>
        <w:t xml:space="preserve">, along with NATO-member forces from Turkey in the country, </w:t>
      </w:r>
      <w:r>
        <w:rPr>
          <w:rStyle w:val="StyleUnderline"/>
        </w:rPr>
        <w:t xml:space="preserve">mean that an </w:t>
      </w:r>
      <w:r>
        <w:rPr>
          <w:rStyle w:val="Emphasis"/>
        </w:rPr>
        <w:t>open conflict in Qatar would carry extraordinary risks far beyond the Gulf peninsula</w:t>
      </w:r>
      <w:r>
        <w:t xml:space="preserve">. </w:t>
      </w:r>
      <w:r>
        <w:rPr>
          <w:rStyle w:val="StyleUnderline"/>
        </w:rPr>
        <w:t xml:space="preserve">The </w:t>
      </w:r>
      <w:r>
        <w:rPr>
          <w:rStyle w:val="Emphasis"/>
        </w:rPr>
        <w:t>confusing chart of alliances</w:t>
      </w:r>
      <w:r>
        <w:t xml:space="preserve"> </w:t>
      </w:r>
      <w:r>
        <w:rPr>
          <w:rStyle w:val="StyleUnderline"/>
        </w:rPr>
        <w:t xml:space="preserve">across the region, as explored recently in terms of the risks accompanying outright multi-state conflict in Syria, could have sent </w:t>
      </w:r>
      <w:proofErr w:type="spellStart"/>
      <w:r>
        <w:rPr>
          <w:rStyle w:val="Emphasis"/>
        </w:rPr>
        <w:t>destabilising</w:t>
      </w:r>
      <w:proofErr w:type="spellEnd"/>
      <w:r>
        <w:rPr>
          <w:rStyle w:val="Emphasis"/>
        </w:rPr>
        <w:t xml:space="preserve"> ripples around the globe</w:t>
      </w:r>
      <w:r>
        <w:t xml:space="preserve">. </w:t>
      </w:r>
      <w:r>
        <w:rPr>
          <w:rStyle w:val="StyleUnderline"/>
        </w:rPr>
        <w:t xml:space="preserve">Should </w:t>
      </w:r>
      <w:r>
        <w:rPr>
          <w:rStyle w:val="Emphasis"/>
        </w:rPr>
        <w:t>Turkey</w:t>
      </w:r>
      <w:r>
        <w:rPr>
          <w:rStyle w:val="StyleUnderline"/>
        </w:rPr>
        <w:t xml:space="preserve"> have become embroiled in the conflict</w:t>
      </w:r>
      <w:r>
        <w:t xml:space="preserve"> – and </w:t>
      </w:r>
      <w:r>
        <w:rPr>
          <w:rStyle w:val="StyleUnderline"/>
        </w:rPr>
        <w:t>recent efforts</w:t>
      </w:r>
      <w:r>
        <w:t xml:space="preserve"> to shore up its military presence </w:t>
      </w:r>
      <w:r>
        <w:rPr>
          <w:rStyle w:val="StyleUnderline"/>
        </w:rPr>
        <w:t xml:space="preserve">in Qatar suggest a </w:t>
      </w:r>
      <w:r>
        <w:rPr>
          <w:rStyle w:val="Emphasis"/>
        </w:rPr>
        <w:t>very real risk of this</w:t>
      </w:r>
      <w:r>
        <w:t xml:space="preserve"> – </w:t>
      </w:r>
      <w:r>
        <w:rPr>
          <w:rStyle w:val="Emphasis"/>
        </w:rPr>
        <w:t>NATO</w:t>
      </w:r>
      <w:r>
        <w:rPr>
          <w:rStyle w:val="StyleUnderline"/>
        </w:rPr>
        <w:t xml:space="preserve"> could have found itself being dragged into the conflict despite </w:t>
      </w:r>
      <w:r>
        <w:rPr>
          <w:rStyle w:val="StyleUnderline"/>
        </w:rPr>
        <w:lastRenderedPageBreak/>
        <w:t xml:space="preserve">maintaining sound relations and close alliances with all involved parties. This could carry potentially </w:t>
      </w:r>
      <w:proofErr w:type="spellStart"/>
      <w:r>
        <w:rPr>
          <w:rStyle w:val="StyleUnderline"/>
        </w:rPr>
        <w:t>destabilising</w:t>
      </w:r>
      <w:proofErr w:type="spellEnd"/>
      <w:r>
        <w:rPr>
          <w:rStyle w:val="StyleUnderline"/>
        </w:rPr>
        <w:t xml:space="preserve"> risks to </w:t>
      </w:r>
      <w:r>
        <w:rPr>
          <w:rStyle w:val="Emphasis"/>
        </w:rPr>
        <w:t>NATO</w:t>
      </w:r>
      <w:r w:rsidRPr="001145BA">
        <w:t>, especially in the event of a</w:t>
      </w:r>
      <w:r>
        <w:t xml:space="preserve"> U.S. refusal to respond to an Article V invocation. While Article V, contrary to popular belief does not necessarily require an armed response – instead </w:t>
      </w:r>
      <w:r w:rsidRPr="001145BA">
        <w:rPr>
          <w:rStyle w:val="StyleUnderline"/>
        </w:rPr>
        <w:t>requiring</w:t>
      </w:r>
      <w:r>
        <w:t xml:space="preserve"> anything from </w:t>
      </w:r>
      <w:r>
        <w:rPr>
          <w:rStyle w:val="Emphasis"/>
        </w:rPr>
        <w:t>nuclear war</w:t>
      </w:r>
      <w:r>
        <w:t xml:space="preserve"> through to diplomatic protest as defined by “such action as it deems necessary” in response to collective security – </w:t>
      </w:r>
      <w:r w:rsidRPr="001145BA">
        <w:t xml:space="preserve">a failure to swiftly and appropriately resolve a kinetic conflict involving a member state would vastly undermine the </w:t>
      </w:r>
      <w:proofErr w:type="spellStart"/>
      <w:r w:rsidRPr="001145BA">
        <w:t>organisation’s</w:t>
      </w:r>
      <w:proofErr w:type="spellEnd"/>
      <w:r w:rsidRPr="001145BA">
        <w:t xml:space="preserve"> credibility.</w:t>
      </w:r>
    </w:p>
    <w:p w:rsidR="001145BA" w:rsidRPr="001145BA" w:rsidRDefault="001145BA" w:rsidP="001145BA"/>
    <w:p w:rsidR="00AA763B" w:rsidRPr="00016EE4" w:rsidRDefault="00AA763B" w:rsidP="00AA763B">
      <w:pPr>
        <w:pStyle w:val="Heading3"/>
      </w:pPr>
      <w:r w:rsidRPr="00016EE4">
        <w:lastRenderedPageBreak/>
        <w:t>Uniqueness -</w:t>
      </w:r>
      <w:r>
        <w:t xml:space="preserve"> </w:t>
      </w:r>
      <w:r w:rsidRPr="00016EE4">
        <w:t xml:space="preserve">MBS </w:t>
      </w:r>
      <w:r>
        <w:t>Power Loss Now</w:t>
      </w:r>
    </w:p>
    <w:p w:rsidR="00AA763B" w:rsidRPr="00016EE4" w:rsidRDefault="00AA763B" w:rsidP="00AA763B">
      <w:pPr>
        <w:pStyle w:val="Heading4"/>
        <w:rPr>
          <w:bCs/>
        </w:rPr>
      </w:pPr>
      <w:r w:rsidRPr="00016EE4">
        <w:rPr>
          <w:bCs/>
        </w:rPr>
        <w:t xml:space="preserve">MBS will be </w:t>
      </w:r>
      <w:r w:rsidRPr="00016EE4">
        <w:rPr>
          <w:bCs/>
          <w:u w:val="single"/>
        </w:rPr>
        <w:t>voted out</w:t>
      </w:r>
      <w:r w:rsidRPr="00016EE4">
        <w:rPr>
          <w:bCs/>
        </w:rPr>
        <w:t xml:space="preserve"> once his </w:t>
      </w:r>
      <w:r w:rsidRPr="00016EE4">
        <w:rPr>
          <w:bCs/>
          <w:u w:val="single"/>
        </w:rPr>
        <w:t>father dies</w:t>
      </w:r>
    </w:p>
    <w:p w:rsidR="00AA763B" w:rsidRDefault="00AA763B" w:rsidP="00AA763B">
      <w:r>
        <w:rPr>
          <w:rStyle w:val="Style13ptBold"/>
        </w:rPr>
        <w:t>Reuters, 2018</w:t>
      </w:r>
      <w:r>
        <w:t xml:space="preserve"> --- (</w:t>
      </w:r>
      <w:r>
        <w:rPr>
          <w:i/>
          <w:iCs/>
        </w:rPr>
        <w:t>Reuters</w:t>
      </w:r>
      <w:r>
        <w:t xml:space="preserve">, 11-20-2018, “Saudi Arabia's Crown Prince Losing Favor as Senior Royals Reportedly Want Him Replaced,” </w:t>
      </w:r>
      <w:hyperlink r:id="rId10" w:history="1">
        <w:r>
          <w:rPr>
            <w:rStyle w:val="Hyperlink"/>
          </w:rPr>
          <w:t>https://www.haaretz.com/middle-east-news/saudi-crown-prince-losing-support-among-senior-royals-1.6673984</w:t>
        </w:r>
      </w:hyperlink>
      <w:r>
        <w:t>, DOA: 6-28-2019, NREM)</w:t>
      </w:r>
    </w:p>
    <w:p w:rsidR="00AA763B" w:rsidRDefault="00AA763B" w:rsidP="00AA763B">
      <w:r>
        <w:rPr>
          <w:rStyle w:val="Emphasis"/>
        </w:rPr>
        <w:t>Dozens</w:t>
      </w:r>
      <w:r>
        <w:t xml:space="preserve"> </w:t>
      </w:r>
      <w:r>
        <w:rPr>
          <w:rStyle w:val="StyleUnderline"/>
        </w:rPr>
        <w:t xml:space="preserve">of princes and cousins from </w:t>
      </w:r>
      <w:r>
        <w:rPr>
          <w:rStyle w:val="Emphasis"/>
        </w:rPr>
        <w:t>powerful branches</w:t>
      </w:r>
      <w:r>
        <w:t xml:space="preserve"> </w:t>
      </w:r>
      <w:r>
        <w:rPr>
          <w:rStyle w:val="StyleUnderline"/>
        </w:rPr>
        <w:t xml:space="preserve">of the Al Saud family want to </w:t>
      </w:r>
      <w:r>
        <w:rPr>
          <w:rStyle w:val="Emphasis"/>
        </w:rPr>
        <w:t>see a change in the line of succession</w:t>
      </w:r>
      <w:r>
        <w:t xml:space="preserve"> </w:t>
      </w:r>
      <w:r>
        <w:rPr>
          <w:rStyle w:val="StyleUnderline"/>
        </w:rPr>
        <w:t>but would not act while King Salman</w:t>
      </w:r>
      <w:r>
        <w:t xml:space="preserve"> - the crown prince’s 82-year-old father - </w:t>
      </w:r>
      <w:r>
        <w:rPr>
          <w:rStyle w:val="StyleUnderline"/>
        </w:rPr>
        <w:t>is</w:t>
      </w:r>
      <w:r>
        <w:t xml:space="preserve"> still alive, the sources said. </w:t>
      </w:r>
      <w:r>
        <w:rPr>
          <w:rStyle w:val="StyleUnderline"/>
        </w:rPr>
        <w:t xml:space="preserve">They </w:t>
      </w:r>
      <w:proofErr w:type="spellStart"/>
      <w:r>
        <w:rPr>
          <w:rStyle w:val="StyleUnderline"/>
        </w:rPr>
        <w:t>recognise</w:t>
      </w:r>
      <w:proofErr w:type="spellEnd"/>
      <w:r>
        <w:rPr>
          <w:rStyle w:val="StyleUnderline"/>
        </w:rPr>
        <w:t xml:space="preserve"> that the king is unlikely to turn against </w:t>
      </w:r>
      <w:r>
        <w:t xml:space="preserve">his </w:t>
      </w:r>
      <w:proofErr w:type="spellStart"/>
      <w:r>
        <w:t>favourite</w:t>
      </w:r>
      <w:proofErr w:type="spellEnd"/>
      <w:r>
        <w:t xml:space="preserve"> son, known in the West as </w:t>
      </w:r>
      <w:proofErr w:type="spellStart"/>
      <w:r>
        <w:rPr>
          <w:rStyle w:val="StyleUnderline"/>
        </w:rPr>
        <w:t>MbS</w:t>
      </w:r>
      <w:proofErr w:type="spellEnd"/>
      <w:r>
        <w:t>.</w:t>
      </w:r>
    </w:p>
    <w:p w:rsidR="00AA763B" w:rsidRDefault="00AA763B" w:rsidP="00AA763B">
      <w:pPr>
        <w:rPr>
          <w:rStyle w:val="StyleUnderline"/>
        </w:rPr>
      </w:pPr>
      <w:r>
        <w:t xml:space="preserve">Rather, </w:t>
      </w:r>
      <w:r>
        <w:rPr>
          <w:rStyle w:val="StyleUnderline"/>
        </w:rPr>
        <w:t>they are discussing the possibility</w:t>
      </w:r>
      <w:r>
        <w:t xml:space="preserve"> with other family members that </w:t>
      </w:r>
      <w:r>
        <w:rPr>
          <w:rStyle w:val="StyleUnderline"/>
        </w:rPr>
        <w:t xml:space="preserve">after the king's death, Prince Ahmed bin </w:t>
      </w:r>
      <w:proofErr w:type="spellStart"/>
      <w:r>
        <w:rPr>
          <w:rStyle w:val="StyleUnderline"/>
        </w:rPr>
        <w:t>Abdulaziz</w:t>
      </w:r>
      <w:proofErr w:type="spellEnd"/>
      <w:r>
        <w:rPr>
          <w:rStyle w:val="StyleUnderline"/>
        </w:rPr>
        <w:t xml:space="preserve">, 76, a younger full brother of King Salman and uncle of the crown prince, </w:t>
      </w:r>
      <w:r>
        <w:rPr>
          <w:rStyle w:val="Emphasis"/>
        </w:rPr>
        <w:t>could take the throne</w:t>
      </w:r>
      <w:r>
        <w:rPr>
          <w:rStyle w:val="StyleUnderline"/>
        </w:rPr>
        <w:t>, according to the sources.</w:t>
      </w:r>
    </w:p>
    <w:p w:rsidR="00AA763B" w:rsidRDefault="00AA763B" w:rsidP="00AA763B">
      <w:pPr>
        <w:rPr>
          <w:rStyle w:val="StyleUnderline"/>
        </w:rPr>
      </w:pPr>
      <w:r>
        <w:rPr>
          <w:rStyle w:val="StyleUnderline"/>
        </w:rPr>
        <w:t xml:space="preserve">Prince Ahmed, King Salman’s only surviving full brother, would </w:t>
      </w:r>
      <w:r>
        <w:rPr>
          <w:rStyle w:val="Emphasis"/>
        </w:rPr>
        <w:t>have the support of family members</w:t>
      </w:r>
      <w:r>
        <w:rPr>
          <w:rStyle w:val="StyleUnderline"/>
        </w:rPr>
        <w:t xml:space="preserve">, the </w:t>
      </w:r>
      <w:r>
        <w:rPr>
          <w:rStyle w:val="Emphasis"/>
        </w:rPr>
        <w:t>security apparatus</w:t>
      </w:r>
      <w:r>
        <w:rPr>
          <w:rStyle w:val="StyleUnderline"/>
        </w:rPr>
        <w:t xml:space="preserve"> and some </w:t>
      </w:r>
      <w:r>
        <w:rPr>
          <w:rStyle w:val="Emphasis"/>
        </w:rPr>
        <w:t>Western powers</w:t>
      </w:r>
      <w:r>
        <w:rPr>
          <w:rStyle w:val="StyleUnderline"/>
        </w:rPr>
        <w:t xml:space="preserve">, one of </w:t>
      </w:r>
      <w:proofErr w:type="spellStart"/>
      <w:r>
        <w:rPr>
          <w:rStyle w:val="StyleUnderline"/>
        </w:rPr>
        <w:t>theSaudi</w:t>
      </w:r>
      <w:proofErr w:type="spellEnd"/>
      <w:r>
        <w:rPr>
          <w:rStyle w:val="StyleUnderline"/>
        </w:rPr>
        <w:t xml:space="preserve"> sources said.</w:t>
      </w:r>
    </w:p>
    <w:p w:rsidR="00AA763B" w:rsidRDefault="00AA763B" w:rsidP="00AA763B">
      <w:r>
        <w:t xml:space="preserve">Prince Ahmed returned to Riyadh in October after 2-1/2 months abroad. During the trip, he appeared to </w:t>
      </w:r>
      <w:proofErr w:type="spellStart"/>
      <w:r>
        <w:t>criticise</w:t>
      </w:r>
      <w:proofErr w:type="spellEnd"/>
      <w:r>
        <w:t xml:space="preserve"> the Saudi leadership while responding to protesters outside a London residence chanting for the downfall of the Al Saud dynasty. He was one of only three people on the Allegiance Council, made up of the ruling family's senior members, who opposed </w:t>
      </w:r>
      <w:proofErr w:type="spellStart"/>
      <w:r>
        <w:t>MbS</w:t>
      </w:r>
      <w:proofErr w:type="spellEnd"/>
      <w:r>
        <w:t xml:space="preserve"> becoming crown prince in 2017, two Saudi sources said at the time.</w:t>
      </w:r>
    </w:p>
    <w:p w:rsidR="00AA763B" w:rsidRDefault="00AA763B" w:rsidP="00AA763B">
      <w:r>
        <w:t>Neither Prince Ahmed nor his representatives could be reached for comment. Officials in Riyadh did not immediately respond to requests from Reuters for comment on succession issues.</w:t>
      </w:r>
    </w:p>
    <w:p w:rsidR="00AA763B" w:rsidRDefault="00AA763B" w:rsidP="00AA763B">
      <w:r>
        <w:t>The House of Saud is made up of hundreds of princes. Unlike typical European monarchies, there is no automatic succession from father to eldest son. Instead the kingdom’s tribal traditions dictate that the king and senior family members from each branch select the heir they consider fittest to lead.</w:t>
      </w:r>
    </w:p>
    <w:p w:rsidR="00AA763B" w:rsidRDefault="00AA763B" w:rsidP="00AA763B">
      <w:r>
        <w:rPr>
          <w:rStyle w:val="StyleUnderline"/>
        </w:rPr>
        <w:t>Senior U.S. officials have indicated to Saudi advisers in recent weeks that they would support Prince Ahmed</w:t>
      </w:r>
      <w:r>
        <w:t>, who was deputy interior minister for nearly 40 years, as a potential successor, according to Saudi sources with direct knowledge of the consultations.</w:t>
      </w:r>
    </w:p>
    <w:p w:rsidR="00AA763B" w:rsidRDefault="00AA763B" w:rsidP="00AA763B">
      <w:r>
        <w:t xml:space="preserve">These </w:t>
      </w:r>
      <w:r>
        <w:rPr>
          <w:rStyle w:val="StyleUnderline"/>
        </w:rPr>
        <w:t xml:space="preserve">Saudi sources said they were confident that Prince Ahmed would not change or reverse any of the social or economic reforms enacted by </w:t>
      </w:r>
      <w:proofErr w:type="spellStart"/>
      <w:r>
        <w:rPr>
          <w:rStyle w:val="StyleUnderline"/>
        </w:rPr>
        <w:t>MbS</w:t>
      </w:r>
      <w:proofErr w:type="spellEnd"/>
      <w:r>
        <w:t xml:space="preserve">, would </w:t>
      </w:r>
      <w:proofErr w:type="spellStart"/>
      <w:r>
        <w:t>honour</w:t>
      </w:r>
      <w:proofErr w:type="spellEnd"/>
      <w:r>
        <w:t xml:space="preserve"> existing military procurement contracts and would restore the unity of the family.</w:t>
      </w:r>
    </w:p>
    <w:p w:rsidR="00AA763B" w:rsidRDefault="00AA763B" w:rsidP="00AA763B">
      <w:r>
        <w:t xml:space="preserve">One senior U.S. official said the White House is in no hurry to distance itself from the crown prince despite pressure from lawmakers and the CIA’s assessment that </w:t>
      </w:r>
      <w:proofErr w:type="spellStart"/>
      <w:r>
        <w:t>MbS</w:t>
      </w:r>
      <w:proofErr w:type="spellEnd"/>
      <w:r>
        <w:t xml:space="preserve"> ordered Khashoggi’s murder, though that could change once Trump gets a definitive report on the killing from the intelligence community.</w:t>
      </w:r>
    </w:p>
    <w:p w:rsidR="00AA763B" w:rsidRDefault="00AA763B" w:rsidP="00AA763B">
      <w:r>
        <w:t>The official also said the White House saw it as noteworthy that King Salman seemed to stand by his son in a speech in Riyadh on Monday and made no direct reference to Khashoggi’s killing, except to praise the Saudi public prosecutor.</w:t>
      </w:r>
    </w:p>
    <w:p w:rsidR="00AA763B" w:rsidRDefault="00AA763B" w:rsidP="00AA763B">
      <w:r>
        <w:lastRenderedPageBreak/>
        <w:t xml:space="preserve">President Donald Trump on Saturday called the CIA assessment that </w:t>
      </w:r>
      <w:proofErr w:type="spellStart"/>
      <w:r>
        <w:t>MbS</w:t>
      </w:r>
      <w:proofErr w:type="spellEnd"/>
      <w:r>
        <w:t xml:space="preserve"> ordered Khashoggi's killing "very premature" but "possible</w:t>
      </w:r>
      <w:proofErr w:type="gramStart"/>
      <w:r>
        <w:t>", and</w:t>
      </w:r>
      <w:proofErr w:type="gramEnd"/>
      <w:r>
        <w:t xml:space="preserve"> said he would receive a complete report on the case on Tuesday. A White House official referred Reuters to those comments and had "nothing else to add at this time".</w:t>
      </w:r>
    </w:p>
    <w:p w:rsidR="00AA763B" w:rsidRDefault="00AA763B" w:rsidP="00AA763B">
      <w:r>
        <w:t xml:space="preserve">The Saudi sources said U.S. officials had cooled on </w:t>
      </w:r>
      <w:proofErr w:type="spellStart"/>
      <w:r>
        <w:t>MbS</w:t>
      </w:r>
      <w:proofErr w:type="spellEnd"/>
      <w:r>
        <w:t xml:space="preserve"> not only because of his suspected role in the murder of Khashoggi. They are also rankled because the crown prince recently urged the Saudi </w:t>
      </w:r>
      <w:proofErr w:type="spellStart"/>
      <w:r>
        <w:t>defence</w:t>
      </w:r>
      <w:proofErr w:type="spellEnd"/>
      <w:r>
        <w:t xml:space="preserve"> ministry to explore alternative weapons supplies from Russia, the sources said.</w:t>
      </w:r>
    </w:p>
    <w:p w:rsidR="00AA763B" w:rsidRDefault="00AA763B" w:rsidP="00AA763B">
      <w:r>
        <w:t xml:space="preserve">In a letter dated May 15, seen by Reuters, the crown prince requested that the </w:t>
      </w:r>
      <w:proofErr w:type="spellStart"/>
      <w:r>
        <w:t>defence</w:t>
      </w:r>
      <w:proofErr w:type="spellEnd"/>
      <w:r>
        <w:t xml:space="preserve"> ministry "focus on purchasing weapon systems and equipment in the most pressing fields" and get training on them, including the Russian S-400 surface-to-air missile system.</w:t>
      </w:r>
    </w:p>
    <w:p w:rsidR="00AA763B" w:rsidRDefault="00AA763B" w:rsidP="00AA763B">
      <w:r>
        <w:t xml:space="preserve">Neither the Russian </w:t>
      </w:r>
      <w:proofErr w:type="spellStart"/>
      <w:r>
        <w:t>defence</w:t>
      </w:r>
      <w:proofErr w:type="spellEnd"/>
      <w:r>
        <w:t xml:space="preserve"> ministry nor officials in Riyadh immediately responded to Reuters requests for comment.</w:t>
      </w:r>
    </w:p>
    <w:p w:rsidR="00AA763B" w:rsidRDefault="00AA763B" w:rsidP="00AA763B">
      <w:r>
        <w:t>U.S. ROLE KEY</w:t>
      </w:r>
    </w:p>
    <w:p w:rsidR="00AA763B" w:rsidRDefault="00AA763B" w:rsidP="00AA763B">
      <w:r>
        <w:t>The brutal killing of Khashoggi, a prominent critic of the crown prince, in the Saudi consulate in Istanbul last month has drawn global condemnation, including from many politicians and officials in the United States, a key Saudi ally. The CIA believes the crown prince ordered the killing, according to U.S. sources familiar with the assessment.</w:t>
      </w:r>
    </w:p>
    <w:p w:rsidR="00AA763B" w:rsidRDefault="00AA763B" w:rsidP="00AA763B">
      <w:r>
        <w:t>Saudi Arabia’s public prosecutor has said the crown prince knew nothing of the killing.</w:t>
      </w:r>
    </w:p>
    <w:p w:rsidR="00AA763B" w:rsidRDefault="00AA763B" w:rsidP="00AA763B">
      <w:r>
        <w:rPr>
          <w:rStyle w:val="StyleUnderline"/>
        </w:rPr>
        <w:t>The international uproar has piled pressure on</w:t>
      </w:r>
      <w:r>
        <w:t xml:space="preserve"> a royal court already divided over 33-year-old </w:t>
      </w:r>
      <w:r>
        <w:rPr>
          <w:rStyle w:val="StyleUnderline"/>
        </w:rPr>
        <w:t>Prince Mohammed's rapid rise to power.</w:t>
      </w:r>
      <w:r>
        <w:t xml:space="preserve"> Since his ascension, the prince has gained popular support with high-profile social and economic reforms including ending a ban on women driving and opening cinemas in the conservative kingdom.</w:t>
      </w:r>
    </w:p>
    <w:p w:rsidR="00AA763B" w:rsidRDefault="00AA763B" w:rsidP="00AA763B">
      <w:pPr>
        <w:rPr>
          <w:rStyle w:val="StyleUnderline"/>
        </w:rPr>
      </w:pPr>
      <w:r>
        <w:rPr>
          <w:rStyle w:val="StyleUnderline"/>
        </w:rPr>
        <w:t xml:space="preserve">His reforms have been accompanied by a </w:t>
      </w:r>
      <w:r>
        <w:rPr>
          <w:rStyle w:val="Emphasis"/>
        </w:rPr>
        <w:t>crackdown on dissent</w:t>
      </w:r>
      <w:r>
        <w:t>,</w:t>
      </w:r>
      <w:r>
        <w:rPr>
          <w:rStyle w:val="StyleUnderline"/>
        </w:rPr>
        <w:t xml:space="preserve"> a</w:t>
      </w:r>
      <w:r>
        <w:t xml:space="preserve"> </w:t>
      </w:r>
      <w:r>
        <w:rPr>
          <w:rStyle w:val="Emphasis"/>
        </w:rPr>
        <w:t>purge</w:t>
      </w:r>
      <w:r>
        <w:t xml:space="preserve"> </w:t>
      </w:r>
      <w:r>
        <w:rPr>
          <w:rStyle w:val="StyleUnderline"/>
        </w:rPr>
        <w:t xml:space="preserve">of top royals and businessmen on corruption charges, </w:t>
      </w:r>
      <w:r>
        <w:rPr>
          <w:rStyle w:val="Emphasis"/>
        </w:rPr>
        <w:t>and a costly war in Yemen</w:t>
      </w:r>
      <w:r>
        <w:rPr>
          <w:rStyle w:val="StyleUnderline"/>
        </w:rPr>
        <w:t>.</w:t>
      </w:r>
    </w:p>
    <w:p w:rsidR="00AA763B" w:rsidRDefault="00AA763B" w:rsidP="00AA763B">
      <w:r>
        <w:rPr>
          <w:rStyle w:val="StyleUnderline"/>
        </w:rPr>
        <w:t>He has</w:t>
      </w:r>
      <w:r>
        <w:t xml:space="preserve"> also marginalized senior members of the royal family and </w:t>
      </w:r>
      <w:r>
        <w:rPr>
          <w:rStyle w:val="StyleUnderline"/>
        </w:rPr>
        <w:t>consolidated control over Saudi’s security and intelligence agencies</w:t>
      </w:r>
      <w:r>
        <w:t>.</w:t>
      </w:r>
    </w:p>
    <w:p w:rsidR="00AA763B" w:rsidRDefault="00AA763B" w:rsidP="00AA763B">
      <w:r>
        <w:t>He first ousted then-powerful crown prince and interior minister Mohammed bin Nayef (</w:t>
      </w:r>
      <w:proofErr w:type="spellStart"/>
      <w:r>
        <w:t>MbN</w:t>
      </w:r>
      <w:proofErr w:type="spellEnd"/>
      <w:r>
        <w:t xml:space="preserve">), 59, in June 2017. Then he removed Prince </w:t>
      </w:r>
      <w:proofErr w:type="spellStart"/>
      <w:r>
        <w:t>Miteb</w:t>
      </w:r>
      <w:proofErr w:type="spellEnd"/>
      <w:r>
        <w:t xml:space="preserve"> bin Abdullah, 65, son of the late King Abdullah, as head of the National Guard and detained him as part of an anti-corruption campaign.</w:t>
      </w:r>
    </w:p>
    <w:p w:rsidR="00AA763B" w:rsidRDefault="00AA763B" w:rsidP="00AA763B">
      <w:r>
        <w:t xml:space="preserve">Some 30 other princes were also arrested, mistreated, humiliated and stripped of their wealth, even as </w:t>
      </w:r>
      <w:proofErr w:type="spellStart"/>
      <w:r>
        <w:t>MbS</w:t>
      </w:r>
      <w:proofErr w:type="spellEnd"/>
      <w:r>
        <w:t xml:space="preserve"> splashed out on palaces, a $500 million yacht, and set a new record in the international art market with the purchase of a painting by Italian Renaissance engineer and painter Leonardo Da Vinci.</w:t>
      </w:r>
    </w:p>
    <w:p w:rsidR="00AA763B" w:rsidRDefault="00AA763B" w:rsidP="00AA763B">
      <w:pPr>
        <w:rPr>
          <w:rStyle w:val="StyleUnderline"/>
        </w:rPr>
      </w:pPr>
      <w:r>
        <w:rPr>
          <w:rStyle w:val="StyleUnderline"/>
        </w:rPr>
        <w:t xml:space="preserve">The entire House of Saud has emerged </w:t>
      </w:r>
      <w:r>
        <w:rPr>
          <w:rStyle w:val="Emphasis"/>
        </w:rPr>
        <w:t>weakened as a result</w:t>
      </w:r>
      <w:r>
        <w:rPr>
          <w:rStyle w:val="StyleUnderline"/>
        </w:rPr>
        <w:t>.</w:t>
      </w:r>
    </w:p>
    <w:p w:rsidR="00AA763B" w:rsidRDefault="00AA763B" w:rsidP="00AA763B">
      <w:r>
        <w:t>According to one well-placed Saudi source, many princes from senior circles in the family believe a change in the line of succession "would not provoke any resistance from the security or intelligence bodies he controls" because of their loyalty to the wider family.</w:t>
      </w:r>
    </w:p>
    <w:p w:rsidR="00AA763B" w:rsidRDefault="00AA763B" w:rsidP="00AA763B">
      <w:r>
        <w:t>"They (the security apparatus) will follow any consensus reached by the family."</w:t>
      </w:r>
    </w:p>
    <w:p w:rsidR="00AA763B" w:rsidRDefault="00AA763B" w:rsidP="00AA763B">
      <w:r>
        <w:lastRenderedPageBreak/>
        <w:t>Officials in Riyadh did not respond to a request for comment.</w:t>
      </w:r>
    </w:p>
    <w:p w:rsidR="00AA763B" w:rsidRDefault="00AA763B" w:rsidP="00AA763B">
      <w:r>
        <w:t>The United States, a key ally in economic and security terms, is likely to be a determining factor in how matters unfold in Saudi Arabia, the Saudi sources and diplomats say.</w:t>
      </w:r>
    </w:p>
    <w:p w:rsidR="00AA763B" w:rsidRDefault="00AA763B" w:rsidP="00AA763B">
      <w:r>
        <w:t xml:space="preserve">Trump and his son-in-law and adviser Jared Kushner have cultivated deep personal relationships with the crown prince. One Saudi insider said </w:t>
      </w:r>
      <w:proofErr w:type="spellStart"/>
      <w:r>
        <w:t>MbS</w:t>
      </w:r>
      <w:proofErr w:type="spellEnd"/>
      <w:r>
        <w:t xml:space="preserve"> feels he still has their support and is willing to "roll some heads to appease the U.S."</w:t>
      </w:r>
    </w:p>
    <w:p w:rsidR="00AA763B" w:rsidRDefault="00AA763B" w:rsidP="00AA763B">
      <w:r>
        <w:t xml:space="preserve">But Trump and top administration officials have said Saudi officials should be held to account for any involvement in Khashoggi’s death and have imposed sanctions on 17 Saudis for their alleged role – including one of </w:t>
      </w:r>
      <w:proofErr w:type="spellStart"/>
      <w:r>
        <w:t>MbS's</w:t>
      </w:r>
      <w:proofErr w:type="spellEnd"/>
      <w:r>
        <w:t xml:space="preserve"> closest aides.</w:t>
      </w:r>
    </w:p>
    <w:p w:rsidR="00AA763B" w:rsidRDefault="00AA763B" w:rsidP="00AA763B">
      <w:r>
        <w:rPr>
          <w:rStyle w:val="StyleUnderline"/>
        </w:rPr>
        <w:t>U.S. lawmakers are</w:t>
      </w:r>
      <w:r>
        <w:t xml:space="preserve"> meanwhile </w:t>
      </w:r>
      <w:r>
        <w:rPr>
          <w:rStyle w:val="StyleUnderline"/>
        </w:rPr>
        <w:t>pushing legislation to punish Riyadh for the killing, and both Republican and Democratic senators have urged Trump to get tough on the crown prince.</w:t>
      </w:r>
    </w:p>
    <w:p w:rsidR="00AA763B" w:rsidRDefault="00AA763B" w:rsidP="00AA763B">
      <w:r>
        <w:t>King Salman, 82, is aware of the consequences of a major clash with the United States and the possibility that Congress could try to freeze Saudi assets.</w:t>
      </w:r>
    </w:p>
    <w:p w:rsidR="00AA763B" w:rsidRDefault="00AA763B" w:rsidP="00AA763B">
      <w:r>
        <w:t xml:space="preserve">Those who have met the king recently say he appeared to be in denial about the role of </w:t>
      </w:r>
      <w:proofErr w:type="spellStart"/>
      <w:r>
        <w:t>MbS</w:t>
      </w:r>
      <w:proofErr w:type="spellEnd"/>
      <w:r>
        <w:t xml:space="preserve"> in what happened, believing there to be a conspiracy against the kingdom. But they added that he looked burdened and worried.</w:t>
      </w:r>
    </w:p>
    <w:p w:rsidR="00AA763B" w:rsidRDefault="00AA763B" w:rsidP="00AA763B">
      <w:r>
        <w:t>ALLEGIANCE COUNCIL</w:t>
      </w:r>
    </w:p>
    <w:p w:rsidR="00AA763B" w:rsidRDefault="00AA763B" w:rsidP="00AA763B">
      <w:pPr>
        <w:rPr>
          <w:rStyle w:val="StyleUnderline"/>
        </w:rPr>
      </w:pPr>
      <w:r>
        <w:rPr>
          <w:rStyle w:val="StyleUnderline"/>
        </w:rPr>
        <w:t xml:space="preserve">When the king dies or is no longer be able to rule, the 34-member Allegiance Council, a body representing each line of the ruling family to lend legitimacy to succession decisions, </w:t>
      </w:r>
      <w:r>
        <w:rPr>
          <w:rStyle w:val="Emphasis"/>
        </w:rPr>
        <w:t xml:space="preserve">would not automatically declare </w:t>
      </w:r>
      <w:proofErr w:type="spellStart"/>
      <w:r>
        <w:rPr>
          <w:rStyle w:val="Emphasis"/>
        </w:rPr>
        <w:t>MbS</w:t>
      </w:r>
      <w:proofErr w:type="spellEnd"/>
      <w:r>
        <w:rPr>
          <w:rStyle w:val="Emphasis"/>
        </w:rPr>
        <w:t xml:space="preserve"> the new king</w:t>
      </w:r>
      <w:r>
        <w:rPr>
          <w:rStyle w:val="StyleUnderline"/>
        </w:rPr>
        <w:t>.</w:t>
      </w:r>
    </w:p>
    <w:p w:rsidR="00AA763B" w:rsidRDefault="00AA763B" w:rsidP="00AA763B">
      <w:r>
        <w:t xml:space="preserve">Even as crown prince, </w:t>
      </w:r>
      <w:proofErr w:type="spellStart"/>
      <w:r>
        <w:rPr>
          <w:rStyle w:val="StyleUnderline"/>
        </w:rPr>
        <w:t>MbS</w:t>
      </w:r>
      <w:proofErr w:type="spellEnd"/>
      <w:r>
        <w:rPr>
          <w:rStyle w:val="StyleUnderline"/>
        </w:rPr>
        <w:t xml:space="preserve"> would still need the council to ratify his ascension, one of the three Saudi sources said. While the council accepted King Salman's wish to make </w:t>
      </w:r>
      <w:proofErr w:type="spellStart"/>
      <w:r>
        <w:rPr>
          <w:rStyle w:val="StyleUnderline"/>
        </w:rPr>
        <w:t>MbS</w:t>
      </w:r>
      <w:proofErr w:type="spellEnd"/>
      <w:r>
        <w:rPr>
          <w:rStyle w:val="StyleUnderline"/>
        </w:rPr>
        <w:t xml:space="preserve"> crown prince, it would not necessarily accept </w:t>
      </w:r>
      <w:proofErr w:type="spellStart"/>
      <w:r>
        <w:rPr>
          <w:rStyle w:val="StyleUnderline"/>
        </w:rPr>
        <w:t>MbS</w:t>
      </w:r>
      <w:proofErr w:type="spellEnd"/>
      <w:r>
        <w:rPr>
          <w:rStyle w:val="StyleUnderline"/>
        </w:rPr>
        <w:t xml:space="preserve"> becoming king when his father dies, especially given that he sought to </w:t>
      </w:r>
      <w:proofErr w:type="spellStart"/>
      <w:r>
        <w:rPr>
          <w:rStyle w:val="StyleUnderline"/>
        </w:rPr>
        <w:t>marginalise</w:t>
      </w:r>
      <w:proofErr w:type="spellEnd"/>
      <w:r>
        <w:rPr>
          <w:rStyle w:val="StyleUnderline"/>
        </w:rPr>
        <w:t xml:space="preserve"> council members</w:t>
      </w:r>
      <w:r>
        <w:t>.</w:t>
      </w:r>
    </w:p>
    <w:p w:rsidR="00AA763B" w:rsidRDefault="00AA763B" w:rsidP="00AA763B">
      <w:r>
        <w:t>Officials in Riyadh did not respond to a request for comment.</w:t>
      </w:r>
    </w:p>
    <w:p w:rsidR="00AA763B" w:rsidRDefault="00AA763B" w:rsidP="00AA763B">
      <w:pPr>
        <w:rPr>
          <w:rStyle w:val="StyleUnderline"/>
        </w:rPr>
      </w:pPr>
      <w:r>
        <w:rPr>
          <w:rStyle w:val="StyleUnderline"/>
        </w:rPr>
        <w:t>The Saudi sources say</w:t>
      </w:r>
      <w:r>
        <w:t xml:space="preserve"> </w:t>
      </w:r>
      <w:proofErr w:type="spellStart"/>
      <w:r>
        <w:rPr>
          <w:rStyle w:val="Emphasis"/>
        </w:rPr>
        <w:t>MbS</w:t>
      </w:r>
      <w:proofErr w:type="spellEnd"/>
      <w:r>
        <w:rPr>
          <w:rStyle w:val="Emphasis"/>
        </w:rPr>
        <w:t xml:space="preserve"> has destroyed the institutional pillars</w:t>
      </w:r>
      <w:r>
        <w:t xml:space="preserve"> </w:t>
      </w:r>
      <w:r>
        <w:rPr>
          <w:rStyle w:val="StyleUnderline"/>
        </w:rPr>
        <w:t xml:space="preserve">of nearly a century of Al Saud rule: the family, the clerics, the tribes and the merchant families. They say this is seen inside the family as </w:t>
      </w:r>
      <w:proofErr w:type="spellStart"/>
      <w:r>
        <w:rPr>
          <w:rStyle w:val="StyleUnderline"/>
        </w:rPr>
        <w:t>destabilising</w:t>
      </w:r>
      <w:proofErr w:type="spellEnd"/>
      <w:r>
        <w:rPr>
          <w:rStyle w:val="StyleUnderline"/>
        </w:rPr>
        <w:t>.</w:t>
      </w:r>
    </w:p>
    <w:p w:rsidR="00AA763B" w:rsidRDefault="00AA763B" w:rsidP="00AA763B">
      <w:pPr>
        <w:rPr>
          <w:rStyle w:val="StyleUnderline"/>
        </w:rPr>
      </w:pPr>
      <w:r>
        <w:rPr>
          <w:rStyle w:val="StyleUnderline"/>
        </w:rPr>
        <w:t xml:space="preserve">Despite the controversy over Khashoggi's killing, </w:t>
      </w:r>
      <w:proofErr w:type="spellStart"/>
      <w:r>
        <w:rPr>
          <w:rStyle w:val="StyleUnderline"/>
        </w:rPr>
        <w:t>MbS</w:t>
      </w:r>
      <w:proofErr w:type="spellEnd"/>
      <w:r>
        <w:rPr>
          <w:rStyle w:val="StyleUnderline"/>
        </w:rPr>
        <w:t xml:space="preserve"> is continuing to pursue his agenda.</w:t>
      </w:r>
    </w:p>
    <w:p w:rsidR="00AA763B" w:rsidRDefault="00AA763B" w:rsidP="00AA763B"/>
    <w:p w:rsidR="00AA763B" w:rsidRPr="00016EE4" w:rsidRDefault="00AA763B" w:rsidP="00AA763B">
      <w:pPr>
        <w:pStyle w:val="Heading4"/>
        <w:rPr>
          <w:bCs/>
        </w:rPr>
      </w:pPr>
      <w:r w:rsidRPr="00016EE4">
        <w:rPr>
          <w:bCs/>
        </w:rPr>
        <w:t xml:space="preserve">MBS will be </w:t>
      </w:r>
      <w:r w:rsidRPr="00016EE4">
        <w:rPr>
          <w:bCs/>
          <w:u w:val="single"/>
        </w:rPr>
        <w:t>sidelined</w:t>
      </w:r>
      <w:r w:rsidRPr="00016EE4">
        <w:rPr>
          <w:bCs/>
        </w:rPr>
        <w:t xml:space="preserve"> from the </w:t>
      </w:r>
      <w:r w:rsidRPr="00016EE4">
        <w:rPr>
          <w:bCs/>
          <w:u w:val="single"/>
        </w:rPr>
        <w:t>unpopularity spawned</w:t>
      </w:r>
      <w:r w:rsidRPr="00016EE4">
        <w:rPr>
          <w:bCs/>
        </w:rPr>
        <w:t xml:space="preserve"> from Yemen</w:t>
      </w:r>
    </w:p>
    <w:p w:rsidR="00AA763B" w:rsidRDefault="00AA763B" w:rsidP="00AA763B">
      <w:r>
        <w:rPr>
          <w:rStyle w:val="Style13ptBold"/>
        </w:rPr>
        <w:t>Goldenberg, Middle East Security Program director and Thomas, Middle East Security Program research assistant, 2018</w:t>
      </w:r>
      <w:r>
        <w:t xml:space="preserve"> --- (</w:t>
      </w:r>
      <w:proofErr w:type="spellStart"/>
      <w:r>
        <w:t>Ilan</w:t>
      </w:r>
      <w:proofErr w:type="spellEnd"/>
      <w:r>
        <w:t xml:space="preserve"> Goldenberg and Kaleigh Thomas, National Interest, 12-5-2018, “Give Saudi Arabia a Take It or Leave It Deal,” DOA: 6-28-2019, </w:t>
      </w:r>
      <w:hyperlink r:id="rId11" w:history="1">
        <w:r>
          <w:rPr>
            <w:rStyle w:val="Hyperlink"/>
          </w:rPr>
          <w:t>https://nationalinterest.org/feature/give-saudi-arabia-take-it-or-leave-it-deal-37902</w:t>
        </w:r>
      </w:hyperlink>
      <w:r>
        <w:t>, NREM)</w:t>
      </w:r>
    </w:p>
    <w:p w:rsidR="00AA763B" w:rsidRDefault="00AA763B" w:rsidP="00AA763B">
      <w:pPr>
        <w:rPr>
          <w:rStyle w:val="StyleUnderline"/>
        </w:rPr>
      </w:pPr>
      <w:r>
        <w:lastRenderedPageBreak/>
        <w:t xml:space="preserve">But </w:t>
      </w:r>
      <w:r>
        <w:rPr>
          <w:rStyle w:val="StyleUnderline"/>
        </w:rPr>
        <w:t>even if</w:t>
      </w:r>
      <w:r>
        <w:t xml:space="preserve"> President </w:t>
      </w:r>
      <w:r>
        <w:rPr>
          <w:rStyle w:val="StyleUnderline"/>
        </w:rPr>
        <w:t xml:space="preserve">Trump is unwilling to put additional pressure on the Kingdom, Saudi Arabia is still facing the </w:t>
      </w:r>
      <w:r>
        <w:rPr>
          <w:rStyle w:val="Emphasis"/>
        </w:rPr>
        <w:t>real possibility</w:t>
      </w:r>
      <w:r>
        <w:rPr>
          <w:rStyle w:val="StyleUnderline"/>
        </w:rPr>
        <w:t xml:space="preserve"> that </w:t>
      </w:r>
      <w:r>
        <w:rPr>
          <w:rStyle w:val="Emphasis"/>
        </w:rPr>
        <w:t>domestic political pressure in the West</w:t>
      </w:r>
      <w:r>
        <w:rPr>
          <w:rStyle w:val="StyleUnderline"/>
        </w:rPr>
        <w:t xml:space="preserve"> will lead </w:t>
      </w:r>
      <w:r>
        <w:rPr>
          <w:rStyle w:val="Emphasis"/>
        </w:rPr>
        <w:t>other governments to walk away from them</w:t>
      </w:r>
      <w:r>
        <w:t xml:space="preserve">. Also, </w:t>
      </w:r>
      <w:r>
        <w:rPr>
          <w:rStyle w:val="Emphasis"/>
        </w:rPr>
        <w:t>international businesses</w:t>
      </w:r>
      <w:r>
        <w:rPr>
          <w:rStyle w:val="StyleUnderline"/>
        </w:rPr>
        <w:t xml:space="preserve"> may </w:t>
      </w:r>
      <w:r>
        <w:rPr>
          <w:rStyle w:val="Emphasis"/>
        </w:rPr>
        <w:t>curb</w:t>
      </w:r>
      <w:r>
        <w:rPr>
          <w:rStyle w:val="StyleUnderline"/>
        </w:rPr>
        <w:t xml:space="preserve"> their </w:t>
      </w:r>
      <w:r>
        <w:rPr>
          <w:rStyle w:val="Emphasis"/>
        </w:rPr>
        <w:t>investments</w:t>
      </w:r>
      <w:r>
        <w:t xml:space="preserve">, </w:t>
      </w:r>
      <w:r>
        <w:rPr>
          <w:rStyle w:val="StyleUnderline"/>
        </w:rPr>
        <w:t>and</w:t>
      </w:r>
      <w:r>
        <w:t xml:space="preserve"> in the U.S. </w:t>
      </w:r>
      <w:r>
        <w:rPr>
          <w:rStyle w:val="StyleUnderline"/>
        </w:rPr>
        <w:t>Congress</w:t>
      </w:r>
      <w:r>
        <w:t>—many members of which disagree with Trump’s support of Saudi Arabia—</w:t>
      </w:r>
      <w:r>
        <w:rPr>
          <w:rStyle w:val="StyleUnderline"/>
        </w:rPr>
        <w:t xml:space="preserve">could put </w:t>
      </w:r>
      <w:r>
        <w:rPr>
          <w:rStyle w:val="Emphasis"/>
        </w:rPr>
        <w:t>harsh new restrictions</w:t>
      </w:r>
      <w:r>
        <w:t xml:space="preserve"> </w:t>
      </w:r>
      <w:r>
        <w:rPr>
          <w:rStyle w:val="StyleUnderline"/>
        </w:rPr>
        <w:t>on the U.S.-Saudi relationship. Moreover</w:t>
      </w:r>
      <w:r>
        <w:t xml:space="preserve">, </w:t>
      </w:r>
      <w:r>
        <w:rPr>
          <w:rStyle w:val="StyleUnderline"/>
        </w:rPr>
        <w:t xml:space="preserve">many inside the </w:t>
      </w:r>
      <w:r>
        <w:rPr>
          <w:rStyle w:val="Emphasis"/>
        </w:rPr>
        <w:t>Saudi royal family have balked at MBS’s governing approach</w:t>
      </w:r>
      <w:r>
        <w:t xml:space="preserve"> </w:t>
      </w:r>
      <w:r>
        <w:rPr>
          <w:rStyle w:val="StyleUnderline"/>
        </w:rPr>
        <w:t>and</w:t>
      </w:r>
      <w:r>
        <w:t xml:space="preserve"> </w:t>
      </w:r>
      <w:r>
        <w:rPr>
          <w:rStyle w:val="Emphasis"/>
        </w:rPr>
        <w:t>may try to use this moment to sideline him</w:t>
      </w:r>
      <w:r>
        <w:t xml:space="preserve">, </w:t>
      </w:r>
      <w:r>
        <w:rPr>
          <w:rStyle w:val="StyleUnderline"/>
        </w:rPr>
        <w:t xml:space="preserve">putting </w:t>
      </w:r>
      <w:r>
        <w:rPr>
          <w:rStyle w:val="Emphasis"/>
        </w:rPr>
        <w:t>additional pressure on him</w:t>
      </w:r>
      <w:r>
        <w:t xml:space="preserve"> </w:t>
      </w:r>
      <w:r>
        <w:rPr>
          <w:rStyle w:val="StyleUnderline"/>
        </w:rPr>
        <w:t xml:space="preserve">to find a way out of the </w:t>
      </w:r>
      <w:r>
        <w:rPr>
          <w:rStyle w:val="Emphasis"/>
        </w:rPr>
        <w:t>current diplomatic crisis</w:t>
      </w:r>
      <w:r>
        <w:rPr>
          <w:rStyle w:val="StyleUnderline"/>
        </w:rPr>
        <w:t xml:space="preserve"> that he and the people around him have created.</w:t>
      </w:r>
    </w:p>
    <w:p w:rsidR="00AA763B" w:rsidRDefault="00AA763B" w:rsidP="00AA763B">
      <w:pPr>
        <w:rPr>
          <w:rStyle w:val="StyleUnderline"/>
        </w:rPr>
      </w:pPr>
    </w:p>
    <w:p w:rsidR="00AA763B" w:rsidRPr="00016EE4" w:rsidRDefault="00AA763B" w:rsidP="00AA763B">
      <w:pPr>
        <w:pStyle w:val="Heading4"/>
        <w:rPr>
          <w:rStyle w:val="StyleUnderline"/>
          <w:bCs/>
          <w:sz w:val="26"/>
          <w:szCs w:val="26"/>
          <w:u w:val="none"/>
        </w:rPr>
      </w:pPr>
      <w:r w:rsidRPr="00016EE4">
        <w:rPr>
          <w:rStyle w:val="StyleUnderline"/>
          <w:bCs/>
          <w:sz w:val="26"/>
          <w:szCs w:val="26"/>
          <w:u w:val="none"/>
        </w:rPr>
        <w:t>MBS’s reckless intervention has turned the royal family against him</w:t>
      </w:r>
    </w:p>
    <w:p w:rsidR="00AA763B" w:rsidRDefault="00AA763B" w:rsidP="00AA763B">
      <w:r>
        <w:rPr>
          <w:rStyle w:val="Style13ptBold"/>
        </w:rPr>
        <w:t>Diwan, Arab Gulf States Institute senior resident scholar, 2018</w:t>
      </w:r>
      <w:r>
        <w:t xml:space="preserve"> --- (Kristin Smith Diwan, The Arab Gulf States Institute in Washington, 11-19-2018, “</w:t>
      </w:r>
      <w:proofErr w:type="spellStart"/>
      <w:r>
        <w:t>MbS</w:t>
      </w:r>
      <w:proofErr w:type="spellEnd"/>
      <w:r>
        <w:t xml:space="preserve"> – with an Assist from the King – Shores up Support at Home,” DOA: 6-28-2019, </w:t>
      </w:r>
      <w:hyperlink r:id="rId12" w:history="1">
        <w:r>
          <w:rPr>
            <w:rStyle w:val="Hyperlink"/>
          </w:rPr>
          <w:t>https://agsiw.org/mbs-with-an-assist-from-the-king-shores-up-support-at-home/</w:t>
        </w:r>
      </w:hyperlink>
      <w:r>
        <w:t>, NREM)</w:t>
      </w:r>
    </w:p>
    <w:p w:rsidR="00AA763B" w:rsidRDefault="00AA763B" w:rsidP="00AA763B">
      <w:r>
        <w:t xml:space="preserve">While the administration of U.S. President Donald J. Trump has not signaled a break in the strongly personal ties it has forged with </w:t>
      </w:r>
      <w:proofErr w:type="spellStart"/>
      <w:r>
        <w:t>MbS</w:t>
      </w:r>
      <w:proofErr w:type="spellEnd"/>
      <w:r>
        <w:t xml:space="preserve">, a bipartisan group of </w:t>
      </w:r>
      <w:r>
        <w:rPr>
          <w:rStyle w:val="StyleUnderline"/>
        </w:rPr>
        <w:t>senators</w:t>
      </w:r>
      <w:r>
        <w:t xml:space="preserve"> on the influential Foreign Relations Committee has begun to </w:t>
      </w:r>
      <w:r>
        <w:rPr>
          <w:rStyle w:val="StyleUnderline"/>
        </w:rPr>
        <w:t xml:space="preserve">question whether </w:t>
      </w:r>
      <w:proofErr w:type="spellStart"/>
      <w:r>
        <w:rPr>
          <w:rStyle w:val="StyleUnderline"/>
        </w:rPr>
        <w:t>MbS</w:t>
      </w:r>
      <w:proofErr w:type="spellEnd"/>
      <w:r>
        <w:rPr>
          <w:rStyle w:val="StyleUnderline"/>
        </w:rPr>
        <w:t xml:space="preserve"> is a reliable partner in championing U.S. interests and the stability of the region. They are challenging some of the policies </w:t>
      </w:r>
      <w:proofErr w:type="spellStart"/>
      <w:r>
        <w:rPr>
          <w:rStyle w:val="StyleUnderline"/>
        </w:rPr>
        <w:t>MbS</w:t>
      </w:r>
      <w:proofErr w:type="spellEnd"/>
      <w:r>
        <w:rPr>
          <w:rStyle w:val="StyleUnderline"/>
        </w:rPr>
        <w:t xml:space="preserve"> has championed, particularly </w:t>
      </w:r>
      <w:r>
        <w:rPr>
          <w:rStyle w:val="Emphasis"/>
        </w:rPr>
        <w:t>the war in Yemen</w:t>
      </w:r>
      <w:r>
        <w:t xml:space="preserve">. One senator has gone further, suggesting that business as usual with Saudi Arabia is impossible </w:t>
      </w:r>
      <w:proofErr w:type="gramStart"/>
      <w:r>
        <w:t>as long as</w:t>
      </w:r>
      <w:proofErr w:type="gramEnd"/>
      <w:r>
        <w:t xml:space="preserve"> </w:t>
      </w:r>
      <w:proofErr w:type="spellStart"/>
      <w:r>
        <w:t>MbS</w:t>
      </w:r>
      <w:proofErr w:type="spellEnd"/>
      <w:r>
        <w:t xml:space="preserve"> is at the helm. Their resolve appears strengthened by the assessment leaked from the Central Intelligence Agency pointing to </w:t>
      </w:r>
      <w:proofErr w:type="spellStart"/>
      <w:r>
        <w:t>MbS</w:t>
      </w:r>
      <w:proofErr w:type="spellEnd"/>
      <w:r>
        <w:t xml:space="preserve"> as the likely culprit behind the operation. More congressional oversight is likely as evidenced by the position of the Republican chairman of the Senate Foreign Relations Committee, Bob Corker, calling for a credible determination of responsibility, and requesting high level meetings with the secretaries of defense and state, and the head of the CIA.</w:t>
      </w:r>
    </w:p>
    <w:p w:rsidR="00AA763B" w:rsidRDefault="00AA763B" w:rsidP="00AA763B">
      <w:pPr>
        <w:rPr>
          <w:rStyle w:val="StyleUnderline"/>
        </w:rPr>
      </w:pPr>
      <w:r>
        <w:rPr>
          <w:rStyle w:val="StyleUnderline"/>
        </w:rPr>
        <w:t xml:space="preserve">There are domestic critics in </w:t>
      </w:r>
      <w:r>
        <w:rPr>
          <w:rStyle w:val="Emphasis"/>
        </w:rPr>
        <w:t>Saudi Arabia as well</w:t>
      </w:r>
      <w:r>
        <w:t xml:space="preserve">. </w:t>
      </w:r>
      <w:r>
        <w:rPr>
          <w:rStyle w:val="StyleUnderline"/>
        </w:rPr>
        <w:t>Journalists, relying on sources from within the Saudi ruling family, report</w:t>
      </w:r>
      <w:r>
        <w:t xml:space="preserve"> that </w:t>
      </w:r>
      <w:r>
        <w:rPr>
          <w:rStyle w:val="StyleUnderline"/>
        </w:rPr>
        <w:t xml:space="preserve">concerned royals have been attempting to </w:t>
      </w:r>
      <w:r>
        <w:rPr>
          <w:rStyle w:val="Emphasis"/>
        </w:rPr>
        <w:t>intercede with King Salman</w:t>
      </w:r>
      <w:r>
        <w:rPr>
          <w:rStyle w:val="StyleUnderline"/>
        </w:rPr>
        <w:t xml:space="preserve"> bin </w:t>
      </w:r>
      <w:proofErr w:type="spellStart"/>
      <w:r>
        <w:rPr>
          <w:rStyle w:val="StyleUnderline"/>
        </w:rPr>
        <w:t>Abdulaziz</w:t>
      </w:r>
      <w:proofErr w:type="spellEnd"/>
      <w:r>
        <w:rPr>
          <w:rStyle w:val="StyleUnderline"/>
        </w:rPr>
        <w:t xml:space="preserve"> </w:t>
      </w:r>
      <w:r>
        <w:rPr>
          <w:rStyle w:val="Emphasis"/>
        </w:rPr>
        <w:t>directly</w:t>
      </w:r>
      <w:r>
        <w:t xml:space="preserve">. </w:t>
      </w:r>
      <w:r>
        <w:rPr>
          <w:rStyle w:val="StyleUnderline"/>
        </w:rPr>
        <w:t xml:space="preserve">The Washington Post reported that senior royal family members have met in secret in Riyadh several times in the past few months to discuss </w:t>
      </w:r>
      <w:r>
        <w:rPr>
          <w:rStyle w:val="Emphasis"/>
        </w:rPr>
        <w:t>diluting his power</w:t>
      </w:r>
      <w:r>
        <w:rPr>
          <w:rStyle w:val="StyleUnderline"/>
        </w:rPr>
        <w:t>.</w:t>
      </w:r>
      <w:r>
        <w:t xml:space="preserve"> </w:t>
      </w:r>
      <w:r>
        <w:rPr>
          <w:rStyle w:val="StyleUnderline"/>
        </w:rPr>
        <w:t xml:space="preserve">Meanwhile the recent return to the kingdom from the United Kingdom of the senior prince and brother of the king, Prince Ahmed, has raised speculation about </w:t>
      </w:r>
      <w:r>
        <w:rPr>
          <w:rStyle w:val="Emphasis"/>
        </w:rPr>
        <w:t xml:space="preserve">plans for a ruling consortium to constrain </w:t>
      </w:r>
      <w:proofErr w:type="spellStart"/>
      <w:r>
        <w:rPr>
          <w:rStyle w:val="Emphasis"/>
        </w:rPr>
        <w:t>MbS</w:t>
      </w:r>
      <w:proofErr w:type="spellEnd"/>
      <w:r>
        <w:rPr>
          <w:rStyle w:val="StyleUnderline"/>
        </w:rPr>
        <w:t xml:space="preserve">, or </w:t>
      </w:r>
      <w:r>
        <w:rPr>
          <w:rStyle w:val="Emphasis"/>
        </w:rPr>
        <w:t>even replace him</w:t>
      </w:r>
      <w:r>
        <w:rPr>
          <w:rStyle w:val="StyleUnderline"/>
        </w:rPr>
        <w:t>.</w:t>
      </w:r>
    </w:p>
    <w:p w:rsidR="00AA763B" w:rsidRPr="00016EE4" w:rsidRDefault="00AA763B" w:rsidP="00AA763B">
      <w:pPr>
        <w:pStyle w:val="Heading3"/>
        <w:rPr>
          <w:rStyle w:val="StyleUnderline"/>
          <w:sz w:val="32"/>
        </w:rPr>
      </w:pPr>
      <w:r>
        <w:rPr>
          <w:rStyle w:val="StyleUnderline"/>
          <w:sz w:val="32"/>
        </w:rPr>
        <w:lastRenderedPageBreak/>
        <w:t>Link – Yemen Flips Power Loss</w:t>
      </w:r>
    </w:p>
    <w:p w:rsidR="00AA763B" w:rsidRPr="00016EE4" w:rsidRDefault="00AA763B" w:rsidP="00AA763B">
      <w:pPr>
        <w:pStyle w:val="Heading4"/>
        <w:rPr>
          <w:bCs/>
        </w:rPr>
      </w:pPr>
      <w:r w:rsidRPr="00016EE4">
        <w:rPr>
          <w:bCs/>
        </w:rPr>
        <w:t>The war in Yemen will cause MBS to lose power --- the plan flips it</w:t>
      </w:r>
    </w:p>
    <w:p w:rsidR="00AA763B" w:rsidRDefault="00AA763B" w:rsidP="00AA763B">
      <w:r>
        <w:rPr>
          <w:rStyle w:val="Style13ptBold"/>
        </w:rPr>
        <w:t>Al-Rasheed, London School of Economics Professor, 2018</w:t>
      </w:r>
      <w:r>
        <w:t xml:space="preserve"> --- (</w:t>
      </w:r>
      <w:proofErr w:type="spellStart"/>
      <w:r>
        <w:t>Madawi</w:t>
      </w:r>
      <w:proofErr w:type="spellEnd"/>
      <w:r>
        <w:t xml:space="preserve"> al-Rasheed, </w:t>
      </w:r>
      <w:r>
        <w:rPr>
          <w:i/>
          <w:iCs/>
        </w:rPr>
        <w:t>New York Times</w:t>
      </w:r>
      <w:r>
        <w:t xml:space="preserve">, 10-18-2018, “Why King Salman Must Replace M.B.S.,” </w:t>
      </w:r>
      <w:hyperlink r:id="rId13" w:history="1">
        <w:r>
          <w:rPr>
            <w:rStyle w:val="Hyperlink"/>
          </w:rPr>
          <w:t>https://www.nytimes.com/2018/10/18/opinion/saudi-arabia-jamal-khashoggi-crown-prince-murder-king-salman-must-replace-mbs-stability.html</w:t>
        </w:r>
      </w:hyperlink>
      <w:r>
        <w:t>, DOA: 6-28-2018, NREM)</w:t>
      </w:r>
    </w:p>
    <w:p w:rsidR="00AA763B" w:rsidRDefault="00AA763B" w:rsidP="00AA763B">
      <w:r>
        <w:rPr>
          <w:rStyle w:val="StyleUnderline"/>
        </w:rPr>
        <w:t>Thanks to</w:t>
      </w:r>
      <w:r>
        <w:t xml:space="preserve"> the actions of the impetuous Crown Prince </w:t>
      </w:r>
      <w:r>
        <w:rPr>
          <w:rStyle w:val="StyleUnderline"/>
        </w:rPr>
        <w:t>Mohammed bin Salman</w:t>
      </w:r>
      <w:r>
        <w:t xml:space="preserve"> — </w:t>
      </w:r>
      <w:r>
        <w:rPr>
          <w:rStyle w:val="Emphasis"/>
        </w:rPr>
        <w:t>from the brutal war in Yemen</w:t>
      </w:r>
      <w:r>
        <w:t xml:space="preserve"> to picking a fight with Canada to, most recently, the apparent murder of the journalist Jamal Khashoggi — </w:t>
      </w:r>
      <w:r>
        <w:rPr>
          <w:rStyle w:val="StyleUnderline"/>
        </w:rPr>
        <w:t>Saudi Arabia is at risk of becoming a pariah state</w:t>
      </w:r>
      <w:r>
        <w:t xml:space="preserve">. The royal court in Riyadh — including King Salman bin </w:t>
      </w:r>
      <w:proofErr w:type="spellStart"/>
      <w:r>
        <w:t>Abdulaziz</w:t>
      </w:r>
      <w:proofErr w:type="spellEnd"/>
      <w:r>
        <w:t xml:space="preserve"> — surely realizes that this situation cannot continue.</w:t>
      </w:r>
    </w:p>
    <w:p w:rsidR="00AA763B" w:rsidRDefault="00AA763B" w:rsidP="00AA763B">
      <w:r>
        <w:t xml:space="preserve">If they are </w:t>
      </w:r>
      <w:proofErr w:type="gramStart"/>
      <w:r>
        <w:t>smart</w:t>
      </w:r>
      <w:proofErr w:type="gramEnd"/>
      <w:r>
        <w:t xml:space="preserve"> they will take decisive action. First, King Salman needs to remove Prince Mohammed from his post, admit responsibility for the assassination of Mr. Khashoggi, and face consequences. Later, if Saudi Arabia truly wants to become a respected member of the international community, the government should take steps toward becoming a constitutional monarchy.</w:t>
      </w:r>
    </w:p>
    <w:p w:rsidR="00AA763B" w:rsidRDefault="00AA763B" w:rsidP="00AA763B">
      <w:r>
        <w:rPr>
          <w:rStyle w:val="StyleUnderline"/>
        </w:rPr>
        <w:t>The idea</w:t>
      </w:r>
      <w:r>
        <w:t xml:space="preserve"> that </w:t>
      </w:r>
      <w:r>
        <w:rPr>
          <w:rStyle w:val="StyleUnderline"/>
        </w:rPr>
        <w:t xml:space="preserve">King Salman would </w:t>
      </w:r>
      <w:r>
        <w:rPr>
          <w:rStyle w:val="Emphasis"/>
        </w:rPr>
        <w:t>replace</w:t>
      </w:r>
      <w:r>
        <w:rPr>
          <w:rStyle w:val="StyleUnderline"/>
        </w:rPr>
        <w:t xml:space="preserve"> his son</w:t>
      </w:r>
      <w:r>
        <w:t xml:space="preserve">, also known as </w:t>
      </w:r>
      <w:r>
        <w:rPr>
          <w:rStyle w:val="StyleUnderline"/>
        </w:rPr>
        <w:t>M.B.S., with a less boisterous and erratic crown prince</w:t>
      </w:r>
      <w:r>
        <w:t xml:space="preserve"> might appear unrealistic — but it </w:t>
      </w:r>
      <w:r>
        <w:rPr>
          <w:rStyle w:val="Emphasis"/>
        </w:rPr>
        <w:t>has precedents</w:t>
      </w:r>
      <w:r>
        <w:t xml:space="preserve">. If it is the will of the king, </w:t>
      </w:r>
      <w:r>
        <w:rPr>
          <w:rStyle w:val="StyleUnderline"/>
        </w:rPr>
        <w:t xml:space="preserve">dismissing a crown prince is </w:t>
      </w:r>
      <w:r>
        <w:rPr>
          <w:rStyle w:val="Emphasis"/>
        </w:rPr>
        <w:t>not very difficult or controversial</w:t>
      </w:r>
      <w:r>
        <w:t xml:space="preserve">. </w:t>
      </w:r>
      <w:r>
        <w:rPr>
          <w:rStyle w:val="StyleUnderline"/>
        </w:rPr>
        <w:t xml:space="preserve">King Salman </w:t>
      </w:r>
      <w:r>
        <w:rPr>
          <w:rStyle w:val="Emphasis"/>
        </w:rPr>
        <w:t xml:space="preserve">already sacked two crown </w:t>
      </w:r>
      <w:proofErr w:type="spellStart"/>
      <w:r>
        <w:rPr>
          <w:rStyle w:val="Emphasis"/>
        </w:rPr>
        <w:t>princes</w:t>
      </w:r>
      <w:proofErr w:type="spellEnd"/>
      <w:r>
        <w:rPr>
          <w:rStyle w:val="StyleUnderline"/>
        </w:rPr>
        <w:t xml:space="preserve"> when he became king in 2015</w:t>
      </w:r>
      <w:r>
        <w:t xml:space="preserve">: his </w:t>
      </w:r>
      <w:proofErr w:type="spellStart"/>
      <w:r>
        <w:t>half brother</w:t>
      </w:r>
      <w:proofErr w:type="spellEnd"/>
      <w:r>
        <w:t xml:space="preserve">, Prince Muqrin bin </w:t>
      </w:r>
      <w:proofErr w:type="spellStart"/>
      <w:r>
        <w:t>Abdulaziz</w:t>
      </w:r>
      <w:proofErr w:type="spellEnd"/>
      <w:r>
        <w:t xml:space="preserve">, and his nephew, Prince Muhammad bin </w:t>
      </w:r>
      <w:proofErr w:type="gramStart"/>
      <w:r>
        <w:t>Nayef .</w:t>
      </w:r>
      <w:proofErr w:type="gramEnd"/>
      <w:r>
        <w:t xml:space="preserve"> They were both sidelined by royal decree.</w:t>
      </w:r>
    </w:p>
    <w:p w:rsidR="00AA763B" w:rsidRDefault="00AA763B" w:rsidP="00AA763B">
      <w:pPr>
        <w:rPr>
          <w:rStyle w:val="StyleUnderline"/>
        </w:rPr>
      </w:pPr>
      <w:r>
        <w:t xml:space="preserve">But </w:t>
      </w:r>
      <w:r>
        <w:rPr>
          <w:rStyle w:val="StyleUnderline"/>
        </w:rPr>
        <w:t xml:space="preserve">there is a more useful historical example when we consider M.B.S.: In the 1960s, King Saud bin </w:t>
      </w:r>
      <w:proofErr w:type="spellStart"/>
      <w:r>
        <w:rPr>
          <w:rStyle w:val="StyleUnderline"/>
        </w:rPr>
        <w:t>Abdulaziz</w:t>
      </w:r>
      <w:proofErr w:type="spellEnd"/>
      <w:r>
        <w:rPr>
          <w:rStyle w:val="StyleUnderline"/>
        </w:rPr>
        <w:t xml:space="preserve"> became an embarrassment to the royal family as he plundered wealth, plotted to assassinate Arab leaders such as Gamal Abdel Nasser of Egypt, and later waved the flag of anti-imperialism and Arab nationalism.</w:t>
      </w:r>
    </w:p>
    <w:p w:rsidR="00AA763B" w:rsidRDefault="00AA763B" w:rsidP="00AA763B">
      <w:r>
        <w:t xml:space="preserve">The kingdom was on the brink of bankruptcy and the United States was alarmed. Several princes led by Talal bin </w:t>
      </w:r>
      <w:proofErr w:type="spellStart"/>
      <w:r>
        <w:t>Abdulaziz</w:t>
      </w:r>
      <w:proofErr w:type="spellEnd"/>
      <w:r>
        <w:t xml:space="preserve">, the father of Prince Walid bin </w:t>
      </w:r>
      <w:proofErr w:type="gramStart"/>
      <w:r>
        <w:t>Talal ,</w:t>
      </w:r>
      <w:proofErr w:type="gramEnd"/>
      <w:r>
        <w:t xml:space="preserve"> went into exile in Beirut and Cairo, from where they demanded a constitutional monarchy.</w:t>
      </w:r>
    </w:p>
    <w:p w:rsidR="00AA763B" w:rsidRDefault="00AA763B" w:rsidP="00AA763B">
      <w:r>
        <w:t xml:space="preserve">King Saud became persona non grata in the royal family. Crown Prince Faisal bin </w:t>
      </w:r>
      <w:proofErr w:type="spellStart"/>
      <w:r>
        <w:t>Abdulaziz</w:t>
      </w:r>
      <w:proofErr w:type="spellEnd"/>
      <w:r>
        <w:t>, a shrewd strategist, worked with other princes, got a religious decree from the clergy, and forced King Saud to abdicate after besieging his palace with the National Guard.</w:t>
      </w:r>
    </w:p>
    <w:p w:rsidR="00AA763B" w:rsidRDefault="00AA763B" w:rsidP="00AA763B">
      <w:r>
        <w:rPr>
          <w:rStyle w:val="StyleUnderline"/>
        </w:rPr>
        <w:t>King Salman and the other moderate figures in the royal family don’t necessarily need to besiege the palace, but they could</w:t>
      </w:r>
      <w:r>
        <w:t xml:space="preserve"> </w:t>
      </w:r>
      <w:r>
        <w:rPr>
          <w:rStyle w:val="StyleUnderline"/>
        </w:rPr>
        <w:t>find a more peaceful way to push M.B.S. out</w:t>
      </w:r>
      <w:r>
        <w:t>.</w:t>
      </w:r>
    </w:p>
    <w:p w:rsidR="00AA763B" w:rsidRDefault="00AA763B" w:rsidP="00AA763B">
      <w:pPr>
        <w:rPr>
          <w:rStyle w:val="StyleUnderline"/>
        </w:rPr>
      </w:pPr>
      <w:r>
        <w:rPr>
          <w:rStyle w:val="StyleUnderline"/>
        </w:rPr>
        <w:t xml:space="preserve">There are </w:t>
      </w:r>
      <w:r>
        <w:rPr>
          <w:rStyle w:val="Emphasis"/>
        </w:rPr>
        <w:t>several eligible candidates</w:t>
      </w:r>
      <w:r>
        <w:rPr>
          <w:rStyle w:val="StyleUnderline"/>
        </w:rPr>
        <w:t xml:space="preserve"> to </w:t>
      </w:r>
      <w:r>
        <w:rPr>
          <w:rStyle w:val="Emphasis"/>
        </w:rPr>
        <w:t>replace</w:t>
      </w:r>
      <w:r>
        <w:t xml:space="preserve"> </w:t>
      </w:r>
      <w:r>
        <w:rPr>
          <w:rStyle w:val="StyleUnderline"/>
        </w:rPr>
        <w:t>the disastrous Prince Mohammed. Prince Ahmad, a brother of King Salman, who has been sidelined for a long time after a short career as deputy minister of interior, may be a good choice. He is a marginal figure and neither powerful nor aggressive. Given the resentment against the iron fist of M.B.S. and his willingness to humiliate senior members of the royal family, Prince Ahmad’s less adversarial style might help Saudi Arabia to re-establish the shattered royal consensus.</w:t>
      </w:r>
    </w:p>
    <w:p w:rsidR="00AA763B" w:rsidRDefault="00AA763B" w:rsidP="00AA763B">
      <w:pPr>
        <w:rPr>
          <w:rStyle w:val="StyleUnderline"/>
        </w:rPr>
      </w:pPr>
      <w:r>
        <w:lastRenderedPageBreak/>
        <w:t xml:space="preserve">Apart from him, the </w:t>
      </w:r>
      <w:r>
        <w:rPr>
          <w:rStyle w:val="StyleUnderline"/>
        </w:rPr>
        <w:t xml:space="preserve">more prominent contenders could be King Salman’s nephews, former Crown Prince Muhammad bin Nayef, who was removed and humiliated over a year ago, and Prince </w:t>
      </w:r>
      <w:proofErr w:type="spellStart"/>
      <w:r>
        <w:rPr>
          <w:rStyle w:val="StyleUnderline"/>
        </w:rPr>
        <w:t>Mutaib</w:t>
      </w:r>
      <w:proofErr w:type="spellEnd"/>
      <w:r>
        <w:rPr>
          <w:rStyle w:val="StyleUnderline"/>
        </w:rPr>
        <w:t xml:space="preserve"> bin </w:t>
      </w:r>
      <w:proofErr w:type="gramStart"/>
      <w:r>
        <w:rPr>
          <w:rStyle w:val="StyleUnderline"/>
        </w:rPr>
        <w:t>Abdullah ,</w:t>
      </w:r>
      <w:proofErr w:type="gramEnd"/>
      <w:r>
        <w:rPr>
          <w:rStyle w:val="StyleUnderline"/>
        </w:rPr>
        <w:t xml:space="preserve"> who ran the Saudi Arabian National Guard before he was detained and released in 2017.</w:t>
      </w:r>
    </w:p>
    <w:p w:rsidR="00AA763B" w:rsidRDefault="00AA763B" w:rsidP="00AA763B">
      <w:r>
        <w:t>Prince Muhammad bin Nayef has a reputation for ruthlessness and may not be able to amass support from the royalty and the commoners. He was loved by the Western governments for his campaign against Al Qaeda since 2003 and was offered the George Tenet medal by the C.I.A. weeks before he was dismissed as crown prince in 2015. But he also spread fear in society, detaining and torturing activists, and many Saudis suffered as he used the war on terror to silence peaceful dissent.</w:t>
      </w:r>
    </w:p>
    <w:p w:rsidR="00AA763B" w:rsidRDefault="00AA763B" w:rsidP="00AA763B">
      <w:r>
        <w:t xml:space="preserve">In contrast, Prince </w:t>
      </w:r>
      <w:proofErr w:type="spellStart"/>
      <w:r>
        <w:t>Mutaib’s</w:t>
      </w:r>
      <w:proofErr w:type="spellEnd"/>
      <w:r>
        <w:t xml:space="preserve"> name is not associated with repression. His power base was among the tribal groups that joined the national guard. He can live off the reputation of his father as the old patron of the kingdom. If he continues the paternalism of his father, he may become a focal symbol for rebuilding trust among his own kin.</w:t>
      </w:r>
    </w:p>
    <w:p w:rsidR="00AA763B" w:rsidRDefault="00AA763B" w:rsidP="00AA763B">
      <w:pPr>
        <w:rPr>
          <w:rStyle w:val="StyleUnderline"/>
        </w:rPr>
      </w:pPr>
      <w:r>
        <w:rPr>
          <w:rStyle w:val="StyleUnderline"/>
        </w:rPr>
        <w:t>Nobody knows for sure what the Saudi royals are thinking, but nobody would challenge King Salman if he replaces his son. Most people patronized by M.B.S. are recent appointees and should not be expected to put up a fight against King Salman.</w:t>
      </w:r>
    </w:p>
    <w:p w:rsidR="00AA763B" w:rsidRDefault="00AA763B" w:rsidP="00AA763B">
      <w:r>
        <w:t xml:space="preserve">But </w:t>
      </w:r>
      <w:r>
        <w:rPr>
          <w:rStyle w:val="StyleUnderline"/>
        </w:rPr>
        <w:t xml:space="preserve">it is unclear if the aging King Salman fully understands that </w:t>
      </w:r>
      <w:r>
        <w:rPr>
          <w:rStyle w:val="Emphasis"/>
        </w:rPr>
        <w:t>damage M.B.S. has done to the kingdom</w:t>
      </w:r>
      <w:r>
        <w:t xml:space="preserve"> </w:t>
      </w:r>
      <w:r>
        <w:rPr>
          <w:rStyle w:val="StyleUnderline"/>
        </w:rPr>
        <w:t xml:space="preserve">— </w:t>
      </w:r>
      <w:r>
        <w:rPr>
          <w:rStyle w:val="Emphasis"/>
        </w:rPr>
        <w:t>tarnished</w:t>
      </w:r>
      <w:r>
        <w:rPr>
          <w:rStyle w:val="StyleUnderline"/>
        </w:rPr>
        <w:t xml:space="preserve"> its </w:t>
      </w:r>
      <w:r>
        <w:rPr>
          <w:rStyle w:val="Emphasis"/>
        </w:rPr>
        <w:t>reputation</w:t>
      </w:r>
      <w:r>
        <w:t xml:space="preserve"> </w:t>
      </w:r>
      <w:r>
        <w:rPr>
          <w:rStyle w:val="StyleUnderline"/>
        </w:rPr>
        <w:t xml:space="preserve">through reckless </w:t>
      </w:r>
      <w:r>
        <w:rPr>
          <w:rStyle w:val="Emphasis"/>
        </w:rPr>
        <w:t>wars, detentions, torture, and now murder</w:t>
      </w:r>
      <w:r>
        <w:t xml:space="preserve">, </w:t>
      </w:r>
      <w:r>
        <w:rPr>
          <w:rStyle w:val="StyleUnderline"/>
        </w:rPr>
        <w:t>alienated the broader royal family, shattered its old consensus</w:t>
      </w:r>
      <w:r>
        <w:t>. Cosmetic measures — women driving, cinemas, theaters — are not enough to usher in a new dawn in the kingdom.</w:t>
      </w:r>
    </w:p>
    <w:p w:rsidR="00AA763B" w:rsidRDefault="00AA763B" w:rsidP="00AA763B">
      <w:r>
        <w:t>Although a long shot, if King Salman does replace M.B.S., he must transform the absolute Saudi monarchy into a constitutional monarchy with an elected government and parliament, who approve the appointment of future kings and crown princes. That alone will prevent the emergence of a new M.B.S.-like figure who could amass all the power and threaten the interests of the kingdom.</w:t>
      </w:r>
    </w:p>
    <w:p w:rsidR="00AA763B" w:rsidRDefault="00AA763B" w:rsidP="00AA763B">
      <w:r>
        <w:rPr>
          <w:rStyle w:val="StyleUnderline"/>
        </w:rPr>
        <w:t xml:space="preserve">Saudi Arabia </w:t>
      </w:r>
      <w:r>
        <w:rPr>
          <w:rStyle w:val="Emphasis"/>
        </w:rPr>
        <w:t>has had the time and the money to transform itself</w:t>
      </w:r>
      <w:r>
        <w:t xml:space="preserve"> </w:t>
      </w:r>
      <w:r>
        <w:rPr>
          <w:rStyle w:val="StyleUnderline"/>
        </w:rPr>
        <w:t xml:space="preserve">into a modern state that respects </w:t>
      </w:r>
      <w:r>
        <w:rPr>
          <w:rStyle w:val="Emphasis"/>
        </w:rPr>
        <w:t>basic human rights</w:t>
      </w:r>
      <w:r>
        <w:rPr>
          <w:rStyle w:val="StyleUnderline"/>
        </w:rPr>
        <w:t xml:space="preserve"> and </w:t>
      </w:r>
      <w:r>
        <w:rPr>
          <w:rStyle w:val="Emphasis"/>
        </w:rPr>
        <w:t>freedoms</w:t>
      </w:r>
      <w:r>
        <w:t>, but it has avoided that path. In the past, citizens and some royals have sought rudimentary forms of political representation but calls for constitutional monarchy have landed its proponents in prison. There is little hope of change.</w:t>
      </w:r>
    </w:p>
    <w:p w:rsidR="00AA763B" w:rsidRDefault="00AA763B" w:rsidP="00AA763B">
      <w:r>
        <w:rPr>
          <w:rStyle w:val="StyleUnderline"/>
        </w:rPr>
        <w:t xml:space="preserve">King Salman will never voluntarily push for such a change </w:t>
      </w:r>
      <w:r>
        <w:rPr>
          <w:rStyle w:val="Emphasis"/>
        </w:rPr>
        <w:t>without serious pressure</w:t>
      </w:r>
      <w:r>
        <w:rPr>
          <w:rStyle w:val="StyleUnderline"/>
        </w:rPr>
        <w:t xml:space="preserve"> from </w:t>
      </w:r>
      <w:r>
        <w:rPr>
          <w:rStyle w:val="Emphasis"/>
        </w:rPr>
        <w:t>inside</w:t>
      </w:r>
      <w:r>
        <w:rPr>
          <w:rStyle w:val="StyleUnderline"/>
        </w:rPr>
        <w:t xml:space="preserve"> and</w:t>
      </w:r>
      <w:r>
        <w:t xml:space="preserve"> outside </w:t>
      </w:r>
      <w:r>
        <w:rPr>
          <w:rStyle w:val="StyleUnderline"/>
        </w:rPr>
        <w:t>the country</w:t>
      </w:r>
      <w:r>
        <w:t xml:space="preserve">. Given the support he has from the West, especially President </w:t>
      </w:r>
      <w:proofErr w:type="gramStart"/>
      <w:r>
        <w:t>Trump ,</w:t>
      </w:r>
      <w:proofErr w:type="gramEnd"/>
      <w:r>
        <w:t xml:space="preserve"> most Western governments might be happy to see another abbreviation emerge as the new face of the kingdom to absorb the global outrage over Jamal Khashoggi’s disappearance and murder.</w:t>
      </w:r>
    </w:p>
    <w:p w:rsidR="00AA763B" w:rsidRDefault="00AA763B" w:rsidP="00AA763B">
      <w:pPr>
        <w:rPr>
          <w:rStyle w:val="StyleUnderline"/>
        </w:rPr>
      </w:pPr>
      <w:r>
        <w:rPr>
          <w:rStyle w:val="StyleUnderline"/>
        </w:rPr>
        <w:t>Replacing M.B.S. and moving toward a constitutional monarchy</w:t>
      </w:r>
      <w:r>
        <w:t xml:space="preserve"> might seem like wishful thinking </w:t>
      </w:r>
      <w:proofErr w:type="gramStart"/>
      <w:r>
        <w:t>at the moment</w:t>
      </w:r>
      <w:proofErr w:type="gramEnd"/>
      <w:r>
        <w:t>, but these two steps mig</w:t>
      </w:r>
      <w:r>
        <w:rPr>
          <w:rStyle w:val="StyleUnderline"/>
        </w:rPr>
        <w:t xml:space="preserve">ht save Saudi Arabia from </w:t>
      </w:r>
      <w:r>
        <w:rPr>
          <w:rStyle w:val="Emphasis"/>
        </w:rPr>
        <w:t>more serious upheaval</w:t>
      </w:r>
      <w:r>
        <w:rPr>
          <w:rStyle w:val="StyleUnderline"/>
        </w:rPr>
        <w:t xml:space="preserve"> and </w:t>
      </w:r>
      <w:r>
        <w:rPr>
          <w:rStyle w:val="Emphasis"/>
        </w:rPr>
        <w:t>possible implosion</w:t>
      </w:r>
      <w:r>
        <w:rPr>
          <w:rStyle w:val="StyleUnderline"/>
        </w:rPr>
        <w:t xml:space="preserve"> from within in the future.</w:t>
      </w:r>
    </w:p>
    <w:p w:rsidR="00AA763B" w:rsidRPr="00016EE4" w:rsidRDefault="00AA763B" w:rsidP="00AA763B">
      <w:pPr>
        <w:pStyle w:val="Heading4"/>
        <w:rPr>
          <w:bCs/>
        </w:rPr>
      </w:pPr>
      <w:r w:rsidRPr="00016EE4">
        <w:rPr>
          <w:bCs/>
          <w:u w:val="single"/>
        </w:rPr>
        <w:t>Winning</w:t>
      </w:r>
      <w:r w:rsidRPr="00016EE4">
        <w:rPr>
          <w:bCs/>
        </w:rPr>
        <w:t xml:space="preserve"> the war in Yemen ensures </w:t>
      </w:r>
      <w:r w:rsidRPr="00016EE4">
        <w:rPr>
          <w:bCs/>
          <w:u w:val="single"/>
        </w:rPr>
        <w:t>MBS control</w:t>
      </w:r>
    </w:p>
    <w:p w:rsidR="00AA763B" w:rsidRDefault="00AA763B" w:rsidP="00AA763B">
      <w:proofErr w:type="spellStart"/>
      <w:r>
        <w:rPr>
          <w:rStyle w:val="Style13ptBold"/>
        </w:rPr>
        <w:t>Cerioli</w:t>
      </w:r>
      <w:proofErr w:type="spellEnd"/>
      <w:r>
        <w:rPr>
          <w:rStyle w:val="Style13ptBold"/>
        </w:rPr>
        <w:t>, PhD in foreign policy and international relations, 2018</w:t>
      </w:r>
      <w:r>
        <w:t xml:space="preserve"> --- (</w:t>
      </w:r>
      <w:proofErr w:type="spellStart"/>
      <w:r>
        <w:t>Luíza</w:t>
      </w:r>
      <w:proofErr w:type="spellEnd"/>
      <w:r>
        <w:t xml:space="preserve"> Gimenez </w:t>
      </w:r>
      <w:proofErr w:type="spellStart"/>
      <w:r>
        <w:t>Cerioli</w:t>
      </w:r>
      <w:proofErr w:type="spellEnd"/>
      <w:r>
        <w:t xml:space="preserve">, </w:t>
      </w:r>
      <w:proofErr w:type="spellStart"/>
      <w:r>
        <w:t>Contexto</w:t>
      </w:r>
      <w:proofErr w:type="spellEnd"/>
      <w:r>
        <w:t xml:space="preserve"> </w:t>
      </w:r>
      <w:proofErr w:type="spellStart"/>
      <w:r>
        <w:t>Internacional</w:t>
      </w:r>
      <w:proofErr w:type="spellEnd"/>
      <w:r>
        <w:t xml:space="preserve">, vol. 40, no. 2, 2018, pp. 295-317, “Roles and International </w:t>
      </w:r>
      <w:proofErr w:type="spellStart"/>
      <w:r>
        <w:t>Behaviour</w:t>
      </w:r>
      <w:proofErr w:type="spellEnd"/>
      <w:r>
        <w:t xml:space="preserve">: Saudi–Iranian Rivalry in Bahrain's and Yemen's Arab Spring,” DOI: 10.1590/50102-8529.2018400200010, </w:t>
      </w:r>
      <w:proofErr w:type="spellStart"/>
      <w:r>
        <w:t>Proquest</w:t>
      </w:r>
      <w:proofErr w:type="spellEnd"/>
      <w:r>
        <w:t>, NREM)</w:t>
      </w:r>
    </w:p>
    <w:p w:rsidR="00AA763B" w:rsidRDefault="00AA763B" w:rsidP="00AA763B">
      <w:r>
        <w:lastRenderedPageBreak/>
        <w:t xml:space="preserve">When it comes to US participation in the conflict, one can also trace some parallels with the Bahraini case. </w:t>
      </w:r>
      <w:r>
        <w:rPr>
          <w:rStyle w:val="StyleUnderline"/>
        </w:rPr>
        <w:t xml:space="preserve">The Saudis did not wait for Washington's nod of approval for the Yemen operation: </w:t>
      </w:r>
      <w:r>
        <w:t>The USA received notice only three days before the missiles started flying into Yemini sky (</w:t>
      </w:r>
      <w:proofErr w:type="spellStart"/>
      <w:r>
        <w:t>Pecquet</w:t>
      </w:r>
      <w:proofErr w:type="spellEnd"/>
      <w:r>
        <w:t xml:space="preserve"> 2015). Nevertheless, </w:t>
      </w:r>
      <w:r>
        <w:rPr>
          <w:rStyle w:val="StyleUnderline"/>
        </w:rPr>
        <w:t xml:space="preserve">the mission did end up receiving </w:t>
      </w:r>
      <w:r>
        <w:rPr>
          <w:rStyle w:val="Emphasis"/>
        </w:rPr>
        <w:t>US military and strategic support</w:t>
      </w:r>
      <w:r>
        <w:t>. Some analysts argue that King Salman bargained the country's approval of the Iranian Nuclear deal (JCPOA) in exchange for Washington's full support on the Yemen intervention (</w:t>
      </w:r>
      <w:proofErr w:type="spellStart"/>
      <w:r>
        <w:t>Pecquet</w:t>
      </w:r>
      <w:proofErr w:type="spellEnd"/>
      <w:r>
        <w:t xml:space="preserve"> 2015; Clausen 2015: 24). Barack Obama and Donald Trump made remarks questioning the operation and its effectiveness; however, both presidents kept public support for the conflict (Riedel 2018).</w:t>
      </w:r>
    </w:p>
    <w:p w:rsidR="00AA763B" w:rsidRDefault="00AA763B" w:rsidP="00AA763B">
      <w:pPr>
        <w:rPr>
          <w:rStyle w:val="StyleUnderline"/>
        </w:rPr>
      </w:pPr>
      <w:r>
        <w:t xml:space="preserve">Furthermore, </w:t>
      </w:r>
      <w:r>
        <w:rPr>
          <w:rStyle w:val="Emphasis"/>
        </w:rPr>
        <w:t>winning the Yemeni war is essential to the authority and power of Mohammad bin Salman (MBS),</w:t>
      </w:r>
      <w:r>
        <w:t xml:space="preserve"> King Salman's son, and the next in line to be the king of Saudi Arabia. </w:t>
      </w:r>
      <w:r>
        <w:rPr>
          <w:rStyle w:val="StyleUnderline"/>
        </w:rPr>
        <w:t xml:space="preserve">MBS is the commander-in-chief and the </w:t>
      </w:r>
      <w:r>
        <w:rPr>
          <w:rStyle w:val="Emphasis"/>
        </w:rPr>
        <w:t>face of the war</w:t>
      </w:r>
      <w:r>
        <w:t xml:space="preserve">. </w:t>
      </w:r>
      <w:r>
        <w:rPr>
          <w:rStyle w:val="StyleUnderline"/>
        </w:rPr>
        <w:t xml:space="preserve">All eyes are on the Kingdom as it heads towards the first generational change in its dynasty, as MBS will be the first grandson of </w:t>
      </w:r>
      <w:proofErr w:type="spellStart"/>
      <w:r>
        <w:rPr>
          <w:rStyle w:val="StyleUnderline"/>
        </w:rPr>
        <w:t>Abdulaziz</w:t>
      </w:r>
      <w:proofErr w:type="spellEnd"/>
      <w:r>
        <w:rPr>
          <w:rStyle w:val="StyleUnderline"/>
        </w:rPr>
        <w:t xml:space="preserve"> to assume the throne. The ambitious young Crown Prince is determined to make significant </w:t>
      </w:r>
      <w:r>
        <w:rPr>
          <w:rStyle w:val="Emphasis"/>
        </w:rPr>
        <w:t>economic, industrial and institutional changes in Saudi Arabia, and those reforms need domestic support and regional backing</w:t>
      </w:r>
      <w:r>
        <w:t xml:space="preserve">. Thus, </w:t>
      </w:r>
      <w:r>
        <w:rPr>
          <w:rStyle w:val="StyleUnderline"/>
        </w:rPr>
        <w:t>losing the war could mean not only</w:t>
      </w:r>
      <w:r>
        <w:t xml:space="preserve"> </w:t>
      </w:r>
      <w:r>
        <w:rPr>
          <w:rStyle w:val="StyleUnderline"/>
        </w:rPr>
        <w:t xml:space="preserve">a blow to Salman's foreign policy but also a strike to </w:t>
      </w:r>
      <w:r>
        <w:rPr>
          <w:rStyle w:val="Emphasis"/>
        </w:rPr>
        <w:t>MBS's image and long-term goals</w:t>
      </w:r>
      <w:r>
        <w:rPr>
          <w:rStyle w:val="StyleUnderline"/>
        </w:rPr>
        <w:t xml:space="preserve"> (Al-Rasheed 2015).</w:t>
      </w:r>
    </w:p>
    <w:p w:rsidR="00AA763B" w:rsidRDefault="00AA763B" w:rsidP="00AA763B">
      <w:r>
        <w:t xml:space="preserve">In April 2015, Operation Restoring Hope replaced Decisive Storm, but the attacks did not cease. In an interview, MBS insisted that Restoring Hope 'does not mean we will allow the militia to expand on the ground, they must </w:t>
      </w:r>
      <w:proofErr w:type="spellStart"/>
      <w:r>
        <w:t>realise</w:t>
      </w:r>
      <w:proofErr w:type="spellEnd"/>
      <w:r>
        <w:t xml:space="preserve"> that every day they do not get closer to the political solution, they lose on the ground' (The Economist 2016). </w:t>
      </w:r>
      <w:r>
        <w:rPr>
          <w:rStyle w:val="StyleUnderline"/>
        </w:rPr>
        <w:t>The Prince's goal is to restore in Yemen an allied stable regime and to consolidate his country as the regional leader.</w:t>
      </w:r>
      <w:r>
        <w:t xml:space="preserve"> To fulfil this objective, </w:t>
      </w:r>
      <w:r>
        <w:rPr>
          <w:rStyle w:val="StyleUnderline"/>
        </w:rPr>
        <w:t>Riyadh is already deploying its military and economic capacities, raising military expenditures</w:t>
      </w:r>
      <w:r>
        <w:t xml:space="preserve"> (</w:t>
      </w:r>
      <w:proofErr w:type="spellStart"/>
      <w:r>
        <w:t>Jarzabek</w:t>
      </w:r>
      <w:proofErr w:type="spellEnd"/>
      <w:r>
        <w:t xml:space="preserve"> 2016) </w:t>
      </w:r>
      <w:r>
        <w:rPr>
          <w:rStyle w:val="StyleUnderline"/>
        </w:rPr>
        <w:t>and developing substantial economic reforms</w:t>
      </w:r>
      <w:r>
        <w:t>, such as the Saudi Vision 2030. Therefore, the Yemeni Arab Spring was to Saudi Arabia a decisive moment and a wake-up call to reinforce its goals as a regional leadership and avoid the expansion of its enemy.</w:t>
      </w:r>
    </w:p>
    <w:p w:rsidR="00AA763B" w:rsidRPr="00016EE4" w:rsidRDefault="00AA763B" w:rsidP="00AA763B">
      <w:pPr>
        <w:pStyle w:val="Heading3"/>
        <w:rPr>
          <w:rStyle w:val="StyleUnderline"/>
          <w:sz w:val="32"/>
        </w:rPr>
      </w:pPr>
      <w:r w:rsidRPr="00016EE4">
        <w:rPr>
          <w:rStyle w:val="StyleUnderline"/>
          <w:sz w:val="32"/>
        </w:rPr>
        <w:lastRenderedPageBreak/>
        <w:t xml:space="preserve">AT: </w:t>
      </w:r>
      <w:r>
        <w:rPr>
          <w:rStyle w:val="StyleUnderline"/>
          <w:sz w:val="32"/>
        </w:rPr>
        <w:t xml:space="preserve">No Link - </w:t>
      </w:r>
      <w:r w:rsidRPr="00016EE4">
        <w:rPr>
          <w:rStyle w:val="StyleUnderline"/>
          <w:sz w:val="32"/>
        </w:rPr>
        <w:t xml:space="preserve">War popular </w:t>
      </w:r>
    </w:p>
    <w:p w:rsidR="00AA763B" w:rsidRPr="00016EE4" w:rsidRDefault="00AA763B" w:rsidP="00AA763B">
      <w:pPr>
        <w:pStyle w:val="Heading4"/>
        <w:rPr>
          <w:bCs/>
        </w:rPr>
      </w:pPr>
      <w:r w:rsidRPr="00016EE4">
        <w:rPr>
          <w:bCs/>
        </w:rPr>
        <w:t xml:space="preserve">The war </w:t>
      </w:r>
      <w:r w:rsidRPr="00016EE4">
        <w:rPr>
          <w:bCs/>
          <w:u w:val="single"/>
        </w:rPr>
        <w:t>drains</w:t>
      </w:r>
      <w:r w:rsidRPr="00016EE4">
        <w:rPr>
          <w:bCs/>
        </w:rPr>
        <w:t xml:space="preserve"> Saudi’s economy --- leading to a </w:t>
      </w:r>
      <w:r w:rsidRPr="00016EE4">
        <w:rPr>
          <w:bCs/>
          <w:u w:val="single"/>
        </w:rPr>
        <w:t>transition</w:t>
      </w:r>
      <w:r w:rsidRPr="00016EE4">
        <w:rPr>
          <w:bCs/>
        </w:rPr>
        <w:t xml:space="preserve"> in government</w:t>
      </w:r>
    </w:p>
    <w:p w:rsidR="00AA763B" w:rsidRDefault="00AA763B" w:rsidP="00AA763B">
      <w:proofErr w:type="spellStart"/>
      <w:r>
        <w:rPr>
          <w:rStyle w:val="Style13ptBold"/>
        </w:rPr>
        <w:t>Muasher</w:t>
      </w:r>
      <w:proofErr w:type="spellEnd"/>
      <w:r>
        <w:rPr>
          <w:rStyle w:val="Style13ptBold"/>
        </w:rPr>
        <w:t>, Carnegie Endowment for International Peace vice president for studies and former Jordan diplomat, 2018</w:t>
      </w:r>
      <w:r>
        <w:t xml:space="preserve"> --- (Marwan </w:t>
      </w:r>
      <w:proofErr w:type="spellStart"/>
      <w:r>
        <w:t>Muasher</w:t>
      </w:r>
      <w:proofErr w:type="spellEnd"/>
      <w:r>
        <w:t xml:space="preserve">, </w:t>
      </w:r>
      <w:r>
        <w:rPr>
          <w:i/>
          <w:iCs/>
        </w:rPr>
        <w:t>Foreign Affairs</w:t>
      </w:r>
      <w:r>
        <w:t xml:space="preserve">, vol. 97, no. 6, </w:t>
      </w:r>
      <w:proofErr w:type="gramStart"/>
      <w:r>
        <w:t>Nov,</w:t>
      </w:r>
      <w:proofErr w:type="gramEnd"/>
      <w:r>
        <w:t xml:space="preserve"> 2018, pp. 113-116, “The Next Arab Uprising,” </w:t>
      </w:r>
      <w:proofErr w:type="spellStart"/>
      <w:r>
        <w:t>Proquest</w:t>
      </w:r>
      <w:proofErr w:type="spellEnd"/>
      <w:r>
        <w:t>, DOA: 6-28-2019, NREM)</w:t>
      </w:r>
    </w:p>
    <w:p w:rsidR="00AA763B" w:rsidRDefault="00AA763B" w:rsidP="00AA763B">
      <w:pPr>
        <w:rPr>
          <w:rStyle w:val="Emphasis"/>
        </w:rPr>
      </w:pPr>
      <w:r>
        <w:rPr>
          <w:rStyle w:val="StyleUnderline"/>
        </w:rPr>
        <w:t>In Saudi Arabia,</w:t>
      </w:r>
      <w:r>
        <w:t xml:space="preserve"> the end of </w:t>
      </w:r>
      <w:r>
        <w:rPr>
          <w:rStyle w:val="StyleUnderline"/>
        </w:rPr>
        <w:t>high oil prices coincided with</w:t>
      </w:r>
      <w:r>
        <w:t xml:space="preserve"> the passing of power to a </w:t>
      </w:r>
      <w:r>
        <w:rPr>
          <w:rStyle w:val="StyleUnderline"/>
        </w:rPr>
        <w:t>new</w:t>
      </w:r>
      <w:r>
        <w:t xml:space="preserve"> generation of </w:t>
      </w:r>
      <w:r>
        <w:rPr>
          <w:rStyle w:val="StyleUnderline"/>
        </w:rPr>
        <w:t xml:space="preserve">leaders-most prominent among them Crown Prince </w:t>
      </w:r>
      <w:r>
        <w:rPr>
          <w:rStyle w:val="Emphasis"/>
        </w:rPr>
        <w:t>M</w:t>
      </w:r>
      <w:r>
        <w:rPr>
          <w:rStyle w:val="StyleUnderline"/>
        </w:rPr>
        <w:t xml:space="preserve">ohammed </w:t>
      </w:r>
      <w:r>
        <w:rPr>
          <w:rStyle w:val="Emphasis"/>
        </w:rPr>
        <w:t>b</w:t>
      </w:r>
      <w:r>
        <w:rPr>
          <w:rStyle w:val="StyleUnderline"/>
        </w:rPr>
        <w:t xml:space="preserve">in </w:t>
      </w:r>
      <w:r>
        <w:rPr>
          <w:rStyle w:val="Emphasis"/>
        </w:rPr>
        <w:t>S</w:t>
      </w:r>
      <w:r>
        <w:rPr>
          <w:rStyle w:val="StyleUnderline"/>
        </w:rPr>
        <w:t>alman</w:t>
      </w:r>
      <w:r>
        <w:t xml:space="preserve">, also known as MBS. The economic writing was on the wall for Saudi Arabia well before MBS, who is only in his early 30s, rose to prominence. Starting in 2015, </w:t>
      </w:r>
      <w:r>
        <w:rPr>
          <w:rStyle w:val="Emphasis"/>
        </w:rPr>
        <w:t>large deficits</w:t>
      </w:r>
      <w:r>
        <w:t xml:space="preserve"> </w:t>
      </w:r>
      <w:r>
        <w:rPr>
          <w:rStyle w:val="StyleUnderline"/>
        </w:rPr>
        <w:t xml:space="preserve">meant that Saudi Arabia </w:t>
      </w:r>
      <w:r>
        <w:rPr>
          <w:rStyle w:val="Emphasis"/>
        </w:rPr>
        <w:t>could no longer afford</w:t>
      </w:r>
      <w:r>
        <w:t xml:space="preserve"> </w:t>
      </w:r>
      <w:r>
        <w:rPr>
          <w:rStyle w:val="StyleUnderline"/>
        </w:rPr>
        <w:t>to maintain its generous internal and external subsidies</w:t>
      </w:r>
      <w:r>
        <w:t xml:space="preserve">. In 2017, </w:t>
      </w:r>
      <w:r>
        <w:rPr>
          <w:rStyle w:val="StyleUnderline"/>
        </w:rPr>
        <w:t xml:space="preserve">the budget deficit reached $61 billion, or </w:t>
      </w:r>
      <w:r>
        <w:rPr>
          <w:rStyle w:val="Emphasis"/>
        </w:rPr>
        <w:t xml:space="preserve">9.2 percent of </w:t>
      </w:r>
      <w:proofErr w:type="spellStart"/>
      <w:r>
        <w:rPr>
          <w:rStyle w:val="Emphasis"/>
        </w:rPr>
        <w:t>gdp</w:t>
      </w:r>
      <w:proofErr w:type="spellEnd"/>
      <w:r>
        <w:t xml:space="preserve">. </w:t>
      </w:r>
      <w:r>
        <w:rPr>
          <w:rStyle w:val="StyleUnderline"/>
        </w:rPr>
        <w:t xml:space="preserve">The country expects to run deficits </w:t>
      </w:r>
      <w:r>
        <w:rPr>
          <w:rStyle w:val="Emphasis"/>
        </w:rPr>
        <w:t>until at least 2023</w:t>
      </w:r>
      <w:r>
        <w:rPr>
          <w:rStyle w:val="StyleUnderline"/>
        </w:rPr>
        <w:t>.</w:t>
      </w:r>
      <w:r>
        <w:t xml:space="preserve"> </w:t>
      </w:r>
      <w:proofErr w:type="gramStart"/>
      <w:r>
        <w:t>As a consequence</w:t>
      </w:r>
      <w:proofErr w:type="gramEnd"/>
      <w:r>
        <w:t xml:space="preserve">, the </w:t>
      </w:r>
      <w:r>
        <w:rPr>
          <w:rStyle w:val="StyleUnderline"/>
        </w:rPr>
        <w:t>Saudi government has cut subsidies and allowed the price of services to rise. Saudi Arabia's regional interventions in</w:t>
      </w:r>
      <w:r>
        <w:t xml:space="preserve"> Syria, </w:t>
      </w:r>
      <w:r>
        <w:rPr>
          <w:rStyle w:val="Emphasis"/>
        </w:rPr>
        <w:t>Yemen</w:t>
      </w:r>
      <w:r>
        <w:t xml:space="preserve">, and elsewhere </w:t>
      </w:r>
      <w:r>
        <w:rPr>
          <w:rStyle w:val="StyleUnderline"/>
        </w:rPr>
        <w:t>have further strained its struggling economy</w:t>
      </w:r>
      <w:r>
        <w:t xml:space="preserve">. </w:t>
      </w:r>
      <w:r>
        <w:rPr>
          <w:rStyle w:val="Emphasis"/>
        </w:rPr>
        <w:t>The Yemeni war alone is estimated to cost the Saudi government $6-$7 billion each month.</w:t>
      </w:r>
    </w:p>
    <w:p w:rsidR="00AA763B" w:rsidRDefault="00AA763B" w:rsidP="00AA763B">
      <w:r>
        <w:rPr>
          <w:rStyle w:val="StyleUnderline"/>
        </w:rPr>
        <w:t>The Saudi government has responded</w:t>
      </w:r>
      <w:r>
        <w:t xml:space="preserve"> to this new reality </w:t>
      </w:r>
      <w:r>
        <w:rPr>
          <w:rStyle w:val="StyleUnderline"/>
        </w:rPr>
        <w:t>with</w:t>
      </w:r>
      <w:r>
        <w:t xml:space="preserve"> a </w:t>
      </w:r>
      <w:r>
        <w:rPr>
          <w:rStyle w:val="Emphasis"/>
        </w:rPr>
        <w:t>weak</w:t>
      </w:r>
      <w:r>
        <w:t xml:space="preserve"> package of </w:t>
      </w:r>
      <w:r>
        <w:rPr>
          <w:rStyle w:val="Emphasis"/>
        </w:rPr>
        <w:t>reforms</w:t>
      </w:r>
      <w:r>
        <w:t xml:space="preserve"> </w:t>
      </w:r>
      <w:r>
        <w:rPr>
          <w:rStyle w:val="StyleUnderline"/>
        </w:rPr>
        <w:t>that are unlikely to fully address the challenges</w:t>
      </w:r>
      <w:r>
        <w:t xml:space="preserve">. </w:t>
      </w:r>
      <w:proofErr w:type="gramStart"/>
      <w:r>
        <w:t>In an attempt to</w:t>
      </w:r>
      <w:proofErr w:type="gramEnd"/>
      <w:r>
        <w:t xml:space="preserve"> boost the country's stagnant economy, </w:t>
      </w:r>
      <w:r>
        <w:rPr>
          <w:rStyle w:val="StyleUnderline"/>
        </w:rPr>
        <w:t>the government announced a radically expansionary budget for 2018 but offered no sense of how it will be financed. The Saudi government has stopped its traditional assistance to Jordan</w:t>
      </w:r>
      <w:r>
        <w:t xml:space="preserve"> for three years and can no longer support the regime of Abdel Fattah el-</w:t>
      </w:r>
      <w:proofErr w:type="spellStart"/>
      <w:r>
        <w:t>Sisi</w:t>
      </w:r>
      <w:proofErr w:type="spellEnd"/>
      <w:r>
        <w:t xml:space="preserve"> in Egypt to the tune of tens of billions of dollars each year, a program the Saudis began after </w:t>
      </w:r>
      <w:proofErr w:type="spellStart"/>
      <w:r>
        <w:t>Sisi</w:t>
      </w:r>
      <w:proofErr w:type="spellEnd"/>
      <w:r>
        <w:t xml:space="preserve"> ousted Egypt's Islamist government in 2013. It has also embarked on an impressive social reform agenda, including allowing women to drive, reopening movie theaters, and curtailing the powers of the Islamist police force, in what is probably an effort to appease the new generation and divert attention from demands for political reform.</w:t>
      </w:r>
    </w:p>
    <w:p w:rsidR="00AA763B" w:rsidRDefault="00AA763B" w:rsidP="00AA763B">
      <w:r>
        <w:t xml:space="preserve">These social reforms have gained MBS significant popularity among young Saudis. But </w:t>
      </w:r>
      <w:r>
        <w:rPr>
          <w:rStyle w:val="Emphasis"/>
        </w:rPr>
        <w:t>youth unemployment</w:t>
      </w:r>
      <w:r>
        <w:rPr>
          <w:rStyle w:val="StyleUnderline"/>
        </w:rPr>
        <w:t xml:space="preserve"> in the kingdom </w:t>
      </w:r>
      <w:r>
        <w:rPr>
          <w:rStyle w:val="Emphasis"/>
        </w:rPr>
        <w:t>remains staggering</w:t>
      </w:r>
      <w:r>
        <w:t xml:space="preserve">: </w:t>
      </w:r>
      <w:r>
        <w:rPr>
          <w:rStyle w:val="StyleUnderline"/>
        </w:rPr>
        <w:t>it reached almost 35 percent in 2017. Will the new generation accept austerity and the loss of privileges and subsidies without more of a voice in the running of their country in exchange</w:t>
      </w:r>
      <w:r>
        <w:rPr>
          <w:rStyle w:val="Emphasis"/>
        </w:rPr>
        <w:t>? If the revolts of 2011 offer any evidence, the answer is likely no</w:t>
      </w:r>
      <w:r>
        <w:t xml:space="preserve">. </w:t>
      </w:r>
      <w:r>
        <w:rPr>
          <w:rStyle w:val="StyleUnderline"/>
        </w:rPr>
        <w:t>The Jordanian example</w:t>
      </w:r>
      <w:proofErr w:type="gramStart"/>
      <w:r>
        <w:t xml:space="preserve">, in particular, </w:t>
      </w:r>
      <w:r>
        <w:rPr>
          <w:rStyle w:val="StyleUnderline"/>
        </w:rPr>
        <w:t>suggests</w:t>
      </w:r>
      <w:proofErr w:type="gramEnd"/>
      <w:r>
        <w:t xml:space="preserve"> that </w:t>
      </w:r>
      <w:r>
        <w:rPr>
          <w:rStyle w:val="Emphasis"/>
        </w:rPr>
        <w:t>continued economic austerity</w:t>
      </w:r>
      <w:r>
        <w:t xml:space="preserve">, </w:t>
      </w:r>
      <w:r>
        <w:rPr>
          <w:rStyle w:val="StyleUnderline"/>
        </w:rPr>
        <w:t xml:space="preserve">coupled with over 30 percent youth unemployment, is likely to push the new generation to </w:t>
      </w:r>
      <w:r>
        <w:rPr>
          <w:rStyle w:val="Emphasis"/>
        </w:rPr>
        <w:t>demand more of a voice</w:t>
      </w:r>
      <w:r>
        <w:t xml:space="preserve">. </w:t>
      </w:r>
      <w:r>
        <w:rPr>
          <w:rStyle w:val="StyleUnderline"/>
        </w:rPr>
        <w:t xml:space="preserve">Those demands may even include calls for the </w:t>
      </w:r>
      <w:r>
        <w:rPr>
          <w:rStyle w:val="Emphasis"/>
        </w:rPr>
        <w:t>introduction of an elected parliament</w:t>
      </w:r>
      <w:r>
        <w:t>, which would be a first in Saudi history.</w:t>
      </w:r>
    </w:p>
    <w:p w:rsidR="00FF6AB3" w:rsidRDefault="00FF6AB3" w:rsidP="00FF6AB3">
      <w:pPr>
        <w:pStyle w:val="Heading3"/>
      </w:pPr>
      <w:r>
        <w:lastRenderedPageBreak/>
        <w:t xml:space="preserve">Impact Internal Link - Credibility </w:t>
      </w:r>
      <w:r w:rsidR="007C014D">
        <w:t xml:space="preserve">drives </w:t>
      </w:r>
      <w:r>
        <w:t>Foreign Policy</w:t>
      </w:r>
    </w:p>
    <w:p w:rsidR="00FF6AB3" w:rsidRPr="00FF6AB3" w:rsidRDefault="00FF6AB3" w:rsidP="00FF6AB3">
      <w:pPr>
        <w:pStyle w:val="Heading4"/>
      </w:pPr>
      <w:r>
        <w:t>MBS domestic credibility drives aggressive foreign policies</w:t>
      </w:r>
    </w:p>
    <w:p w:rsidR="00FF6AB3" w:rsidRPr="00CC4A86" w:rsidRDefault="00FF6AB3" w:rsidP="00FF6AB3">
      <w:r>
        <w:rPr>
          <w:rStyle w:val="Style13ptBold"/>
        </w:rPr>
        <w:t xml:space="preserve">Lynch, GWU Political Science and International Affairs Professor, 18, </w:t>
      </w:r>
      <w:r>
        <w:rPr>
          <w:rStyle w:val="Style13ptBold"/>
          <w:b w:val="0"/>
          <w:sz w:val="20"/>
          <w:szCs w:val="20"/>
        </w:rPr>
        <w:t>[Marc Lynch, January/</w:t>
      </w:r>
      <w:proofErr w:type="spellStart"/>
      <w:r>
        <w:rPr>
          <w:rStyle w:val="Style13ptBold"/>
          <w:b w:val="0"/>
          <w:sz w:val="20"/>
          <w:szCs w:val="20"/>
        </w:rPr>
        <w:t>Feburary</w:t>
      </w:r>
      <w:proofErr w:type="spellEnd"/>
      <w:r>
        <w:rPr>
          <w:rStyle w:val="Style13ptBold"/>
          <w:b w:val="0"/>
          <w:sz w:val="20"/>
          <w:szCs w:val="20"/>
        </w:rPr>
        <w:t xml:space="preserve"> 2018, Foreign Affairs, “The New Arab Order: Power and Violence in Today’s Middle East”, </w:t>
      </w:r>
      <w:hyperlink r:id="rId14" w:history="1">
        <w:r w:rsidRPr="00CC4A86">
          <w:rPr>
            <w:rStyle w:val="Hyperlink"/>
          </w:rPr>
          <w:t>https://heinonline.org/HOL/Page?handle=hein.journals/fora97&amp;div=106&amp;g_sent=1&amp;casa_token=&amp;collection=journals&amp;t=1561677699</w:t>
        </w:r>
      </w:hyperlink>
      <w:r w:rsidRPr="00D045BB">
        <w:t xml:space="preserve"> </w:t>
      </w:r>
      <w:r>
        <w:t>Date assessed: 6/28/19] NC</w:t>
      </w:r>
    </w:p>
    <w:p w:rsidR="00FF6AB3" w:rsidRDefault="00FF6AB3" w:rsidP="00FF6AB3">
      <w:r w:rsidRPr="00CC4A86">
        <w:rPr>
          <w:rStyle w:val="StyleUnderline"/>
        </w:rPr>
        <w:t>These domestic security dilemmas explain otherwise inexplicable foreign policy decisions. Consider Saudi Arabia's new crown prince, Mohammed bin Salman</w:t>
      </w:r>
      <w:r>
        <w:t xml:space="preserve">. After quickly consolidating power, the crown prince, also known </w:t>
      </w:r>
      <w:r w:rsidRPr="00CC4A86">
        <w:rPr>
          <w:rStyle w:val="StyleUnderline"/>
        </w:rPr>
        <w:t>as MBS, made dramatic shifts in domestic policy. He introduced social reforms, such as allowing women to drive and opening movie theaters</w:t>
      </w:r>
      <w:r>
        <w:t>. At the same time, he cracked down on women's rights activists, arrested and intimidated a significant swath of the country's elites, and sidelined key parts of the religious establishment</w:t>
      </w:r>
      <w:r w:rsidRPr="00CC4A86">
        <w:rPr>
          <w:rStyle w:val="StyleUnderline"/>
        </w:rPr>
        <w:t xml:space="preserve">. But MBS' remarkably successful power consolidation at home should not be viewed in isolation from his disastrous and </w:t>
      </w:r>
      <w:proofErr w:type="spellStart"/>
      <w:r w:rsidRPr="00CC4A86">
        <w:rPr>
          <w:rStyle w:val="StyleUnderline"/>
        </w:rPr>
        <w:t>hyperaggressive</w:t>
      </w:r>
      <w:proofErr w:type="spellEnd"/>
      <w:r w:rsidRPr="00CC4A86">
        <w:rPr>
          <w:rStyle w:val="StyleUnderline"/>
        </w:rPr>
        <w:t xml:space="preserve"> interventions abroad</w:t>
      </w:r>
      <w:r>
        <w:t xml:space="preserve">. Even before his domestic power grab, he decided to intervene in Yemen's civil war, </w:t>
      </w:r>
      <w:proofErr w:type="gramStart"/>
      <w:r>
        <w:t>assuming that</w:t>
      </w:r>
      <w:proofErr w:type="gramEnd"/>
      <w:r>
        <w:t xml:space="preserve"> a quick victory there would mobilize support at home. Instead, Saudi forces became trapped in a devastating quagmire. Likewise, the 2017 blockade and boycott of Qatar was expected to both establish Saudi dominance of the Gulf Cooperation Council and undercut any domestic challenge from the</w:t>
      </w:r>
    </w:p>
    <w:p w:rsidR="00FF6AB3" w:rsidRPr="00117EA5" w:rsidRDefault="00FF6AB3" w:rsidP="00FF6AB3">
      <w:r>
        <w:t xml:space="preserve">But </w:t>
      </w:r>
      <w:r w:rsidRPr="00CC4A86">
        <w:rPr>
          <w:rStyle w:val="StyleUnderline"/>
        </w:rPr>
        <w:t>these new dynamics are not merely the result of interstate competition; they are also the product of weak and fragile states, which generate their own security dilemmas by creating power vacuums. Even if a regional power does not immediately view a power vacuum as a good opportunity to expand its own influence, it fears that its rivals will. And once a state gets involved, it believes that reducing support for its local proxies will only strengthen the proxies of its regional rivals.</w:t>
      </w:r>
      <w:r>
        <w:t xml:space="preserve"> That fear makes de-escalation intensely difficult in the civil wars in Libya, Syria, and Yemen. Even if actors recognize that their interventions have failed, they are trapped by the competitive logic of the security dilemma-unable to win yet unable to leave.</w:t>
      </w:r>
    </w:p>
    <w:p w:rsidR="00FF6AB3" w:rsidRPr="00FF6AB3" w:rsidRDefault="00FF6AB3" w:rsidP="00FF6AB3"/>
    <w:p w:rsidR="001145BA" w:rsidRDefault="00A90793" w:rsidP="001145BA">
      <w:pPr>
        <w:pStyle w:val="Heading3"/>
      </w:pPr>
      <w:r>
        <w:lastRenderedPageBreak/>
        <w:t xml:space="preserve">Impact </w:t>
      </w:r>
      <w:r w:rsidR="007C014D">
        <w:t>–</w:t>
      </w:r>
      <w:r>
        <w:t xml:space="preserve"> Iran</w:t>
      </w:r>
      <w:r w:rsidR="007C014D">
        <w:t xml:space="preserve"> War</w:t>
      </w:r>
    </w:p>
    <w:p w:rsidR="001145BA" w:rsidRPr="00016EE4" w:rsidRDefault="001145BA" w:rsidP="001145BA">
      <w:pPr>
        <w:pStyle w:val="Heading4"/>
        <w:rPr>
          <w:bCs/>
        </w:rPr>
      </w:pPr>
      <w:r w:rsidRPr="00016EE4">
        <w:rPr>
          <w:bCs/>
        </w:rPr>
        <w:t xml:space="preserve">MBS control </w:t>
      </w:r>
      <w:r w:rsidRPr="00016EE4">
        <w:rPr>
          <w:bCs/>
          <w:u w:val="single"/>
        </w:rPr>
        <w:t>causes war with Iran</w:t>
      </w:r>
      <w:r w:rsidRPr="00016EE4">
        <w:rPr>
          <w:bCs/>
        </w:rPr>
        <w:t xml:space="preserve"> and </w:t>
      </w:r>
      <w:r w:rsidRPr="00016EE4">
        <w:rPr>
          <w:bCs/>
          <w:u w:val="single"/>
        </w:rPr>
        <w:t>authoritarianism</w:t>
      </w:r>
      <w:r w:rsidRPr="00016EE4">
        <w:rPr>
          <w:bCs/>
        </w:rPr>
        <w:t xml:space="preserve"> BUT his reputation is </w:t>
      </w:r>
      <w:r w:rsidRPr="00016EE4">
        <w:rPr>
          <w:bCs/>
          <w:u w:val="single"/>
        </w:rPr>
        <w:t>contingent upon success</w:t>
      </w:r>
      <w:r w:rsidRPr="00016EE4">
        <w:rPr>
          <w:bCs/>
        </w:rPr>
        <w:t xml:space="preserve"> in Yemen</w:t>
      </w:r>
    </w:p>
    <w:p w:rsidR="001145BA" w:rsidRDefault="001145BA" w:rsidP="001145BA">
      <w:proofErr w:type="spellStart"/>
      <w:r>
        <w:rPr>
          <w:rStyle w:val="Style13ptBold"/>
        </w:rPr>
        <w:t>Avineri</w:t>
      </w:r>
      <w:proofErr w:type="spellEnd"/>
      <w:r>
        <w:rPr>
          <w:rStyle w:val="Style13ptBold"/>
        </w:rPr>
        <w:t>, Hebrew University of Jerusalem Professor of Political Science, 2018</w:t>
      </w:r>
      <w:r>
        <w:t xml:space="preserve"> --- (</w:t>
      </w:r>
      <w:proofErr w:type="spellStart"/>
      <w:r>
        <w:t>Shlomo</w:t>
      </w:r>
      <w:proofErr w:type="spellEnd"/>
      <w:r>
        <w:t xml:space="preserve"> </w:t>
      </w:r>
      <w:proofErr w:type="spellStart"/>
      <w:r>
        <w:t>Avineri</w:t>
      </w:r>
      <w:proofErr w:type="spellEnd"/>
      <w:r>
        <w:t xml:space="preserve">, </w:t>
      </w:r>
      <w:r>
        <w:rPr>
          <w:i/>
          <w:iCs/>
        </w:rPr>
        <w:t>Project Syndicate</w:t>
      </w:r>
      <w:r>
        <w:t xml:space="preserve">, 4-3-2018, “Saudi Arabia’s Perilous Pivot,” </w:t>
      </w:r>
      <w:hyperlink r:id="rId15" w:history="1">
        <w:r>
          <w:rPr>
            <w:rStyle w:val="Hyperlink"/>
          </w:rPr>
          <w:t>https://www.project-syndicate.org/bigpicture/saudi-arabia-s-radical-prince</w:t>
        </w:r>
      </w:hyperlink>
      <w:r>
        <w:t>, DOA: 6-28-2019, NREM)</w:t>
      </w:r>
    </w:p>
    <w:p w:rsidR="001145BA" w:rsidRDefault="001145BA" w:rsidP="001145BA">
      <w:r>
        <w:t xml:space="preserve">Still, </w:t>
      </w:r>
      <w:r>
        <w:rPr>
          <w:rStyle w:val="StyleUnderline"/>
        </w:rPr>
        <w:t xml:space="preserve">other new policies could prove problematic. MBS’s plan for diversifying the Saudi economy to reduce its </w:t>
      </w:r>
      <w:r>
        <w:rPr>
          <w:rStyle w:val="Emphasis"/>
        </w:rPr>
        <w:t>dependence on oil is still on the drawing board</w:t>
      </w:r>
      <w:r>
        <w:t xml:space="preserve">. But, in the meantime, </w:t>
      </w:r>
      <w:r>
        <w:rPr>
          <w:rStyle w:val="StyleUnderline"/>
        </w:rPr>
        <w:t xml:space="preserve">he has launched a </w:t>
      </w:r>
      <w:r>
        <w:t>(euphemistically named) “</w:t>
      </w:r>
      <w:r>
        <w:rPr>
          <w:rStyle w:val="Emphasis"/>
        </w:rPr>
        <w:t>anti-corruption</w:t>
      </w:r>
      <w:r>
        <w:t xml:space="preserve">” </w:t>
      </w:r>
      <w:r>
        <w:rPr>
          <w:rStyle w:val="StyleUnderline"/>
        </w:rPr>
        <w:t>campaign that has raised red flags for outside observers</w:t>
      </w:r>
      <w:r>
        <w:t xml:space="preserve">. Since last November, </w:t>
      </w:r>
      <w:r>
        <w:rPr>
          <w:rStyle w:val="StyleUnderline"/>
        </w:rPr>
        <w:t xml:space="preserve">MBS has had hundreds of members of the Saudi elite – including princes and businessmen with international profiles – </w:t>
      </w:r>
      <w:r>
        <w:rPr>
          <w:rStyle w:val="Emphasis"/>
        </w:rPr>
        <w:t>arrested on dubious grounds</w:t>
      </w:r>
      <w:r>
        <w:rPr>
          <w:rStyle w:val="StyleUnderline"/>
        </w:rPr>
        <w:t xml:space="preserve">, and </w:t>
      </w:r>
      <w:r>
        <w:rPr>
          <w:rStyle w:val="Emphasis"/>
        </w:rPr>
        <w:t>with no regard for the rule of law</w:t>
      </w:r>
      <w:r>
        <w:rPr>
          <w:rStyle w:val="StyleUnderline"/>
        </w:rPr>
        <w:t>.</w:t>
      </w:r>
    </w:p>
    <w:p w:rsidR="001145BA" w:rsidRDefault="001145BA" w:rsidP="001145BA">
      <w:r>
        <w:t xml:space="preserve">To be sure, </w:t>
      </w:r>
      <w:r>
        <w:rPr>
          <w:rStyle w:val="StyleUnderline"/>
        </w:rPr>
        <w:t>Saudi Arabia lacks a basic code of laws or legally enshrined rights</w:t>
      </w:r>
      <w:r>
        <w:t>. And many frustrated Saudis might welcome the fact that those rounded up in the purge have agreed, under duress, to “return” some of their obviously ill-gotten fortunes to the treasury – which, of course, is controlled by the crown prince.</w:t>
      </w:r>
    </w:p>
    <w:p w:rsidR="001145BA" w:rsidRDefault="001145BA" w:rsidP="001145BA">
      <w:pPr>
        <w:rPr>
          <w:rStyle w:val="StyleUnderline"/>
        </w:rPr>
      </w:pPr>
      <w:r>
        <w:t xml:space="preserve">But </w:t>
      </w:r>
      <w:r>
        <w:rPr>
          <w:rStyle w:val="Emphasis"/>
        </w:rPr>
        <w:t>even if MBS succeeds</w:t>
      </w:r>
      <w:r>
        <w:rPr>
          <w:rStyle w:val="StyleUnderline"/>
        </w:rPr>
        <w:t xml:space="preserve"> in shoring up his power and endearing himself to the people in the </w:t>
      </w:r>
      <w:r>
        <w:t xml:space="preserve">short term, </w:t>
      </w:r>
      <w:r>
        <w:rPr>
          <w:rStyle w:val="StyleUnderline"/>
        </w:rPr>
        <w:t xml:space="preserve">it has become clear that </w:t>
      </w:r>
      <w:r>
        <w:rPr>
          <w:rStyle w:val="Emphasis"/>
        </w:rPr>
        <w:t>he intends to rule as an authoritarian despot when he succeeds his father</w:t>
      </w:r>
      <w:r>
        <w:t xml:space="preserve">, King Salman bin </w:t>
      </w:r>
      <w:proofErr w:type="spellStart"/>
      <w:r>
        <w:t>Abdulaziz</w:t>
      </w:r>
      <w:proofErr w:type="spellEnd"/>
      <w:r>
        <w:t xml:space="preserve"> al-Saud. </w:t>
      </w:r>
      <w:r>
        <w:rPr>
          <w:rStyle w:val="StyleUnderline"/>
        </w:rPr>
        <w:t xml:space="preserve">This would be a </w:t>
      </w:r>
      <w:r>
        <w:rPr>
          <w:rStyle w:val="Emphasis"/>
        </w:rPr>
        <w:t>radical departure</w:t>
      </w:r>
      <w:r>
        <w:t xml:space="preserve"> </w:t>
      </w:r>
      <w:r>
        <w:rPr>
          <w:rStyle w:val="StyleUnderline"/>
        </w:rPr>
        <w:t xml:space="preserve">from the Kingdom’s tradition of </w:t>
      </w:r>
      <w:r>
        <w:rPr>
          <w:rStyle w:val="Emphasis"/>
        </w:rPr>
        <w:t>power-sharing among princes within a highly decentralized system.</w:t>
      </w:r>
    </w:p>
    <w:p w:rsidR="001145BA" w:rsidRDefault="001145BA" w:rsidP="001145BA">
      <w:r>
        <w:rPr>
          <w:rStyle w:val="StyleUnderline"/>
        </w:rPr>
        <w:t xml:space="preserve">MBS’s hardnosed political style also has </w:t>
      </w:r>
      <w:r>
        <w:rPr>
          <w:rStyle w:val="Emphasis"/>
        </w:rPr>
        <w:t>international implications</w:t>
      </w:r>
      <w:r>
        <w:t xml:space="preserve">. For starters, </w:t>
      </w:r>
      <w:r>
        <w:rPr>
          <w:rStyle w:val="StyleUnderline"/>
        </w:rPr>
        <w:t xml:space="preserve">he has taken an increasingly tough line against Iran and that country’s regional ambitions, thus </w:t>
      </w:r>
      <w:r>
        <w:rPr>
          <w:rStyle w:val="Emphasis"/>
        </w:rPr>
        <w:t>exacerbating the Sunni-Shia divide</w:t>
      </w:r>
      <w:r>
        <w:t xml:space="preserve">. </w:t>
      </w:r>
      <w:r>
        <w:rPr>
          <w:rStyle w:val="StyleUnderline"/>
        </w:rPr>
        <w:t>MBS’s approach – which includes ill-informed statements comparing the Iranian regime to Nazi Germany</w:t>
      </w:r>
      <w:r>
        <w:t xml:space="preserve"> – </w:t>
      </w:r>
      <w:r>
        <w:rPr>
          <w:rStyle w:val="StyleUnderline"/>
        </w:rPr>
        <w:t>has the support of other Sunni countries such as Egypt and Jordan, and from</w:t>
      </w:r>
      <w:r>
        <w:t xml:space="preserve"> US President Donald </w:t>
      </w:r>
      <w:r>
        <w:rPr>
          <w:rStyle w:val="StyleUnderline"/>
        </w:rPr>
        <w:t>Trump and</w:t>
      </w:r>
      <w:r>
        <w:t xml:space="preserve"> Israeli Prime Minister Binyamin </w:t>
      </w:r>
      <w:r>
        <w:rPr>
          <w:rStyle w:val="StyleUnderline"/>
        </w:rPr>
        <w:t xml:space="preserve">Netanyahu. But it </w:t>
      </w:r>
      <w:r>
        <w:rPr>
          <w:rStyle w:val="Emphasis"/>
        </w:rPr>
        <w:t>hardly bodes well for the region’s stability</w:t>
      </w:r>
      <w:r>
        <w:t>.</w:t>
      </w:r>
    </w:p>
    <w:p w:rsidR="001145BA" w:rsidRDefault="001145BA" w:rsidP="001145BA">
      <w:r>
        <w:t xml:space="preserve">Moreover, </w:t>
      </w:r>
      <w:r>
        <w:rPr>
          <w:rStyle w:val="StyleUnderline"/>
        </w:rPr>
        <w:t xml:space="preserve">MBS’s military intervention in </w:t>
      </w:r>
      <w:r>
        <w:rPr>
          <w:rStyle w:val="Emphasis"/>
        </w:rPr>
        <w:t>Yemen has been a failure</w:t>
      </w:r>
      <w:r>
        <w:t>, and his decision to impose an embargo on Qatar – a small but wealthy Gulf country that challenges Saudi hegemony – has backfired. Similarly, his attempt late last year to depose Lebanese Prime Minister Saad Hariri ended in a fiasco.</w:t>
      </w:r>
    </w:p>
    <w:p w:rsidR="001145BA" w:rsidRDefault="001145BA" w:rsidP="001145BA">
      <w:r>
        <w:rPr>
          <w:rStyle w:val="StyleUnderline"/>
        </w:rPr>
        <w:t xml:space="preserve">It is hard to say where Saudi Arabia may be heading. The country certainly needs comprehensive reforms. </w:t>
      </w:r>
      <w:r>
        <w:rPr>
          <w:rStyle w:val="Emphasis"/>
        </w:rPr>
        <w:t>But the jury is still out on whether MBS’s approach is the right one. If he succeeds, he will emerge with a reputation as a reformer</w:t>
      </w:r>
      <w:r>
        <w:t>. Yet he clearly is not interested in establishing representative institutions or strengthening the rule of law, so his country will have become a personal dictatorship.</w:t>
      </w:r>
    </w:p>
    <w:p w:rsidR="001145BA" w:rsidRDefault="001145BA" w:rsidP="001145BA">
      <w:pPr>
        <w:rPr>
          <w:rStyle w:val="StyleUnderline"/>
        </w:rPr>
      </w:pPr>
      <w:r>
        <w:t xml:space="preserve">Alternatively, </w:t>
      </w:r>
      <w:r>
        <w:rPr>
          <w:rStyle w:val="StyleUnderline"/>
        </w:rPr>
        <w:t xml:space="preserve">MBS’s authoritarian </w:t>
      </w:r>
      <w:r>
        <w:rPr>
          <w:rStyle w:val="Emphasis"/>
        </w:rPr>
        <w:t>tendencies and embarrassing foreign-policy failures might provoke internal opposition</w:t>
      </w:r>
      <w:r>
        <w:t xml:space="preserve">, </w:t>
      </w:r>
      <w:r>
        <w:rPr>
          <w:rStyle w:val="StyleUnderline"/>
        </w:rPr>
        <w:t>both from the traditional elites he has vowed to decimate, and from the sizeable Shia minority in the Kingdom’s Eastern Province, whose members may look to Iran as a protector.</w:t>
      </w:r>
    </w:p>
    <w:p w:rsidR="001145BA" w:rsidRDefault="001145BA" w:rsidP="001145BA">
      <w:pPr>
        <w:rPr>
          <w:rStyle w:val="StyleUnderline"/>
        </w:rPr>
      </w:pPr>
      <w:r>
        <w:t xml:space="preserve">And, on the international front, </w:t>
      </w:r>
      <w:r>
        <w:rPr>
          <w:rStyle w:val="StyleUnderline"/>
        </w:rPr>
        <w:t xml:space="preserve">MBS’s </w:t>
      </w:r>
      <w:r>
        <w:rPr>
          <w:rStyle w:val="Emphasis"/>
        </w:rPr>
        <w:t>escalation with Iran</w:t>
      </w:r>
      <w:r>
        <w:rPr>
          <w:rStyle w:val="StyleUnderline"/>
        </w:rPr>
        <w:t xml:space="preserve"> could </w:t>
      </w:r>
      <w:r>
        <w:rPr>
          <w:rStyle w:val="Emphasis"/>
        </w:rPr>
        <w:t>spin out of his control</w:t>
      </w:r>
      <w:r>
        <w:t xml:space="preserve">. Despite its recent weapons purchases from the US, </w:t>
      </w:r>
      <w:r>
        <w:rPr>
          <w:rStyle w:val="StyleUnderline"/>
        </w:rPr>
        <w:t xml:space="preserve">Saudi Arabia would still be outmatched in a military </w:t>
      </w:r>
      <w:r>
        <w:rPr>
          <w:rStyle w:val="StyleUnderline"/>
        </w:rPr>
        <w:lastRenderedPageBreak/>
        <w:t xml:space="preserve">confrontation with Iran. If such a confrontation does take place, </w:t>
      </w:r>
      <w:r>
        <w:t>one must hope that</w:t>
      </w:r>
      <w:r>
        <w:rPr>
          <w:rStyle w:val="StyleUnderline"/>
        </w:rPr>
        <w:t xml:space="preserve"> it will</w:t>
      </w:r>
      <w:r>
        <w:t xml:space="preserve"> not </w:t>
      </w:r>
      <w:r>
        <w:rPr>
          <w:rStyle w:val="StyleUnderline"/>
        </w:rPr>
        <w:t xml:space="preserve">lead to a </w:t>
      </w:r>
      <w:r>
        <w:rPr>
          <w:rStyle w:val="Emphasis"/>
        </w:rPr>
        <w:t>wider regional war</w:t>
      </w:r>
      <w:r>
        <w:rPr>
          <w:rStyle w:val="StyleUnderline"/>
        </w:rPr>
        <w:t>.</w:t>
      </w:r>
    </w:p>
    <w:p w:rsidR="001145BA" w:rsidRPr="00016EE4" w:rsidRDefault="00AA763B" w:rsidP="001145BA">
      <w:pPr>
        <w:pStyle w:val="Heading3"/>
      </w:pPr>
      <w:r>
        <w:lastRenderedPageBreak/>
        <w:t>Impact – Qatar = Oil Market Shocks</w:t>
      </w:r>
    </w:p>
    <w:p w:rsidR="001145BA" w:rsidRDefault="001145BA" w:rsidP="001145BA">
      <w:pPr>
        <w:pStyle w:val="Heading4"/>
      </w:pPr>
      <w:r>
        <w:t>Qatar conflict risks oil market shocks</w:t>
      </w:r>
    </w:p>
    <w:p w:rsidR="001145BA" w:rsidRDefault="001145BA" w:rsidP="001145BA">
      <w:proofErr w:type="spellStart"/>
      <w:r>
        <w:rPr>
          <w:rStyle w:val="Style13ptBold"/>
        </w:rPr>
        <w:t>Tallon</w:t>
      </w:r>
      <w:proofErr w:type="spellEnd"/>
      <w:r>
        <w:rPr>
          <w:rStyle w:val="Style13ptBold"/>
        </w:rPr>
        <w:t>, former British Army Intelligence Officer, 2018</w:t>
      </w:r>
      <w:r>
        <w:t xml:space="preserve"> --- (Lewis </w:t>
      </w:r>
      <w:proofErr w:type="spellStart"/>
      <w:r>
        <w:t>Tallon</w:t>
      </w:r>
      <w:proofErr w:type="spellEnd"/>
      <w:r>
        <w:t xml:space="preserve">, </w:t>
      </w:r>
      <w:r>
        <w:rPr>
          <w:i/>
          <w:iCs/>
        </w:rPr>
        <w:t xml:space="preserve">Encyclopedia </w:t>
      </w:r>
      <w:proofErr w:type="spellStart"/>
      <w:r>
        <w:rPr>
          <w:i/>
          <w:iCs/>
        </w:rPr>
        <w:t>Geopolitica</w:t>
      </w:r>
      <w:proofErr w:type="spellEnd"/>
      <w:r>
        <w:t xml:space="preserve">, 8-7-2018, “TILLERSON’S WAR: THE INVASION OF QATAR,” </w:t>
      </w:r>
      <w:hyperlink r:id="rId16" w:history="1">
        <w:r>
          <w:rPr>
            <w:rStyle w:val="Hyperlink"/>
          </w:rPr>
          <w:t>https://encyclopediageopolitica.com/2018/08/07/tillersons-war-the-invasion-of-qatar/</w:t>
        </w:r>
      </w:hyperlink>
      <w:r>
        <w:t>, DOA: 6-28-2019, NREM)</w:t>
      </w:r>
    </w:p>
    <w:p w:rsidR="001145BA" w:rsidRDefault="001145BA" w:rsidP="001145BA">
      <w:r>
        <w:rPr>
          <w:rStyle w:val="Emphasis"/>
        </w:rPr>
        <w:t>Iran</w:t>
      </w:r>
      <w:r>
        <w:rPr>
          <w:rStyle w:val="StyleUnderline"/>
        </w:rPr>
        <w:t xml:space="preserve"> would</w:t>
      </w:r>
      <w:r>
        <w:t xml:space="preserve"> also almost certainly </w:t>
      </w:r>
      <w:r>
        <w:rPr>
          <w:rStyle w:val="Emphasis"/>
        </w:rPr>
        <w:t>relish</w:t>
      </w:r>
      <w:r>
        <w:t xml:space="preserve"> </w:t>
      </w:r>
      <w:r>
        <w:rPr>
          <w:rStyle w:val="StyleUnderline"/>
        </w:rPr>
        <w:t xml:space="preserve">an opportunity to lodge another </w:t>
      </w:r>
      <w:r>
        <w:rPr>
          <w:rStyle w:val="Emphasis"/>
        </w:rPr>
        <w:t>thorn in Saudi Arabia’s side</w:t>
      </w:r>
      <w:r>
        <w:t xml:space="preserve"> </w:t>
      </w:r>
      <w:r>
        <w:rPr>
          <w:rStyle w:val="StyleUnderline"/>
        </w:rPr>
        <w:t>on the Gulf’s southern shores</w:t>
      </w:r>
      <w:r>
        <w:t>. Frequent reports have emerged of Iranian efforts to arm and support Shi’</w:t>
      </w:r>
      <w:r>
        <w:rPr>
          <w:rStyle w:val="StyleUnderline"/>
        </w:rPr>
        <w:t>a opposition forces in Bahrain against the Saudi-led Peninsula Shield forces, and Tehran has drawn Doha closer into its orbit throughout the GCC crisis.</w:t>
      </w:r>
      <w:r>
        <w:t xml:space="preserve"> Although Qatar is a majority Sunni nation unlike Bahrain, </w:t>
      </w:r>
      <w:r>
        <w:rPr>
          <w:rStyle w:val="StyleUnderline"/>
        </w:rPr>
        <w:t>Iran’s experienced Quds Force would</w:t>
      </w:r>
      <w:r>
        <w:t xml:space="preserve"> still </w:t>
      </w:r>
      <w:r>
        <w:rPr>
          <w:rStyle w:val="StyleUnderline"/>
        </w:rPr>
        <w:t>like</w:t>
      </w:r>
      <w:r>
        <w:t xml:space="preserve">ly be able to find </w:t>
      </w:r>
      <w:r>
        <w:rPr>
          <w:rStyle w:val="Emphasis"/>
        </w:rPr>
        <w:t>viable proxies</w:t>
      </w:r>
      <w:r>
        <w:t xml:space="preserve"> </w:t>
      </w:r>
      <w:r>
        <w:rPr>
          <w:rStyle w:val="StyleUnderline"/>
        </w:rPr>
        <w:t>to support in the event of a conflict with Saudi Arabia.</w:t>
      </w:r>
      <w:r>
        <w:t xml:space="preserve"> Should Iran join the fray, </w:t>
      </w:r>
      <w:r>
        <w:rPr>
          <w:rStyle w:val="StyleUnderline"/>
        </w:rPr>
        <w:t>the cross-Gulf scope of a conflict in Qatar</w:t>
      </w:r>
      <w:r>
        <w:t xml:space="preserve"> </w:t>
      </w:r>
      <w:r>
        <w:rPr>
          <w:rStyle w:val="StyleUnderline"/>
        </w:rPr>
        <w:t xml:space="preserve">would likely send </w:t>
      </w:r>
      <w:r>
        <w:rPr>
          <w:rStyle w:val="Emphasis"/>
        </w:rPr>
        <w:t>global oil prices skyrocketing</w:t>
      </w:r>
      <w:r>
        <w:t xml:space="preserve">, which in turn would even reduce the sanctions-induced pressure on the hydrocarbon-dependent finances of Russia and in the long term could lead to a reversal of Moscow’s recent decision to reduce </w:t>
      </w:r>
      <w:proofErr w:type="spellStart"/>
      <w:r>
        <w:t>defence</w:t>
      </w:r>
      <w:proofErr w:type="spellEnd"/>
      <w:r>
        <w:t xml:space="preserve"> expenditure. Outright war between Iran and Saudi Arabia, although unlikely given the former’s preference for proxy-war operations, would also likely have been existentially dangerous for Riyadh. </w:t>
      </w:r>
      <w:r>
        <w:rPr>
          <w:rStyle w:val="StyleUnderline"/>
        </w:rPr>
        <w:t xml:space="preserve">With both powers squaring off on all four compass points from Riyadh; in Yemen, Syria, Bahrain, in the Horn of Africa and even as far afield as Western Sahara, such a conflict would affect both the Hormuz and Bab al Mandeb maritime </w:t>
      </w:r>
      <w:proofErr w:type="gramStart"/>
      <w:r>
        <w:rPr>
          <w:rStyle w:val="StyleUnderline"/>
        </w:rPr>
        <w:t>choke-points</w:t>
      </w:r>
      <w:proofErr w:type="gramEnd"/>
      <w:r>
        <w:t>.</w:t>
      </w:r>
    </w:p>
    <w:p w:rsidR="001145BA" w:rsidRPr="00016EE4" w:rsidRDefault="001145BA" w:rsidP="001145BA">
      <w:pPr>
        <w:pStyle w:val="Heading2"/>
      </w:pPr>
      <w:r w:rsidRPr="00016EE4">
        <w:lastRenderedPageBreak/>
        <w:t>Aff</w:t>
      </w:r>
      <w:r w:rsidR="00B67DDA">
        <w:t xml:space="preserve"> -MBS Credibility</w:t>
      </w:r>
    </w:p>
    <w:p w:rsidR="001145BA" w:rsidRDefault="00B67DDA" w:rsidP="001145BA">
      <w:pPr>
        <w:pStyle w:val="Heading3"/>
      </w:pPr>
      <w:r>
        <w:lastRenderedPageBreak/>
        <w:t>No Link – MBS Can’t Lose Power</w:t>
      </w:r>
    </w:p>
    <w:p w:rsidR="001145BA" w:rsidRPr="00016EE4" w:rsidRDefault="001145BA" w:rsidP="001145BA">
      <w:pPr>
        <w:pStyle w:val="Heading4"/>
        <w:rPr>
          <w:bCs/>
        </w:rPr>
      </w:pPr>
      <w:r w:rsidRPr="00016EE4">
        <w:rPr>
          <w:bCs/>
        </w:rPr>
        <w:t xml:space="preserve">MBS has </w:t>
      </w:r>
      <w:r w:rsidRPr="00016EE4">
        <w:rPr>
          <w:bCs/>
          <w:u w:val="single"/>
        </w:rPr>
        <w:t>too much control</w:t>
      </w:r>
      <w:r w:rsidRPr="00016EE4">
        <w:rPr>
          <w:bCs/>
        </w:rPr>
        <w:t xml:space="preserve"> --- failure in Yemen is </w:t>
      </w:r>
      <w:r w:rsidRPr="00016EE4">
        <w:rPr>
          <w:bCs/>
          <w:u w:val="single"/>
        </w:rPr>
        <w:t>irrelevant</w:t>
      </w:r>
    </w:p>
    <w:p w:rsidR="001145BA" w:rsidRDefault="001145BA" w:rsidP="001145BA">
      <w:r>
        <w:rPr>
          <w:rStyle w:val="Style13ptBold"/>
        </w:rPr>
        <w:t>Mabon, author and senior lecturer at Lancaster University in Middle East studies, 2018</w:t>
      </w:r>
      <w:r>
        <w:t xml:space="preserve"> --- (Simon Mabon, </w:t>
      </w:r>
      <w:r>
        <w:rPr>
          <w:i/>
          <w:iCs/>
        </w:rPr>
        <w:t>Insight Turkey</w:t>
      </w:r>
      <w:r>
        <w:t>, vol. 20, no. 2, 2018, pp. 51-66, "It's a Family Affair: Religion, Geopolitics and the Rise of Mohammed Bin Salman," ProQuest, DOI: 10.25253/99.2018202.04, DOA: 6-28-2019, NREM)</w:t>
      </w:r>
    </w:p>
    <w:p w:rsidR="001145BA" w:rsidRDefault="001145BA" w:rsidP="001145BA">
      <w:r>
        <w:t xml:space="preserve">There is little doubt that </w:t>
      </w:r>
      <w:r>
        <w:rPr>
          <w:rStyle w:val="StyleUnderline"/>
        </w:rPr>
        <w:t>Saudi Arabia is at a point of existential transformation</w:t>
      </w:r>
      <w:r>
        <w:t xml:space="preserve">. Facing serious economic crises, </w:t>
      </w:r>
      <w:r>
        <w:rPr>
          <w:rStyle w:val="StyleUnderline"/>
        </w:rPr>
        <w:t xml:space="preserve">growing calls for political reform and seemingly endemic corruption, </w:t>
      </w:r>
      <w:proofErr w:type="spellStart"/>
      <w:r>
        <w:rPr>
          <w:rStyle w:val="StyleUnderline"/>
        </w:rPr>
        <w:t>MbS</w:t>
      </w:r>
      <w:proofErr w:type="spellEnd"/>
      <w:r>
        <w:rPr>
          <w:rStyle w:val="StyleUnderline"/>
        </w:rPr>
        <w:t xml:space="preserve"> faces </w:t>
      </w:r>
      <w:proofErr w:type="gramStart"/>
      <w:r>
        <w:rPr>
          <w:rStyle w:val="StyleUnderline"/>
        </w:rPr>
        <w:t>a number of</w:t>
      </w:r>
      <w:proofErr w:type="gramEnd"/>
      <w:r>
        <w:rPr>
          <w:rStyle w:val="StyleUnderline"/>
        </w:rPr>
        <w:t xml:space="preserve"> serious domestic challenges</w:t>
      </w:r>
      <w:r>
        <w:t xml:space="preserve">. </w:t>
      </w:r>
      <w:r>
        <w:rPr>
          <w:rStyle w:val="Emphasis"/>
        </w:rPr>
        <w:t>Yet</w:t>
      </w:r>
      <w:r>
        <w:t xml:space="preserve">, </w:t>
      </w:r>
      <w:r>
        <w:rPr>
          <w:rStyle w:val="StyleUnderline"/>
        </w:rPr>
        <w:t xml:space="preserve">his moves are </w:t>
      </w:r>
      <w:r>
        <w:rPr>
          <w:rStyle w:val="Emphasis"/>
        </w:rPr>
        <w:t>increasingly popular across the Kingdom</w:t>
      </w:r>
      <w:r>
        <w:t xml:space="preserve"> </w:t>
      </w:r>
      <w:r>
        <w:rPr>
          <w:rStyle w:val="StyleUnderline"/>
        </w:rPr>
        <w:t xml:space="preserve">as a </w:t>
      </w:r>
      <w:r>
        <w:rPr>
          <w:rStyle w:val="Emphasis"/>
        </w:rPr>
        <w:t>growing number of Saudis support his reform efforts</w:t>
      </w:r>
      <w:r>
        <w:t xml:space="preserve">. Perhaps the most important aspect of recent events is speed. Whilst </w:t>
      </w:r>
      <w:proofErr w:type="spellStart"/>
      <w:r>
        <w:t>MbS</w:t>
      </w:r>
      <w:proofErr w:type="spellEnd"/>
      <w:r>
        <w:t xml:space="preserve"> is in his early 30s and speed is not seen as an obstacle, the social fabric of the Saudi state is far more conservative and characterized by bureaucratic and theological inertia. Rapid change away from conservative values of Islam, tribe and tradition could prove deeply unsettling for Saudi Arabia. How the crown prince deals with these domestic challenges will be revealing, particularly if -as expected- he is appointed King </w:t>
      </w:r>
      <w:proofErr w:type="gramStart"/>
      <w:r>
        <w:t>in the not too distant future</w:t>
      </w:r>
      <w:proofErr w:type="gramEnd"/>
      <w:r>
        <w:t>.</w:t>
      </w:r>
    </w:p>
    <w:p w:rsidR="001145BA" w:rsidRDefault="001145BA" w:rsidP="001145BA">
      <w:pPr>
        <w:rPr>
          <w:rStyle w:val="StyleUnderline"/>
        </w:rPr>
      </w:pPr>
      <w:r>
        <w:t xml:space="preserve">Yet, it is in the realm of foreign policy that the bigger concerns are revealed. The continuation of conflict in Yemen with a catastrophic impact on the country will have serious repercussions, in perceptions of the Kingdom if nothing else. </w:t>
      </w:r>
      <w:r>
        <w:rPr>
          <w:rStyle w:val="StyleUnderline"/>
        </w:rPr>
        <w:t>Whilst previous failures to address regional challenges, such as the Yemen conflict, have cost prominent princes key political portfolios</w:t>
      </w:r>
      <w:r>
        <w:rPr>
          <w:rStyle w:val="Emphasis"/>
        </w:rPr>
        <w:t xml:space="preserve">, it is hardly likely that </w:t>
      </w:r>
      <w:proofErr w:type="spellStart"/>
      <w:r>
        <w:rPr>
          <w:rStyle w:val="Emphasis"/>
        </w:rPr>
        <w:t>MbS</w:t>
      </w:r>
      <w:proofErr w:type="spellEnd"/>
      <w:r>
        <w:rPr>
          <w:rStyle w:val="Emphasis"/>
        </w:rPr>
        <w:t xml:space="preserve"> will be removed from the post</w:t>
      </w:r>
      <w:r>
        <w:t xml:space="preserve">. After all, </w:t>
      </w:r>
      <w:r>
        <w:rPr>
          <w:rStyle w:val="StyleUnderline"/>
        </w:rPr>
        <w:t xml:space="preserve">after the </w:t>
      </w:r>
      <w:r>
        <w:rPr>
          <w:rStyle w:val="Emphasis"/>
        </w:rPr>
        <w:t>spate of arrests</w:t>
      </w:r>
      <w:r>
        <w:t xml:space="preserve"> </w:t>
      </w:r>
      <w:r>
        <w:rPr>
          <w:rStyle w:val="StyleUnderline"/>
        </w:rPr>
        <w:t xml:space="preserve">that </w:t>
      </w:r>
      <w:r>
        <w:rPr>
          <w:rStyle w:val="Emphasis"/>
        </w:rPr>
        <w:t>decimated</w:t>
      </w:r>
      <w:r>
        <w:t xml:space="preserve"> </w:t>
      </w:r>
      <w:r>
        <w:rPr>
          <w:rStyle w:val="StyleUnderline"/>
        </w:rPr>
        <w:t xml:space="preserve">the upper echelons of the al-Saud, there are </w:t>
      </w:r>
      <w:r>
        <w:rPr>
          <w:rStyle w:val="Emphasis"/>
        </w:rPr>
        <w:t>few people left to challenge him</w:t>
      </w:r>
      <w:r>
        <w:rPr>
          <w:rStyle w:val="StyleUnderline"/>
        </w:rPr>
        <w:t xml:space="preserve">. </w:t>
      </w:r>
    </w:p>
    <w:p w:rsidR="001145BA" w:rsidRDefault="001145BA" w:rsidP="001145BA">
      <w:pPr>
        <w:pStyle w:val="Heading4"/>
      </w:pPr>
      <w:r>
        <w:t xml:space="preserve">MBS’s internal power goes unchecked now </w:t>
      </w:r>
    </w:p>
    <w:p w:rsidR="001145BA" w:rsidRPr="00D73907" w:rsidRDefault="001145BA" w:rsidP="001145BA">
      <w:proofErr w:type="spellStart"/>
      <w:r w:rsidRPr="003E7683">
        <w:rPr>
          <w:rStyle w:val="Style13ptBold"/>
        </w:rPr>
        <w:t>Gause</w:t>
      </w:r>
      <w:proofErr w:type="spellEnd"/>
      <w:r>
        <w:rPr>
          <w:rStyle w:val="Style13ptBold"/>
        </w:rPr>
        <w:t xml:space="preserve">, Bush School Head of International Affairs Department, 18, </w:t>
      </w:r>
      <w:r>
        <w:rPr>
          <w:rStyle w:val="Style13ptBold"/>
          <w:b w:val="0"/>
          <w:sz w:val="20"/>
          <w:szCs w:val="20"/>
        </w:rPr>
        <w:t xml:space="preserve">[Gregory F. III </w:t>
      </w:r>
      <w:proofErr w:type="spellStart"/>
      <w:r>
        <w:rPr>
          <w:rStyle w:val="Style13ptBold"/>
          <w:b w:val="0"/>
          <w:sz w:val="20"/>
          <w:szCs w:val="20"/>
        </w:rPr>
        <w:t>Gause</w:t>
      </w:r>
      <w:proofErr w:type="spellEnd"/>
      <w:r>
        <w:rPr>
          <w:rStyle w:val="Style13ptBold"/>
          <w:b w:val="0"/>
          <w:sz w:val="20"/>
          <w:szCs w:val="20"/>
        </w:rPr>
        <w:t>, January/</w:t>
      </w:r>
      <w:proofErr w:type="spellStart"/>
      <w:r>
        <w:rPr>
          <w:rStyle w:val="Style13ptBold"/>
          <w:b w:val="0"/>
          <w:sz w:val="20"/>
          <w:szCs w:val="20"/>
        </w:rPr>
        <w:t>Feburary</w:t>
      </w:r>
      <w:proofErr w:type="spellEnd"/>
      <w:r>
        <w:rPr>
          <w:rStyle w:val="Style13ptBold"/>
          <w:b w:val="0"/>
          <w:sz w:val="20"/>
          <w:szCs w:val="20"/>
        </w:rPr>
        <w:t xml:space="preserve"> 2018, Foreign Affairs, “Fresh Prince: The Schemes and Dream of Saudi Arabia’s Next King”, </w:t>
      </w:r>
      <w:hyperlink r:id="rId17" w:history="1">
        <w:r w:rsidRPr="00E103DB">
          <w:rPr>
            <w:rStyle w:val="Hyperlink"/>
          </w:rPr>
          <w:t>https://heinonline.org/HOL/Page?collection=journals&amp;handle=hein.journals/fora97&amp;id=499&amp;men_tab=srchresults</w:t>
        </w:r>
      </w:hyperlink>
      <w:r>
        <w:t xml:space="preserve"> Date assessed: 6/28/19] NC</w:t>
      </w:r>
    </w:p>
    <w:p w:rsidR="001145BA" w:rsidRPr="000E0720" w:rsidRDefault="001145BA" w:rsidP="001145BA">
      <w:pPr>
        <w:rPr>
          <w:rStyle w:val="StyleUnderline"/>
        </w:rPr>
      </w:pPr>
      <w:r w:rsidRPr="000E0720">
        <w:rPr>
          <w:rStyle w:val="StyleUnderline"/>
        </w:rPr>
        <w:t>Equally audacious but less noticed abroad has been the crown prince's consolidation of power within the ruling family.</w:t>
      </w:r>
      <w:r w:rsidRPr="00D73907">
        <w:t xml:space="preserve"> Since the 1960s, the kingdom has been ruled by a de facto committee of senior </w:t>
      </w:r>
      <w:proofErr w:type="spellStart"/>
      <w:r w:rsidRPr="00D73907">
        <w:t>princesall</w:t>
      </w:r>
      <w:proofErr w:type="spellEnd"/>
      <w:r w:rsidRPr="00D73907">
        <w:t xml:space="preserve"> sons of King </w:t>
      </w:r>
      <w:proofErr w:type="gramStart"/>
      <w:r w:rsidRPr="00D73907">
        <w:t>Ibn</w:t>
      </w:r>
      <w:proofErr w:type="gramEnd"/>
      <w:r w:rsidRPr="00D73907">
        <w:t xml:space="preserve"> Saud, the founder of modern Saudi Arabia-with the king as first among equals. Some kings were stronger than others, but all of them sought consensus on important decisions among their family members who held the key ministries and governorships across the country. This style of government had all the vices of rule by committee: it was ponderous, conservative, and not readily able to seize opportunities. But it also had its virtues: its decisions were well considered, there were checks on bad ideas, and everyone important was on board once a decision was made. As the sons of the founding king grew old, some observers questioned how the system would be sustained. Most Saudi watchers, </w:t>
      </w:r>
      <w:proofErr w:type="gramStart"/>
      <w:r w:rsidRPr="00D73907">
        <w:t>myself</w:t>
      </w:r>
      <w:proofErr w:type="gramEnd"/>
      <w:r w:rsidRPr="00D73907">
        <w:t xml:space="preserve"> included, assumed that the sons of that generation would take the places of their fathers and reconstitute committee governance. We were wrong. </w:t>
      </w:r>
      <w:r w:rsidRPr="000E0720">
        <w:rPr>
          <w:rStyle w:val="StyleUnderline"/>
        </w:rPr>
        <w:t xml:space="preserve">When King Salman assumed the throne in 2015, he originally appointed his </w:t>
      </w:r>
      <w:proofErr w:type="spellStart"/>
      <w:r w:rsidRPr="000E0720">
        <w:rPr>
          <w:rStyle w:val="StyleUnderline"/>
        </w:rPr>
        <w:t>half brother</w:t>
      </w:r>
      <w:proofErr w:type="spellEnd"/>
      <w:r w:rsidRPr="000E0720">
        <w:rPr>
          <w:rStyle w:val="StyleUnderline"/>
        </w:rPr>
        <w:t xml:space="preserve"> Prince Muqrin bin </w:t>
      </w:r>
      <w:proofErr w:type="spellStart"/>
      <w:r w:rsidRPr="000E0720">
        <w:rPr>
          <w:rStyle w:val="StyleUnderline"/>
        </w:rPr>
        <w:t>Abdulaziz</w:t>
      </w:r>
      <w:proofErr w:type="spellEnd"/>
      <w:r w:rsidRPr="000E0720">
        <w:rPr>
          <w:rStyle w:val="StyleUnderline"/>
        </w:rPr>
        <w:t xml:space="preserve"> to be crown prince, keeping the succession in his own generation. But the king jettisoned Prince Muqrin a few months later in favor of one of his nephews, Mohammed bin Nayef. MBN, as he is known, is part of the Saudi royal </w:t>
      </w:r>
      <w:r w:rsidRPr="000E0720">
        <w:rPr>
          <w:rStyle w:val="StyleUnderline"/>
        </w:rPr>
        <w:lastRenderedPageBreak/>
        <w:t>family's third generation, the son of the former interior minister, who had inherited the leadership of that ministry from his father. MBN</w:t>
      </w:r>
    </w:p>
    <w:p w:rsidR="001145BA" w:rsidRDefault="001145BA" w:rsidP="001145BA">
      <w:r w:rsidRPr="000E0720">
        <w:rPr>
          <w:rStyle w:val="StyleUnderline"/>
        </w:rPr>
        <w:t xml:space="preserve">also became the main point of contact for U.S. officials in the burgeoning intelligence and counterterrorism partnership </w:t>
      </w:r>
      <w:r w:rsidRPr="00D73907">
        <w:t xml:space="preserve">that had developed between the two countries after the 9/11 attacks. MBN was a safe choice to become the first king of his generation-experienced in government, successful in maintaining internal security against threats from al Qaeda and </w:t>
      </w:r>
      <w:proofErr w:type="spellStart"/>
      <w:r w:rsidRPr="00D73907">
        <w:t>isis</w:t>
      </w:r>
      <w:proofErr w:type="spellEnd"/>
      <w:r w:rsidRPr="00D73907">
        <w:t xml:space="preserve">, and well known and respected in Washington. </w:t>
      </w:r>
      <w:r w:rsidRPr="000E0720">
        <w:rPr>
          <w:rStyle w:val="StyleUnderline"/>
        </w:rPr>
        <w:t>But in June 2017, King Salman removed MBN from his position as crown prince and from his ministerial post and elevated his favorite son to become the heir apparent.</w:t>
      </w:r>
      <w:r w:rsidRPr="00D73907">
        <w:t xml:space="preserve"> The new crown prince's ascent was remarkably fast-MBS had become a minister only two years before, when he succeeded his father as minister of defense. At that time, the king had also appointed him to head a cabinet committee overseeing economic and social policy (MBN </w:t>
      </w:r>
      <w:proofErr w:type="gramStart"/>
      <w:r w:rsidRPr="00D73907">
        <w:t>was in charge of</w:t>
      </w:r>
      <w:proofErr w:type="gramEnd"/>
      <w:r w:rsidRPr="00D73907">
        <w:t xml:space="preserve"> a similar committee on security issues). With the cashiering of MBN, the new crown prince became the focal point for all major decisions in the government. </w:t>
      </w:r>
      <w:r w:rsidRPr="000E0720">
        <w:rPr>
          <w:rStyle w:val="StyleUnderline"/>
        </w:rPr>
        <w:t xml:space="preserve">Although some saw the Ritz-Carlton roundup as a consolidation of power, MBS had already secured his position by then. To be sure, </w:t>
      </w:r>
      <w:proofErr w:type="gramStart"/>
      <w:r w:rsidRPr="000E0720">
        <w:rPr>
          <w:rStyle w:val="StyleUnderline"/>
        </w:rPr>
        <w:t>a number of</w:t>
      </w:r>
      <w:proofErr w:type="gramEnd"/>
      <w:r w:rsidRPr="000E0720">
        <w:rPr>
          <w:rStyle w:val="StyleUnderline"/>
        </w:rPr>
        <w:t xml:space="preserve"> princes were involuntary guests at the Ritz. The most important of these was </w:t>
      </w:r>
      <w:proofErr w:type="spellStart"/>
      <w:r w:rsidRPr="000E0720">
        <w:rPr>
          <w:rStyle w:val="StyleUnderline"/>
        </w:rPr>
        <w:t>Miteb</w:t>
      </w:r>
      <w:proofErr w:type="spellEnd"/>
      <w:r w:rsidRPr="000E0720">
        <w:rPr>
          <w:rStyle w:val="StyleUnderline"/>
        </w:rPr>
        <w:t xml:space="preserve"> bin Abdullah, a son of the former king, who served as the commander of the National Guard. After his November arrest, he was stripped of that position and removed from the cabinet. But </w:t>
      </w:r>
      <w:r w:rsidRPr="000E0720">
        <w:rPr>
          <w:rStyle w:val="Emphasis"/>
        </w:rPr>
        <w:t>no one questioned that MBS was in charge</w:t>
      </w:r>
      <w:r w:rsidRPr="00D73907">
        <w:t>, even before November 2017.</w:t>
      </w:r>
    </w:p>
    <w:p w:rsidR="00D96F26" w:rsidRDefault="00D96F26" w:rsidP="00D96F26">
      <w:pPr>
        <w:pStyle w:val="Heading3"/>
      </w:pPr>
      <w:r>
        <w:lastRenderedPageBreak/>
        <w:t>Link Turn - Plan Hurts MBS Credibility</w:t>
      </w:r>
    </w:p>
    <w:p w:rsidR="00D96F26" w:rsidRPr="00C05EF9" w:rsidRDefault="00D96F26" w:rsidP="00D96F26">
      <w:pPr>
        <w:pStyle w:val="Heading4"/>
        <w:rPr>
          <w:rStyle w:val="Style13ptBold"/>
          <w:b/>
        </w:rPr>
      </w:pPr>
      <w:r>
        <w:rPr>
          <w:rStyle w:val="Style13ptBold"/>
          <w:b/>
        </w:rPr>
        <w:t>Arms Sales are key to MBS’s power – plan increases his unpopularity and allows for his overthrow</w:t>
      </w:r>
    </w:p>
    <w:p w:rsidR="00D96F26" w:rsidRDefault="00D96F26" w:rsidP="00D96F26">
      <w:r>
        <w:rPr>
          <w:rStyle w:val="Style13ptBold"/>
        </w:rPr>
        <w:t xml:space="preserve">Riedel, Brookings Senior Fellow on Middle East Policy and worked at the CIA, 18, </w:t>
      </w:r>
      <w:r>
        <w:rPr>
          <w:rStyle w:val="Style13ptBold"/>
          <w:b w:val="0"/>
          <w:sz w:val="22"/>
        </w:rPr>
        <w:t>[</w:t>
      </w:r>
      <w:r>
        <w:t>Bruce Riedel, 10-10-2018, "After Khashoggi, US arms sales to the Saudis are essential leverage," Brookings, https://www.brookings.edu/blog/order-from-chaos/2018/10/10/after-khashoggi-us-arms-sales-to-the-saudis-are-essential-leverage/ Date assessed: 6/28/</w:t>
      </w:r>
      <w:proofErr w:type="gramStart"/>
      <w:r>
        <w:t>19](</w:t>
      </w:r>
      <w:proofErr w:type="gramEnd"/>
      <w:r>
        <w:t>NC)</w:t>
      </w:r>
    </w:p>
    <w:p w:rsidR="00D96F26" w:rsidRDefault="00D96F26" w:rsidP="00D96F26">
      <w:pPr>
        <w:rPr>
          <w:rStyle w:val="StyleUnderline"/>
        </w:rPr>
      </w:pPr>
      <w:r>
        <w:t xml:space="preserve">The </w:t>
      </w:r>
      <w:proofErr w:type="gramStart"/>
      <w:r>
        <w:t>three and a half year-old</w:t>
      </w:r>
      <w:proofErr w:type="gramEnd"/>
      <w:r>
        <w:t xml:space="preserve"> Saudi war in Yemen is hugely expensive. </w:t>
      </w:r>
      <w:r w:rsidRPr="00C05EF9">
        <w:rPr>
          <w:rStyle w:val="StyleUnderline"/>
        </w:rPr>
        <w:t>There are no public figures from the Saudi government about the war’s costs, but a conservative estimate would be at least $50 billion per year. Maintenance costs for aircraft and warships go up dramatically when they are constantly in combat operations</w:t>
      </w:r>
      <w:r>
        <w:t xml:space="preserve">. The Royal Saudi Navy has been blockading Yemen for over 40 months. The RSAF has conducted thousands of air strikes. The war is draining the kingdom’s coffers. </w:t>
      </w:r>
      <w:r w:rsidRPr="00C05EF9">
        <w:rPr>
          <w:rStyle w:val="StyleUnderline"/>
        </w:rPr>
        <w:t xml:space="preserve">And responsibility for the war is on Mohammed bin Salman, who as defense minister has driven Riyadh into this quagmire. </w:t>
      </w:r>
      <w:r w:rsidRPr="00B43D3B">
        <w:rPr>
          <w:rStyle w:val="StyleUnderline"/>
          <w:b/>
        </w:rPr>
        <w:t>Shaking the arms relationship is by far the most important way to clip his wings</w:t>
      </w:r>
      <w:r w:rsidRPr="00C05EF9">
        <w:rPr>
          <w:rStyle w:val="StyleUnderline"/>
        </w:rPr>
        <w:t>.</w:t>
      </w:r>
    </w:p>
    <w:p w:rsidR="00D96F26" w:rsidRDefault="00D96F26" w:rsidP="00D96F26">
      <w:pPr>
        <w:pStyle w:val="Heading4"/>
      </w:pPr>
      <w:r>
        <w:t xml:space="preserve">Incapacitating Saudi military threatens MBS </w:t>
      </w:r>
    </w:p>
    <w:p w:rsidR="00D96F26" w:rsidRPr="0035404E" w:rsidRDefault="00D96F26" w:rsidP="00D96F26">
      <w:pPr>
        <w:rPr>
          <w:rStyle w:val="Style13ptBold"/>
        </w:rPr>
      </w:pPr>
      <w:proofErr w:type="spellStart"/>
      <w:r>
        <w:rPr>
          <w:rStyle w:val="Style13ptBold"/>
        </w:rPr>
        <w:t>Sayigh</w:t>
      </w:r>
      <w:proofErr w:type="spellEnd"/>
      <w:r>
        <w:rPr>
          <w:rStyle w:val="Style13ptBold"/>
        </w:rPr>
        <w:t>, Carnegie Middle East Center in Beirut Civil-Military Relations in Arab States leader and senior fellow, 2018</w:t>
      </w:r>
    </w:p>
    <w:p w:rsidR="00D96F26" w:rsidRDefault="00D96F26" w:rsidP="00D96F26">
      <w:r>
        <w:t>[</w:t>
      </w:r>
      <w:proofErr w:type="spellStart"/>
      <w:r w:rsidRPr="008D64E4">
        <w:t>Yezid</w:t>
      </w:r>
      <w:proofErr w:type="spellEnd"/>
      <w:r w:rsidRPr="008D64E4">
        <w:t xml:space="preserve">, 10-26-2018, Middle East Eye, "How Mohammed bin Salman built a security network around him," </w:t>
      </w:r>
      <w:hyperlink r:id="rId18" w:history="1">
        <w:r w:rsidRPr="0086271F">
          <w:rPr>
            <w:rStyle w:val="Hyperlink"/>
          </w:rPr>
          <w:t>https://www.middleeasteye.net/opinion/how-mohammed-bin-salman-built-security-network-around-him</w:t>
        </w:r>
      </w:hyperlink>
      <w:r>
        <w:t>, accessed 6-30-2019, AS]</w:t>
      </w:r>
    </w:p>
    <w:p w:rsidR="00D96F26" w:rsidRPr="006147F5" w:rsidRDefault="00D96F26" w:rsidP="00D96F26">
      <w:pPr>
        <w:rPr>
          <w:u w:val="single"/>
        </w:rPr>
      </w:pPr>
      <w:r w:rsidRPr="006147F5">
        <w:rPr>
          <w:u w:val="single"/>
        </w:rPr>
        <w:t>Whatever the fallout of the Khashoggi murder, Mohammed bin Salman is well positioned to resist any internal attempt to dislodge him. Given the extent of Western economic entanglement with Saudi Arabia, it would take a level of wholly unimaginable international sanctions to dent his domestic position.</w:t>
      </w:r>
    </w:p>
    <w:p w:rsidR="00D96F26" w:rsidRPr="006147F5" w:rsidRDefault="00D96F26" w:rsidP="00D96F26">
      <w:pPr>
        <w:rPr>
          <w:u w:val="single"/>
        </w:rPr>
      </w:pPr>
      <w:r w:rsidRPr="006147F5">
        <w:rPr>
          <w:u w:val="single"/>
        </w:rPr>
        <w:t xml:space="preserve">And even if it did, Western governments would have to threaten the Saudi </w:t>
      </w:r>
      <w:proofErr w:type="spellStart"/>
      <w:r w:rsidRPr="006147F5">
        <w:rPr>
          <w:u w:val="single"/>
        </w:rPr>
        <w:t>defence</w:t>
      </w:r>
      <w:proofErr w:type="spellEnd"/>
      <w:r w:rsidRPr="006147F5">
        <w:rPr>
          <w:u w:val="single"/>
        </w:rPr>
        <w:t xml:space="preserve"> and security sectors with complete incapacitation before they would buck the trend that Mohammed bin Salman has been pursuing.</w:t>
      </w:r>
    </w:p>
    <w:p w:rsidR="00637773" w:rsidRPr="00016EE4" w:rsidRDefault="00637773" w:rsidP="00637773">
      <w:pPr>
        <w:pStyle w:val="Heading3"/>
      </w:pPr>
      <w:r>
        <w:lastRenderedPageBreak/>
        <w:t xml:space="preserve">Link Turn – Aff is a Loss </w:t>
      </w:r>
      <w:r w:rsidR="00D96F26">
        <w:t>in Yemen</w:t>
      </w:r>
    </w:p>
    <w:p w:rsidR="00637773" w:rsidRPr="00016EE4" w:rsidRDefault="00637773" w:rsidP="00637773">
      <w:pPr>
        <w:pStyle w:val="Heading4"/>
        <w:rPr>
          <w:bCs/>
        </w:rPr>
      </w:pPr>
      <w:r w:rsidRPr="00016EE4">
        <w:rPr>
          <w:bCs/>
        </w:rPr>
        <w:t xml:space="preserve">The aff guarantees a </w:t>
      </w:r>
      <w:r w:rsidRPr="00016EE4">
        <w:rPr>
          <w:bCs/>
          <w:u w:val="single"/>
        </w:rPr>
        <w:t>Saudi loss</w:t>
      </w:r>
      <w:r w:rsidRPr="00016EE4">
        <w:rPr>
          <w:bCs/>
        </w:rPr>
        <w:t>, not victory</w:t>
      </w:r>
    </w:p>
    <w:p w:rsidR="00637773" w:rsidRDefault="00637773" w:rsidP="00637773">
      <w:r>
        <w:rPr>
          <w:rStyle w:val="Style13ptBold"/>
        </w:rPr>
        <w:t>Hunter, Charged Affairs author, 2019</w:t>
      </w:r>
      <w:r>
        <w:t xml:space="preserve"> --- (Ripley Hunter, </w:t>
      </w:r>
      <w:r>
        <w:rPr>
          <w:i/>
          <w:iCs/>
        </w:rPr>
        <w:t>Charged Affairs</w:t>
      </w:r>
      <w:r>
        <w:t xml:space="preserve">, 5-6-2019, “The Case for U.S. Disengagement in Yemen,” </w:t>
      </w:r>
      <w:hyperlink r:id="rId19" w:history="1">
        <w:r>
          <w:rPr>
            <w:rStyle w:val="Hyperlink"/>
          </w:rPr>
          <w:t>https://chargedaffairs.org/the-case-for-u-s-disengagement-in-yemen/</w:t>
        </w:r>
      </w:hyperlink>
      <w:r>
        <w:t>, DOA: 6-28-2019, NREM)</w:t>
      </w:r>
    </w:p>
    <w:p w:rsidR="00637773" w:rsidRDefault="00637773" w:rsidP="00637773">
      <w:pPr>
        <w:rPr>
          <w:rStyle w:val="StyleUnderline"/>
        </w:rPr>
      </w:pPr>
      <w:r>
        <w:rPr>
          <w:rStyle w:val="StyleUnderline"/>
        </w:rPr>
        <w:t>In Yemen, the United States</w:t>
      </w:r>
      <w:r>
        <w:t xml:space="preserve"> can and </w:t>
      </w:r>
      <w:r>
        <w:rPr>
          <w:rStyle w:val="StyleUnderline"/>
        </w:rPr>
        <w:t xml:space="preserve">should to exercise this leverage to </w:t>
      </w:r>
      <w:r>
        <w:rPr>
          <w:rStyle w:val="Emphasis"/>
        </w:rPr>
        <w:t>end U.S. involvement in the conflict</w:t>
      </w:r>
      <w:r>
        <w:t xml:space="preserve"> </w:t>
      </w:r>
      <w:r>
        <w:rPr>
          <w:rStyle w:val="StyleUnderline"/>
        </w:rPr>
        <w:t>by suspending arms sales</w:t>
      </w:r>
      <w:r>
        <w:t xml:space="preserve"> to the Saudis and scaling back intelligence cooperation not related to counterterrorism efforts. </w:t>
      </w:r>
      <w:r>
        <w:rPr>
          <w:rStyle w:val="StyleUnderline"/>
        </w:rPr>
        <w:t xml:space="preserve">While a decisive military victory on part of the Saudi-led forces </w:t>
      </w:r>
      <w:r>
        <w:rPr>
          <w:rStyle w:val="Emphasis"/>
        </w:rPr>
        <w:t>was already unlikely</w:t>
      </w:r>
      <w:r>
        <w:t xml:space="preserve">, </w:t>
      </w:r>
      <w:r>
        <w:rPr>
          <w:rStyle w:val="StyleUnderline"/>
        </w:rPr>
        <w:t xml:space="preserve">the </w:t>
      </w:r>
      <w:r>
        <w:rPr>
          <w:rStyle w:val="Emphasis"/>
        </w:rPr>
        <w:t>removal of U.S. support will end</w:t>
      </w:r>
      <w:r>
        <w:rPr>
          <w:rStyle w:val="StyleUnderline"/>
        </w:rPr>
        <w:t xml:space="preserve"> any </w:t>
      </w:r>
      <w:r>
        <w:rPr>
          <w:rStyle w:val="Emphasis"/>
        </w:rPr>
        <w:t>lingering hope for a clear-cut win</w:t>
      </w:r>
      <w:r>
        <w:rPr>
          <w:rStyle w:val="StyleUnderline"/>
        </w:rPr>
        <w:t xml:space="preserve"> in Riyadh</w:t>
      </w:r>
      <w:r>
        <w:t xml:space="preserve">. Likewise, </w:t>
      </w:r>
      <w:r>
        <w:rPr>
          <w:rStyle w:val="StyleUnderline"/>
        </w:rPr>
        <w:t xml:space="preserve">the reduction in the coalition’s military capacity should not be enough to dramatically turn the tide in favor of Houthi forces either. With careful U.S. diplomacy, the ensuing reality of a prolonged stalemate will help work to </w:t>
      </w:r>
      <w:r>
        <w:rPr>
          <w:rStyle w:val="Emphasis"/>
        </w:rPr>
        <w:t>increase incentives</w:t>
      </w:r>
      <w:r>
        <w:t xml:space="preserve"> for both sides </w:t>
      </w:r>
      <w:r>
        <w:rPr>
          <w:rStyle w:val="StyleUnderline"/>
        </w:rPr>
        <w:t xml:space="preserve">to honor a ceasefire and continue stalled U.N.-mediated peace talks in Geneva. </w:t>
      </w:r>
    </w:p>
    <w:p w:rsidR="00637773" w:rsidRDefault="00637773" w:rsidP="00637773">
      <w:pPr>
        <w:rPr>
          <w:rStyle w:val="StyleUnderline"/>
        </w:rPr>
      </w:pPr>
      <w:r>
        <w:rPr>
          <w:rStyle w:val="StyleUnderline"/>
        </w:rPr>
        <w:t>The risk of serious fallout</w:t>
      </w:r>
      <w:r>
        <w:t xml:space="preserve"> between the United States and Saudi Arabia </w:t>
      </w:r>
      <w:r>
        <w:rPr>
          <w:rStyle w:val="StyleUnderline"/>
        </w:rPr>
        <w:t>is low</w:t>
      </w:r>
      <w:r>
        <w:t xml:space="preserve">, as are the risks for economic repercussions on the United States. Newfound energy independence and a strong economy insulate the United States from any Saudi retaliation in the oil markets or the effects of shelved arms deals. </w:t>
      </w:r>
      <w:r>
        <w:rPr>
          <w:rStyle w:val="StyleUnderline"/>
        </w:rPr>
        <w:t xml:space="preserve">The interests that bind the two countries together are too salient, and Saudi standing in the international community too diminished in the wake of the Khashoggi Affair, such that a </w:t>
      </w:r>
      <w:r>
        <w:rPr>
          <w:rStyle w:val="Emphasis"/>
        </w:rPr>
        <w:t>major rupture</w:t>
      </w:r>
      <w:r>
        <w:rPr>
          <w:rStyle w:val="StyleUnderline"/>
        </w:rPr>
        <w:t xml:space="preserve"> in the alliance is highly </w:t>
      </w:r>
      <w:r>
        <w:rPr>
          <w:rStyle w:val="Emphasis"/>
        </w:rPr>
        <w:t>unlikely</w:t>
      </w:r>
      <w:r>
        <w:rPr>
          <w:rStyle w:val="StyleUnderline"/>
        </w:rPr>
        <w:t>.</w:t>
      </w:r>
    </w:p>
    <w:p w:rsidR="00637773" w:rsidRDefault="00637773" w:rsidP="00637773">
      <w:r>
        <w:t xml:space="preserve">Though </w:t>
      </w:r>
      <w:r>
        <w:rPr>
          <w:rStyle w:val="StyleUnderline"/>
        </w:rPr>
        <w:t>there is no guarantee this reorientation in policy will lead to a lasting peace in Yemen, the status quo is not sustainable or acceptable</w:t>
      </w:r>
      <w:r>
        <w:t>. An enduring ceasefire will allow desperately needed humanitarian aid to reach civilians and ultimately increase the odds that successful confidence-building measures between the two parties might lead to a political resolution.</w:t>
      </w:r>
    </w:p>
    <w:p w:rsidR="00637773" w:rsidRPr="00B55AD5" w:rsidRDefault="00637773" w:rsidP="00637773"/>
    <w:p w:rsidR="00637773" w:rsidRPr="001145BA" w:rsidRDefault="00637773" w:rsidP="00637773"/>
    <w:p w:rsidR="001145BA" w:rsidRPr="00B67DDA" w:rsidRDefault="00323C9C" w:rsidP="00B67DDA">
      <w:pPr>
        <w:pStyle w:val="Heading3"/>
      </w:pPr>
      <w:r>
        <w:lastRenderedPageBreak/>
        <w:t xml:space="preserve">Impact </w:t>
      </w:r>
      <w:r w:rsidR="00637773">
        <w:t xml:space="preserve">Turn </w:t>
      </w:r>
      <w:r w:rsidR="001145BA" w:rsidRPr="00B67DDA">
        <w:t xml:space="preserve">- MBS Good </w:t>
      </w:r>
      <w:r w:rsidR="00F47F06">
        <w:t>Saudi Stability</w:t>
      </w:r>
    </w:p>
    <w:p w:rsidR="008D0C64" w:rsidRDefault="00F47F06" w:rsidP="008D0C64">
      <w:pPr>
        <w:pStyle w:val="Heading4"/>
      </w:pPr>
      <w:r>
        <w:t>A</w:t>
      </w:r>
      <w:r w:rsidR="008D0C64">
        <w:t>ny alternative leader would destabilize Saudi Arabia</w:t>
      </w:r>
    </w:p>
    <w:p w:rsidR="008D0C64" w:rsidRPr="00AE26D4" w:rsidRDefault="008D0C64" w:rsidP="008D0C64">
      <w:pPr>
        <w:rPr>
          <w:rStyle w:val="Style13ptBold"/>
        </w:rPr>
      </w:pPr>
      <w:r>
        <w:rPr>
          <w:rStyle w:val="Style13ptBold"/>
        </w:rPr>
        <w:t>Lippman</w:t>
      </w:r>
      <w:r w:rsidRPr="00AE26D4">
        <w:rPr>
          <w:rStyle w:val="Style13ptBold"/>
        </w:rPr>
        <w:t xml:space="preserve">, </w:t>
      </w:r>
      <w:r w:rsidRPr="006A58B0">
        <w:rPr>
          <w:rStyle w:val="Style13ptBold"/>
        </w:rPr>
        <w:t>Middle East Institute</w:t>
      </w:r>
      <w:r>
        <w:rPr>
          <w:rStyle w:val="Style13ptBold"/>
        </w:rPr>
        <w:t xml:space="preserve"> Adjunct scholar and former Washington Post Middle East bureau chief</w:t>
      </w:r>
      <w:r w:rsidRPr="00AE26D4">
        <w:rPr>
          <w:rStyle w:val="Style13ptBold"/>
        </w:rPr>
        <w:t xml:space="preserve">, </w:t>
      </w:r>
      <w:r>
        <w:rPr>
          <w:rStyle w:val="Style13ptBold"/>
        </w:rPr>
        <w:t>2018</w:t>
      </w:r>
    </w:p>
    <w:p w:rsidR="008D0C64" w:rsidRPr="006A58B0" w:rsidRDefault="008D0C64" w:rsidP="008D0C64">
      <w:r>
        <w:rPr>
          <w:color w:val="000000"/>
        </w:rPr>
        <w:t>[Thomas</w:t>
      </w:r>
      <w:r w:rsidRPr="00AE26D4">
        <w:rPr>
          <w:color w:val="000000"/>
        </w:rPr>
        <w:t xml:space="preserve">, </w:t>
      </w:r>
      <w:r>
        <w:rPr>
          <w:color w:val="000000"/>
        </w:rPr>
        <w:t>11-5-2018</w:t>
      </w:r>
      <w:r w:rsidRPr="00AE26D4">
        <w:rPr>
          <w:color w:val="000000"/>
        </w:rPr>
        <w:t xml:space="preserve">, </w:t>
      </w:r>
      <w:proofErr w:type="spellStart"/>
      <w:r>
        <w:rPr>
          <w:color w:val="000000"/>
        </w:rPr>
        <w:t>LobeLog</w:t>
      </w:r>
      <w:proofErr w:type="spellEnd"/>
      <w:r w:rsidRPr="00AE26D4">
        <w:rPr>
          <w:color w:val="000000"/>
        </w:rPr>
        <w:t>, “</w:t>
      </w:r>
      <w:r w:rsidRPr="006A58B0">
        <w:t>Mohammed bin Salman: Too Big to Fail</w:t>
      </w:r>
      <w:r w:rsidRPr="00AE26D4">
        <w:rPr>
          <w:color w:val="000000"/>
        </w:rPr>
        <w:t xml:space="preserve">,” </w:t>
      </w:r>
      <w:hyperlink r:id="rId20" w:history="1">
        <w:r w:rsidRPr="0086271F">
          <w:rPr>
            <w:rStyle w:val="Hyperlink"/>
          </w:rPr>
          <w:t>https://lobelog.com/mohammed-bin-salman-too-big-to-fail/</w:t>
        </w:r>
      </w:hyperlink>
      <w:r w:rsidRPr="00AE26D4">
        <w:rPr>
          <w:color w:val="000000"/>
        </w:rPr>
        <w:t>, accessed</w:t>
      </w:r>
      <w:r>
        <w:rPr>
          <w:color w:val="000000"/>
        </w:rPr>
        <w:t xml:space="preserve"> 6-28-2019</w:t>
      </w:r>
      <w:r w:rsidRPr="00AE26D4">
        <w:rPr>
          <w:color w:val="000000"/>
        </w:rPr>
        <w:t xml:space="preserve">, </w:t>
      </w:r>
      <w:r>
        <w:rPr>
          <w:color w:val="000000"/>
        </w:rPr>
        <w:t>AS]</w:t>
      </w:r>
    </w:p>
    <w:p w:rsidR="008D0C64" w:rsidRPr="006A58B0" w:rsidRDefault="008D0C64" w:rsidP="008D0C64">
      <w:pPr>
        <w:rPr>
          <w:rStyle w:val="StyleUnderline"/>
        </w:rPr>
      </w:pPr>
      <w:r w:rsidRPr="006A58B0">
        <w:rPr>
          <w:rStyle w:val="StyleUnderline"/>
        </w:rPr>
        <w:t>Perhaps the best hints about the current state of play in Riyadh came last week from Ali Shihabi, president of the Arabia Foundation in Washington, who is widely understood to reflect official thinking.</w:t>
      </w:r>
    </w:p>
    <w:p w:rsidR="008D0C64" w:rsidRDefault="008D0C64" w:rsidP="008D0C64">
      <w:r>
        <w:t>He wrote that Khashoggi’s murder “has left the Kingdom of Saudi Arabia in its weakest diplomatic position since the horrific terror attacks of September 11.” He said it was the latest in a series of blunders that have undermined Saudi Arabia’s standing in the world, including the Yemen war, the Qatar boycott, the kidnapping of Lebanese Prime Minister Saad Hariri, and the arrest of several well-known women who had advocated the right to drive.</w:t>
      </w:r>
    </w:p>
    <w:p w:rsidR="008D0C64" w:rsidRDefault="008D0C64" w:rsidP="008D0C64">
      <w:r w:rsidRPr="006A58B0">
        <w:rPr>
          <w:u w:val="single"/>
        </w:rPr>
        <w:t>Nevertheless, he wrote, it is futile to contemplate isolating Saudi Arabia because of its economic power and its oil resources, which take on added importance with the U.S. imposition of sanctions on Iranian exports.</w:t>
      </w:r>
      <w:r>
        <w:t xml:space="preserve"> In addition, he wrote,</w:t>
      </w:r>
    </w:p>
    <w:p w:rsidR="008D0C64" w:rsidRDefault="008D0C64" w:rsidP="008D0C64">
      <w:r>
        <w:t>“</w:t>
      </w:r>
      <w:r w:rsidRPr="006A58B0">
        <w:rPr>
          <w:u w:val="single"/>
        </w:rPr>
        <w:t xml:space="preserve">Revisiting the royal succession not only would upend an appointment that has finally put to rest years of political uncertainty over the generational transfer of power within the royal family but also may place at risk the essential reforms that </w:t>
      </w:r>
      <w:proofErr w:type="spellStart"/>
      <w:r w:rsidRPr="006A58B0">
        <w:rPr>
          <w:u w:val="single"/>
        </w:rPr>
        <w:t>MbS</w:t>
      </w:r>
      <w:proofErr w:type="spellEnd"/>
      <w:r w:rsidRPr="006A58B0">
        <w:rPr>
          <w:u w:val="single"/>
        </w:rPr>
        <w:t xml:space="preserve"> has successfully pushed through, because any successor would likely overturn many of these reforms to gain support from the clerical class and other disgruntled elements of society</w:t>
      </w:r>
      <w:r>
        <w:t>.”</w:t>
      </w:r>
    </w:p>
    <w:p w:rsidR="001145BA" w:rsidRDefault="00D96F26" w:rsidP="00D96F26">
      <w:pPr>
        <w:pStyle w:val="Heading3"/>
      </w:pPr>
      <w:r>
        <w:lastRenderedPageBreak/>
        <w:t>Impact Turn</w:t>
      </w:r>
      <w:r w:rsidR="00323C9C">
        <w:t xml:space="preserve"> – Middle East Instability</w:t>
      </w:r>
    </w:p>
    <w:p w:rsidR="00D96F26" w:rsidRDefault="00D96F26" w:rsidP="00D96F26">
      <w:pPr>
        <w:pStyle w:val="Heading4"/>
      </w:pPr>
      <w:r>
        <w:t>Loss of MBS credibility</w:t>
      </w:r>
      <w:r>
        <w:t xml:space="preserve"> risks collapse of House of Saud fueling Middle East instability</w:t>
      </w:r>
      <w:r>
        <w:t>, turns impact</w:t>
      </w:r>
    </w:p>
    <w:p w:rsidR="00D96F26" w:rsidRPr="00C94D8F" w:rsidRDefault="00D96F26" w:rsidP="00D96F26">
      <w:pPr>
        <w:rPr>
          <w:rStyle w:val="Style13ptBold"/>
        </w:rPr>
      </w:pPr>
      <w:r>
        <w:rPr>
          <w:rStyle w:val="Style13ptBold"/>
        </w:rPr>
        <w:t>Cohen, Atlantic Council Senior Fellow and International Market Analysis founding principal, 2018</w:t>
      </w:r>
    </w:p>
    <w:p w:rsidR="00D96F26" w:rsidRDefault="00D96F26" w:rsidP="00D96F26">
      <w:r>
        <w:t>[</w:t>
      </w:r>
      <w:r w:rsidRPr="00C94D8F">
        <w:t xml:space="preserve">Ariel, </w:t>
      </w:r>
      <w:r>
        <w:t>10</w:t>
      </w:r>
      <w:r w:rsidRPr="00C94D8F">
        <w:t>-</w:t>
      </w:r>
      <w:r>
        <w:t>22</w:t>
      </w:r>
      <w:r w:rsidRPr="00C94D8F">
        <w:t>-</w:t>
      </w:r>
      <w:r>
        <w:t>2018</w:t>
      </w:r>
      <w:r w:rsidRPr="00C94D8F">
        <w:t>,</w:t>
      </w:r>
      <w:r>
        <w:t xml:space="preserve"> Forbes,</w:t>
      </w:r>
      <w:r w:rsidRPr="00C94D8F">
        <w:t xml:space="preserve"> "U.S.-Saudi Relations Stress Tested By Khashoggi Crisis," </w:t>
      </w:r>
      <w:hyperlink r:id="rId21" w:history="1">
        <w:r w:rsidRPr="0086271F">
          <w:rPr>
            <w:rStyle w:val="Hyperlink"/>
          </w:rPr>
          <w:t>https://www.forbes.com/sites/arielcohen/2018/10/22/u-s-saudi-relations-stress-tested-by-khashoggi-crisis/</w:t>
        </w:r>
      </w:hyperlink>
      <w:r>
        <w:t>, accessed 6-29-2019, AS]</w:t>
      </w:r>
    </w:p>
    <w:p w:rsidR="00D96F26" w:rsidRDefault="00D96F26" w:rsidP="00D96F26">
      <w:r w:rsidRPr="00C94D8F">
        <w:rPr>
          <w:u w:val="single"/>
        </w:rPr>
        <w:t>The test of the U.S.-Saudi relationship, however, is to prevent a severing of the strategic security, energy, and economic ties between the United States and The Kingdom of Saudi Arabia. The dangers of destabilizing Saudi Arabia, potentially leading to a collapse of the al-Saud dynasty, or pushing Riyadh into the Russian or Chinese orbit, could be catastrophic.</w:t>
      </w:r>
      <w:r>
        <w:t xml:space="preserve"> As Lord Palmerston famously said, great powers formulate and guide their foreign policies based on long-term interests. And the United States and Saudi Arabia share many:</w:t>
      </w:r>
    </w:p>
    <w:p w:rsidR="00D96F26" w:rsidRDefault="00D96F26" w:rsidP="00D96F26">
      <w:r>
        <w:t>Energy: The United States imports 800,000 barrels of oil a day from Saudi Arabia, or 5% of the U.S. total supplies. While this figure is some 600,000 barrels lower than it was a decade ago thanks to the U.S. Shale Revolution, the Kingdom is still our second largest source of petroleum imports. From a global market perspective, Saudi Arabia produces one out of every ten barrels in circulation today, while the United States consumes two. The world’s largest oil exporter and the world’s number one oil consumer share a vested interest in keeping oil markets stable. In the past, the Kingdom has picked up oil market slack in times of global geopolitical tumult, be it after the Iranian Islamic revolution of 1979, or against Saddam Hussein in 1991 and again in 2003. The Saudi pledge to increase oil production in lieu of Iran’s export shortfall – brought on by U.S. sanctions – is the latest testament to these convergent energy interests. The market responses to the Khashoggi crises has thus far been muted, as investors realize that an 'oil weapon' move by the Saudis would be counter-productive both economically and strategically. I am inclined to agree.</w:t>
      </w:r>
    </w:p>
    <w:p w:rsidR="00D96F26" w:rsidRDefault="00D96F26" w:rsidP="00D96F26">
      <w:r>
        <w:t>Trade: U.S. goods and services traded with Saudi Arabia totaled over $45 billion in 2017. Riyadh is the premier buyer of U.S. arms (three times greater than the next closest – Australia) and a $14.5 billion Saudi commitment to buy U.S. weaponry – part of a larger $110 billion arms sale deal involving including Lockheed Martin (NYSE:LMT) and Boeing (NYSE:BA)– now hangs in the balance. Owning $166.8 billion in U.S. Treasury securities, the Saudis ranks 10th among foreign holders of American bonds. And in Silicon Valley, Saudi investors have participated in investment rounds totaling at least $6.2 billion – just in the past 5 years. As I discussed in a previous article, startup 'unicorns' like Uber, Lyft, Snap (</w:t>
      </w:r>
      <w:proofErr w:type="gramStart"/>
      <w:r>
        <w:t>NYSE:SNAP</w:t>
      </w:r>
      <w:proofErr w:type="gramEnd"/>
      <w:r>
        <w:t>) Tesla (NYSE:TSLA) have all received direct or indirect funding from the massive Saudi Public Investment Fund.</w:t>
      </w:r>
    </w:p>
    <w:p w:rsidR="00D96F26" w:rsidRPr="00C94D8F" w:rsidRDefault="00D96F26" w:rsidP="00D96F26">
      <w:pPr>
        <w:rPr>
          <w:u w:val="single"/>
        </w:rPr>
      </w:pPr>
      <w:r>
        <w:t xml:space="preserve">Security: </w:t>
      </w:r>
      <w:r w:rsidRPr="00C94D8F">
        <w:rPr>
          <w:u w:val="single"/>
        </w:rPr>
        <w:t xml:space="preserve">Saudi Arabia has proven a dependable bulwark against the Islamic Republic of Iran since 1979. Iran is an anti-status quo regional power, which undermines the Middle East from Aleppo to Yemen, and both Washington, DC, and Riyadh share an interest in checking its destructive regional ambitions. Another critical partner in the region – Israel – relies on a stable Saudi Arabia to keep the balance of power in the Middle East. Riyadh has been a key ally in the fight against ISIS, as well as the murderous </w:t>
      </w:r>
      <w:r w:rsidRPr="00C94D8F">
        <w:rPr>
          <w:u w:val="single"/>
        </w:rPr>
        <w:lastRenderedPageBreak/>
        <w:t>Bashar-al-Assad regime in Syria.</w:t>
      </w:r>
      <w:r>
        <w:t xml:space="preserve"> </w:t>
      </w:r>
      <w:r w:rsidRPr="00C94D8F">
        <w:rPr>
          <w:u w:val="single"/>
        </w:rPr>
        <w:t>The Kingdom’s stewardship of Mecca and Medina, the two holiest sites in the Muslim world, makes Saudi Arabia the geopolitical center of Islam.</w:t>
      </w:r>
      <w:r>
        <w:t xml:space="preserve"> </w:t>
      </w:r>
      <w:r w:rsidRPr="00C94D8F">
        <w:rPr>
          <w:u w:val="single"/>
        </w:rPr>
        <w:t>Destabilizing the “Land of the Two Mosques” could have dire consequences.</w:t>
      </w:r>
    </w:p>
    <w:p w:rsidR="00D96F26" w:rsidRDefault="00D96F26" w:rsidP="00D96F26">
      <w:r>
        <w:t>Don’t throw the baby out with the bathwater</w:t>
      </w:r>
    </w:p>
    <w:p w:rsidR="00D96F26" w:rsidRDefault="00D96F26" w:rsidP="00D96F26">
      <w:r>
        <w:t xml:space="preserve">Not since the 1973-1974 OPEC oil embargo and the 9/11 majority-Saudi attack on the U.S. have bilateral ties between the U.S. and the Kingdom been so tenuous. </w:t>
      </w:r>
      <w:r w:rsidRPr="00C94D8F">
        <w:rPr>
          <w:u w:val="single"/>
        </w:rPr>
        <w:t>It is critical that this White House keep a grand strategic perspective when deliberating its course of action</w:t>
      </w:r>
      <w:r>
        <w:t xml:space="preserve">. The relationship with Riyadh was struck between President Franklin D. Roosevelt and King Abdel Aziz </w:t>
      </w:r>
      <w:proofErr w:type="gramStart"/>
      <w:r>
        <w:t>Ibn</w:t>
      </w:r>
      <w:proofErr w:type="gramEnd"/>
      <w:r>
        <w:t xml:space="preserve"> Saud, father of the current King, on board the USS Murphy in the Great Bitter Lake in 1945. Roosevelt and the King laid the foundation for a strategic alliance, which endured till today.</w:t>
      </w:r>
    </w:p>
    <w:p w:rsidR="00D96F26" w:rsidRDefault="00D96F26" w:rsidP="00D96F26">
      <w:r>
        <w:t xml:space="preserve">The United States will probably sanction those in the senior echelons of the Saudi government proven to be involved. Even administration allies, such as Sen. Lindsey Graham (R-S.C.) are on the warpath to avenge Khashoggi’s murder. I agree with Richard </w:t>
      </w:r>
      <w:proofErr w:type="spellStart"/>
      <w:r>
        <w:t>Haass</w:t>
      </w:r>
      <w:proofErr w:type="spellEnd"/>
      <w:r>
        <w:t xml:space="preserve">, President of the Council on Foreign Relations, when he recommends an impartial and thorough investigation into the </w:t>
      </w:r>
      <w:proofErr w:type="gramStart"/>
      <w:r>
        <w:t>murder, but</w:t>
      </w:r>
      <w:proofErr w:type="gramEnd"/>
      <w:r>
        <w:t xml:space="preserve"> warns against conflating whoever the guilty party may be – with Saudi Arabia itself.</w:t>
      </w:r>
    </w:p>
    <w:p w:rsidR="00D96F26" w:rsidRDefault="00D96F26" w:rsidP="00D96F26">
      <w:pPr>
        <w:rPr>
          <w:u w:val="single"/>
        </w:rPr>
      </w:pPr>
      <w:r>
        <w:t xml:space="preserve">The United States has a long history of working with imperfect leaders of important countries. Granted, Washington needs to maintain the equilibrium between lofty ideals and geopolitical interests. </w:t>
      </w:r>
      <w:r w:rsidRPr="00C94D8F">
        <w:rPr>
          <w:u w:val="single"/>
        </w:rPr>
        <w:t>How the Trump Administration manages the current crisis while salvaging this special relationship will define U.S. policy in the Middle East for years to come.</w:t>
      </w:r>
    </w:p>
    <w:p w:rsidR="00D96F26" w:rsidRPr="00D96F26" w:rsidRDefault="00D96F26" w:rsidP="00D96F26"/>
    <w:p w:rsidR="007A620C" w:rsidRDefault="00D43A70" w:rsidP="007A620C">
      <w:pPr>
        <w:pStyle w:val="Heading1"/>
      </w:pPr>
      <w:r>
        <w:lastRenderedPageBreak/>
        <w:t>*</w:t>
      </w:r>
      <w:r w:rsidR="001C2D0C">
        <w:t xml:space="preserve">Muhammad bin Salman </w:t>
      </w:r>
      <w:r w:rsidR="007A620C">
        <w:t>Overthrow</w:t>
      </w:r>
      <w:r w:rsidR="008D0C64">
        <w:t xml:space="preserve"> DA</w:t>
      </w:r>
      <w:r>
        <w:t>*</w:t>
      </w:r>
    </w:p>
    <w:p w:rsidR="00554A78" w:rsidRPr="005358B6" w:rsidRDefault="00554A78" w:rsidP="00554A78"/>
    <w:p w:rsidR="007A620C" w:rsidRDefault="007A620C" w:rsidP="00FB6661">
      <w:pPr>
        <w:pStyle w:val="Heading2"/>
      </w:pPr>
      <w:r>
        <w:lastRenderedPageBreak/>
        <w:t>NEG</w:t>
      </w:r>
    </w:p>
    <w:p w:rsidR="007A620C" w:rsidRDefault="00FB6661" w:rsidP="007A620C">
      <w:pPr>
        <w:pStyle w:val="Heading3"/>
      </w:pPr>
      <w:r>
        <w:lastRenderedPageBreak/>
        <w:t>1NC Overthrow DA</w:t>
      </w:r>
    </w:p>
    <w:p w:rsidR="007A620C" w:rsidRPr="009530E7" w:rsidRDefault="007A620C" w:rsidP="007A620C">
      <w:pPr>
        <w:pStyle w:val="Heading4"/>
        <w:numPr>
          <w:ilvl w:val="0"/>
          <w:numId w:val="20"/>
        </w:numPr>
        <w:rPr>
          <w:rStyle w:val="Style13ptBold"/>
          <w:b/>
          <w:bCs w:val="0"/>
        </w:rPr>
      </w:pPr>
      <w:r w:rsidRPr="009530E7">
        <w:rPr>
          <w:rStyle w:val="Style13ptBold"/>
          <w:b/>
          <w:bCs w:val="0"/>
        </w:rPr>
        <w:t xml:space="preserve">Uniqueness: MBS power on the brink now- </w:t>
      </w:r>
    </w:p>
    <w:p w:rsidR="007A620C" w:rsidRPr="0069248F" w:rsidRDefault="007A620C" w:rsidP="007A620C">
      <w:pPr>
        <w:rPr>
          <w:rStyle w:val="Style13ptBold"/>
        </w:rPr>
      </w:pPr>
      <w:proofErr w:type="spellStart"/>
      <w:r>
        <w:rPr>
          <w:rStyle w:val="Style13ptBold"/>
        </w:rPr>
        <w:t>Dieck</w:t>
      </w:r>
      <w:proofErr w:type="spellEnd"/>
      <w:r>
        <w:rPr>
          <w:rStyle w:val="Style13ptBold"/>
        </w:rPr>
        <w:t>, Qatar foundation migrant welfare specialist and RAND corporation visiting researcher ,2019</w:t>
      </w:r>
    </w:p>
    <w:p w:rsidR="007A620C" w:rsidRPr="0069248F" w:rsidRDefault="007A620C" w:rsidP="007A620C">
      <w:r w:rsidRPr="0069248F">
        <w:t xml:space="preserve">[Hélène, 2-25-2019, Literal Magazine, "The Rise and Fall of the Saudi Prince," </w:t>
      </w:r>
      <w:hyperlink r:id="rId22" w:history="1">
        <w:r w:rsidRPr="0086271F">
          <w:rPr>
            <w:rStyle w:val="Hyperlink"/>
          </w:rPr>
          <w:t>http://literalmagazine.com/the-rise-and-fall-of-the-saudi-prince/</w:t>
        </w:r>
      </w:hyperlink>
      <w:r>
        <w:t>, accessed 6-29-2019, AS</w:t>
      </w:r>
      <w:r w:rsidRPr="0069248F">
        <w:t>]</w:t>
      </w:r>
    </w:p>
    <w:p w:rsidR="007A620C" w:rsidRDefault="007A620C" w:rsidP="007A620C">
      <w:r w:rsidRPr="0069248F">
        <w:rPr>
          <w:u w:val="single"/>
        </w:rPr>
        <w:t>Despite this close relationship with the White House, one of the Crown Prince’s close advisers recently admitted that his future is now unclear</w:t>
      </w:r>
      <w:r>
        <w:t xml:space="preserve">. </w:t>
      </w:r>
      <w:r w:rsidRPr="0069248F">
        <w:rPr>
          <w:u w:val="single"/>
        </w:rPr>
        <w:t>The assassination of a journalist has caused foreign investments to drop, leading the Saudi royal family to voice concerns over the Crown Prince’s fitness for his role</w:t>
      </w:r>
      <w:r>
        <w:t>. King Salman heeded these concerns and admonished his Heir</w:t>
      </w:r>
      <w:r w:rsidRPr="0069248F">
        <w:rPr>
          <w:u w:val="single"/>
        </w:rPr>
        <w:t xml:space="preserve">. The country is under a lot of pressure from the international community for leading a war in Yemen that created the world’s worst humanitarian crisis and in which thousands of civilians have died, including from U.S.-made bombs. Another reason for the international community to have turned its back on the young Prince is his </w:t>
      </w:r>
      <w:proofErr w:type="gramStart"/>
      <w:r w:rsidRPr="0069248F">
        <w:rPr>
          <w:u w:val="single"/>
        </w:rPr>
        <w:t>18 month old</w:t>
      </w:r>
      <w:proofErr w:type="gramEnd"/>
      <w:r w:rsidRPr="0069248F">
        <w:rPr>
          <w:u w:val="single"/>
        </w:rPr>
        <w:t xml:space="preserve"> blockade of Qatar, which has failed to produce any positive outcome</w:t>
      </w:r>
      <w:r>
        <w:t>. At the G20 last December, the journalist’s murder was at the center of the attention and many world leaders voiced their concerns directly to him.</w:t>
      </w:r>
    </w:p>
    <w:p w:rsidR="007A620C" w:rsidRDefault="007A620C" w:rsidP="007A620C">
      <w:r>
        <w:t xml:space="preserve">There is no more doubt that the new Saudi Crown Prince is likely to continue Saudi’s tradition of authoritarianism. </w:t>
      </w:r>
      <w:r w:rsidRPr="0069248F">
        <w:rPr>
          <w:u w:val="single"/>
        </w:rPr>
        <w:t>Nevertheless, the U.S. Administration is still betting that MBS will remain in power. As such, they believe there is no need to sever relations with an important trade partner. This relationship is the only one preventing a more forceful international reaction against MBS’s human rights violations</w:t>
      </w:r>
      <w:r>
        <w:t>.</w:t>
      </w:r>
    </w:p>
    <w:p w:rsidR="00EB220C" w:rsidRPr="0005531E" w:rsidRDefault="00EB220C" w:rsidP="00EB220C">
      <w:pPr>
        <w:pStyle w:val="Heading4"/>
        <w:numPr>
          <w:ilvl w:val="0"/>
          <w:numId w:val="22"/>
        </w:numPr>
        <w:rPr>
          <w:rStyle w:val="Style13ptBold"/>
          <w:b/>
          <w:bCs w:val="0"/>
        </w:rPr>
      </w:pPr>
      <w:r>
        <w:rPr>
          <w:rStyle w:val="Style13ptBold"/>
          <w:b/>
          <w:bCs w:val="0"/>
        </w:rPr>
        <w:t xml:space="preserve">Link – US </w:t>
      </w:r>
      <w:r w:rsidRPr="0005531E">
        <w:rPr>
          <w:rStyle w:val="Style13ptBold"/>
          <w:b/>
          <w:bCs w:val="0"/>
        </w:rPr>
        <w:t xml:space="preserve">support key to MBS </w:t>
      </w:r>
      <w:r>
        <w:rPr>
          <w:rStyle w:val="Style13ptBold"/>
          <w:b/>
          <w:bCs w:val="0"/>
        </w:rPr>
        <w:t>keeping</w:t>
      </w:r>
      <w:r w:rsidRPr="0005531E">
        <w:rPr>
          <w:rStyle w:val="Style13ptBold"/>
          <w:b/>
          <w:bCs w:val="0"/>
        </w:rPr>
        <w:t xml:space="preserve"> power</w:t>
      </w:r>
    </w:p>
    <w:p w:rsidR="00EB220C" w:rsidRPr="00AE26D4" w:rsidRDefault="00EB220C" w:rsidP="00EB220C">
      <w:pPr>
        <w:rPr>
          <w:rStyle w:val="Style13ptBold"/>
        </w:rPr>
      </w:pPr>
      <w:proofErr w:type="spellStart"/>
      <w:r w:rsidRPr="00F96483">
        <w:rPr>
          <w:rStyle w:val="Style13ptBold"/>
        </w:rPr>
        <w:t>Tabatabai</w:t>
      </w:r>
      <w:proofErr w:type="spellEnd"/>
      <w:r w:rsidRPr="00AE26D4">
        <w:rPr>
          <w:rStyle w:val="Style13ptBold"/>
        </w:rPr>
        <w:t xml:space="preserve">, </w:t>
      </w:r>
      <w:r>
        <w:rPr>
          <w:rStyle w:val="Style13ptBold"/>
        </w:rPr>
        <w:t>associate political scientist</w:t>
      </w:r>
      <w:r w:rsidRPr="00AE26D4">
        <w:rPr>
          <w:rStyle w:val="Style13ptBold"/>
        </w:rPr>
        <w:t xml:space="preserve">, </w:t>
      </w:r>
      <w:r>
        <w:rPr>
          <w:rStyle w:val="Style13ptBold"/>
        </w:rPr>
        <w:t xml:space="preserve">and </w:t>
      </w:r>
      <w:r w:rsidRPr="00F96483">
        <w:rPr>
          <w:rStyle w:val="Style13ptBold"/>
        </w:rPr>
        <w:t>Wasser</w:t>
      </w:r>
      <w:r>
        <w:rPr>
          <w:rStyle w:val="Style13ptBold"/>
        </w:rPr>
        <w:t>, RAND corporation policy analyst, 2018</w:t>
      </w:r>
      <w:r w:rsidRPr="00AE26D4">
        <w:rPr>
          <w:rStyle w:val="Style13ptBold"/>
        </w:rPr>
        <w:t xml:space="preserve"> </w:t>
      </w:r>
    </w:p>
    <w:p w:rsidR="00EB220C" w:rsidRDefault="00EB220C" w:rsidP="00EB220C">
      <w:pPr>
        <w:rPr>
          <w:color w:val="000000"/>
        </w:rPr>
      </w:pPr>
      <w:r>
        <w:rPr>
          <w:color w:val="000000"/>
        </w:rPr>
        <w:t>[Ariane and Becca</w:t>
      </w:r>
      <w:r w:rsidRPr="00AE26D4">
        <w:rPr>
          <w:color w:val="000000"/>
        </w:rPr>
        <w:t xml:space="preserve">, </w:t>
      </w:r>
      <w:r w:rsidRPr="00F96483">
        <w:rPr>
          <w:color w:val="000000"/>
        </w:rPr>
        <w:t>11-15-2018</w:t>
      </w:r>
      <w:r w:rsidRPr="00AE26D4">
        <w:rPr>
          <w:color w:val="000000"/>
        </w:rPr>
        <w:t>,</w:t>
      </w:r>
      <w:r>
        <w:rPr>
          <w:color w:val="000000"/>
        </w:rPr>
        <w:t xml:space="preserve"> Newsweek</w:t>
      </w:r>
      <w:r w:rsidRPr="00AE26D4">
        <w:rPr>
          <w:color w:val="000000"/>
        </w:rPr>
        <w:t xml:space="preserve">, </w:t>
      </w:r>
      <w:r w:rsidRPr="00F96483">
        <w:rPr>
          <w:color w:val="000000"/>
        </w:rPr>
        <w:t>"Saudi Arabia needs America. Now May Be the Time for Trump to Use That Leverage,"</w:t>
      </w:r>
      <w:r w:rsidRPr="00AE26D4">
        <w:rPr>
          <w:color w:val="000000"/>
        </w:rPr>
        <w:t xml:space="preserve"> </w:t>
      </w:r>
      <w:r w:rsidRPr="00F96483">
        <w:rPr>
          <w:color w:val="000000"/>
        </w:rPr>
        <w:t xml:space="preserve">, </w:t>
      </w:r>
      <w:hyperlink r:id="rId23" w:history="1">
        <w:r w:rsidRPr="0086271F">
          <w:rPr>
            <w:rStyle w:val="Hyperlink"/>
          </w:rPr>
          <w:t>https://www.newsweek.com/saudi-arabia-needs-america-now-may-be-time-trump-use-leverage-1217864</w:t>
        </w:r>
      </w:hyperlink>
      <w:r>
        <w:rPr>
          <w:color w:val="000000"/>
        </w:rPr>
        <w:t xml:space="preserve"> </w:t>
      </w:r>
      <w:r w:rsidRPr="00AE26D4">
        <w:rPr>
          <w:color w:val="000000"/>
        </w:rPr>
        <w:t>,</w:t>
      </w:r>
      <w:r>
        <w:rPr>
          <w:color w:val="000000"/>
        </w:rPr>
        <w:t xml:space="preserve"> </w:t>
      </w:r>
      <w:r w:rsidRPr="00AE26D4">
        <w:rPr>
          <w:color w:val="000000"/>
        </w:rPr>
        <w:t>accessed</w:t>
      </w:r>
      <w:r>
        <w:rPr>
          <w:color w:val="000000"/>
        </w:rPr>
        <w:t xml:space="preserve"> 6-29-2019</w:t>
      </w:r>
      <w:r w:rsidRPr="00AE26D4">
        <w:rPr>
          <w:color w:val="000000"/>
        </w:rPr>
        <w:t xml:space="preserve">, </w:t>
      </w:r>
      <w:r>
        <w:rPr>
          <w:color w:val="000000"/>
        </w:rPr>
        <w:t>AS]</w:t>
      </w:r>
    </w:p>
    <w:p w:rsidR="00EB220C" w:rsidRDefault="00EB220C" w:rsidP="00EB220C">
      <w:pPr>
        <w:rPr>
          <w:u w:val="single"/>
        </w:rPr>
      </w:pPr>
      <w:r w:rsidRPr="00F96483">
        <w:rPr>
          <w:u w:val="single"/>
        </w:rPr>
        <w:t>At the same time, Saudi Arabia has become more reliant on the United States than when President Obama was in office</w:t>
      </w:r>
      <w:r>
        <w:t xml:space="preserve">. </w:t>
      </w:r>
      <w:r w:rsidRPr="00F96483">
        <w:rPr>
          <w:u w:val="single"/>
        </w:rPr>
        <w:t>Riyadh's contentious policies—like the war in Yemen and the rift with its neighbors—have constrained its options and inadvertently reinforced Saudi Arabia's need for U.S. military and political support, including security cooperation and intelligence sharing</w:t>
      </w:r>
      <w:r>
        <w:t xml:space="preserve">. </w:t>
      </w:r>
      <w:r w:rsidRPr="00F96483">
        <w:rPr>
          <w:u w:val="single"/>
        </w:rPr>
        <w:t>Prince Mohammed's legacy and perhaps even power is presently tied to two initiatives: The Yemen war and Vision 2030—an ambitious program of social and economic reforms that Riyadh plans to institute to diversify its economy</w:t>
      </w:r>
      <w:r>
        <w:t xml:space="preserve">. Neither objective is apparently proceeding as the crown prince had hoped. </w:t>
      </w:r>
      <w:r w:rsidRPr="00F96483">
        <w:rPr>
          <w:u w:val="single"/>
        </w:rPr>
        <w:t>And to succeed, they will likely require continued U.S. support.</w:t>
      </w:r>
    </w:p>
    <w:p w:rsidR="00B423C4" w:rsidRDefault="00554A78" w:rsidP="00B423C4">
      <w:pPr>
        <w:pStyle w:val="Heading4"/>
        <w:numPr>
          <w:ilvl w:val="0"/>
          <w:numId w:val="22"/>
        </w:numPr>
      </w:pPr>
      <w:r>
        <w:t>Impact –</w:t>
      </w:r>
      <w:r w:rsidR="00B423C4">
        <w:t xml:space="preserve"> Destabilization risks collapse of House of Saud fueling Middle East instability</w:t>
      </w:r>
    </w:p>
    <w:p w:rsidR="00B423C4" w:rsidRPr="00C94D8F" w:rsidRDefault="00B423C4" w:rsidP="00B423C4">
      <w:pPr>
        <w:rPr>
          <w:rStyle w:val="Style13ptBold"/>
        </w:rPr>
      </w:pPr>
      <w:r>
        <w:rPr>
          <w:rStyle w:val="Style13ptBold"/>
        </w:rPr>
        <w:t>Cohen, Atlantic Council Senior Fellow and International Market Analysis founding principal, 2018</w:t>
      </w:r>
    </w:p>
    <w:p w:rsidR="00B423C4" w:rsidRDefault="00B423C4" w:rsidP="00B423C4">
      <w:r>
        <w:lastRenderedPageBreak/>
        <w:t>[</w:t>
      </w:r>
      <w:r w:rsidRPr="00C94D8F">
        <w:t xml:space="preserve">Ariel, </w:t>
      </w:r>
      <w:r>
        <w:t>10</w:t>
      </w:r>
      <w:r w:rsidRPr="00C94D8F">
        <w:t>-</w:t>
      </w:r>
      <w:r>
        <w:t>22</w:t>
      </w:r>
      <w:r w:rsidRPr="00C94D8F">
        <w:t>-</w:t>
      </w:r>
      <w:r>
        <w:t>2018</w:t>
      </w:r>
      <w:r w:rsidRPr="00C94D8F">
        <w:t>,</w:t>
      </w:r>
      <w:r>
        <w:t xml:space="preserve"> Forbes,</w:t>
      </w:r>
      <w:r w:rsidRPr="00C94D8F">
        <w:t xml:space="preserve"> "U.S.-Saudi Relations Stress Tested By Khashoggi Crisis," </w:t>
      </w:r>
      <w:hyperlink r:id="rId24" w:history="1">
        <w:r w:rsidRPr="0086271F">
          <w:rPr>
            <w:rStyle w:val="Hyperlink"/>
          </w:rPr>
          <w:t>https://www.forbes.com/sites/arielcohen/2018/10/22/u-s-saudi-relations-stress-tested-by-khashoggi-crisis/</w:t>
        </w:r>
      </w:hyperlink>
      <w:r>
        <w:t>, accessed 6-29-2019, AS]</w:t>
      </w:r>
    </w:p>
    <w:p w:rsidR="00B423C4" w:rsidRDefault="00B423C4" w:rsidP="00B423C4">
      <w:r w:rsidRPr="00C94D8F">
        <w:rPr>
          <w:u w:val="single"/>
        </w:rPr>
        <w:t>The test of the U.S.-Saudi relationship, however, is to prevent a severing of the strategic security, energy, and economic ties between the United States and The Kingdom of Saudi Arabia. The dangers of destabilizing Saudi Arabia, potentially leading to a collapse of the al-Saud dynasty, or pushing Riyadh into the Russian or Chinese orbit, could be catastrophic.</w:t>
      </w:r>
      <w:r>
        <w:t xml:space="preserve"> As Lord Palmerston famously said, great powers formulate and guide their foreign policies based on long-term interests. And the United States and Saudi Arabia share many:</w:t>
      </w:r>
    </w:p>
    <w:p w:rsidR="00B423C4" w:rsidRDefault="00B423C4" w:rsidP="00B423C4">
      <w:r>
        <w:t>Energy: The United States imports 800,000 barrels of oil a day from Saudi Arabia, or 5% of the U.S. total supplies. While this figure is some 600,000 barrels lower than it was a decade ago thanks to the U.S. Shale Revolution, the Kingdom is still our second largest source of petroleum imports. From a global market perspective, Saudi Arabia produces one out of every ten barrels in circulation today, while the United States consumes two. The world’s largest oil exporter and the world’s number one oil consumer share a vested interest in keeping oil markets stable. In the past, the Kingdom has picked up oil market slack in times of global geopolitical tumult, be it after the Iranian Islamic revolution of 1979, or against Saddam Hussein in 1991 and again in 2003. The Saudi pledge to increase oil production in lieu of Iran’s export shortfall – brought on by U.S. sanctions – is the latest testament to these convergent energy interests. The market responses to the Khashoggi crises has thus far been muted, as investors realize that an 'oil weapon' move by the Saudis would be counter-productive both economically and strategically. I am inclined to agree.</w:t>
      </w:r>
    </w:p>
    <w:p w:rsidR="00B423C4" w:rsidRDefault="00B423C4" w:rsidP="00B423C4">
      <w:r>
        <w:t>Trade: U.S. goods and services traded with Saudi Arabia totaled over $45 billion in 2017. Riyadh is the premier buyer of U.S. arms (three times greater than the next closest – Australia) and a $14.5 billion Saudi commitment to buy U.S. weaponry – part of a larger $110 billion arms sale deal involving including Lockheed Martin (NYSE:LMT) and Boeing (NYSE:BA)– now hangs in the balance. Owning $166.8 billion in U.S. Treasury securities, the Saudis ranks 10th among foreign holders of American bonds. And in Silicon Valley, Saudi investors have participated in investment rounds totaling at least $6.2 billion – just in the past 5 years. As I discussed in a previous article, startup 'unicorns' like Uber, Lyft, Snap (</w:t>
      </w:r>
      <w:proofErr w:type="gramStart"/>
      <w:r>
        <w:t>NYSE:SNAP</w:t>
      </w:r>
      <w:proofErr w:type="gramEnd"/>
      <w:r>
        <w:t>) Tesla (NYSE:TSLA) have all received direct or indirect funding from the massive Saudi Public Investment Fund.</w:t>
      </w:r>
    </w:p>
    <w:p w:rsidR="00B423C4" w:rsidRPr="00C94D8F" w:rsidRDefault="00B423C4" w:rsidP="00B423C4">
      <w:pPr>
        <w:rPr>
          <w:u w:val="single"/>
        </w:rPr>
      </w:pPr>
      <w:r>
        <w:t xml:space="preserve">Security: </w:t>
      </w:r>
      <w:r w:rsidRPr="00C94D8F">
        <w:rPr>
          <w:u w:val="single"/>
        </w:rPr>
        <w:t>Saudi Arabia has proven a dependable bulwark against the Islamic Republic of Iran since 1979. Iran is an anti-status quo regional power, which undermines the Middle East from Aleppo to Yemen, and both Washington, DC, and Riyadh share an interest in checking its destructive regional ambitions. Another critical partner in the region – Israel – relies on a stable Saudi Arabia to keep the balance of power in the Middle East. Riyadh has been a key ally in the fight against ISIS, as well as the murderous Bashar-al-Assad regime in Syria.</w:t>
      </w:r>
      <w:r>
        <w:t xml:space="preserve"> </w:t>
      </w:r>
      <w:r w:rsidRPr="00C94D8F">
        <w:rPr>
          <w:u w:val="single"/>
        </w:rPr>
        <w:t>The Kingdom’s stewardship of Mecca and Medina, the two holiest sites in the Muslim world, makes Saudi Arabia the geopolitical center of Islam.</w:t>
      </w:r>
      <w:r>
        <w:t xml:space="preserve"> </w:t>
      </w:r>
      <w:r w:rsidRPr="00C94D8F">
        <w:rPr>
          <w:u w:val="single"/>
        </w:rPr>
        <w:t>Destabilizing the “Land of the Two Mosques” could have dire consequences.</w:t>
      </w:r>
    </w:p>
    <w:p w:rsidR="00B423C4" w:rsidRDefault="00B423C4" w:rsidP="00B423C4">
      <w:r>
        <w:t>Don’t throw the baby out with the bathwater</w:t>
      </w:r>
    </w:p>
    <w:p w:rsidR="00B423C4" w:rsidRDefault="00B423C4" w:rsidP="00B423C4">
      <w:r>
        <w:t xml:space="preserve">Not since the 1973-1974 OPEC oil embargo and the 9/11 majority-Saudi attack on the U.S. have bilateral ties between the U.S. and the Kingdom been so tenuous. </w:t>
      </w:r>
      <w:r w:rsidRPr="00C94D8F">
        <w:rPr>
          <w:u w:val="single"/>
        </w:rPr>
        <w:t xml:space="preserve">It is critical that this White House keep a grand </w:t>
      </w:r>
      <w:r w:rsidRPr="00C94D8F">
        <w:rPr>
          <w:u w:val="single"/>
        </w:rPr>
        <w:lastRenderedPageBreak/>
        <w:t>strategic perspective when deliberating its course of action</w:t>
      </w:r>
      <w:r>
        <w:t xml:space="preserve">. The relationship with Riyadh was struck between President Franklin D. Roosevelt and King Abdel Aziz </w:t>
      </w:r>
      <w:proofErr w:type="gramStart"/>
      <w:r>
        <w:t>Ibn</w:t>
      </w:r>
      <w:proofErr w:type="gramEnd"/>
      <w:r>
        <w:t xml:space="preserve"> Saud, father of the current King, on board the USS Murphy in the Great Bitter Lake in 1945. Roosevelt and the King laid the foundation for a strategic alliance, which endured till today.</w:t>
      </w:r>
    </w:p>
    <w:p w:rsidR="00B423C4" w:rsidRDefault="00B423C4" w:rsidP="00B423C4">
      <w:r>
        <w:t xml:space="preserve">The United States will probably sanction those in the senior echelons of the Saudi government proven to be involved. Even administration allies, such as Sen. Lindsey Graham (R-S.C.) are on the warpath to avenge Khashoggi’s murder. I agree with Richard </w:t>
      </w:r>
      <w:proofErr w:type="spellStart"/>
      <w:r>
        <w:t>Haass</w:t>
      </w:r>
      <w:proofErr w:type="spellEnd"/>
      <w:r>
        <w:t xml:space="preserve">, President of the Council on Foreign Relations, when he recommends an impartial and thorough investigation into the </w:t>
      </w:r>
      <w:proofErr w:type="gramStart"/>
      <w:r>
        <w:t>murder, but</w:t>
      </w:r>
      <w:proofErr w:type="gramEnd"/>
      <w:r>
        <w:t xml:space="preserve"> warns against conflating whoever the guilty party may be – with Saudi Arabia itself.</w:t>
      </w:r>
    </w:p>
    <w:p w:rsidR="00B423C4" w:rsidRDefault="00B423C4" w:rsidP="00B423C4">
      <w:pPr>
        <w:rPr>
          <w:u w:val="single"/>
        </w:rPr>
      </w:pPr>
      <w:r>
        <w:t xml:space="preserve">The United States has a long history of working with imperfect leaders of important countries. Granted, Washington needs to maintain the equilibrium between lofty ideals and geopolitical interests. </w:t>
      </w:r>
      <w:r w:rsidRPr="00C94D8F">
        <w:rPr>
          <w:u w:val="single"/>
        </w:rPr>
        <w:t>How the Trump Administration manages the current crisis while salvaging this special relationship will define U.S. policy in the Middle East for years to come.</w:t>
      </w:r>
    </w:p>
    <w:p w:rsidR="00435D42" w:rsidRPr="00146DC9" w:rsidRDefault="00435D42" w:rsidP="00435D42">
      <w:pPr>
        <w:keepNext/>
        <w:keepLines/>
        <w:spacing w:before="40"/>
        <w:outlineLvl w:val="3"/>
        <w:rPr>
          <w:rFonts w:eastAsiaTheme="majorEastAsia" w:cs="Arial"/>
          <w:b/>
          <w:iCs/>
          <w:sz w:val="26"/>
        </w:rPr>
      </w:pPr>
      <w:r w:rsidRPr="00146DC9">
        <w:rPr>
          <w:rFonts w:eastAsiaTheme="majorEastAsia" w:cs="Arial"/>
          <w:b/>
          <w:iCs/>
          <w:sz w:val="26"/>
        </w:rPr>
        <w:t>Mid</w:t>
      </w:r>
      <w:r>
        <w:rPr>
          <w:rFonts w:eastAsiaTheme="majorEastAsia" w:cs="Arial"/>
          <w:b/>
          <w:iCs/>
          <w:sz w:val="26"/>
        </w:rPr>
        <w:t xml:space="preserve">dle </w:t>
      </w:r>
      <w:r w:rsidRPr="00146DC9">
        <w:rPr>
          <w:rFonts w:eastAsiaTheme="majorEastAsia" w:cs="Arial"/>
          <w:b/>
          <w:iCs/>
          <w:sz w:val="26"/>
        </w:rPr>
        <w:t xml:space="preserve">east instability causes extinction </w:t>
      </w:r>
    </w:p>
    <w:p w:rsidR="00435D42" w:rsidRPr="00146DC9" w:rsidRDefault="00435D42" w:rsidP="00435D42">
      <w:r w:rsidRPr="00146DC9">
        <w:rPr>
          <w:b/>
          <w:bCs/>
          <w:sz w:val="26"/>
        </w:rPr>
        <w:t>Avery</w:t>
      </w:r>
      <w:r>
        <w:rPr>
          <w:b/>
          <w:bCs/>
          <w:sz w:val="26"/>
        </w:rPr>
        <w:t>, Chair Danish Peace Academy,</w:t>
      </w:r>
      <w:r w:rsidRPr="00146DC9">
        <w:rPr>
          <w:b/>
          <w:bCs/>
          <w:sz w:val="26"/>
        </w:rPr>
        <w:t xml:space="preserve"> 13</w:t>
      </w:r>
      <w:r w:rsidRPr="00146DC9">
        <w:t xml:space="preserve"> – (11/6, John Scales, “An Attack </w:t>
      </w:r>
      <w:proofErr w:type="gramStart"/>
      <w:r w:rsidRPr="00146DC9">
        <w:t>On</w:t>
      </w:r>
      <w:proofErr w:type="gramEnd"/>
      <w:r w:rsidRPr="00146DC9">
        <w:t xml:space="preserve"> Iran Could Escalate Into Global Nuclear War,” http://www.countercurrents.org/avery061113.htm)</w:t>
      </w:r>
    </w:p>
    <w:p w:rsidR="00435D42" w:rsidRDefault="00435D42" w:rsidP="00435D42">
      <w:pPr>
        <w:rPr>
          <w:sz w:val="14"/>
        </w:rPr>
      </w:pPr>
      <w:r w:rsidRPr="00435D42">
        <w:t xml:space="preserve">As we approach the 100th anniversary World War I, we should remember that this colossal disaster escalated uncontrollably from what was intended to be a minor conflict. </w:t>
      </w:r>
      <w:r w:rsidRPr="00435D42">
        <w:rPr>
          <w:rStyle w:val="StyleUnderline"/>
        </w:rPr>
        <w:t>There is a danger that an attack on Iran would escalate into a large-scale war in the Middle East, entirely destabilizing a region</w:t>
      </w:r>
      <w:r w:rsidRPr="00435D42">
        <w:t xml:space="preserve"> that is already deep in problems. The unstable </w:t>
      </w:r>
      <w:r w:rsidRPr="00435D42">
        <w:rPr>
          <w:rStyle w:val="StyleUnderline"/>
        </w:rPr>
        <w:t>government of Pakistan might be overthrown, and</w:t>
      </w:r>
      <w:r w:rsidRPr="00435D42">
        <w:t xml:space="preserve"> the revolutionary Pakistani government might </w:t>
      </w:r>
      <w:r w:rsidRPr="00435D42">
        <w:rPr>
          <w:rStyle w:val="StyleUnderline"/>
        </w:rPr>
        <w:t>enter the war on the side of Iran</w:t>
      </w:r>
      <w:r w:rsidRPr="00435D42">
        <w:t xml:space="preserve">, thus </w:t>
      </w:r>
      <w:r w:rsidRPr="00435D42">
        <w:rPr>
          <w:rStyle w:val="StyleUnderline"/>
        </w:rPr>
        <w:t>introducing nuclear weapons into the conflict. Russia and China, firm allies of Iran, might also be drawn into a general war in the Middle East</w:t>
      </w:r>
      <w:r w:rsidRPr="00435D42">
        <w:t xml:space="preserve">. </w:t>
      </w:r>
      <w:r w:rsidRPr="00435D42">
        <w:rPr>
          <w:rStyle w:val="StyleUnderline"/>
        </w:rPr>
        <w:t>Since much of the world's oil comes from the region, such a war would certainly cause the price of oil to reach unheard-of heights, with catastrophic effects on the global economy</w:t>
      </w:r>
      <w:r w:rsidRPr="00435D42">
        <w:t xml:space="preserve">. In the dangerous situation that could potentially result from an attack on Iran, there is a risk </w:t>
      </w:r>
      <w:r w:rsidRPr="00435D42">
        <w:rPr>
          <w:rStyle w:val="StyleUnderline"/>
        </w:rPr>
        <w:t xml:space="preserve">that nuclear weapons would be used, either intentionally, or by accident or miscalculation. </w:t>
      </w:r>
      <w:r w:rsidRPr="00435D42">
        <w:t xml:space="preserve">Recent research has shown that </w:t>
      </w:r>
      <w:r w:rsidRPr="00435D42">
        <w:rPr>
          <w:rStyle w:val="StyleUnderline"/>
        </w:rPr>
        <w:t xml:space="preserve">besides making large areas of the world uninhabitable through long-lasting radioactive contamination, a nuclear war would damage global agriculture to such </w:t>
      </w:r>
      <w:proofErr w:type="spellStart"/>
      <w:proofErr w:type="gramStart"/>
      <w:r w:rsidRPr="00435D42">
        <w:rPr>
          <w:rStyle w:val="StyleUnderline"/>
        </w:rPr>
        <w:t>a</w:t>
      </w:r>
      <w:proofErr w:type="spellEnd"/>
      <w:proofErr w:type="gramEnd"/>
      <w:r w:rsidRPr="00435D42">
        <w:rPr>
          <w:rStyle w:val="StyleUnderline"/>
        </w:rPr>
        <w:t xml:space="preserve"> extent that a global famine of previously unknown proportions would result. </w:t>
      </w:r>
      <w:r w:rsidRPr="00435D42">
        <w:t xml:space="preserve">Thus, nuclear war is the ultimate ecological catastrophe. </w:t>
      </w:r>
      <w:r w:rsidRPr="00435D42">
        <w:rPr>
          <w:rStyle w:val="StyleUnderline"/>
        </w:rPr>
        <w:t>It could destroy human civilization and much of the biosphere. To risk such a war would be an unforgivable offense against the lives and future of all the peoples of the world</w:t>
      </w:r>
      <w:r w:rsidRPr="00435D42">
        <w:t>, US citizens included</w:t>
      </w:r>
      <w:r w:rsidRPr="00146DC9">
        <w:rPr>
          <w:sz w:val="14"/>
        </w:rPr>
        <w:t>.</w:t>
      </w:r>
    </w:p>
    <w:p w:rsidR="007C73FA" w:rsidRPr="006C6E25" w:rsidRDefault="007C73FA" w:rsidP="007C73FA">
      <w:pPr>
        <w:pStyle w:val="Heading3"/>
      </w:pPr>
      <w:r>
        <w:lastRenderedPageBreak/>
        <w:t>Uniqueness</w:t>
      </w:r>
      <w:r w:rsidR="00A229B5">
        <w:t xml:space="preserve"> - MBS on Brink</w:t>
      </w:r>
    </w:p>
    <w:p w:rsidR="007C73FA" w:rsidRDefault="007C73FA" w:rsidP="007C73FA">
      <w:pPr>
        <w:pStyle w:val="Heading4"/>
        <w:rPr>
          <w:lang w:eastAsia="zh-CN" w:bidi="hi-IN"/>
        </w:rPr>
      </w:pPr>
      <w:r>
        <w:rPr>
          <w:lang w:eastAsia="zh-CN" w:bidi="hi-IN"/>
        </w:rPr>
        <w:t>MBS power at risk</w:t>
      </w:r>
    </w:p>
    <w:p w:rsidR="007C73FA" w:rsidRPr="00C77597" w:rsidRDefault="007C73FA" w:rsidP="007C73FA">
      <w:pPr>
        <w:pStyle w:val="Heading4"/>
      </w:pPr>
      <w:r w:rsidRPr="00C77597">
        <w:t>Saudi elites want to depose MBS but can’t do so w</w:t>
      </w:r>
      <w:r>
        <w:t>ithout a tipping point issue</w:t>
      </w:r>
    </w:p>
    <w:p w:rsidR="007C73FA" w:rsidRPr="00AE26D4" w:rsidRDefault="007C73FA" w:rsidP="007C73FA">
      <w:pPr>
        <w:rPr>
          <w:rStyle w:val="Style13ptBold"/>
        </w:rPr>
      </w:pPr>
      <w:r>
        <w:rPr>
          <w:rStyle w:val="Style13ptBold"/>
        </w:rPr>
        <w:t>Carey</w:t>
      </w:r>
      <w:r w:rsidRPr="00AE26D4">
        <w:rPr>
          <w:rStyle w:val="Style13ptBold"/>
        </w:rPr>
        <w:t xml:space="preserve">, </w:t>
      </w:r>
      <w:proofErr w:type="spellStart"/>
      <w:r>
        <w:rPr>
          <w:rStyle w:val="Style13ptBold"/>
        </w:rPr>
        <w:t>Alaco</w:t>
      </w:r>
      <w:proofErr w:type="spellEnd"/>
      <w:r>
        <w:rPr>
          <w:rStyle w:val="Style13ptBold"/>
        </w:rPr>
        <w:t xml:space="preserve"> director and Middle east intelligence consultant</w:t>
      </w:r>
      <w:r w:rsidRPr="00AE26D4">
        <w:rPr>
          <w:rStyle w:val="Style13ptBold"/>
        </w:rPr>
        <w:t xml:space="preserve">, </w:t>
      </w:r>
      <w:r>
        <w:rPr>
          <w:rStyle w:val="Style13ptBold"/>
        </w:rPr>
        <w:t>2018</w:t>
      </w:r>
      <w:r w:rsidRPr="00AE26D4">
        <w:rPr>
          <w:rStyle w:val="Style13ptBold"/>
        </w:rPr>
        <w:t xml:space="preserve"> </w:t>
      </w:r>
    </w:p>
    <w:p w:rsidR="007C73FA" w:rsidRPr="001351E7" w:rsidRDefault="007C73FA" w:rsidP="007C73FA">
      <w:pPr>
        <w:rPr>
          <w:color w:val="000000"/>
        </w:rPr>
      </w:pPr>
      <w:r>
        <w:rPr>
          <w:color w:val="000000"/>
        </w:rPr>
        <w:t>[Carey, 10-20-2018</w:t>
      </w:r>
      <w:r w:rsidRPr="00AE26D4">
        <w:rPr>
          <w:color w:val="000000"/>
        </w:rPr>
        <w:t xml:space="preserve">, </w:t>
      </w:r>
      <w:r>
        <w:rPr>
          <w:color w:val="000000"/>
        </w:rPr>
        <w:t>Business insider</w:t>
      </w:r>
      <w:r w:rsidRPr="00AE26D4">
        <w:rPr>
          <w:color w:val="000000"/>
        </w:rPr>
        <w:t>, “</w:t>
      </w:r>
      <w:r w:rsidRPr="00C77597">
        <w:t>Saudi insiders would love to depose Crown Prince Mohammed bin Salman, whose role in the Khashoggi scandal has made him toxic, but they can't see a way to do it</w:t>
      </w:r>
      <w:r w:rsidRPr="00AE26D4">
        <w:rPr>
          <w:color w:val="000000"/>
        </w:rPr>
        <w:t xml:space="preserve">,” </w:t>
      </w:r>
      <w:hyperlink r:id="rId25" w:history="1">
        <w:r w:rsidRPr="00C77597">
          <w:rPr>
            <w:rStyle w:val="Hyperlink"/>
          </w:rPr>
          <w:t>https://www.businessinsider.com/saudi-insiders-depose-mohammed-bin-salman-khashoggi-2018-10</w:t>
        </w:r>
      </w:hyperlink>
      <w:r w:rsidRPr="00AE26D4">
        <w:rPr>
          <w:color w:val="000000"/>
        </w:rPr>
        <w:t xml:space="preserve">, </w:t>
      </w:r>
      <w:r>
        <w:rPr>
          <w:color w:val="000000"/>
        </w:rPr>
        <w:t>accessed 6-26-2019</w:t>
      </w:r>
      <w:r w:rsidRPr="00AE26D4">
        <w:rPr>
          <w:color w:val="000000"/>
        </w:rPr>
        <w:t xml:space="preserve">, </w:t>
      </w:r>
      <w:r>
        <w:rPr>
          <w:color w:val="000000"/>
        </w:rPr>
        <w:t>AS]</w:t>
      </w:r>
    </w:p>
    <w:p w:rsidR="007C73FA" w:rsidRPr="006E27D1" w:rsidRDefault="007C73FA" w:rsidP="007C73FA">
      <w:pPr>
        <w:rPr>
          <w:u w:val="single"/>
        </w:rPr>
      </w:pPr>
      <w:r w:rsidRPr="00C77597">
        <w:t>The Crown Prince has singlehandedly alienated the very people he has spent millions trying to woo. The biggest irony is that Khashoggi was employed by the Washington Post, owned by America's richest man, Jeff Bezos</w:t>
      </w:r>
      <w:r w:rsidRPr="006E27D1">
        <w:rPr>
          <w:u w:val="single"/>
        </w:rPr>
        <w:t xml:space="preserve">. </w:t>
      </w:r>
      <w:proofErr w:type="spellStart"/>
      <w:r w:rsidRPr="006E27D1">
        <w:rPr>
          <w:u w:val="single"/>
        </w:rPr>
        <w:t>MbS</w:t>
      </w:r>
      <w:proofErr w:type="spellEnd"/>
      <w:r w:rsidRPr="006E27D1">
        <w:rPr>
          <w:u w:val="single"/>
        </w:rPr>
        <w:t xml:space="preserve"> is in danger of becoming toxic — if he is not already — and it is this that could ultimately put paid to his leadership.</w:t>
      </w:r>
    </w:p>
    <w:p w:rsidR="007C73FA" w:rsidRDefault="007C73FA" w:rsidP="007C73FA">
      <w:pPr>
        <w:rPr>
          <w:u w:val="single"/>
        </w:rPr>
      </w:pPr>
      <w:r w:rsidRPr="00C77597">
        <w:t xml:space="preserve">He has sought to portray himself as an economic reformer able to prepare his country for a post-oil future. </w:t>
      </w:r>
      <w:r w:rsidRPr="006E27D1">
        <w:rPr>
          <w:u w:val="single"/>
        </w:rPr>
        <w:t>If those he is relying on to help bring about his vision desert him, then he will become vulnerable to challenge.</w:t>
      </w:r>
      <w:r w:rsidRPr="00C77597">
        <w:t xml:space="preserve"> </w:t>
      </w:r>
      <w:r w:rsidRPr="006E27D1">
        <w:rPr>
          <w:u w:val="single"/>
        </w:rPr>
        <w:t>It may not be now, but if the fallout from the Khashoggi scandal is long-lasting and deep the seemingly impenetrable edifice that he has built around him could begin to crack.</w:t>
      </w:r>
    </w:p>
    <w:p w:rsidR="00946062" w:rsidRPr="00F542E2" w:rsidRDefault="00946062" w:rsidP="00946062">
      <w:pPr>
        <w:pStyle w:val="Heading4"/>
        <w:rPr>
          <w:lang w:eastAsia="zh-CN" w:bidi="hi-IN"/>
        </w:rPr>
      </w:pPr>
      <w:r>
        <w:rPr>
          <w:lang w:eastAsia="zh-CN" w:bidi="hi-IN"/>
        </w:rPr>
        <w:t>Saudi Arabia stability on the brink now. Power transition would push Saudi over the edge.</w:t>
      </w:r>
    </w:p>
    <w:p w:rsidR="00946062" w:rsidRDefault="00946062" w:rsidP="00946062">
      <w:pPr>
        <w:spacing w:after="0" w:line="240" w:lineRule="auto"/>
        <w:rPr>
          <w:rStyle w:val="Style13ptBold"/>
          <w:b w:val="0"/>
          <w:bCs w:val="0"/>
          <w:sz w:val="22"/>
        </w:rPr>
      </w:pPr>
      <w:proofErr w:type="spellStart"/>
      <w:r w:rsidRPr="00554A78">
        <w:rPr>
          <w:rStyle w:val="Style13ptBold"/>
        </w:rPr>
        <w:t>Perteghella</w:t>
      </w:r>
      <w:proofErr w:type="spellEnd"/>
      <w:r w:rsidRPr="00554A78">
        <w:rPr>
          <w:rStyle w:val="Style13ptBold"/>
        </w:rPr>
        <w:t>, Research Fellow for the Middle East and North Africa Centre of the Italian Institute for International Political Studies, ’18</w:t>
      </w:r>
      <w:r w:rsidRPr="00F542E2">
        <w:rPr>
          <w:rStyle w:val="Style13ptBold"/>
          <w:sz w:val="22"/>
        </w:rPr>
        <w:t xml:space="preserve"> </w:t>
      </w:r>
      <w:r w:rsidRPr="00F542E2">
        <w:rPr>
          <w:rStyle w:val="Style13ptBold"/>
          <w:b w:val="0"/>
          <w:bCs w:val="0"/>
          <w:sz w:val="22"/>
        </w:rPr>
        <w:t>[</w:t>
      </w:r>
      <w:r w:rsidRPr="00F542E2">
        <w:rPr>
          <w:rStyle w:val="Style13ptBold"/>
          <w:b w:val="0"/>
          <w:bCs w:val="0"/>
          <w:sz w:val="22"/>
          <w:lang w:eastAsia="zh-CN" w:bidi="hi-IN"/>
        </w:rPr>
        <w:t xml:space="preserve">Annalisa Perteghella,11/16/18, “Saudi Arabia at a Crossroads”, </w:t>
      </w:r>
      <w:hyperlink r:id="rId26" w:history="1">
        <w:r w:rsidRPr="00F542E2">
          <w:rPr>
            <w:rStyle w:val="Style13ptBold"/>
            <w:b w:val="0"/>
            <w:bCs w:val="0"/>
            <w:sz w:val="22"/>
            <w:lang w:eastAsia="zh-CN" w:bidi="hi-IN"/>
          </w:rPr>
          <w:t>https://www.ispionline.it/it/pubblicazione/saudi-arabia-crossroads-21625</w:t>
        </w:r>
      </w:hyperlink>
      <w:r w:rsidRPr="00F542E2">
        <w:rPr>
          <w:rStyle w:val="Style13ptBold"/>
          <w:b w:val="0"/>
          <w:bCs w:val="0"/>
          <w:sz w:val="22"/>
        </w:rPr>
        <w:t>, 6/26/19, PD]</w:t>
      </w:r>
    </w:p>
    <w:p w:rsidR="00946062" w:rsidRDefault="00946062" w:rsidP="00946062">
      <w:pPr>
        <w:spacing w:after="0" w:line="240" w:lineRule="auto"/>
        <w:rPr>
          <w:rFonts w:asciiTheme="minorHAnsi" w:eastAsia="Times New Roman" w:hAnsiTheme="minorHAnsi" w:cstheme="minorHAnsi"/>
          <w:color w:val="000000"/>
          <w:lang w:eastAsia="zh-CN" w:bidi="hi-IN"/>
        </w:rPr>
      </w:pPr>
    </w:p>
    <w:p w:rsidR="00946062" w:rsidRPr="00410206" w:rsidRDefault="00946062" w:rsidP="00946062">
      <w:pPr>
        <w:spacing w:after="0" w:line="240" w:lineRule="auto"/>
        <w:rPr>
          <w:rFonts w:asciiTheme="minorHAnsi" w:eastAsia="Times New Roman" w:hAnsiTheme="minorHAnsi" w:cstheme="minorHAnsi"/>
          <w:color w:val="000000"/>
          <w:u w:val="single"/>
          <w:lang w:eastAsia="zh-CN" w:bidi="hi-IN"/>
        </w:rPr>
      </w:pPr>
      <w:r w:rsidRPr="008510F2">
        <w:rPr>
          <w:rFonts w:asciiTheme="minorHAnsi" w:eastAsia="Times New Roman" w:hAnsiTheme="minorHAnsi" w:cstheme="minorHAnsi"/>
          <w:color w:val="000000"/>
          <w:u w:val="single"/>
          <w:lang w:eastAsia="zh-CN" w:bidi="hi-IN"/>
        </w:rPr>
        <w:t xml:space="preserve">Mohammad bin Salman has introduced bold reforms in </w:t>
      </w:r>
      <w:r w:rsidRPr="007C45E4">
        <w:rPr>
          <w:rFonts w:asciiTheme="minorHAnsi" w:eastAsia="Times New Roman" w:hAnsiTheme="minorHAnsi" w:cstheme="minorHAnsi"/>
          <w:color w:val="000000"/>
          <w:lang w:eastAsia="zh-CN" w:bidi="hi-IN"/>
        </w:rPr>
        <w:t>the Kingdom of</w:t>
      </w:r>
      <w:r w:rsidRPr="008510F2">
        <w:rPr>
          <w:rFonts w:asciiTheme="minorHAnsi" w:eastAsia="Times New Roman" w:hAnsiTheme="minorHAnsi" w:cstheme="minorHAnsi"/>
          <w:color w:val="000000"/>
          <w:u w:val="single"/>
          <w:lang w:eastAsia="zh-CN" w:bidi="hi-IN"/>
        </w:rPr>
        <w:t xml:space="preserve"> Saudi Arabia.</w:t>
      </w:r>
      <w:r w:rsidRPr="008510F2">
        <w:rPr>
          <w:rFonts w:asciiTheme="minorHAnsi" w:eastAsia="Times New Roman" w:hAnsiTheme="minorHAnsi" w:cstheme="minorHAnsi"/>
          <w:color w:val="000000"/>
          <w:lang w:eastAsia="zh-CN" w:bidi="hi-IN"/>
        </w:rPr>
        <w:t xml:space="preserve"> </w:t>
      </w:r>
      <w:r w:rsidRPr="007C45E4">
        <w:rPr>
          <w:rFonts w:asciiTheme="minorHAnsi" w:eastAsia="Times New Roman" w:hAnsiTheme="minorHAnsi" w:cstheme="minorHAnsi"/>
          <w:color w:val="000000"/>
          <w:u w:val="single"/>
          <w:lang w:eastAsia="zh-CN" w:bidi="hi-IN"/>
        </w:rPr>
        <w:t>These have hit</w:t>
      </w:r>
      <w:r w:rsidRPr="008510F2">
        <w:rPr>
          <w:rFonts w:asciiTheme="minorHAnsi" w:eastAsia="Times New Roman" w:hAnsiTheme="minorHAnsi" w:cstheme="minorHAnsi"/>
          <w:color w:val="000000"/>
          <w:lang w:eastAsia="zh-CN" w:bidi="hi-IN"/>
        </w:rPr>
        <w:t xml:space="preserve"> obstacles and elicited </w:t>
      </w:r>
      <w:r w:rsidRPr="00520880">
        <w:rPr>
          <w:rFonts w:asciiTheme="minorHAnsi" w:eastAsia="Times New Roman" w:hAnsiTheme="minorHAnsi" w:cstheme="minorHAnsi"/>
          <w:color w:val="000000"/>
          <w:u w:val="single"/>
          <w:lang w:eastAsia="zh-CN" w:bidi="hi-IN"/>
        </w:rPr>
        <w:t>opposition</w:t>
      </w:r>
      <w:r w:rsidRPr="008510F2">
        <w:rPr>
          <w:rFonts w:asciiTheme="minorHAnsi" w:eastAsia="Times New Roman" w:hAnsiTheme="minorHAnsi" w:cstheme="minorHAnsi"/>
          <w:color w:val="000000"/>
          <w:lang w:eastAsia="zh-CN" w:bidi="hi-IN"/>
        </w:rPr>
        <w:t xml:space="preserve">, </w:t>
      </w:r>
      <w:r w:rsidRPr="00520880">
        <w:rPr>
          <w:rFonts w:asciiTheme="minorHAnsi" w:eastAsia="Times New Roman" w:hAnsiTheme="minorHAnsi" w:cstheme="minorHAnsi"/>
          <w:color w:val="000000"/>
          <w:u w:val="single"/>
          <w:lang w:eastAsia="zh-CN" w:bidi="hi-IN"/>
        </w:rPr>
        <w:t>raising questions of stability</w:t>
      </w:r>
      <w:r w:rsidRPr="008510F2">
        <w:rPr>
          <w:rFonts w:asciiTheme="minorHAnsi" w:eastAsia="Times New Roman" w:hAnsiTheme="minorHAnsi" w:cstheme="minorHAnsi"/>
          <w:color w:val="000000"/>
          <w:lang w:eastAsia="zh-CN" w:bidi="hi-IN"/>
        </w:rPr>
        <w:t xml:space="preserve">. In the face of </w:t>
      </w:r>
      <w:r w:rsidRPr="00520880">
        <w:rPr>
          <w:rFonts w:asciiTheme="minorHAnsi" w:eastAsia="Times New Roman" w:hAnsiTheme="minorHAnsi" w:cstheme="minorHAnsi"/>
          <w:color w:val="000000"/>
          <w:u w:val="single"/>
          <w:lang w:eastAsia="zh-CN" w:bidi="hi-IN"/>
        </w:rPr>
        <w:t>opposition and potential backlashes</w:t>
      </w:r>
      <w:r w:rsidRPr="008510F2">
        <w:rPr>
          <w:rFonts w:asciiTheme="minorHAnsi" w:eastAsia="Times New Roman" w:hAnsiTheme="minorHAnsi" w:cstheme="minorHAnsi"/>
          <w:color w:val="000000"/>
          <w:lang w:eastAsia="zh-CN" w:bidi="hi-IN"/>
        </w:rPr>
        <w:t xml:space="preserve">, </w:t>
      </w:r>
      <w:r w:rsidRPr="00520880">
        <w:rPr>
          <w:rFonts w:asciiTheme="minorHAnsi" w:eastAsia="Times New Roman" w:hAnsiTheme="minorHAnsi" w:cstheme="minorHAnsi"/>
          <w:color w:val="000000"/>
          <w:u w:val="single"/>
          <w:lang w:eastAsia="zh-CN" w:bidi="hi-IN"/>
        </w:rPr>
        <w:t>for which the leadership may be unprepared</w:t>
      </w:r>
      <w:r w:rsidRPr="008510F2">
        <w:rPr>
          <w:rFonts w:asciiTheme="minorHAnsi" w:eastAsia="Times New Roman" w:hAnsiTheme="minorHAnsi" w:cstheme="minorHAnsi"/>
          <w:color w:val="000000"/>
          <w:lang w:eastAsia="zh-CN" w:bidi="hi-IN"/>
        </w:rPr>
        <w:t xml:space="preserve">, </w:t>
      </w:r>
      <w:r w:rsidRPr="00520880">
        <w:rPr>
          <w:rFonts w:asciiTheme="minorHAnsi" w:eastAsia="Times New Roman" w:hAnsiTheme="minorHAnsi" w:cstheme="minorHAnsi"/>
          <w:color w:val="000000"/>
          <w:u w:val="single"/>
          <w:lang w:eastAsia="zh-CN" w:bidi="hi-IN"/>
        </w:rPr>
        <w:t>the</w:t>
      </w:r>
      <w:r w:rsidRPr="008510F2">
        <w:rPr>
          <w:rFonts w:asciiTheme="minorHAnsi" w:eastAsia="Times New Roman" w:hAnsiTheme="minorHAnsi" w:cstheme="minorHAnsi"/>
          <w:color w:val="000000"/>
          <w:lang w:eastAsia="zh-CN" w:bidi="hi-IN"/>
        </w:rPr>
        <w:t xml:space="preserve"> Crown Prince’s political </w:t>
      </w:r>
      <w:r w:rsidRPr="00520880">
        <w:rPr>
          <w:rFonts w:asciiTheme="minorHAnsi" w:eastAsia="Times New Roman" w:hAnsiTheme="minorHAnsi" w:cstheme="minorHAnsi"/>
          <w:color w:val="000000"/>
          <w:u w:val="single"/>
          <w:lang w:eastAsia="zh-CN" w:bidi="hi-IN"/>
        </w:rPr>
        <w:t>future is bound to be bumpy.</w:t>
      </w:r>
      <w:r w:rsidRPr="008510F2">
        <w:rPr>
          <w:rFonts w:asciiTheme="minorHAnsi" w:eastAsia="Times New Roman" w:hAnsiTheme="minorHAnsi" w:cstheme="minorHAnsi"/>
          <w:color w:val="000000"/>
          <w:lang w:eastAsia="zh-CN" w:bidi="hi-IN"/>
        </w:rPr>
        <w:t xml:space="preserve"> </w:t>
      </w:r>
      <w:r w:rsidRPr="008510F2">
        <w:rPr>
          <w:rFonts w:asciiTheme="minorHAnsi" w:eastAsia="Times New Roman" w:hAnsiTheme="minorHAnsi" w:cstheme="minorHAnsi"/>
          <w:color w:val="000000"/>
          <w:u w:val="single"/>
          <w:lang w:eastAsia="zh-CN" w:bidi="hi-IN"/>
        </w:rPr>
        <w:t>At present, the Prince has remained largely defiant of critics</w:t>
      </w:r>
      <w:r w:rsidRPr="008510F2">
        <w:rPr>
          <w:rFonts w:asciiTheme="minorHAnsi" w:eastAsia="Times New Roman" w:hAnsiTheme="minorHAnsi" w:cstheme="minorHAnsi"/>
          <w:color w:val="000000"/>
          <w:lang w:eastAsia="zh-CN" w:bidi="hi-IN"/>
        </w:rPr>
        <w:t xml:space="preserve">. Hoping to shock and awe his opponents as much as his supporters, he has pushed a long list of changes in a short period of time. His rhetoric and the discourse around him </w:t>
      </w:r>
      <w:proofErr w:type="gramStart"/>
      <w:r w:rsidRPr="008510F2">
        <w:rPr>
          <w:rFonts w:asciiTheme="minorHAnsi" w:eastAsia="Times New Roman" w:hAnsiTheme="minorHAnsi" w:cstheme="minorHAnsi"/>
          <w:color w:val="000000"/>
          <w:lang w:eastAsia="zh-CN" w:bidi="hi-IN"/>
        </w:rPr>
        <w:t>has</w:t>
      </w:r>
      <w:proofErr w:type="gramEnd"/>
      <w:r w:rsidRPr="008510F2">
        <w:rPr>
          <w:rFonts w:asciiTheme="minorHAnsi" w:eastAsia="Times New Roman" w:hAnsiTheme="minorHAnsi" w:cstheme="minorHAnsi"/>
          <w:color w:val="000000"/>
          <w:lang w:eastAsia="zh-CN" w:bidi="hi-IN"/>
        </w:rPr>
        <w:t xml:space="preserve"> built a persona for whom backtracking or revisiting policies are not viable options. Identified as the face of reforms, their eventual failures also carry consequences for the prince’s leadership. His </w:t>
      </w:r>
      <w:r w:rsidRPr="003B6558">
        <w:rPr>
          <w:rFonts w:asciiTheme="minorHAnsi" w:eastAsia="Times New Roman" w:hAnsiTheme="minorHAnsi" w:cstheme="minorHAnsi"/>
          <w:color w:val="000000"/>
          <w:u w:val="single"/>
          <w:lang w:eastAsia="zh-CN" w:bidi="hi-IN"/>
        </w:rPr>
        <w:t>critics have warned that, under his</w:t>
      </w:r>
      <w:r w:rsidRPr="008510F2">
        <w:rPr>
          <w:rFonts w:asciiTheme="minorHAnsi" w:eastAsia="Times New Roman" w:hAnsiTheme="minorHAnsi" w:cstheme="minorHAnsi"/>
          <w:color w:val="000000"/>
          <w:lang w:eastAsia="zh-CN" w:bidi="hi-IN"/>
        </w:rPr>
        <w:t xml:space="preserve"> authoritarian </w:t>
      </w:r>
      <w:r w:rsidRPr="003B6558">
        <w:rPr>
          <w:rFonts w:asciiTheme="minorHAnsi" w:eastAsia="Times New Roman" w:hAnsiTheme="minorHAnsi" w:cstheme="minorHAnsi"/>
          <w:color w:val="000000"/>
          <w:u w:val="single"/>
          <w:lang w:eastAsia="zh-CN" w:bidi="hi-IN"/>
        </w:rPr>
        <w:t>rule</w:t>
      </w:r>
      <w:r w:rsidRPr="008510F2">
        <w:rPr>
          <w:rFonts w:asciiTheme="minorHAnsi" w:eastAsia="Times New Roman" w:hAnsiTheme="minorHAnsi" w:cstheme="minorHAnsi"/>
          <w:color w:val="000000"/>
          <w:lang w:eastAsia="zh-CN" w:bidi="hi-IN"/>
        </w:rPr>
        <w:t xml:space="preserve">, the combination of his political economy plan, crackdown on religious fundamentalism and modernizing Saudi society could </w:t>
      </w:r>
      <w:r w:rsidRPr="003B6558">
        <w:rPr>
          <w:rFonts w:asciiTheme="minorHAnsi" w:eastAsia="Times New Roman" w:hAnsiTheme="minorHAnsi" w:cstheme="minorHAnsi"/>
          <w:color w:val="000000"/>
          <w:u w:val="single"/>
          <w:lang w:eastAsia="zh-CN" w:bidi="hi-IN"/>
        </w:rPr>
        <w:t>create the perfect storm for Saudi Arabia</w:t>
      </w:r>
      <w:r w:rsidRPr="008510F2">
        <w:rPr>
          <w:rFonts w:asciiTheme="minorHAnsi" w:eastAsia="Times New Roman" w:hAnsiTheme="minorHAnsi" w:cstheme="minorHAnsi"/>
          <w:color w:val="000000"/>
          <w:lang w:eastAsia="zh-CN" w:bidi="hi-IN"/>
        </w:rPr>
        <w:t xml:space="preserve">. </w:t>
      </w:r>
      <w:r w:rsidRPr="003B6558">
        <w:rPr>
          <w:rFonts w:asciiTheme="minorHAnsi" w:eastAsia="Times New Roman" w:hAnsiTheme="minorHAnsi" w:cstheme="minorHAnsi"/>
          <w:color w:val="000000"/>
          <w:u w:val="single"/>
          <w:lang w:eastAsia="zh-CN" w:bidi="hi-IN"/>
        </w:rPr>
        <w:t>However, there has been evidence that</w:t>
      </w:r>
      <w:r w:rsidRPr="008510F2">
        <w:rPr>
          <w:rFonts w:asciiTheme="minorHAnsi" w:eastAsia="Times New Roman" w:hAnsiTheme="minorHAnsi" w:cstheme="minorHAnsi"/>
          <w:color w:val="000000"/>
          <w:lang w:eastAsia="zh-CN" w:bidi="hi-IN"/>
        </w:rPr>
        <w:t xml:space="preserve">, </w:t>
      </w:r>
      <w:proofErr w:type="gramStart"/>
      <w:r w:rsidRPr="008510F2">
        <w:rPr>
          <w:rFonts w:asciiTheme="minorHAnsi" w:eastAsia="Times New Roman" w:hAnsiTheme="minorHAnsi" w:cstheme="minorHAnsi"/>
          <w:color w:val="000000"/>
          <w:u w:val="single"/>
          <w:lang w:eastAsia="zh-CN" w:bidi="hi-IN"/>
        </w:rPr>
        <w:t>as long as</w:t>
      </w:r>
      <w:proofErr w:type="gramEnd"/>
      <w:r w:rsidRPr="008510F2">
        <w:rPr>
          <w:rFonts w:asciiTheme="minorHAnsi" w:eastAsia="Times New Roman" w:hAnsiTheme="minorHAnsi" w:cstheme="minorHAnsi"/>
          <w:color w:val="000000"/>
          <w:u w:val="single"/>
          <w:lang w:eastAsia="zh-CN" w:bidi="hi-IN"/>
        </w:rPr>
        <w:t xml:space="preserve"> King Salman remains at the helm, Saudi Arabia’s gambles remain</w:t>
      </w:r>
      <w:r w:rsidRPr="008510F2">
        <w:rPr>
          <w:rFonts w:asciiTheme="minorHAnsi" w:eastAsia="Times New Roman" w:hAnsiTheme="minorHAnsi" w:cstheme="minorHAnsi"/>
          <w:color w:val="000000"/>
          <w:lang w:eastAsia="zh-CN" w:bidi="hi-IN"/>
        </w:rPr>
        <w:t xml:space="preserve">, to a certain extent, contained. Indeed, </w:t>
      </w:r>
      <w:r w:rsidRPr="008510F2">
        <w:rPr>
          <w:rFonts w:asciiTheme="minorHAnsi" w:eastAsia="Times New Roman" w:hAnsiTheme="minorHAnsi" w:cstheme="minorHAnsi"/>
          <w:color w:val="000000"/>
          <w:u w:val="single"/>
          <w:lang w:eastAsia="zh-CN" w:bidi="hi-IN"/>
        </w:rPr>
        <w:t>the next big questions for the kingdom will be raised once the forthcoming royal transition has taken place.</w:t>
      </w:r>
    </w:p>
    <w:p w:rsidR="00946062" w:rsidRDefault="00946062" w:rsidP="007C73FA">
      <w:pPr>
        <w:rPr>
          <w:u w:val="single"/>
        </w:rPr>
      </w:pPr>
    </w:p>
    <w:p w:rsidR="007C73FA" w:rsidRDefault="007C73FA" w:rsidP="007C73FA">
      <w:pPr>
        <w:pStyle w:val="Heading3"/>
      </w:pPr>
      <w:r>
        <w:lastRenderedPageBreak/>
        <w:t>Link -</w:t>
      </w:r>
      <w:r w:rsidR="00373595">
        <w:t xml:space="preserve"> </w:t>
      </w:r>
      <w:r>
        <w:t>Arms Sales</w:t>
      </w:r>
    </w:p>
    <w:p w:rsidR="007C73FA" w:rsidRPr="00C05EF9" w:rsidRDefault="007C73FA" w:rsidP="007C73FA">
      <w:pPr>
        <w:pStyle w:val="Heading4"/>
        <w:rPr>
          <w:rStyle w:val="Style13ptBold"/>
          <w:b/>
        </w:rPr>
      </w:pPr>
      <w:r>
        <w:rPr>
          <w:rStyle w:val="Style13ptBold"/>
          <w:b/>
        </w:rPr>
        <w:t>Arms Sales are key to MBS’s power – plan increases his unpopularity and allows for his overthrow</w:t>
      </w:r>
    </w:p>
    <w:p w:rsidR="007C73FA" w:rsidRDefault="007C73FA" w:rsidP="007C73FA">
      <w:r>
        <w:rPr>
          <w:rStyle w:val="Style13ptBold"/>
        </w:rPr>
        <w:t xml:space="preserve">Riedel, Brookings Senior Fellow on Middle East Policy and worked at the CIA, 18, </w:t>
      </w:r>
      <w:r>
        <w:rPr>
          <w:rStyle w:val="Style13ptBold"/>
          <w:b w:val="0"/>
          <w:sz w:val="22"/>
        </w:rPr>
        <w:t>[</w:t>
      </w:r>
      <w:r>
        <w:t>Bruce Riedel, 10-10-2018, "After Khashoggi, US arms sales to the Saudis are essential leverage," Brookings, https://www.brookings.edu/blog/order-from-chaos/2018/10/10/after-khashoggi-us-arms-sales-to-the-saudis-are-essential-leverage/ Date assessed: 6/28/</w:t>
      </w:r>
      <w:proofErr w:type="gramStart"/>
      <w:r>
        <w:t>19](</w:t>
      </w:r>
      <w:proofErr w:type="gramEnd"/>
      <w:r>
        <w:t>NC)</w:t>
      </w:r>
    </w:p>
    <w:p w:rsidR="007C73FA" w:rsidRDefault="007C73FA" w:rsidP="007C73FA">
      <w:pPr>
        <w:rPr>
          <w:rStyle w:val="StyleUnderline"/>
        </w:rPr>
      </w:pPr>
      <w:r>
        <w:t xml:space="preserve">The </w:t>
      </w:r>
      <w:proofErr w:type="gramStart"/>
      <w:r>
        <w:t>three and a half year-old</w:t>
      </w:r>
      <w:proofErr w:type="gramEnd"/>
      <w:r>
        <w:t xml:space="preserve"> Saudi war in Yemen is hugely expensive. </w:t>
      </w:r>
      <w:r w:rsidRPr="00C05EF9">
        <w:rPr>
          <w:rStyle w:val="StyleUnderline"/>
        </w:rPr>
        <w:t>There are no public figures from the Saudi government about the war’s costs, but a conservative estimate would be at least $50 billion per year. Maintenance costs for aircraft and warships go up dramatically when they are constantly in combat operations</w:t>
      </w:r>
      <w:r>
        <w:t xml:space="preserve">. The Royal Saudi Navy has been blockading Yemen for over 40 months. The RSAF has conducted thousands of air strikes. The war is draining the kingdom’s coffers. </w:t>
      </w:r>
      <w:r w:rsidRPr="00C05EF9">
        <w:rPr>
          <w:rStyle w:val="StyleUnderline"/>
        </w:rPr>
        <w:t xml:space="preserve">And responsibility for the war is on Mohammed bin Salman, who as defense minister has driven Riyadh into this quagmire. </w:t>
      </w:r>
      <w:r w:rsidRPr="00B43D3B">
        <w:rPr>
          <w:rStyle w:val="StyleUnderline"/>
          <w:b/>
        </w:rPr>
        <w:t>Shaking the arms relationship is by far the most important way to clip his wings</w:t>
      </w:r>
      <w:r w:rsidRPr="00C05EF9">
        <w:rPr>
          <w:rStyle w:val="StyleUnderline"/>
        </w:rPr>
        <w:t>.</w:t>
      </w:r>
    </w:p>
    <w:p w:rsidR="007C73FA" w:rsidRDefault="00577596" w:rsidP="00577596">
      <w:pPr>
        <w:pStyle w:val="Heading4"/>
      </w:pPr>
      <w:r>
        <w:t xml:space="preserve">Incapacitating Saudi military threatens MBS </w:t>
      </w:r>
    </w:p>
    <w:p w:rsidR="00577596" w:rsidRPr="0035404E" w:rsidRDefault="00577596" w:rsidP="00577596">
      <w:pPr>
        <w:rPr>
          <w:rStyle w:val="Style13ptBold"/>
        </w:rPr>
      </w:pPr>
      <w:proofErr w:type="spellStart"/>
      <w:r>
        <w:rPr>
          <w:rStyle w:val="Style13ptBold"/>
        </w:rPr>
        <w:t>Sayigh</w:t>
      </w:r>
      <w:proofErr w:type="spellEnd"/>
      <w:r>
        <w:rPr>
          <w:rStyle w:val="Style13ptBold"/>
        </w:rPr>
        <w:t>, Carnegie Middle East Center in Beirut Civil-Military Relations in Arab States leader and senior fellow, 2018</w:t>
      </w:r>
    </w:p>
    <w:p w:rsidR="00577596" w:rsidRDefault="00577596" w:rsidP="00577596">
      <w:r>
        <w:t>[</w:t>
      </w:r>
      <w:proofErr w:type="spellStart"/>
      <w:r w:rsidRPr="008D64E4">
        <w:t>Yezid</w:t>
      </w:r>
      <w:proofErr w:type="spellEnd"/>
      <w:r w:rsidRPr="008D64E4">
        <w:t xml:space="preserve">, 10-26-2018, Middle East Eye, "How Mohammed bin Salman built a security network around him," </w:t>
      </w:r>
      <w:hyperlink r:id="rId27" w:history="1">
        <w:r w:rsidRPr="0086271F">
          <w:rPr>
            <w:rStyle w:val="Hyperlink"/>
          </w:rPr>
          <w:t>https://www.middleeasteye.net/opinion/how-mohammed-bin-salman-built-security-network-around-him</w:t>
        </w:r>
      </w:hyperlink>
      <w:r>
        <w:t>, accessed 6-30-2019, AS]</w:t>
      </w:r>
    </w:p>
    <w:p w:rsidR="00577596" w:rsidRPr="006147F5" w:rsidRDefault="00577596" w:rsidP="00577596">
      <w:pPr>
        <w:rPr>
          <w:u w:val="single"/>
        </w:rPr>
      </w:pPr>
      <w:r w:rsidRPr="006147F5">
        <w:rPr>
          <w:u w:val="single"/>
        </w:rPr>
        <w:t>Whatever the fallout of the Khashoggi murder, Mohammed bin Salman is well positioned to resist any internal attempt to dislodge him. Given the extent of Western economic entanglement with Saudi Arabia, it would take a level of wholly unimaginable international sanctions to dent his domestic position.</w:t>
      </w:r>
    </w:p>
    <w:p w:rsidR="00577596" w:rsidRPr="006147F5" w:rsidRDefault="00577596" w:rsidP="00577596">
      <w:pPr>
        <w:rPr>
          <w:u w:val="single"/>
        </w:rPr>
      </w:pPr>
      <w:r w:rsidRPr="006147F5">
        <w:rPr>
          <w:u w:val="single"/>
        </w:rPr>
        <w:t xml:space="preserve">And even if it did, Western governments would have to threaten the Saudi </w:t>
      </w:r>
      <w:proofErr w:type="spellStart"/>
      <w:r w:rsidRPr="006147F5">
        <w:rPr>
          <w:u w:val="single"/>
        </w:rPr>
        <w:t>defence</w:t>
      </w:r>
      <w:proofErr w:type="spellEnd"/>
      <w:r w:rsidRPr="006147F5">
        <w:rPr>
          <w:u w:val="single"/>
        </w:rPr>
        <w:t xml:space="preserve"> and security sectors with complete incapacitation before they would buck the trend that Mohammed bin Salman has been pursuing.</w:t>
      </w:r>
    </w:p>
    <w:p w:rsidR="00D66B79" w:rsidRPr="0029382A" w:rsidRDefault="00D66B79" w:rsidP="00D66B79">
      <w:pPr>
        <w:pStyle w:val="Heading4"/>
        <w:rPr>
          <w:rStyle w:val="Style13ptBold"/>
          <w:b/>
          <w:bCs w:val="0"/>
        </w:rPr>
      </w:pPr>
      <w:r w:rsidRPr="0029382A">
        <w:rPr>
          <w:rStyle w:val="Style13ptBold"/>
          <w:b/>
          <w:bCs w:val="0"/>
        </w:rPr>
        <w:t>Arms sales embargo causes MBS insecurity</w:t>
      </w:r>
    </w:p>
    <w:p w:rsidR="00D66B79" w:rsidRPr="0029382A" w:rsidRDefault="00D66B79" w:rsidP="00D66B79">
      <w:pPr>
        <w:rPr>
          <w:rStyle w:val="Style13ptBold"/>
        </w:rPr>
      </w:pPr>
      <w:r>
        <w:rPr>
          <w:rStyle w:val="Style13ptBold"/>
        </w:rPr>
        <w:t>Luck, Christian Science Monitor middle east correspondent and Washington Post special correspondent, 18</w:t>
      </w:r>
    </w:p>
    <w:p w:rsidR="00D66B79" w:rsidRDefault="00D66B79" w:rsidP="00D66B79">
      <w:r>
        <w:t>[</w:t>
      </w:r>
      <w:r w:rsidRPr="0029382A">
        <w:t>Taylor</w:t>
      </w:r>
      <w:r>
        <w:t xml:space="preserve">, </w:t>
      </w:r>
      <w:r w:rsidRPr="0029382A">
        <w:t xml:space="preserve">11-28-2018, Christian Science Monitor, "As US sours on young prince, old Saudi succession pot is stirred. Too late?," </w:t>
      </w:r>
      <w:hyperlink r:id="rId28" w:history="1">
        <w:r w:rsidRPr="0086271F">
          <w:rPr>
            <w:rStyle w:val="Hyperlink"/>
          </w:rPr>
          <w:t>https://www.csmonitor.com/World/Middle-East/2018/1128/As-US-sours-on-young-prince-old-Saudi-succession-pot-is-stirred.-Too-late</w:t>
        </w:r>
      </w:hyperlink>
      <w:r>
        <w:t>, accessed 6-30-2019, AS]</w:t>
      </w:r>
    </w:p>
    <w:p w:rsidR="00D66B79" w:rsidRDefault="00D66B79" w:rsidP="00D66B79">
      <w:r>
        <w:t>Publicly, the Saudi royal family and government have shown a united front, emphatically denying challenges to the crown prince’s succession.</w:t>
      </w:r>
    </w:p>
    <w:p w:rsidR="00D66B79" w:rsidRPr="0029382A" w:rsidRDefault="00D66B79" w:rsidP="00D66B79">
      <w:pPr>
        <w:rPr>
          <w:u w:val="single"/>
        </w:rPr>
      </w:pPr>
      <w:r w:rsidRPr="0029382A">
        <w:rPr>
          <w:u w:val="single"/>
        </w:rPr>
        <w:lastRenderedPageBreak/>
        <w:t>But longtime observers say even this public face could change as support grows in Congress to stop arms supplies to Saudi Arabia and support for its war in Yemen, and even consider sanctions against members of the royal family and the kingdom itself.</w:t>
      </w:r>
    </w:p>
    <w:p w:rsidR="00D66B79" w:rsidRDefault="00D66B79" w:rsidP="00D66B79">
      <w:pPr>
        <w:rPr>
          <w:u w:val="single"/>
        </w:rPr>
      </w:pPr>
      <w:r w:rsidRPr="0029382A">
        <w:rPr>
          <w:u w:val="single"/>
        </w:rPr>
        <w:t>“In time, if they start seeing the US security relationship disintegrating, and there are no more arms sales or training, then Saudis are going to say that this young man is chipping away at the bedrock of our stability and leaving us vulnerable to Iranians and others,” says Bruce Riedel, a former CIA officer and Saudi expert at the Brookings Institution. “That is a pretty serious indictment and an issue that is much harder to fix.”</w:t>
      </w:r>
    </w:p>
    <w:p w:rsidR="00435D42" w:rsidRDefault="007C73FA" w:rsidP="007C73FA">
      <w:pPr>
        <w:pStyle w:val="Heading3"/>
      </w:pPr>
      <w:r>
        <w:lastRenderedPageBreak/>
        <w:t xml:space="preserve">Link – Loss </w:t>
      </w:r>
      <w:r w:rsidR="00A229B5">
        <w:t xml:space="preserve">of </w:t>
      </w:r>
      <w:r>
        <w:t xml:space="preserve">Support </w:t>
      </w:r>
    </w:p>
    <w:p w:rsidR="007C73FA" w:rsidRPr="007C73FA" w:rsidRDefault="007C73FA" w:rsidP="007C73FA">
      <w:pPr>
        <w:pStyle w:val="Heading4"/>
      </w:pPr>
      <w:r>
        <w:t>Loss of US support risks coup</w:t>
      </w:r>
    </w:p>
    <w:p w:rsidR="007C73FA" w:rsidRPr="00763729" w:rsidRDefault="007C73FA" w:rsidP="007C73FA">
      <w:pPr>
        <w:rPr>
          <w:rStyle w:val="Style13ptBold"/>
          <w:b w:val="0"/>
          <w:bCs w:val="0"/>
          <w:sz w:val="22"/>
          <w:lang w:eastAsia="zh-CN" w:bidi="hi-IN"/>
        </w:rPr>
      </w:pPr>
      <w:r w:rsidRPr="00554A78">
        <w:rPr>
          <w:rStyle w:val="Style13ptBold"/>
        </w:rPr>
        <w:t>Business Monitor Online, ’17</w:t>
      </w:r>
      <w:r w:rsidRPr="00763729">
        <w:rPr>
          <w:rStyle w:val="Style13ptBold"/>
          <w:sz w:val="22"/>
        </w:rPr>
        <w:t xml:space="preserve"> </w:t>
      </w:r>
      <w:r w:rsidRPr="00763729">
        <w:rPr>
          <w:rStyle w:val="Style13ptBold"/>
          <w:b w:val="0"/>
          <w:bCs w:val="0"/>
          <w:sz w:val="22"/>
        </w:rPr>
        <w:t>[</w:t>
      </w:r>
      <w:r w:rsidRPr="00554A78">
        <w:rPr>
          <w:rStyle w:val="Style13ptBold"/>
          <w:b w:val="0"/>
          <w:bCs w:val="0"/>
          <w:sz w:val="16"/>
          <w:szCs w:val="16"/>
        </w:rPr>
        <w:t xml:space="preserve">11/16/17, “Assessing The Risks Of Backlash Against Mohammed Bin Salman”, </w:t>
      </w:r>
      <w:hyperlink r:id="rId29" w:history="1">
        <w:r w:rsidRPr="00554A78">
          <w:rPr>
            <w:rStyle w:val="Style13ptBold"/>
            <w:b w:val="0"/>
            <w:bCs w:val="0"/>
            <w:sz w:val="16"/>
            <w:szCs w:val="16"/>
          </w:rPr>
          <w:t>https://advance.lexis.com/document/?pdmfid=1516831&amp;crid=11d2bde1-e922-4a9c-a562-42844db8827a&amp;pddocfullpath=%2Fshared%2Fdocument%2Fnews%2Furn%3AcontentItem%3A5PYY-N6P1-JD33-J34X-00000-00&amp;pddocid=urn%3AcontentItem%3A5PYY-N6P1-JD33-J34X-00000-00&amp;pdcontentcomponentid=252475&amp;pdteaserkey=sr1&amp;pditab=allpods&amp;ecomp=1fyk&amp;earg=sr1&amp;prid=e374ada7-1e03-4180-a183-c910a2ebf1d7</w:t>
        </w:r>
      </w:hyperlink>
      <w:r w:rsidRPr="00554A78">
        <w:rPr>
          <w:rStyle w:val="Style13ptBold"/>
          <w:b w:val="0"/>
          <w:bCs w:val="0"/>
          <w:sz w:val="16"/>
          <w:szCs w:val="16"/>
        </w:rPr>
        <w:t>, 6/27/19, PD</w:t>
      </w:r>
      <w:r w:rsidRPr="00763729">
        <w:rPr>
          <w:rStyle w:val="Style13ptBold"/>
          <w:b w:val="0"/>
          <w:bCs w:val="0"/>
          <w:sz w:val="22"/>
        </w:rPr>
        <w:t>]</w:t>
      </w:r>
    </w:p>
    <w:p w:rsidR="007C73FA" w:rsidRPr="008510F2" w:rsidRDefault="007C73FA" w:rsidP="007C73FA">
      <w:pPr>
        <w:spacing w:before="200" w:after="0" w:line="240" w:lineRule="auto"/>
        <w:jc w:val="center"/>
        <w:rPr>
          <w:rFonts w:ascii="Times New Roman" w:eastAsia="Times New Roman" w:hAnsi="Times New Roman" w:cs="Times New Roman"/>
          <w:color w:val="000000"/>
          <w:sz w:val="24"/>
          <w:szCs w:val="24"/>
          <w:u w:val="single"/>
          <w:lang w:eastAsia="zh-CN" w:bidi="hi-IN"/>
        </w:rPr>
      </w:pPr>
      <w:r w:rsidRPr="008510F2">
        <w:rPr>
          <w:rFonts w:ascii="Arial" w:eastAsia="Times New Roman" w:hAnsi="Arial" w:cs="Arial"/>
          <w:b/>
          <w:bCs/>
          <w:color w:val="000000"/>
          <w:sz w:val="20"/>
          <w:szCs w:val="20"/>
          <w:u w:val="single"/>
          <w:lang w:eastAsia="zh-CN" w:bidi="hi-IN"/>
        </w:rPr>
        <w:t xml:space="preserve">Summary </w:t>
      </w:r>
      <w:proofErr w:type="gramStart"/>
      <w:r w:rsidRPr="008510F2">
        <w:rPr>
          <w:rFonts w:ascii="Arial" w:eastAsia="Times New Roman" w:hAnsi="Arial" w:cs="Arial"/>
          <w:b/>
          <w:bCs/>
          <w:color w:val="000000"/>
          <w:sz w:val="20"/>
          <w:szCs w:val="20"/>
          <w:u w:val="single"/>
          <w:lang w:eastAsia="zh-CN" w:bidi="hi-IN"/>
        </w:rPr>
        <w:t>Of</w:t>
      </w:r>
      <w:proofErr w:type="gramEnd"/>
      <w:r w:rsidRPr="008510F2">
        <w:rPr>
          <w:rFonts w:ascii="Arial" w:eastAsia="Times New Roman" w:hAnsi="Arial" w:cs="Arial"/>
          <w:b/>
          <w:bCs/>
          <w:color w:val="000000"/>
          <w:sz w:val="20"/>
          <w:szCs w:val="20"/>
          <w:u w:val="single"/>
          <w:lang w:eastAsia="zh-CN" w:bidi="hi-IN"/>
        </w:rPr>
        <w:t xml:space="preserve"> Backlash Scenarios</w:t>
      </w:r>
    </w:p>
    <w:tbl>
      <w:tblPr>
        <w:tblW w:w="0" w:type="auto"/>
        <w:tblCellMar>
          <w:top w:w="15" w:type="dxa"/>
          <w:left w:w="15" w:type="dxa"/>
          <w:bottom w:w="15" w:type="dxa"/>
          <w:right w:w="15" w:type="dxa"/>
        </w:tblCellMar>
        <w:tblLook w:val="04A0" w:firstRow="1" w:lastRow="0" w:firstColumn="1" w:lastColumn="0" w:noHBand="0" w:noVBand="1"/>
      </w:tblPr>
      <w:tblGrid>
        <w:gridCol w:w="1159"/>
        <w:gridCol w:w="1622"/>
        <w:gridCol w:w="2854"/>
        <w:gridCol w:w="3725"/>
      </w:tblGrid>
      <w:tr w:rsidR="007C73FA" w:rsidRPr="008510F2" w:rsidTr="00867380">
        <w:trPr>
          <w:trHeight w:val="660"/>
        </w:trPr>
        <w:tc>
          <w:tcPr>
            <w:tcW w:w="0" w:type="auto"/>
            <w:tcMar>
              <w:top w:w="20" w:type="dxa"/>
              <w:left w:w="100" w:type="dxa"/>
              <w:bottom w:w="20" w:type="dxa"/>
              <w:right w:w="100" w:type="dxa"/>
            </w:tcMar>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Scenario</w:t>
            </w:r>
          </w:p>
        </w:tc>
        <w:tc>
          <w:tcPr>
            <w:tcW w:w="0" w:type="auto"/>
            <w:tcMar>
              <w:top w:w="20" w:type="dxa"/>
              <w:left w:w="100" w:type="dxa"/>
              <w:bottom w:w="20" w:type="dxa"/>
              <w:right w:w="100" w:type="dxa"/>
            </w:tcMar>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Actors Involved</w:t>
            </w:r>
          </w:p>
        </w:tc>
        <w:tc>
          <w:tcPr>
            <w:tcW w:w="0" w:type="auto"/>
            <w:tcMar>
              <w:top w:w="20" w:type="dxa"/>
              <w:left w:w="100" w:type="dxa"/>
              <w:bottom w:w="20" w:type="dxa"/>
              <w:right w:w="100" w:type="dxa"/>
            </w:tcMar>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 xml:space="preserve">Trigger </w:t>
            </w:r>
            <w:proofErr w:type="gramStart"/>
            <w:r w:rsidRPr="008510F2">
              <w:rPr>
                <w:rFonts w:ascii="Arial" w:eastAsia="Times New Roman" w:hAnsi="Arial" w:cs="Arial"/>
                <w:b/>
                <w:bCs/>
                <w:color w:val="000000"/>
                <w:sz w:val="18"/>
                <w:szCs w:val="18"/>
                <w:lang w:eastAsia="zh-CN" w:bidi="hi-IN"/>
              </w:rPr>
              <w:t>For</w:t>
            </w:r>
            <w:proofErr w:type="gramEnd"/>
            <w:r w:rsidRPr="008510F2">
              <w:rPr>
                <w:rFonts w:ascii="Arial" w:eastAsia="Times New Roman" w:hAnsi="Arial" w:cs="Arial"/>
                <w:b/>
                <w:bCs/>
                <w:color w:val="000000"/>
                <w:sz w:val="18"/>
                <w:szCs w:val="18"/>
                <w:lang w:eastAsia="zh-CN" w:bidi="hi-IN"/>
              </w:rPr>
              <w:t xml:space="preserve"> Backlash</w:t>
            </w:r>
          </w:p>
        </w:tc>
        <w:tc>
          <w:tcPr>
            <w:tcW w:w="0" w:type="auto"/>
            <w:tcMar>
              <w:top w:w="20" w:type="dxa"/>
              <w:left w:w="100" w:type="dxa"/>
              <w:bottom w:w="20" w:type="dxa"/>
              <w:right w:w="100" w:type="dxa"/>
            </w:tcMar>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What It Looks Like</w:t>
            </w:r>
          </w:p>
        </w:tc>
      </w:tr>
      <w:tr w:rsidR="007C73FA" w:rsidRPr="008510F2" w:rsidTr="00867380">
        <w:trPr>
          <w:trHeight w:val="1680"/>
        </w:trPr>
        <w:tc>
          <w:tcPr>
            <w:tcW w:w="0" w:type="auto"/>
            <w:tcMar>
              <w:top w:w="20" w:type="dxa"/>
              <w:left w:w="100" w:type="dxa"/>
              <w:bottom w:w="20" w:type="dxa"/>
              <w:right w:w="100" w:type="dxa"/>
            </w:tcMar>
            <w:vAlign w:val="bottom"/>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Internal coup</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Rival factions of the royal family</w:t>
            </w:r>
          </w:p>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and potentially Wahhabi establishment</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Stalling reform momentum,</w:t>
            </w:r>
          </w:p>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 xml:space="preserve">popular discontent. Continued perceived disenfranchisement of the royals and/or further steps by </w:t>
            </w:r>
            <w:proofErr w:type="spellStart"/>
            <w:r w:rsidRPr="008510F2">
              <w:rPr>
                <w:rFonts w:ascii="Arial" w:eastAsia="Times New Roman" w:hAnsi="Arial" w:cs="Arial"/>
                <w:b/>
                <w:bCs/>
                <w:color w:val="000000"/>
                <w:sz w:val="18"/>
                <w:szCs w:val="18"/>
                <w:lang w:eastAsia="zh-CN" w:bidi="hi-IN"/>
              </w:rPr>
              <w:t>MbS</w:t>
            </w:r>
            <w:proofErr w:type="spellEnd"/>
            <w:r w:rsidRPr="008510F2">
              <w:rPr>
                <w:rFonts w:ascii="Arial" w:eastAsia="Times New Roman" w:hAnsi="Arial" w:cs="Arial"/>
                <w:b/>
                <w:bCs/>
                <w:color w:val="000000"/>
                <w:sz w:val="18"/>
                <w:szCs w:val="18"/>
                <w:lang w:eastAsia="zh-CN" w:bidi="hi-IN"/>
              </w:rPr>
              <w:t xml:space="preserve"> to 'break' the political norms</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proofErr w:type="spellStart"/>
            <w:r w:rsidRPr="008510F2">
              <w:rPr>
                <w:rFonts w:ascii="Arial" w:eastAsia="Times New Roman" w:hAnsi="Arial" w:cs="Arial"/>
                <w:b/>
                <w:bCs/>
                <w:color w:val="000000"/>
                <w:sz w:val="18"/>
                <w:szCs w:val="18"/>
                <w:lang w:eastAsia="zh-CN" w:bidi="hi-IN"/>
              </w:rPr>
              <w:t>MbS</w:t>
            </w:r>
            <w:proofErr w:type="spellEnd"/>
            <w:r w:rsidRPr="008510F2">
              <w:rPr>
                <w:rFonts w:ascii="Arial" w:eastAsia="Times New Roman" w:hAnsi="Arial" w:cs="Arial"/>
                <w:b/>
                <w:bCs/>
                <w:color w:val="000000"/>
                <w:sz w:val="18"/>
                <w:szCs w:val="18"/>
                <w:lang w:eastAsia="zh-CN" w:bidi="hi-IN"/>
              </w:rPr>
              <w:t xml:space="preserve"> deposed in a palace coup and replaced with royal from another branch of the al-Saud family. This would significantly undermine reform and diversification if it were to succeed. There would be potential for strict domestic political crackdown if coup failed.</w:t>
            </w:r>
          </w:p>
        </w:tc>
      </w:tr>
      <w:tr w:rsidR="007C73FA" w:rsidRPr="008510F2" w:rsidTr="00867380">
        <w:trPr>
          <w:trHeight w:val="1420"/>
        </w:trPr>
        <w:tc>
          <w:tcPr>
            <w:tcW w:w="0" w:type="auto"/>
            <w:tcMar>
              <w:top w:w="20" w:type="dxa"/>
              <w:left w:w="100" w:type="dxa"/>
              <w:bottom w:w="20" w:type="dxa"/>
              <w:right w:w="100" w:type="dxa"/>
            </w:tcMar>
            <w:vAlign w:val="bottom"/>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Violent Religious Backlash</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Wahhabi religious establishment</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 xml:space="preserve">Rapid social </w:t>
            </w:r>
            <w:proofErr w:type="spellStart"/>
            <w:r w:rsidRPr="008510F2">
              <w:rPr>
                <w:rFonts w:ascii="Arial" w:eastAsia="Times New Roman" w:hAnsi="Arial" w:cs="Arial"/>
                <w:b/>
                <w:bCs/>
                <w:color w:val="000000"/>
                <w:sz w:val="18"/>
                <w:szCs w:val="18"/>
                <w:lang w:eastAsia="zh-CN" w:bidi="hi-IN"/>
              </w:rPr>
              <w:t>liberalisation</w:t>
            </w:r>
            <w:proofErr w:type="spellEnd"/>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In its most extreme form, this would involve a violent uprising by Islamist extremists (</w:t>
            </w:r>
            <w:proofErr w:type="gramStart"/>
            <w:r w:rsidRPr="008510F2">
              <w:rPr>
                <w:rFonts w:ascii="Arial" w:eastAsia="Times New Roman" w:hAnsi="Arial" w:cs="Arial"/>
                <w:b/>
                <w:bCs/>
                <w:color w:val="000000"/>
                <w:sz w:val="18"/>
                <w:szCs w:val="18"/>
                <w:lang w:eastAsia="zh-CN" w:bidi="hi-IN"/>
              </w:rPr>
              <w:t>similar to</w:t>
            </w:r>
            <w:proofErr w:type="gramEnd"/>
            <w:r w:rsidRPr="008510F2">
              <w:rPr>
                <w:rFonts w:ascii="Arial" w:eastAsia="Times New Roman" w:hAnsi="Arial" w:cs="Arial"/>
                <w:b/>
                <w:bCs/>
                <w:color w:val="000000"/>
                <w:sz w:val="18"/>
                <w:szCs w:val="18"/>
                <w:lang w:eastAsia="zh-CN" w:bidi="hi-IN"/>
              </w:rPr>
              <w:t xml:space="preserve"> 1979), resulting in the government backtracking on reforms. Alternatively, we could see a ramping up of terror attacks in major urban areas.</w:t>
            </w:r>
          </w:p>
        </w:tc>
      </w:tr>
      <w:tr w:rsidR="007C73FA" w:rsidRPr="008510F2" w:rsidTr="00867380">
        <w:trPr>
          <w:trHeight w:val="1780"/>
        </w:trPr>
        <w:tc>
          <w:tcPr>
            <w:tcW w:w="0" w:type="auto"/>
            <w:tcMar>
              <w:top w:w="20" w:type="dxa"/>
              <w:left w:w="100" w:type="dxa"/>
              <w:bottom w:w="20" w:type="dxa"/>
              <w:right w:w="100" w:type="dxa"/>
            </w:tcMar>
            <w:vAlign w:val="bottom"/>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Popular Uprising</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Saudi Citizens</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Discontent over slow speed of reform, austerity measures, assertive foreign policy</w:t>
            </w:r>
          </w:p>
        </w:tc>
        <w:tc>
          <w:tcPr>
            <w:tcW w:w="0" w:type="auto"/>
            <w:tcMar>
              <w:top w:w="20" w:type="dxa"/>
              <w:left w:w="100" w:type="dxa"/>
              <w:bottom w:w="20" w:type="dxa"/>
              <w:right w:w="100" w:type="dxa"/>
            </w:tcMar>
            <w:vAlign w:val="bottom"/>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 xml:space="preserve">Protests would most likely be put down by Saudi national security forces. However, signs of popular discontent could embolden rival factions of the royal family to stage a coup </w:t>
            </w:r>
            <w:proofErr w:type="gramStart"/>
            <w:r w:rsidRPr="008510F2">
              <w:rPr>
                <w:rFonts w:ascii="Arial" w:eastAsia="Times New Roman" w:hAnsi="Arial" w:cs="Arial"/>
                <w:b/>
                <w:bCs/>
                <w:color w:val="000000"/>
                <w:sz w:val="18"/>
                <w:szCs w:val="18"/>
                <w:lang w:eastAsia="zh-CN" w:bidi="hi-IN"/>
              </w:rPr>
              <w:t xml:space="preserve">( </w:t>
            </w:r>
            <w:r w:rsidRPr="008510F2">
              <w:rPr>
                <w:rFonts w:ascii="Arial" w:eastAsia="Times New Roman" w:hAnsi="Arial" w:cs="Arial"/>
                <w:b/>
                <w:bCs/>
                <w:i/>
                <w:iCs/>
                <w:color w:val="000000"/>
                <w:sz w:val="18"/>
                <w:szCs w:val="18"/>
                <w:lang w:eastAsia="zh-CN" w:bidi="hi-IN"/>
              </w:rPr>
              <w:t>see</w:t>
            </w:r>
            <w:proofErr w:type="gramEnd"/>
            <w:r w:rsidRPr="008510F2">
              <w:rPr>
                <w:rFonts w:ascii="Arial" w:eastAsia="Times New Roman" w:hAnsi="Arial" w:cs="Arial"/>
                <w:b/>
                <w:bCs/>
                <w:i/>
                <w:iCs/>
                <w:color w:val="000000"/>
                <w:sz w:val="18"/>
                <w:szCs w:val="18"/>
                <w:lang w:eastAsia="zh-CN" w:bidi="hi-IN"/>
              </w:rPr>
              <w:t xml:space="preserve"> Scenario 1</w:t>
            </w:r>
            <w:r w:rsidRPr="008510F2">
              <w:rPr>
                <w:rFonts w:ascii="Arial" w:eastAsia="Times New Roman" w:hAnsi="Arial" w:cs="Arial"/>
                <w:b/>
                <w:bCs/>
                <w:color w:val="000000"/>
                <w:sz w:val="18"/>
                <w:szCs w:val="18"/>
                <w:lang w:eastAsia="zh-CN" w:bidi="hi-IN"/>
              </w:rPr>
              <w:t>). Widespread unrest could weigh on investor sentiment and slow much-needed investment.</w:t>
            </w:r>
          </w:p>
        </w:tc>
      </w:tr>
      <w:tr w:rsidR="007C73FA" w:rsidRPr="008510F2" w:rsidTr="00867380">
        <w:trPr>
          <w:trHeight w:val="960"/>
        </w:trPr>
        <w:tc>
          <w:tcPr>
            <w:tcW w:w="0" w:type="auto"/>
            <w:tcMar>
              <w:top w:w="20" w:type="dxa"/>
              <w:left w:w="100" w:type="dxa"/>
              <w:bottom w:w="20" w:type="dxa"/>
              <w:right w:w="100" w:type="dxa"/>
            </w:tcMar>
            <w:vAlign w:val="bottom"/>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Shi'a Unrest</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Shi'a minority in Eastern Province</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Continued Saudi foreign policy assertiveness in the region</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While national security force would likely respond swiftly, there would be potential disruptions to oil production or a deterioration in investor sentiment.</w:t>
            </w:r>
          </w:p>
        </w:tc>
      </w:tr>
      <w:tr w:rsidR="007C73FA" w:rsidRPr="008510F2" w:rsidTr="00867380">
        <w:trPr>
          <w:trHeight w:val="1320"/>
        </w:trPr>
        <w:tc>
          <w:tcPr>
            <w:tcW w:w="0" w:type="auto"/>
            <w:tcMar>
              <w:top w:w="20" w:type="dxa"/>
              <w:left w:w="100" w:type="dxa"/>
              <w:bottom w:w="20" w:type="dxa"/>
              <w:right w:w="100" w:type="dxa"/>
            </w:tcMar>
            <w:vAlign w:val="bottom"/>
            <w:hideMark/>
          </w:tcPr>
          <w:p w:rsidR="007C73FA" w:rsidRPr="008510F2" w:rsidRDefault="007C73FA" w:rsidP="00867380">
            <w:pPr>
              <w:spacing w:before="200" w:after="0" w:line="240" w:lineRule="auto"/>
              <w:rPr>
                <w:rFonts w:ascii="Times New Roman" w:eastAsia="Times New Roman" w:hAnsi="Times New Roman" w:cs="Times New Roman"/>
                <w:sz w:val="24"/>
                <w:szCs w:val="24"/>
                <w:u w:val="single"/>
                <w:lang w:eastAsia="zh-CN" w:bidi="hi-IN"/>
              </w:rPr>
            </w:pPr>
            <w:r w:rsidRPr="008510F2">
              <w:rPr>
                <w:rFonts w:ascii="Arial" w:eastAsia="Times New Roman" w:hAnsi="Arial" w:cs="Arial"/>
                <w:b/>
                <w:bCs/>
                <w:color w:val="000000"/>
                <w:sz w:val="18"/>
                <w:szCs w:val="18"/>
                <w:u w:val="single"/>
                <w:lang w:eastAsia="zh-CN" w:bidi="hi-IN"/>
              </w:rPr>
              <w:t>Declining US support</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US government</w:t>
            </w:r>
          </w:p>
        </w:tc>
        <w:tc>
          <w:tcPr>
            <w:tcW w:w="0" w:type="auto"/>
            <w:tcMar>
              <w:top w:w="20" w:type="dxa"/>
              <w:left w:w="100" w:type="dxa"/>
              <w:bottom w:w="20" w:type="dxa"/>
              <w:right w:w="100" w:type="dxa"/>
            </w:tcMar>
            <w:vAlign w:val="bottom"/>
            <w:hideMark/>
          </w:tcPr>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proofErr w:type="spellStart"/>
            <w:r w:rsidRPr="008510F2">
              <w:rPr>
                <w:rFonts w:ascii="Arial" w:eastAsia="Times New Roman" w:hAnsi="Arial" w:cs="Arial"/>
                <w:b/>
                <w:bCs/>
                <w:color w:val="000000"/>
                <w:sz w:val="18"/>
                <w:szCs w:val="18"/>
                <w:lang w:eastAsia="zh-CN" w:bidi="hi-IN"/>
              </w:rPr>
              <w:t>MbS</w:t>
            </w:r>
            <w:proofErr w:type="spellEnd"/>
            <w:r w:rsidRPr="008510F2">
              <w:rPr>
                <w:rFonts w:ascii="Arial" w:eastAsia="Times New Roman" w:hAnsi="Arial" w:cs="Arial"/>
                <w:b/>
                <w:bCs/>
                <w:color w:val="000000"/>
                <w:sz w:val="18"/>
                <w:szCs w:val="18"/>
                <w:lang w:eastAsia="zh-CN" w:bidi="hi-IN"/>
              </w:rPr>
              <w:t xml:space="preserve"> overreach in the region</w:t>
            </w:r>
          </w:p>
          <w:p w:rsidR="007C73FA" w:rsidRPr="008510F2" w:rsidRDefault="007C73FA" w:rsidP="00867380">
            <w:pPr>
              <w:spacing w:before="6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lang w:eastAsia="zh-CN" w:bidi="hi-IN"/>
              </w:rPr>
              <w:t xml:space="preserve">(for </w:t>
            </w:r>
            <w:proofErr w:type="gramStart"/>
            <w:r w:rsidRPr="008510F2">
              <w:rPr>
                <w:rFonts w:ascii="Arial" w:eastAsia="Times New Roman" w:hAnsi="Arial" w:cs="Arial"/>
                <w:b/>
                <w:bCs/>
                <w:color w:val="000000"/>
                <w:sz w:val="18"/>
                <w:szCs w:val="18"/>
                <w:lang w:eastAsia="zh-CN" w:bidi="hi-IN"/>
              </w:rPr>
              <w:t>instance</w:t>
            </w:r>
            <w:proofErr w:type="gramEnd"/>
            <w:r w:rsidRPr="008510F2">
              <w:rPr>
                <w:rFonts w:ascii="Arial" w:eastAsia="Times New Roman" w:hAnsi="Arial" w:cs="Arial"/>
                <w:b/>
                <w:bCs/>
                <w:color w:val="000000"/>
                <w:sz w:val="18"/>
                <w:szCs w:val="18"/>
                <w:lang w:eastAsia="zh-CN" w:bidi="hi-IN"/>
              </w:rPr>
              <w:t xml:space="preserve"> in Yemen), new US president</w:t>
            </w:r>
          </w:p>
        </w:tc>
        <w:tc>
          <w:tcPr>
            <w:tcW w:w="0" w:type="auto"/>
            <w:tcMar>
              <w:top w:w="20" w:type="dxa"/>
              <w:left w:w="100" w:type="dxa"/>
              <w:bottom w:w="20" w:type="dxa"/>
              <w:right w:w="100" w:type="dxa"/>
            </w:tcMar>
            <w:vAlign w:val="bottom"/>
            <w:hideMark/>
          </w:tcPr>
          <w:p w:rsidR="007C73FA" w:rsidRPr="008510F2" w:rsidRDefault="007C73FA" w:rsidP="00867380">
            <w:pPr>
              <w:spacing w:before="200" w:after="0" w:line="240" w:lineRule="auto"/>
              <w:rPr>
                <w:rFonts w:ascii="Times New Roman" w:eastAsia="Times New Roman" w:hAnsi="Times New Roman" w:cs="Times New Roman"/>
                <w:sz w:val="24"/>
                <w:szCs w:val="24"/>
                <w:lang w:eastAsia="zh-CN" w:bidi="hi-IN"/>
              </w:rPr>
            </w:pPr>
            <w:r w:rsidRPr="008510F2">
              <w:rPr>
                <w:rFonts w:ascii="Arial" w:eastAsia="Times New Roman" w:hAnsi="Arial" w:cs="Arial"/>
                <w:b/>
                <w:bCs/>
                <w:color w:val="000000"/>
                <w:sz w:val="18"/>
                <w:szCs w:val="18"/>
                <w:u w:val="single"/>
                <w:lang w:eastAsia="zh-CN" w:bidi="hi-IN"/>
              </w:rPr>
              <w:t xml:space="preserve">Would weigh on </w:t>
            </w:r>
            <w:proofErr w:type="spellStart"/>
            <w:r w:rsidRPr="008510F2">
              <w:rPr>
                <w:rFonts w:ascii="Arial" w:eastAsia="Times New Roman" w:hAnsi="Arial" w:cs="Arial"/>
                <w:b/>
                <w:bCs/>
                <w:color w:val="000000"/>
                <w:sz w:val="18"/>
                <w:szCs w:val="18"/>
                <w:u w:val="single"/>
                <w:lang w:eastAsia="zh-CN" w:bidi="hi-IN"/>
              </w:rPr>
              <w:t>MbS's</w:t>
            </w:r>
            <w:proofErr w:type="spellEnd"/>
            <w:r w:rsidRPr="008510F2">
              <w:rPr>
                <w:rFonts w:ascii="Arial" w:eastAsia="Times New Roman" w:hAnsi="Arial" w:cs="Arial"/>
                <w:b/>
                <w:bCs/>
                <w:color w:val="000000"/>
                <w:sz w:val="18"/>
                <w:szCs w:val="18"/>
                <w:u w:val="single"/>
                <w:lang w:eastAsia="zh-CN" w:bidi="hi-IN"/>
              </w:rPr>
              <w:t xml:space="preserve"> legitimacy domestically, and could embolden rivals to stage a coup</w:t>
            </w:r>
            <w:r w:rsidRPr="008510F2">
              <w:rPr>
                <w:rFonts w:ascii="Arial" w:eastAsia="Times New Roman" w:hAnsi="Arial" w:cs="Arial"/>
                <w:b/>
                <w:bCs/>
                <w:color w:val="000000"/>
                <w:sz w:val="18"/>
                <w:szCs w:val="18"/>
                <w:lang w:eastAsia="zh-CN" w:bidi="hi-IN"/>
              </w:rPr>
              <w:t xml:space="preserve"> </w:t>
            </w:r>
            <w:proofErr w:type="gramStart"/>
            <w:r w:rsidRPr="008510F2">
              <w:rPr>
                <w:rFonts w:ascii="Arial" w:eastAsia="Times New Roman" w:hAnsi="Arial" w:cs="Arial"/>
                <w:b/>
                <w:bCs/>
                <w:color w:val="000000"/>
                <w:sz w:val="18"/>
                <w:szCs w:val="18"/>
                <w:lang w:eastAsia="zh-CN" w:bidi="hi-IN"/>
              </w:rPr>
              <w:t xml:space="preserve">( </w:t>
            </w:r>
            <w:r w:rsidRPr="008510F2">
              <w:rPr>
                <w:rFonts w:ascii="Arial" w:eastAsia="Times New Roman" w:hAnsi="Arial" w:cs="Arial"/>
                <w:b/>
                <w:bCs/>
                <w:i/>
                <w:iCs/>
                <w:color w:val="000000"/>
                <w:sz w:val="18"/>
                <w:szCs w:val="18"/>
                <w:lang w:eastAsia="zh-CN" w:bidi="hi-IN"/>
              </w:rPr>
              <w:t>see</w:t>
            </w:r>
            <w:proofErr w:type="gramEnd"/>
            <w:r w:rsidRPr="008510F2">
              <w:rPr>
                <w:rFonts w:ascii="Arial" w:eastAsia="Times New Roman" w:hAnsi="Arial" w:cs="Arial"/>
                <w:b/>
                <w:bCs/>
                <w:i/>
                <w:iCs/>
                <w:color w:val="000000"/>
                <w:sz w:val="18"/>
                <w:szCs w:val="18"/>
                <w:lang w:eastAsia="zh-CN" w:bidi="hi-IN"/>
              </w:rPr>
              <w:t xml:space="preserve"> Scenario 1</w:t>
            </w:r>
            <w:r w:rsidRPr="008510F2">
              <w:rPr>
                <w:rFonts w:ascii="Arial" w:eastAsia="Times New Roman" w:hAnsi="Arial" w:cs="Arial"/>
                <w:b/>
                <w:bCs/>
                <w:color w:val="000000"/>
                <w:sz w:val="18"/>
                <w:szCs w:val="18"/>
                <w:lang w:eastAsia="zh-CN" w:bidi="hi-IN"/>
              </w:rPr>
              <w:t xml:space="preserve">), </w:t>
            </w:r>
            <w:r w:rsidRPr="008510F2">
              <w:rPr>
                <w:rFonts w:ascii="Arial" w:eastAsia="Times New Roman" w:hAnsi="Arial" w:cs="Arial"/>
                <w:b/>
                <w:bCs/>
                <w:color w:val="000000"/>
                <w:sz w:val="18"/>
                <w:szCs w:val="18"/>
                <w:u w:val="single"/>
                <w:lang w:eastAsia="zh-CN" w:bidi="hi-IN"/>
              </w:rPr>
              <w:t>or could trigger a popular backlash by highlighting foreign policy flaws</w:t>
            </w:r>
            <w:r w:rsidRPr="008510F2">
              <w:rPr>
                <w:rFonts w:ascii="Arial" w:eastAsia="Times New Roman" w:hAnsi="Arial" w:cs="Arial"/>
                <w:b/>
                <w:bCs/>
                <w:color w:val="000000"/>
                <w:sz w:val="18"/>
                <w:szCs w:val="18"/>
                <w:lang w:eastAsia="zh-CN" w:bidi="hi-IN"/>
              </w:rPr>
              <w:t xml:space="preserve"> ( </w:t>
            </w:r>
            <w:r w:rsidRPr="008510F2">
              <w:rPr>
                <w:rFonts w:ascii="Arial" w:eastAsia="Times New Roman" w:hAnsi="Arial" w:cs="Arial"/>
                <w:b/>
                <w:bCs/>
                <w:i/>
                <w:iCs/>
                <w:color w:val="000000"/>
                <w:sz w:val="18"/>
                <w:szCs w:val="18"/>
                <w:lang w:eastAsia="zh-CN" w:bidi="hi-IN"/>
              </w:rPr>
              <w:t>see Scenario 3 or 4</w:t>
            </w:r>
            <w:r w:rsidRPr="008510F2">
              <w:rPr>
                <w:rFonts w:ascii="Arial" w:eastAsia="Times New Roman" w:hAnsi="Arial" w:cs="Arial"/>
                <w:b/>
                <w:bCs/>
                <w:color w:val="000000"/>
                <w:sz w:val="18"/>
                <w:szCs w:val="18"/>
                <w:lang w:eastAsia="zh-CN" w:bidi="hi-IN"/>
              </w:rPr>
              <w:t>)</w:t>
            </w:r>
          </w:p>
        </w:tc>
      </w:tr>
    </w:tbl>
    <w:p w:rsidR="007C73FA" w:rsidRPr="007C73FA" w:rsidRDefault="007C73FA" w:rsidP="007C73FA"/>
    <w:p w:rsidR="00EB220C" w:rsidRDefault="00EB220C" w:rsidP="00EB220C">
      <w:pPr>
        <w:pStyle w:val="Heading3"/>
      </w:pPr>
      <w:r>
        <w:lastRenderedPageBreak/>
        <w:t>Impact -</w:t>
      </w:r>
      <w:r w:rsidR="00373595">
        <w:t xml:space="preserve"> </w:t>
      </w:r>
      <w:r>
        <w:t>Collapse House of Saud</w:t>
      </w:r>
    </w:p>
    <w:p w:rsidR="007A620C" w:rsidRPr="00A72587" w:rsidRDefault="00EB220C" w:rsidP="00EB220C">
      <w:pPr>
        <w:pStyle w:val="Heading4"/>
      </w:pPr>
      <w:r>
        <w:t xml:space="preserve">Collapse house of </w:t>
      </w:r>
      <w:proofErr w:type="spellStart"/>
      <w:r>
        <w:t>saud</w:t>
      </w:r>
      <w:proofErr w:type="spellEnd"/>
      <w:r>
        <w:t xml:space="preserve"> bad</w:t>
      </w:r>
    </w:p>
    <w:p w:rsidR="007A620C" w:rsidRDefault="007A620C" w:rsidP="007A620C">
      <w:pPr>
        <w:rPr>
          <w:rStyle w:val="Style13ptBold"/>
        </w:rPr>
      </w:pPr>
      <w:proofErr w:type="spellStart"/>
      <w:r w:rsidRPr="00A72587">
        <w:rPr>
          <w:rStyle w:val="Style13ptBold"/>
        </w:rPr>
        <w:t>Kliegman</w:t>
      </w:r>
      <w:proofErr w:type="spellEnd"/>
      <w:r w:rsidRPr="00A72587">
        <w:rPr>
          <w:rStyle w:val="Style13ptBold"/>
        </w:rPr>
        <w:t xml:space="preserve">, </w:t>
      </w:r>
      <w:r>
        <w:rPr>
          <w:rStyle w:val="Style13ptBold"/>
        </w:rPr>
        <w:t xml:space="preserve">Washington free Beacon news editor and former center for security policy research associate, </w:t>
      </w:r>
      <w:r w:rsidRPr="00A72587">
        <w:rPr>
          <w:rStyle w:val="Style13ptBold"/>
        </w:rPr>
        <w:t>2019</w:t>
      </w:r>
    </w:p>
    <w:p w:rsidR="007A620C" w:rsidRDefault="007A620C" w:rsidP="007A620C">
      <w:r>
        <w:t>[</w:t>
      </w:r>
      <w:r w:rsidRPr="00A72587">
        <w:t>Aaron, 4-17-2019, Washington Free Beacon</w:t>
      </w:r>
      <w:r>
        <w:t>,</w:t>
      </w:r>
      <w:r w:rsidRPr="00A72587">
        <w:t xml:space="preserve"> "The Folly of Abandoning Saudi Arabia in Yemen," </w:t>
      </w:r>
      <w:hyperlink r:id="rId30" w:history="1">
        <w:r w:rsidRPr="0086271F">
          <w:rPr>
            <w:rStyle w:val="Hyperlink"/>
          </w:rPr>
          <w:t>https://freebeacon.com/blog/folly-abandoning-saudi-arabia-yemen/</w:t>
        </w:r>
      </w:hyperlink>
      <w:r>
        <w:t>, accessed 6-29-2019, AS]</w:t>
      </w:r>
    </w:p>
    <w:p w:rsidR="007A620C" w:rsidRPr="00A72587" w:rsidRDefault="007A620C" w:rsidP="007A620C">
      <w:pPr>
        <w:rPr>
          <w:u w:val="single"/>
        </w:rPr>
      </w:pPr>
      <w:r>
        <w:t xml:space="preserve">The most disturbing part about this congressional effort is the obvious motivation simply to punish Saudi Arabia, even at the expense of American interests. Like it or not, Saudi Arabia is an essential American ally. Riyadh is an important partner in counterterrorism, and a huge purchaser of American arms sales. The Saudis also are a necessary staple of the global oil market, which affects what Americans pay at the pump regardless of how much oil the United States exports. </w:t>
      </w:r>
      <w:r w:rsidRPr="00A72587">
        <w:rPr>
          <w:u w:val="single"/>
        </w:rPr>
        <w:t>Not to mention that the Houthis (and Iran) would love control of the Bab el-Mandeb Strait, one of the world's busiest oil highways. The Houthis have threatened to disrupt international shipping in this waterway, with weapons supplied by Iran.</w:t>
      </w:r>
    </w:p>
    <w:p w:rsidR="007A620C" w:rsidRPr="00A72587" w:rsidRDefault="007A620C" w:rsidP="007A620C">
      <w:pPr>
        <w:rPr>
          <w:u w:val="single"/>
        </w:rPr>
      </w:pPr>
      <w:r w:rsidRPr="00A72587">
        <w:rPr>
          <w:u w:val="single"/>
        </w:rPr>
        <w:t>Moreover, few developments would be more catastrophic for the Middle East than the collapse of the House of Saud. As chaotic as the Middle East is, the Saudi government's stability is one of the few threads keeping the region from reaching a deeper circle of hell. Allowing the Houthis to fire missiles at Riyadh and pose a constant threat on Saudi Arabia's southern border risks destabilizing a key pillar of American interests in the Middle East</w:t>
      </w:r>
      <w:r>
        <w:t xml:space="preserve">. Khashoggi's murder was heinous, and the administration's moves to end the in-flight refueling and to impose sanctions on Saudi officials were warranted. </w:t>
      </w:r>
      <w:r w:rsidRPr="00A72587">
        <w:rPr>
          <w:u w:val="single"/>
        </w:rPr>
        <w:t>But it would be the height of folly to blow up the alliance.</w:t>
      </w:r>
    </w:p>
    <w:p w:rsidR="007A620C" w:rsidRDefault="007A620C" w:rsidP="007A620C">
      <w:r>
        <w:t xml:space="preserve">Members of Congress should absolutely want to end the humanitarian suffering in Yemen. Indeed, the United States should continue to support the United Nations' efforts to end the conflict. </w:t>
      </w:r>
      <w:r w:rsidRPr="00A72587">
        <w:rPr>
          <w:u w:val="single"/>
        </w:rPr>
        <w:t xml:space="preserve">But abandoning Saudi Arabia would only perpetuate the violence. </w:t>
      </w:r>
      <w:r>
        <w:t xml:space="preserve">Too often lost in discussions about Yemen is the fact that the </w:t>
      </w:r>
      <w:proofErr w:type="spellStart"/>
      <w:r>
        <w:t>Houthis's</w:t>
      </w:r>
      <w:proofErr w:type="spellEnd"/>
      <w:r>
        <w:t xml:space="preserve"> brutal and incompetent governance has worsened the humanitarian disaster. They have failed to repair sanitation services, worsening Yemen's cholera epidemic, and have confiscated food and medical aid from civilians to support their fighters. The Houthis have also used child soldiers to field more fighters. The Saudis have certainly waged a clumsy and incompetent war, but too many critics are blinded by their hate of Riyadh to see the Houthis for the monsters that they are. And that does not include their anti-American, anti-Western, and anti-Semitic ideology, which is all too evident in their slogan: "Death to America, death to Israel, curse upon the Jews, victory to Islam!" Perhaps self-righteous journalists and politicians can find some time to criticize the Houthis, not just the Saudis.</w:t>
      </w:r>
    </w:p>
    <w:p w:rsidR="007A620C" w:rsidRDefault="007A620C" w:rsidP="007A620C">
      <w:pPr>
        <w:rPr>
          <w:u w:val="single"/>
        </w:rPr>
      </w:pPr>
      <w:r w:rsidRPr="00A72587">
        <w:rPr>
          <w:u w:val="single"/>
        </w:rPr>
        <w:t>In sum, the United States cannot lose sight of the key strategic objective in Yemen: to prevent the creation of a southern Hezbollah, which would enhance Iran's nefarious influence in the Middle East and only perpetuate violence and suffering. That means continuing American support for Saudi Arabia in Yemen, as hard a pill as that may be to swallow.</w:t>
      </w:r>
    </w:p>
    <w:p w:rsidR="00B423C4" w:rsidRDefault="00B423C4" w:rsidP="00B423C4">
      <w:pPr>
        <w:pStyle w:val="Heading3"/>
      </w:pPr>
      <w:r>
        <w:lastRenderedPageBreak/>
        <w:t>Impact -Middle East Instability</w:t>
      </w:r>
    </w:p>
    <w:p w:rsidR="00B423C4" w:rsidRPr="00B423C4" w:rsidRDefault="00B423C4" w:rsidP="00B423C4">
      <w:pPr>
        <w:pStyle w:val="Heading4"/>
        <w:rPr>
          <w:rStyle w:val="Style13ptBold"/>
          <w:b/>
        </w:rPr>
      </w:pPr>
      <w:r w:rsidRPr="00B423C4">
        <w:rPr>
          <w:rStyle w:val="Style13ptBold"/>
          <w:b/>
        </w:rPr>
        <w:t>Saudi collapse leads to instability in the Middle East</w:t>
      </w:r>
    </w:p>
    <w:p w:rsidR="00B423C4" w:rsidRPr="00454F24" w:rsidRDefault="00B423C4" w:rsidP="00B423C4">
      <w:pPr>
        <w:rPr>
          <w:rStyle w:val="Style13ptBold"/>
          <w:b w:val="0"/>
          <w:sz w:val="20"/>
          <w:szCs w:val="20"/>
        </w:rPr>
      </w:pPr>
      <w:proofErr w:type="spellStart"/>
      <w:r>
        <w:rPr>
          <w:rStyle w:val="Style13ptBold"/>
        </w:rPr>
        <w:t>Karasik</w:t>
      </w:r>
      <w:proofErr w:type="spellEnd"/>
      <w:r>
        <w:rPr>
          <w:rStyle w:val="Style13ptBold"/>
        </w:rPr>
        <w:t xml:space="preserve"> Senior Adviser Gulf State Analytics, &amp; </w:t>
      </w:r>
      <w:proofErr w:type="spellStart"/>
      <w:r>
        <w:rPr>
          <w:rStyle w:val="Style13ptBold"/>
        </w:rPr>
        <w:t>Cozza</w:t>
      </w:r>
      <w:proofErr w:type="spellEnd"/>
      <w:r>
        <w:rPr>
          <w:rStyle w:val="Style13ptBold"/>
        </w:rPr>
        <w:t xml:space="preserve"> TBD, 16, </w:t>
      </w:r>
      <w:r>
        <w:rPr>
          <w:rStyle w:val="Style13ptBold"/>
          <w:b w:val="0"/>
          <w:sz w:val="20"/>
          <w:szCs w:val="20"/>
        </w:rPr>
        <w:t xml:space="preserve">[Theodore and Joseph, 8-10-16, Lobe Log, “What If Saudi Arabia Collapses?”, </w:t>
      </w:r>
      <w:hyperlink r:id="rId31" w:history="1">
        <w:r>
          <w:rPr>
            <w:rStyle w:val="Hyperlink"/>
          </w:rPr>
          <w:t>https://lobelog.com/what-if-the-state-of-saudi-arabia-collapses/</w:t>
        </w:r>
      </w:hyperlink>
      <w:r>
        <w:t>, date assessed: 7/1/19 NC]</w:t>
      </w:r>
    </w:p>
    <w:p w:rsidR="00B423C4" w:rsidRDefault="00B423C4" w:rsidP="00B423C4">
      <w:r>
        <w:rPr>
          <w:rStyle w:val="Style13ptBold"/>
        </w:rPr>
        <w:t xml:space="preserve"> </w:t>
      </w:r>
      <w:r w:rsidRPr="00E960DA">
        <w:rPr>
          <w:rStyle w:val="StyleUnderline"/>
        </w:rPr>
        <w:t>The collapse of the Saudi state would have grave implications for the region and the world. As illustrated by Libya, Syria, and Yemen, state collapse creates a vacuum for radical jihadist groups to claim new territory. Currently, al-Qaeda in the Arabian Peninsula (AQAP) is pushing against the Saudi border with Yemen and the Islamic State (ISIS or IS) in Iraq and Syria poses a constant threat to the kingdom’s north. Thus, civil war, instability, and high levels of sectarian tension would likely be fertile ground for these groups to grow and expand their control, threaten the holy sites, and perpetuate regional instability</w:t>
      </w:r>
      <w:r>
        <w:t>. Washington’s national security establishment has expressed concerns about turmoil escalating in Saudi Arabia if MBS’s reform agenda fails to achieve its objectives. Some see the kingdom at a crossroads and fear that the kingdom’s collapse would benefit the Islamic State. Regarding MBS possibly becoming the next king, one anonymous Saudi expert told NBC News, “It’s him or it’s ISIS.”</w:t>
      </w:r>
    </w:p>
    <w:p w:rsidR="00554A78" w:rsidRDefault="00554A78" w:rsidP="00554A78">
      <w:pPr>
        <w:pStyle w:val="Heading3"/>
      </w:pPr>
      <w:r>
        <w:lastRenderedPageBreak/>
        <w:t>Impact – Israel/Regional War</w:t>
      </w:r>
    </w:p>
    <w:p w:rsidR="007A620C" w:rsidRDefault="007A620C" w:rsidP="00554A78">
      <w:pPr>
        <w:pStyle w:val="Heading4"/>
      </w:pPr>
      <w:r>
        <w:t>A weakened Israel without Saudi support leads to a multi front middle east war that would escalate</w:t>
      </w:r>
    </w:p>
    <w:p w:rsidR="007A620C" w:rsidRDefault="007A620C" w:rsidP="007A620C">
      <w:pPr>
        <w:rPr>
          <w:rStyle w:val="Style13ptBold"/>
        </w:rPr>
      </w:pPr>
      <w:r>
        <w:rPr>
          <w:rStyle w:val="Style13ptBold"/>
        </w:rPr>
        <w:t xml:space="preserve">Hour, Washington Institute visiting fellow and Eisenstadt, David Kahn fellow and Washington institute military and security studies program director, 2018 </w:t>
      </w:r>
    </w:p>
    <w:p w:rsidR="007A620C" w:rsidRPr="00785CCB" w:rsidRDefault="007A620C" w:rsidP="007A620C">
      <w:r>
        <w:t xml:space="preserve">[Nadav and Michael, </w:t>
      </w:r>
      <w:r w:rsidRPr="00785CCB">
        <w:t>8-20-2018,</w:t>
      </w:r>
      <w:r>
        <w:t xml:space="preserve"> The Washington institute, </w:t>
      </w:r>
      <w:r w:rsidRPr="00785CCB">
        <w:t xml:space="preserve"> "The Great Middle Eastern War of 2019," </w:t>
      </w:r>
      <w:hyperlink r:id="rId32" w:history="1">
        <w:r w:rsidRPr="0086271F">
          <w:rPr>
            <w:rStyle w:val="Hyperlink"/>
          </w:rPr>
          <w:t>https://www.washingtoninstitute.org/policy-analysis/view/the-great-middle-eastern-war-of-2019</w:t>
        </w:r>
      </w:hyperlink>
      <w:r>
        <w:t>, accessed 6-30-2019, AS]</w:t>
      </w:r>
    </w:p>
    <w:p w:rsidR="007A620C" w:rsidRPr="000C6C53" w:rsidRDefault="007A620C" w:rsidP="007A620C">
      <w:pPr>
        <w:rPr>
          <w:u w:val="single"/>
        </w:rPr>
      </w:pPr>
      <w:r w:rsidRPr="000C6C53">
        <w:rPr>
          <w:u w:val="single"/>
        </w:rPr>
        <w:t>Far from simply replaying the 2006 Lebanon war, the next conflict on Israel’s northern frontier will likely involve many more actors on multiple fronts, raising unprecedented challenges for escalation management.</w:t>
      </w:r>
    </w:p>
    <w:p w:rsidR="007A620C" w:rsidRDefault="007A620C" w:rsidP="007A620C">
      <w:r w:rsidRPr="000C6C53">
        <w:rPr>
          <w:u w:val="single"/>
        </w:rPr>
        <w:t xml:space="preserve">Growing tensions on Israel’s northern border have raised concerns about yet another Israel-Hezbollah confrontation or a war between Israel and Iran in Syria. Such a war may not be limited to the original </w:t>
      </w:r>
      <w:proofErr w:type="gramStart"/>
      <w:r w:rsidRPr="000C6C53">
        <w:rPr>
          <w:u w:val="single"/>
        </w:rPr>
        <w:t>participants, but</w:t>
      </w:r>
      <w:proofErr w:type="gramEnd"/>
      <w:r w:rsidRPr="000C6C53">
        <w:rPr>
          <w:u w:val="single"/>
        </w:rPr>
        <w:t xml:space="preserve"> could involve an array of Shi’a militias and even the Assad regime, and could span the region—thereby affecting vital U.S. interests</w:t>
      </w:r>
      <w:r>
        <w:t>.</w:t>
      </w:r>
    </w:p>
    <w:p w:rsidR="007A620C" w:rsidRPr="000C6C53" w:rsidRDefault="007A620C" w:rsidP="007A620C">
      <w:pPr>
        <w:rPr>
          <w:u w:val="single"/>
        </w:rPr>
      </w:pPr>
      <w:r w:rsidRPr="000C6C53">
        <w:rPr>
          <w:u w:val="single"/>
        </w:rPr>
        <w:t>Two factors are driving these tensions: efforts by Hezbollah and Syria—with Iran’s help—to produce highly accurate missiles in Lebanon and Syria that could cripple Israel’s critical infrastructure and make life there intolerable; and Iran’s efforts to transform Syria into a springboard for military operations against Israel and a platform for projecting power in the Levant.</w:t>
      </w:r>
      <w:r>
        <w:t xml:space="preserve"> Iran, however, while pursuing an anti-status quo agenda that has often brought it into conflict with Israel and the United States, has shown that it seeks to avoid conventional wars and consequent heavy losses to its own forces. Instead, it relies on proxy operations, terrorism, and non-lethal shaping activities. </w:t>
      </w:r>
      <w:r w:rsidRPr="000C6C53">
        <w:rPr>
          <w:u w:val="single"/>
        </w:rPr>
        <w:t>Yet it has occasionally been willing to venture high-risk activities that entail a potential for escalation. (Example: Iranian forces in Syria launched an explosives-laden UAV into Israeli airspace in February; it was shot down, but the incident sparked a round of clashes.)</w:t>
      </w:r>
    </w:p>
    <w:p w:rsidR="007A620C" w:rsidRDefault="007A620C" w:rsidP="007A620C">
      <w:r w:rsidRPr="000C6C53">
        <w:rPr>
          <w:u w:val="single"/>
        </w:rPr>
        <w:t>Israel also seems intent on avoiding war, though its actions show that it is willing to accept the risk of escalation to counter these emerging threats. Indeed, since 2013 it has carried out more than 130 strikes in Syria on arms shipments destined for Hezbollah, and since late 2017 it has expanded this “campaign between the wars” to target Iranian military facilities in Syria—without, thus far, sparking a wider confrontation</w:t>
      </w:r>
      <w:r>
        <w:t>.</w:t>
      </w:r>
    </w:p>
    <w:p w:rsidR="007A620C" w:rsidRPr="000C6C53" w:rsidRDefault="007A620C" w:rsidP="007A620C">
      <w:pPr>
        <w:rPr>
          <w:u w:val="single"/>
        </w:rPr>
      </w:pPr>
      <w:r>
        <w:t xml:space="preserve">Complacency is, however, unwarranted. The two major Arab-Israeli confrontations of the recent past (Lebanon 2006, Gaza 2014) resulted from unintended escalation. </w:t>
      </w:r>
      <w:r w:rsidRPr="000C6C53">
        <w:rPr>
          <w:u w:val="single"/>
        </w:rPr>
        <w:t>The emerging dynamic between Israel, Iran, and the “axis of resistance” is a formula for a third major “accident,” and so deserves careful analysis.</w:t>
      </w:r>
    </w:p>
    <w:p w:rsidR="007A620C" w:rsidRDefault="007A620C" w:rsidP="007A620C">
      <w:r>
        <w:t>MULTIPLE ACTORS, FRONTS, AND DOMAINS</w:t>
      </w:r>
    </w:p>
    <w:p w:rsidR="007A620C" w:rsidRPr="000C6C53" w:rsidRDefault="007A620C" w:rsidP="007A620C">
      <w:pPr>
        <w:rPr>
          <w:u w:val="single"/>
        </w:rPr>
      </w:pPr>
      <w:r w:rsidRPr="000C6C53">
        <w:rPr>
          <w:u w:val="single"/>
        </w:rPr>
        <w:t xml:space="preserve">The potential for yet another war—one of unprecedented scope and complexity—is an outcome of the Syrian civil war, which has enabled Iran to build a military infrastructure in Syria and to deploy its Shi’a “foreign legion” to Israel’s borders. War is now possible on multiple fronts and in far-flung theaters, fought on land, in the air, at sea, and in information and cyber domains by fighters from Hezbollah, Iran, </w:t>
      </w:r>
      <w:r w:rsidRPr="000C6C53">
        <w:rPr>
          <w:u w:val="single"/>
        </w:rPr>
        <w:lastRenderedPageBreak/>
        <w:t xml:space="preserve">Syria, Iraq, Afghanistan, Pakistan, and even Yemen. The widened scope of a possible war will create new military options for Iran and </w:t>
      </w:r>
      <w:proofErr w:type="gramStart"/>
      <w:r w:rsidRPr="000C6C53">
        <w:rPr>
          <w:u w:val="single"/>
        </w:rPr>
        <w:t>Hezbollah, and</w:t>
      </w:r>
      <w:proofErr w:type="gramEnd"/>
      <w:r w:rsidRPr="000C6C53">
        <w:rPr>
          <w:u w:val="single"/>
        </w:rPr>
        <w:t xml:space="preserve"> stretch Israeli capabilities to their limits.</w:t>
      </w:r>
    </w:p>
    <w:p w:rsidR="007A620C" w:rsidRDefault="007A620C" w:rsidP="007A620C">
      <w:r>
        <w:t>Hezbollah Secretary General Hassan Nasrallah said as much, though perhaps with some exaggeration, when he warned in June 2017 that “</w:t>
      </w:r>
      <w:r w:rsidRPr="000C6C53">
        <w:rPr>
          <w:u w:val="single"/>
        </w:rPr>
        <w:t>if an Israeli war is launched against Syria or Lebanon it is not known that the fighting will remain Lebanese-Israeli, or Syrian-Israeli,” and “this could open the way for thousands, even hundreds of thousands of fighters from all over the Arab and Islamic world to participate.”</w:t>
      </w:r>
      <w:r>
        <w:t xml:space="preserve"> Likewise, IRGC Commander Mohammad Ali Jafari stated in November 2017 that, “The fate of the resistance front is </w:t>
      </w:r>
      <w:proofErr w:type="gramStart"/>
      <w:r>
        <w:t>interwoven</w:t>
      </w:r>
      <w:proofErr w:type="gramEnd"/>
      <w:r>
        <w:t xml:space="preserve"> and they all stand united, and if Israel attacks a part of it, the other component of the front will help it.”</w:t>
      </w:r>
    </w:p>
    <w:p w:rsidR="007A620C" w:rsidRPr="000C6C53" w:rsidRDefault="007A620C" w:rsidP="007A620C">
      <w:pPr>
        <w:rPr>
          <w:u w:val="single"/>
        </w:rPr>
      </w:pPr>
      <w:r w:rsidRPr="000C6C53">
        <w:rPr>
          <w:u w:val="single"/>
        </w:rPr>
        <w:t>Such a war is most likely to occur as a result of unintended escalation, after another Iranian action against Israel from Syria, or after an Israeli strike in Lebanon or Syria (for example, against missile production facilities). It could start as a result of a U.S. and/or Israeli strike on Iran’s nuclear program. It might even come about as a result of a conflict that starts in the Gulf but that reaches Israel’s borders—perhaps as a result of Iranian diversionary moves (much as Saddam Hussein tried in 1991 to derail the U.S. military campaign to expel Iraqi forces from Kuwait by launching missiles at Israel).</w:t>
      </w:r>
    </w:p>
    <w:p w:rsidR="007A620C" w:rsidRDefault="007A620C" w:rsidP="007A620C">
      <w:r w:rsidRPr="000C6C53">
        <w:rPr>
          <w:u w:val="single"/>
        </w:rPr>
        <w:t>A new northern war could resemble one of several scenarios</w:t>
      </w:r>
      <w:r>
        <w:t>:</w:t>
      </w:r>
    </w:p>
    <w:p w:rsidR="007A620C" w:rsidRDefault="007A620C" w:rsidP="007A620C">
      <w:r>
        <w:t xml:space="preserve">Lebanon War Plus. </w:t>
      </w:r>
      <w:r w:rsidRPr="000C6C53">
        <w:rPr>
          <w:u w:val="single"/>
        </w:rPr>
        <w:t>A war between Israel and Hezbollah in Lebanon, in which Iranians, thousands of foreign Shi’a fighters, and even Hamas (which has established a limited military presence in southern Lebanon) also participate.</w:t>
      </w:r>
      <w:r>
        <w:t xml:space="preserve"> The Syrian front remains relatively quiet, with Israel acting there on a limited basis to interdict the movement of fighters and capabilities into Lebanon.</w:t>
      </w:r>
    </w:p>
    <w:p w:rsidR="007A620C" w:rsidRDefault="007A620C" w:rsidP="007A620C">
      <w:r>
        <w:t xml:space="preserve">War in Syria. </w:t>
      </w:r>
      <w:r w:rsidRPr="000C6C53">
        <w:rPr>
          <w:u w:val="single"/>
        </w:rPr>
        <w:t>A war between Israeli and Iranian forces, Shi’a militias (including Hezbollah fighters), and perhaps even elements of the Syrian military, fought on Syrian territory. The Lebanese front remains relatively quiet. Should Syrian ground forces get drawn into combat, however, Russia might intervene to protect its client.</w:t>
      </w:r>
    </w:p>
    <w:p w:rsidR="007A620C" w:rsidRPr="000C6C53" w:rsidRDefault="007A620C" w:rsidP="007A620C">
      <w:pPr>
        <w:rPr>
          <w:u w:val="single"/>
        </w:rPr>
      </w:pPr>
      <w:r w:rsidRPr="000C6C53">
        <w:rPr>
          <w:u w:val="single"/>
        </w:rPr>
        <w:t>A Two-Front War. A war in Lebanon and Syria between Israeli and Iranian troops, Hezbollah, Shi’a militias, and perhaps even elements of the Syrian military, in which both sides treat Lebanon and Syria as a single, unified theater of operations.</w:t>
      </w:r>
    </w:p>
    <w:p w:rsidR="007A620C" w:rsidRPr="000C6C53" w:rsidRDefault="007A620C" w:rsidP="007A620C">
      <w:pPr>
        <w:rPr>
          <w:u w:val="single"/>
        </w:rPr>
      </w:pPr>
      <w:r w:rsidRPr="000C6C53">
        <w:rPr>
          <w:u w:val="single"/>
        </w:rPr>
        <w:t>All three of these scenarios entail a potential for escalation or spillover into secondary fronts or theaters, and the involvement of additional actors:</w:t>
      </w:r>
    </w:p>
    <w:p w:rsidR="007A620C" w:rsidRPr="000C6C53" w:rsidRDefault="007A620C" w:rsidP="007A620C">
      <w:pPr>
        <w:rPr>
          <w:u w:val="single"/>
        </w:rPr>
      </w:pPr>
      <w:r>
        <w:t xml:space="preserve">Additional Fronts/Theaters. </w:t>
      </w:r>
      <w:r w:rsidRPr="000C6C53">
        <w:rPr>
          <w:u w:val="single"/>
        </w:rPr>
        <w:t>A war in Lebanon and/or Syria might prompt: attacks on Israel from Gaza, unrest in the West Bank, or terrorist attacks in Israel; Houthi attacks on Israeli interests (such as Israeli maritime traffic in the Bab al-Mandeb Strait), or Israeli strikes on Houthi targets in Yemen; missile attacks on Israel by Shi’a militias in Iraq, and Israeli counterstrikes. Some of these militias have already warned that the latter could trigger attacks on U.S. personnel in Iraq.</w:t>
      </w:r>
    </w:p>
    <w:p w:rsidR="007A620C" w:rsidRDefault="007A620C" w:rsidP="007A620C">
      <w:r>
        <w:t xml:space="preserve">Israel vs. Iran. During fighting in Syria or Lebanon, Israel attacks Iran to strike a blow against the central pillar of the enemy coalition, and to thereby influence the course of the war. </w:t>
      </w:r>
      <w:r w:rsidRPr="000C6C53">
        <w:rPr>
          <w:u w:val="single"/>
        </w:rPr>
        <w:t>Alternatively, Iran augments attacks on Israel from Syria or Lebanon with attacks from its own territory, perhaps after suffering heavy losses in Syria.</w:t>
      </w:r>
      <w:r>
        <w:t xml:space="preserve"> These could take the form of air or missile strikes and/or destructive cyberattacks on military targets and critical infrastructure.</w:t>
      </w:r>
    </w:p>
    <w:p w:rsidR="007A620C" w:rsidRPr="000C6C53" w:rsidRDefault="007A620C" w:rsidP="007A620C">
      <w:pPr>
        <w:rPr>
          <w:u w:val="single"/>
        </w:rPr>
      </w:pPr>
      <w:r>
        <w:lastRenderedPageBreak/>
        <w:t xml:space="preserve">A Regional War? </w:t>
      </w:r>
      <w:r w:rsidRPr="000C6C53">
        <w:rPr>
          <w:u w:val="single"/>
        </w:rPr>
        <w:t>A low-probability/high-impact scenario in which a conflict in the Levant morphs into a regional war involving Saudi Arabia and perhaps the United Arab Emirates as well</w:t>
      </w:r>
      <w:r>
        <w:t xml:space="preserve">. Israel responds to attacks on its critical infrastructure with air strikes or cyberattacks on Iran’s oil industry or even its nuclear facilities—with the encouragement and perhaps logistical assistance of Gulf Arab states. </w:t>
      </w:r>
      <w:r w:rsidRPr="000C6C53">
        <w:rPr>
          <w:u w:val="single"/>
        </w:rPr>
        <w:t>Iran retaliates against Israel, but also conducts missile strikes, sabotage, or cyberattacks on Arab oil facilities across the Gulf, leading to escalation there, and perhaps even military intervention by the United States.</w:t>
      </w:r>
    </w:p>
    <w:p w:rsidR="007A620C" w:rsidRDefault="007A620C" w:rsidP="007A620C">
      <w:r>
        <w:t>CAMPAIGN DESIGN CONSIDERATIONS</w:t>
      </w:r>
    </w:p>
    <w:p w:rsidR="007A620C" w:rsidRPr="000C6C53" w:rsidRDefault="007A620C" w:rsidP="007A620C">
      <w:pPr>
        <w:rPr>
          <w:u w:val="single"/>
        </w:rPr>
      </w:pPr>
      <w:r w:rsidRPr="000C6C53">
        <w:rPr>
          <w:u w:val="single"/>
        </w:rPr>
        <w:t xml:space="preserve">For Israel, planning for and fighting the next northern war will entail unprecedented challenges, due to uncertainties regarding the number of actors involved, the potential for combat on multiple fronts, theaters, and domains (including cyber), and the role of the great powers. Moreover, because the military capabilities of both sides and the geopolitical environment are rapidly evolving, and because Iran began its entrenchment in Syria only recently, the character of a future war will be greatly influenced by its timing. </w:t>
      </w:r>
      <w:r w:rsidRPr="000C6C53">
        <w:t>A war in 2019 might be very different from a war in 2025.</w:t>
      </w:r>
    </w:p>
    <w:p w:rsidR="007A620C" w:rsidRDefault="007A620C" w:rsidP="007A620C">
      <w:r>
        <w:t>Despite these uncertainties, recent experience and current trends permit several generalizations</w:t>
      </w:r>
      <w:r w:rsidRPr="000C6C53">
        <w:rPr>
          <w:u w:val="single"/>
        </w:rPr>
        <w:t>. Israel’s next northern war will be far more wide-ranging than prior conflicts.</w:t>
      </w:r>
      <w:r>
        <w:t xml:space="preserve"> Israel may start with an intense air campaign to counter the threat of enemy rocket and missile forces and militias, but effectively dealing with this threat will require large-scale ground operations. Israel’s enemies will not be satisfied only with launching rockets and missiles at Israeli military facilities, population centers, and critical infrastructure, but they will try to use ground forces to infiltrate Israeli lines and to capture Israeli villages and small military outposts. They will also likely employ cyber warfare in support of conventional military operations (for instance, to disrupt Israeli missile defenses), and perhaps against critical infrastructure, to achieve strategic effects.</w:t>
      </w:r>
    </w:p>
    <w:p w:rsidR="007A620C" w:rsidRDefault="007A620C" w:rsidP="007A620C">
      <w:r>
        <w:t>In past conflicts with Hezbollah, Israel focused on the organization’s military forces, its leadership, military specialists, and elements of the Lebanese infrastructure that facilitated its operations. In the next northern war, the dilemma of whether to prioritize action against immediate threats or enemy centers of gravity and critical enablers will be acute; substantial effort needs to be invested in identifying centers of gravity that can be targeted to hasten war termination on favorable terms.</w:t>
      </w:r>
    </w:p>
    <w:p w:rsidR="007A620C" w:rsidRDefault="007A620C" w:rsidP="007A620C">
      <w:r w:rsidRPr="000C6C53">
        <w:rPr>
          <w:u w:val="single"/>
        </w:rPr>
        <w:t xml:space="preserve">Russia is a key </w:t>
      </w:r>
      <w:proofErr w:type="spellStart"/>
      <w:r w:rsidRPr="000C6C53">
        <w:rPr>
          <w:u w:val="single"/>
        </w:rPr>
        <w:t>actor</w:t>
      </w:r>
      <w:proofErr w:type="spellEnd"/>
      <w:r w:rsidRPr="000C6C53">
        <w:rPr>
          <w:u w:val="single"/>
        </w:rPr>
        <w:t xml:space="preserve"> in Syria and could be a key factor in a future war: Will Moscow stand aside, or will it constrain Israel’s ability to strike pro-regime forces in Syria, to prevent the unraveling of the Assad regime’s post-2015 civil war gains? And will Washington remain militarily uninvolved—beyond perhaps augmenting Israeli missile defenses—or will it play a more active role, seeing this as an opportunity to strike a blow against Iran, and thereby advance its goal of undermining the latter’s influence in the region?</w:t>
      </w:r>
      <w:r>
        <w:t xml:space="preserve"> </w:t>
      </w:r>
      <w:r w:rsidRPr="000C6C53">
        <w:rPr>
          <w:u w:val="single"/>
        </w:rPr>
        <w:t>Depending on how events play out, Israel could face a disquieting possibility: Russian efforts to thwart its use of decisive force, U.S. reticence, and ineffectual great power diplomacy could prevent Israel from achieving its full military aims—not entirely unlike the denouement of the October 1973 war.</w:t>
      </w:r>
      <w:r>
        <w:t xml:space="preserve"> That could ensure a protracted war, and perhaps a war that ends without Israel fulfilling its aims.</w:t>
      </w:r>
    </w:p>
    <w:p w:rsidR="007A620C" w:rsidRDefault="007A620C" w:rsidP="007A620C">
      <w:r>
        <w:t>CHALLENGES OF COMPLEXITY</w:t>
      </w:r>
    </w:p>
    <w:p w:rsidR="007A620C" w:rsidRDefault="007A620C" w:rsidP="007A620C">
      <w:r>
        <w:t xml:space="preserve">The next northern war will require new operational concepts and a rethinking of Israel’s “way of war,” especially its approach to attaining military decision via defeat mechanisms tailored to its adversaries. The challenge for planners is great because they are dealing with a complex emerging threat consisting </w:t>
      </w:r>
      <w:r>
        <w:lastRenderedPageBreak/>
        <w:t>of many actors, operating on multiple fronts, with no single, well-defined center of gravity. In addition, there will be many other factors that Israeli military planners will have to consider when grappling with this complex operational environment:</w:t>
      </w:r>
    </w:p>
    <w:p w:rsidR="007A620C" w:rsidRDefault="007A620C" w:rsidP="007A620C">
      <w:r>
        <w:t>Ends, Ways, and Means. Israel’s war aims would likely be shaped by how a war begins and its geopolitical context. Would Israel aim to degrade enemy forces and to demoralize them? Disrupt the cohesion of the axis of resistance? Discredit the enemy’s “resistance doctrine”? Destabilize Syria and/or Iran? Or simply reestablish deterrence and bring about a prolonged period of quiet? How many of these goals are attainable? Should Israel focus on Hezbollah and Nasrallah? On Lebanese infrastructure that facilitates Hezbollah’s activities? On Iran and IRGC head Soleimani? On the Shi’a militias? Or on the Assad regime? How much emphasis should be placed on targeting the enemy’s field forces, military infrastructure, leadership, and motivation/morale, and how should Israel prioritize and phase these efforts? Finally, how will Israel resolve the tension between the imperative to end its wars quickly in a way that restores deterrence—which will require it to inflict heavy damage on enemy forces that in many cases will be embedded among civilians—and its desire to avoid unnecessary escalation, as well as fulfill its obligations under the law of armed conflict?</w:t>
      </w:r>
    </w:p>
    <w:p w:rsidR="007A620C" w:rsidRDefault="007A620C" w:rsidP="007A620C">
      <w:r>
        <w:t>Images of Victory. Israel has a much higher bar for success than its enemies</w:t>
      </w:r>
      <w:r w:rsidRPr="000C6C53">
        <w:rPr>
          <w:u w:val="single"/>
        </w:rPr>
        <w:t>. If the axis of resistance can disseminate images of its flags flying over captured Israeli military outposts or villages (even if subsequently retaken), land blows to Israel’s critical infrastructure, and continue to launch rockets against Israel on the final day of combat, they will claim victory.</w:t>
      </w:r>
      <w:r>
        <w:t xml:space="preserve"> It may not be possible, however, for the axis of resistance to preserve the luster of these putative achievements in the face of significant combat losses and widespread devastation in Lebanon, Syria, and even Iran.</w:t>
      </w:r>
    </w:p>
    <w:p w:rsidR="007A620C" w:rsidRDefault="007A620C" w:rsidP="007A620C">
      <w:r>
        <w:t>Scope of Operations. Israel has always tried to avoid multi-front wars that require it to split its forces. A key unknown is whether Hezbollah or Iran would try to limit or expand a conflict with Israel. Would Hezbollah eschew a fight in Lebanon to preserve its military assets there, avoid widespread destruction to the country’s infrastructure, and avert a political backlash? Would Syrian forces actively participate in such a war? Would Iran encourage the Houthis to attack Israeli shipping in the Red Sea, or would the Houthis do so without being asked? Would Hezbollah and Iran launch terrorist attacks against Israeli interests from the outset of a war, or might they try to de-escalate a potentially devastating conventional conflict in the Levant in order to launch a less risky, low-intensity terrorist “war in the shadows” against Israeli interests worldwide? And might Israel threaten to bring the war to Lebanon or Iran in order to prevent further escalation and bolster deterrence?</w:t>
      </w:r>
    </w:p>
    <w:p w:rsidR="007A620C" w:rsidRDefault="007A620C" w:rsidP="007A620C">
      <w:r w:rsidRPr="00785CCB">
        <w:rPr>
          <w:u w:val="single"/>
        </w:rPr>
        <w:t>Hezbollah’s Dilemma. Hezbollah has more than 100,000 rockets and missiles in Lebanon—</w:t>
      </w:r>
      <w:proofErr w:type="gramStart"/>
      <w:r w:rsidRPr="00785CCB">
        <w:rPr>
          <w:u w:val="single"/>
        </w:rPr>
        <w:t>sufficient</w:t>
      </w:r>
      <w:proofErr w:type="gramEnd"/>
      <w:r w:rsidRPr="00785CCB">
        <w:rPr>
          <w:u w:val="single"/>
        </w:rPr>
        <w:t xml:space="preserve"> to overwhelm Israeli defenses—though most are not very accurate</w:t>
      </w:r>
      <w:r>
        <w:t xml:space="preserve">. Iran has thousands more—though most cannot reach Israel. After seven years of civil war, Syria has relatively few missiles left—though it is trying to rebuild this capability. Hezbollah’s Lebanon-based rocket and missile force is the key to achieving truly strategic effects against Israel, and a basic assumption over the past decade is that in the next war on Israel’s north, Hezbollah will be the main participant. But this may not be the case, because that would invite massive Israeli air strikes and ground operations and lead to widespread devastation in Lebanon—an outcome Hezbollah will presumably want to avoid. And </w:t>
      </w:r>
      <w:proofErr w:type="gramStart"/>
      <w:r>
        <w:t>so</w:t>
      </w:r>
      <w:proofErr w:type="gramEnd"/>
      <w:r>
        <w:t xml:space="preserve"> its dilemma: how to exploit the potential of its rocket and missile force without destroying Lebanon or jeopardizing this strategic asset, which may be needed later in the war to counter Israeli escalatory moves. This may be why Hezbollah </w:t>
      </w:r>
      <w:r>
        <w:lastRenderedPageBreak/>
        <w:t>(with Iran’s help) is creating its own Syrian and Iraqi proxies to fight for it in the Golan—and why Israel is trying to disrupt some of these efforts.</w:t>
      </w:r>
    </w:p>
    <w:p w:rsidR="007A620C" w:rsidRDefault="007A620C" w:rsidP="007A620C">
      <w:r>
        <w:t xml:space="preserve">Mobilization Potential. Only a fraction of Iran’s Shi’a foreign legion is based in Syria (perhaps 10,000 to 20,000 of the nearly 200,000 foreign fighters it claims to have trained). In the event of an unanticipated war with Israel, it could take weeks for Iran to deploy available militia forces based outside of Syria, and Israel would undoubtedly interdict them </w:t>
      </w:r>
      <w:proofErr w:type="spellStart"/>
      <w:r>
        <w:t>en</w:t>
      </w:r>
      <w:proofErr w:type="spellEnd"/>
      <w:r>
        <w:t xml:space="preserve"> route to the front. Due to attrition and their relatively low level of training, these forces may not add much to the war effort.</w:t>
      </w:r>
    </w:p>
    <w:p w:rsidR="007A620C" w:rsidRDefault="007A620C" w:rsidP="007A620C">
      <w:r w:rsidRPr="00785CCB">
        <w:rPr>
          <w:u w:val="single"/>
        </w:rPr>
        <w:t>Axis of Overreach? Axis of resistance members have frequently overreached (for example, Hezbollah vs. Israel in 2006, Iran vs. Israel in Syria in 2018) and they might do so again by goading Israel into yet another devastating war</w:t>
      </w:r>
      <w:r>
        <w:t>. This could narrow their postwar military options, unravel recent hard-won military gains of pro-regime forces in Syria, and further destabilize Lebanon and even Iran. Washington should use the specter of such outcomes to induce Russia to restrain its axis of resistance partners in wartime.</w:t>
      </w:r>
    </w:p>
    <w:p w:rsidR="007A620C" w:rsidRDefault="007A620C" w:rsidP="007A620C">
      <w:r>
        <w:t>IMPLICATIONS</w:t>
      </w:r>
    </w:p>
    <w:p w:rsidR="007A620C" w:rsidRPr="00D040CC" w:rsidRDefault="007A620C" w:rsidP="007A620C">
      <w:pPr>
        <w:rPr>
          <w:u w:val="single"/>
        </w:rPr>
      </w:pPr>
      <w:r w:rsidRPr="00785CCB">
        <w:rPr>
          <w:u w:val="single"/>
        </w:rPr>
        <w:t>The next war on Israel’s northern front, whether it starts in Lebanon or Syria, will not be just a more extensive and destructive replay of the 2006 Lebanon War. Developments since then ensure that such a war will likely involve many more actors, a much larger theater of operations, unprecedented challenges for escalation management, warfighting, and war termination—and the possibility of a regional conflagration.</w:t>
      </w:r>
    </w:p>
    <w:p w:rsidR="007A620C" w:rsidRPr="00BE579E" w:rsidRDefault="007A620C" w:rsidP="007A620C"/>
    <w:p w:rsidR="007A620C" w:rsidRDefault="00554A78" w:rsidP="007A620C">
      <w:pPr>
        <w:pStyle w:val="Heading3"/>
      </w:pPr>
      <w:r>
        <w:lastRenderedPageBreak/>
        <w:t>Impact - Iran</w:t>
      </w:r>
    </w:p>
    <w:p w:rsidR="007A620C" w:rsidRDefault="007A620C" w:rsidP="00554A78">
      <w:pPr>
        <w:pStyle w:val="Heading4"/>
      </w:pPr>
      <w:r>
        <w:t xml:space="preserve">Impact- Iran is hunkering down now but after a house of </w:t>
      </w:r>
      <w:proofErr w:type="spellStart"/>
      <w:r>
        <w:t>saud</w:t>
      </w:r>
      <w:proofErr w:type="spellEnd"/>
      <w:r>
        <w:t xml:space="preserve"> collapse, they would be emboldened to fire missiles onto Saudi territory which would escalate</w:t>
      </w:r>
    </w:p>
    <w:p w:rsidR="007A620C" w:rsidRPr="000D37E6" w:rsidRDefault="007A620C" w:rsidP="007A620C">
      <w:pPr>
        <w:rPr>
          <w:rStyle w:val="Style13ptBold"/>
        </w:rPr>
      </w:pPr>
      <w:r>
        <w:rPr>
          <w:rStyle w:val="Style13ptBold"/>
        </w:rPr>
        <w:t>Malley, International Crisis Group president and Former middle east special assistant under Obama, 2018</w:t>
      </w:r>
    </w:p>
    <w:p w:rsidR="007A620C" w:rsidRDefault="007A620C" w:rsidP="007A620C">
      <w:r>
        <w:t>[</w:t>
      </w:r>
      <w:r w:rsidRPr="00DD18AF">
        <w:t>Rober</w:t>
      </w:r>
      <w:r>
        <w:t>t</w:t>
      </w:r>
      <w:r w:rsidRPr="00DD18AF">
        <w:t>, 12-28-2018,</w:t>
      </w:r>
      <w:r>
        <w:t xml:space="preserve"> Foreign Policy</w:t>
      </w:r>
      <w:r w:rsidRPr="00DD18AF">
        <w:t xml:space="preserve"> "10 Conflicts to Watch in 2019," </w:t>
      </w:r>
      <w:hyperlink r:id="rId33" w:history="1">
        <w:r w:rsidRPr="0086271F">
          <w:rPr>
            <w:rStyle w:val="Hyperlink"/>
          </w:rPr>
          <w:t>https://foreignpolicy.com/2018/12/28/10-conflicts-to-watch-in-2019-yemen-syria-afghanistan-south-sudan-venezuela-ukraine-nigeria-cameroon-iran-israel-saudi-arabia-united-states-china-kurds-ypg/</w:t>
        </w:r>
      </w:hyperlink>
      <w:r>
        <w:t>, accessed 6-30-2019, AS]</w:t>
      </w:r>
    </w:p>
    <w:p w:rsidR="007A620C" w:rsidRPr="000D37E6" w:rsidRDefault="007A620C" w:rsidP="007A620C">
      <w:pPr>
        <w:rPr>
          <w:u w:val="single"/>
        </w:rPr>
      </w:pPr>
      <w:r w:rsidRPr="000D37E6">
        <w:rPr>
          <w:u w:val="single"/>
        </w:rPr>
        <w:t>So far, Iran—confident in long-term trends and deterred by the possibility of retaliation—has opted to hunker down</w:t>
      </w:r>
      <w:r>
        <w:t xml:space="preserve">. </w:t>
      </w:r>
      <w:r w:rsidRPr="000D37E6">
        <w:rPr>
          <w:u w:val="single"/>
        </w:rPr>
        <w:t>While it has resumed missile testing, and the United States has accused it of using its Shiite proxies in Iraq to threaten the U.S. presence there, its response appears calculated not to invite a harsh reply. But as economic pressure builds on Iran, this posture may not last. Moreover, the risk of an accidental clash originating in Yemen, in the Persian Gulf, in Syria, or in Iraq cannot be discounted.</w:t>
      </w:r>
    </w:p>
    <w:p w:rsidR="007A620C" w:rsidRDefault="007A620C" w:rsidP="007A620C">
      <w:r>
        <w:t xml:space="preserve">The main source of tension, so far, has been the U.S. withdrawal from the nuclear deal and the </w:t>
      </w:r>
      <w:proofErr w:type="spellStart"/>
      <w:r>
        <w:t>reimposition</w:t>
      </w:r>
      <w:proofErr w:type="spellEnd"/>
      <w:r>
        <w:t xml:space="preserve"> of secondary sanctions against countries engaged in business with Tehran. That Iran has not responded in kind to what it describes as economic warfare owes much to the efforts of the deal’s other signatories, namely European countries, Russia, and China. Their attempts to preserve a modicum of space for trade coupled with their continued diplomatic engagement with Tehran have given </w:t>
      </w:r>
      <w:proofErr w:type="gramStart"/>
      <w:r>
        <w:t>sufficient</w:t>
      </w:r>
      <w:proofErr w:type="gramEnd"/>
      <w:r>
        <w:t xml:space="preserve"> reason for Iran’s leaders to adhere to the terms of the deal. Those leaders also seem to be hoping for a one-term Trump presidency.</w:t>
      </w:r>
    </w:p>
    <w:p w:rsidR="007A620C" w:rsidRPr="000D37E6" w:rsidRDefault="007A620C" w:rsidP="007A620C">
      <w:pPr>
        <w:rPr>
          <w:u w:val="single"/>
        </w:rPr>
      </w:pPr>
      <w:r>
        <w:t xml:space="preserve">This calculus could change. While U.S. and Saudi hopes that sanctions will force Iran to modify its disruptive behavior or prompt regime change almost certainly will be disappointed, the economic squeeze is hurting ordinary Iranians. As more pain is inflicted on Iran’s citizens, </w:t>
      </w:r>
      <w:proofErr w:type="spellStart"/>
      <w:r>
        <w:t>hard-line</w:t>
      </w:r>
      <w:proofErr w:type="spellEnd"/>
      <w:r>
        <w:t xml:space="preserve"> voices urging the Islamic Republic to eschew the agreement will grow louder. As more pain is inflicted on Iran’s citizens, </w:t>
      </w:r>
      <w:proofErr w:type="spellStart"/>
      <w:r>
        <w:t>hard-line</w:t>
      </w:r>
      <w:proofErr w:type="spellEnd"/>
      <w:r>
        <w:t xml:space="preserve"> voices urging the Islamic Republic to eschew the agreement will grow louder, especially as jockeying for President Hassan Rouhani’s and, possibly, Supreme Leader Ali Khamenei’s posts heat up. </w:t>
      </w:r>
      <w:r w:rsidRPr="000D37E6">
        <w:rPr>
          <w:u w:val="single"/>
        </w:rPr>
        <w:t>Even if they comply with nuclear constraints, the temptation could grow in Tehran to make Washington pay a price for its actions by taking aim at its presence in the region, for example by encouraging attacks by Iraqi Shiite militias against U.S. targets in Iraq.</w:t>
      </w:r>
    </w:p>
    <w:p w:rsidR="007A620C" w:rsidRPr="00C91D67" w:rsidRDefault="007A620C" w:rsidP="007A620C">
      <w:pPr>
        <w:rPr>
          <w:u w:val="single"/>
        </w:rPr>
      </w:pPr>
      <w:r w:rsidRPr="000D37E6">
        <w:rPr>
          <w:u w:val="single"/>
        </w:rPr>
        <w:t>Hostility between Saudi Arabia and Iran is playing out in proxy struggles across the Middle East, from Yemen to Lebanon. Any of these conflicts could escalate. Yemen is arguably the most dangerous. Should a Houthi missile inflict casualties in a Saudi city or if the Houthis target international commercial shipping in the Red Sea—a move they have long threatened to make—the conflict could enter a far more dangerous phase.</w:t>
      </w:r>
    </w:p>
    <w:p w:rsidR="00946062" w:rsidRPr="006C6E25" w:rsidRDefault="00946062" w:rsidP="00946062">
      <w:pPr>
        <w:pStyle w:val="Heading3"/>
      </w:pPr>
      <w:r>
        <w:lastRenderedPageBreak/>
        <w:t>Impact - Lebanon</w:t>
      </w:r>
    </w:p>
    <w:p w:rsidR="00946062" w:rsidRPr="00866032" w:rsidRDefault="00946062" w:rsidP="00946062">
      <w:pPr>
        <w:pStyle w:val="Heading4"/>
        <w:rPr>
          <w:lang w:eastAsia="zh-CN" w:bidi="hi-IN"/>
        </w:rPr>
      </w:pPr>
      <w:r w:rsidRPr="00866032">
        <w:rPr>
          <w:lang w:eastAsia="zh-CN" w:bidi="hi-IN"/>
        </w:rPr>
        <w:t>MBS key to Lebanon stability.</w:t>
      </w:r>
    </w:p>
    <w:p w:rsidR="00946062" w:rsidRPr="00866032" w:rsidRDefault="00946062" w:rsidP="00946062">
      <w:pPr>
        <w:rPr>
          <w:rStyle w:val="Style13ptBold"/>
          <w:b w:val="0"/>
          <w:bCs w:val="0"/>
          <w:sz w:val="22"/>
        </w:rPr>
      </w:pPr>
      <w:r w:rsidRPr="00A229B5">
        <w:rPr>
          <w:rStyle w:val="Style13ptBold"/>
        </w:rPr>
        <w:t>The Daily Star, ’18</w:t>
      </w:r>
      <w:r w:rsidRPr="00866032">
        <w:rPr>
          <w:rStyle w:val="Style13ptBold"/>
          <w:sz w:val="22"/>
        </w:rPr>
        <w:t xml:space="preserve"> </w:t>
      </w:r>
      <w:r w:rsidRPr="00866032">
        <w:rPr>
          <w:rStyle w:val="Style13ptBold"/>
          <w:b w:val="0"/>
          <w:bCs w:val="0"/>
          <w:sz w:val="22"/>
        </w:rPr>
        <w:t>[6/6/18, “Hariri: MBS plays central role in Lebanon stability”,</w:t>
      </w:r>
      <w:r w:rsidRPr="00866032">
        <w:rPr>
          <w:rStyle w:val="Style13ptBold"/>
          <w:sz w:val="22"/>
        </w:rPr>
        <w:t xml:space="preserve"> </w:t>
      </w:r>
      <w:hyperlink r:id="rId34" w:history="1">
        <w:r w:rsidRPr="00866032">
          <w:rPr>
            <w:rStyle w:val="Hyperlink"/>
          </w:rPr>
          <w:t>https://www.dailystar.com.lb/News/Lebanon-News/2018/Jun-06/452230-hariri-mbs-plays-central-role-in-lebanon-stability.ashx</w:t>
        </w:r>
      </w:hyperlink>
      <w:r w:rsidRPr="00866032">
        <w:rPr>
          <w:rStyle w:val="Style13ptBold"/>
          <w:b w:val="0"/>
          <w:bCs w:val="0"/>
          <w:sz w:val="22"/>
        </w:rPr>
        <w:t>, 6/28/19, PD]</w:t>
      </w:r>
    </w:p>
    <w:p w:rsidR="00946062" w:rsidRPr="00866032" w:rsidRDefault="00946062" w:rsidP="00946062">
      <w:pPr>
        <w:rPr>
          <w:lang w:eastAsia="zh-CN" w:bidi="hi-IN"/>
        </w:rPr>
      </w:pPr>
      <w:r w:rsidRPr="00866032">
        <w:rPr>
          <w:lang w:eastAsia="zh-CN" w:bidi="hi-IN"/>
        </w:rPr>
        <w:t xml:space="preserve">BEIRUT: </w:t>
      </w:r>
      <w:r w:rsidRPr="00886AA9">
        <w:rPr>
          <w:u w:val="single"/>
          <w:lang w:eastAsia="zh-CN" w:bidi="hi-IN"/>
        </w:rPr>
        <w:t>Prime Minister-designate</w:t>
      </w:r>
      <w:r w:rsidRPr="00866032">
        <w:rPr>
          <w:lang w:eastAsia="zh-CN" w:bidi="hi-IN"/>
        </w:rPr>
        <w:t xml:space="preserve"> Saad </w:t>
      </w:r>
      <w:r w:rsidRPr="00886AA9">
        <w:rPr>
          <w:u w:val="single"/>
          <w:lang w:eastAsia="zh-CN" w:bidi="hi-IN"/>
        </w:rPr>
        <w:t>Hariri said</w:t>
      </w:r>
      <w:r w:rsidRPr="00866032">
        <w:rPr>
          <w:lang w:eastAsia="zh-CN" w:bidi="hi-IN"/>
        </w:rPr>
        <w:t xml:space="preserve"> Tuesday Saudi Crown Prince </w:t>
      </w:r>
      <w:r w:rsidRPr="00886AA9">
        <w:rPr>
          <w:u w:val="single"/>
          <w:lang w:eastAsia="zh-CN" w:bidi="hi-IN"/>
        </w:rPr>
        <w:t>Mohammad bin Salman plays a central role in supporting Lebanon's stability.</w:t>
      </w:r>
    </w:p>
    <w:p w:rsidR="00946062" w:rsidRPr="00866032" w:rsidRDefault="00946062" w:rsidP="00946062">
      <w:pPr>
        <w:rPr>
          <w:lang w:eastAsia="zh-CN" w:bidi="hi-IN"/>
        </w:rPr>
      </w:pPr>
      <w:r w:rsidRPr="00866032">
        <w:rPr>
          <w:lang w:eastAsia="zh-CN" w:bidi="hi-IN"/>
        </w:rPr>
        <w:t>"</w:t>
      </w:r>
      <w:r w:rsidRPr="00886AA9">
        <w:rPr>
          <w:u w:val="single"/>
          <w:lang w:eastAsia="zh-CN" w:bidi="hi-IN"/>
        </w:rPr>
        <w:t>Everyone knows the support</w:t>
      </w:r>
      <w:r w:rsidRPr="00866032">
        <w:rPr>
          <w:lang w:eastAsia="zh-CN" w:bidi="hi-IN"/>
        </w:rPr>
        <w:t xml:space="preserve"> Prince </w:t>
      </w:r>
      <w:r w:rsidRPr="00886AA9">
        <w:rPr>
          <w:u w:val="single"/>
          <w:lang w:eastAsia="zh-CN" w:bidi="hi-IN"/>
        </w:rPr>
        <w:t xml:space="preserve">Mohammad bin Salman is showing me </w:t>
      </w:r>
      <w:r w:rsidRPr="00866032">
        <w:rPr>
          <w:lang w:eastAsia="zh-CN" w:bidi="hi-IN"/>
        </w:rPr>
        <w:t xml:space="preserve">personally. In fact, </w:t>
      </w:r>
      <w:r w:rsidRPr="00886AA9">
        <w:rPr>
          <w:u w:val="single"/>
          <w:lang w:eastAsia="zh-CN" w:bidi="hi-IN"/>
        </w:rPr>
        <w:t>he</w:t>
      </w:r>
      <w:r w:rsidRPr="00866032">
        <w:rPr>
          <w:lang w:eastAsia="zh-CN" w:bidi="hi-IN"/>
        </w:rPr>
        <w:t xml:space="preserve"> also </w:t>
      </w:r>
      <w:r w:rsidRPr="00886AA9">
        <w:rPr>
          <w:u w:val="single"/>
          <w:lang w:eastAsia="zh-CN" w:bidi="hi-IN"/>
        </w:rPr>
        <w:t>plays a central role in supporting Lebanon's political, security, social and economic stability</w:t>
      </w:r>
      <w:r w:rsidRPr="00866032">
        <w:rPr>
          <w:lang w:eastAsia="zh-CN" w:bidi="hi-IN"/>
        </w:rPr>
        <w:t xml:space="preserve">," </w:t>
      </w:r>
      <w:r w:rsidRPr="00886AA9">
        <w:rPr>
          <w:u w:val="single"/>
          <w:lang w:eastAsia="zh-CN" w:bidi="hi-IN"/>
        </w:rPr>
        <w:t>Hariri said during a meeting</w:t>
      </w:r>
      <w:r w:rsidRPr="00866032">
        <w:rPr>
          <w:lang w:eastAsia="zh-CN" w:bidi="hi-IN"/>
        </w:rPr>
        <w:t xml:space="preserve"> at his Downtown Beirut residence with a delegation from the Lebanese-Saudi Business Council as per a statement released by his media office.</w:t>
      </w:r>
    </w:p>
    <w:p w:rsidR="00946062" w:rsidRDefault="00946062" w:rsidP="00946062">
      <w:pPr>
        <w:rPr>
          <w:lang w:eastAsia="zh-CN" w:bidi="hi-IN"/>
        </w:rPr>
      </w:pPr>
      <w:r w:rsidRPr="00886AA9">
        <w:rPr>
          <w:u w:val="single"/>
          <w:lang w:eastAsia="zh-CN" w:bidi="hi-IN"/>
        </w:rPr>
        <w:t>Hariri</w:t>
      </w:r>
      <w:r w:rsidRPr="00866032">
        <w:rPr>
          <w:lang w:eastAsia="zh-CN" w:bidi="hi-IN"/>
        </w:rPr>
        <w:t xml:space="preserve"> also </w:t>
      </w:r>
      <w:r w:rsidRPr="00886AA9">
        <w:rPr>
          <w:u w:val="single"/>
          <w:lang w:eastAsia="zh-CN" w:bidi="hi-IN"/>
        </w:rPr>
        <w:t>recalled</w:t>
      </w:r>
      <w:r w:rsidRPr="00866032">
        <w:rPr>
          <w:lang w:eastAsia="zh-CN" w:bidi="hi-IN"/>
        </w:rPr>
        <w:t xml:space="preserve"> that Prince </w:t>
      </w:r>
      <w:r w:rsidRPr="00886AA9">
        <w:rPr>
          <w:u w:val="single"/>
          <w:lang w:eastAsia="zh-CN" w:bidi="hi-IN"/>
        </w:rPr>
        <w:t>Mohammad exerted efforts to ensure the success of the Rome and CEDRE international conferences</w:t>
      </w:r>
      <w:r w:rsidRPr="00866032">
        <w:rPr>
          <w:lang w:eastAsia="zh-CN" w:bidi="hi-IN"/>
        </w:rPr>
        <w:t xml:space="preserve"> held in March and April respectively </w:t>
      </w:r>
      <w:r w:rsidRPr="00886AA9">
        <w:rPr>
          <w:u w:val="single"/>
          <w:lang w:eastAsia="zh-CN" w:bidi="hi-IN"/>
        </w:rPr>
        <w:t>that garnered support for Lebanon's security apparatuses, economy and infrastructure</w:t>
      </w:r>
      <w:r w:rsidRPr="00866032">
        <w:rPr>
          <w:lang w:eastAsia="zh-CN" w:bidi="hi-IN"/>
        </w:rPr>
        <w:t>.</w:t>
      </w:r>
    </w:p>
    <w:p w:rsidR="00946062" w:rsidRPr="005358B6" w:rsidRDefault="00946062" w:rsidP="00946062"/>
    <w:p w:rsidR="007A620C" w:rsidRDefault="007A620C" w:rsidP="002F6CC8">
      <w:pPr>
        <w:pStyle w:val="Heading2"/>
      </w:pPr>
      <w:r>
        <w:lastRenderedPageBreak/>
        <w:t>AFF</w:t>
      </w:r>
    </w:p>
    <w:p w:rsidR="007A620C" w:rsidRDefault="007A620C" w:rsidP="007A620C">
      <w:pPr>
        <w:pStyle w:val="Heading3"/>
      </w:pPr>
      <w:r>
        <w:lastRenderedPageBreak/>
        <w:t>Non-unique</w:t>
      </w:r>
      <w:r w:rsidR="002F6CC8">
        <w:t xml:space="preserve"> - </w:t>
      </w:r>
      <w:r>
        <w:t xml:space="preserve">MBS </w:t>
      </w:r>
      <w:proofErr w:type="spellStart"/>
      <w:r w:rsidR="002F6CC8">
        <w:t>overhrow</w:t>
      </w:r>
      <w:proofErr w:type="spellEnd"/>
      <w:r w:rsidR="002F6CC8">
        <w:t xml:space="preserve"> inevitable</w:t>
      </w:r>
    </w:p>
    <w:p w:rsidR="007A620C" w:rsidRPr="00016EE4" w:rsidRDefault="007A620C" w:rsidP="007A620C">
      <w:pPr>
        <w:pStyle w:val="Heading4"/>
        <w:rPr>
          <w:bCs/>
        </w:rPr>
      </w:pPr>
      <w:r w:rsidRPr="00016EE4">
        <w:rPr>
          <w:bCs/>
        </w:rPr>
        <w:t xml:space="preserve">MBS will be </w:t>
      </w:r>
      <w:r w:rsidRPr="00016EE4">
        <w:rPr>
          <w:bCs/>
          <w:u w:val="single"/>
        </w:rPr>
        <w:t>voted out</w:t>
      </w:r>
      <w:r w:rsidRPr="00016EE4">
        <w:rPr>
          <w:bCs/>
        </w:rPr>
        <w:t xml:space="preserve"> once his </w:t>
      </w:r>
      <w:r w:rsidRPr="00016EE4">
        <w:rPr>
          <w:bCs/>
          <w:u w:val="single"/>
        </w:rPr>
        <w:t>father dies</w:t>
      </w:r>
    </w:p>
    <w:p w:rsidR="007A620C" w:rsidRDefault="007A620C" w:rsidP="007A620C">
      <w:r>
        <w:rPr>
          <w:rStyle w:val="Style13ptBold"/>
        </w:rPr>
        <w:t>Reuters, 2018</w:t>
      </w:r>
      <w:r>
        <w:t xml:space="preserve"> --- (</w:t>
      </w:r>
      <w:r>
        <w:rPr>
          <w:i/>
          <w:iCs/>
        </w:rPr>
        <w:t>Reuters</w:t>
      </w:r>
      <w:r>
        <w:t xml:space="preserve">, 11-20-2018, “Saudi Arabia's Crown Prince Losing Favor as Senior Royals Reportedly Want Him Replaced,” </w:t>
      </w:r>
      <w:hyperlink r:id="rId35" w:history="1">
        <w:r>
          <w:rPr>
            <w:rStyle w:val="Hyperlink"/>
          </w:rPr>
          <w:t>https://www.haaretz.com/middle-east-news/saudi-crown-prince-losing-support-among-senior-royals-1.6673984</w:t>
        </w:r>
      </w:hyperlink>
      <w:r>
        <w:t>, DOA: 6-28-2019, NREM)</w:t>
      </w:r>
    </w:p>
    <w:p w:rsidR="007A620C" w:rsidRDefault="007A620C" w:rsidP="007A620C">
      <w:r>
        <w:rPr>
          <w:rStyle w:val="Emphasis"/>
        </w:rPr>
        <w:t>Dozens</w:t>
      </w:r>
      <w:r>
        <w:t xml:space="preserve"> </w:t>
      </w:r>
      <w:r>
        <w:rPr>
          <w:rStyle w:val="StyleUnderline"/>
        </w:rPr>
        <w:t xml:space="preserve">of princes and cousins from </w:t>
      </w:r>
      <w:r>
        <w:rPr>
          <w:rStyle w:val="Emphasis"/>
        </w:rPr>
        <w:t>powerful branches</w:t>
      </w:r>
      <w:r>
        <w:t xml:space="preserve"> </w:t>
      </w:r>
      <w:r>
        <w:rPr>
          <w:rStyle w:val="StyleUnderline"/>
        </w:rPr>
        <w:t xml:space="preserve">of the Al Saud family want to </w:t>
      </w:r>
      <w:r>
        <w:rPr>
          <w:rStyle w:val="Emphasis"/>
        </w:rPr>
        <w:t>see a change in the line of succession</w:t>
      </w:r>
      <w:r>
        <w:t xml:space="preserve"> </w:t>
      </w:r>
      <w:r>
        <w:rPr>
          <w:rStyle w:val="StyleUnderline"/>
        </w:rPr>
        <w:t>but would not act while King Salman</w:t>
      </w:r>
      <w:r>
        <w:t xml:space="preserve"> - the crown prince’s 82-year-old father - </w:t>
      </w:r>
      <w:r>
        <w:rPr>
          <w:rStyle w:val="StyleUnderline"/>
        </w:rPr>
        <w:t>is</w:t>
      </w:r>
      <w:r>
        <w:t xml:space="preserve"> still </w:t>
      </w:r>
      <w:r w:rsidRPr="00AE2A56">
        <w:rPr>
          <w:rStyle w:val="StyleUnderline"/>
        </w:rPr>
        <w:t>alive</w:t>
      </w:r>
      <w:r>
        <w:t xml:space="preserve">, the sources said. </w:t>
      </w:r>
      <w:r>
        <w:rPr>
          <w:rStyle w:val="StyleUnderline"/>
        </w:rPr>
        <w:t xml:space="preserve">They </w:t>
      </w:r>
      <w:proofErr w:type="spellStart"/>
      <w:r>
        <w:rPr>
          <w:rStyle w:val="StyleUnderline"/>
        </w:rPr>
        <w:t>recognise</w:t>
      </w:r>
      <w:proofErr w:type="spellEnd"/>
      <w:r>
        <w:rPr>
          <w:rStyle w:val="StyleUnderline"/>
        </w:rPr>
        <w:t xml:space="preserve"> that the king is unlikely to turn against </w:t>
      </w:r>
      <w:r>
        <w:t xml:space="preserve">his </w:t>
      </w:r>
      <w:proofErr w:type="spellStart"/>
      <w:r>
        <w:t>favourite</w:t>
      </w:r>
      <w:proofErr w:type="spellEnd"/>
      <w:r>
        <w:t xml:space="preserve"> son, known in the West as </w:t>
      </w:r>
      <w:proofErr w:type="spellStart"/>
      <w:r>
        <w:rPr>
          <w:rStyle w:val="StyleUnderline"/>
        </w:rPr>
        <w:t>MbS</w:t>
      </w:r>
      <w:proofErr w:type="spellEnd"/>
      <w:r>
        <w:t>.</w:t>
      </w:r>
    </w:p>
    <w:p w:rsidR="007A620C" w:rsidRDefault="007A620C" w:rsidP="007A620C">
      <w:pPr>
        <w:rPr>
          <w:rStyle w:val="StyleUnderline"/>
        </w:rPr>
      </w:pPr>
      <w:r>
        <w:t xml:space="preserve">Rather, </w:t>
      </w:r>
      <w:r>
        <w:rPr>
          <w:rStyle w:val="StyleUnderline"/>
        </w:rPr>
        <w:t>they are discussing the possibility</w:t>
      </w:r>
      <w:r>
        <w:t xml:space="preserve"> with other family members that </w:t>
      </w:r>
      <w:r>
        <w:rPr>
          <w:rStyle w:val="StyleUnderline"/>
        </w:rPr>
        <w:t xml:space="preserve">after the king's death, Prince Ahmed bin </w:t>
      </w:r>
      <w:proofErr w:type="spellStart"/>
      <w:r>
        <w:rPr>
          <w:rStyle w:val="StyleUnderline"/>
        </w:rPr>
        <w:t>Abdulaziz</w:t>
      </w:r>
      <w:proofErr w:type="spellEnd"/>
      <w:r>
        <w:rPr>
          <w:rStyle w:val="StyleUnderline"/>
        </w:rPr>
        <w:t xml:space="preserve">, 76, a younger full brother of King Salman and uncle of the crown prince, </w:t>
      </w:r>
      <w:r>
        <w:rPr>
          <w:rStyle w:val="Emphasis"/>
        </w:rPr>
        <w:t>could take the throne</w:t>
      </w:r>
      <w:r>
        <w:rPr>
          <w:rStyle w:val="StyleUnderline"/>
        </w:rPr>
        <w:t>, according to the sources.</w:t>
      </w:r>
    </w:p>
    <w:p w:rsidR="007A620C" w:rsidRDefault="007A620C" w:rsidP="007A620C">
      <w:pPr>
        <w:rPr>
          <w:rStyle w:val="StyleUnderline"/>
        </w:rPr>
      </w:pPr>
      <w:r>
        <w:rPr>
          <w:rStyle w:val="StyleUnderline"/>
        </w:rPr>
        <w:t xml:space="preserve">Prince Ahmed, King Salman’s only surviving full brother, would </w:t>
      </w:r>
      <w:r>
        <w:rPr>
          <w:rStyle w:val="Emphasis"/>
        </w:rPr>
        <w:t>have the support of family members</w:t>
      </w:r>
      <w:r>
        <w:rPr>
          <w:rStyle w:val="StyleUnderline"/>
        </w:rPr>
        <w:t xml:space="preserve">, the </w:t>
      </w:r>
      <w:r>
        <w:rPr>
          <w:rStyle w:val="Emphasis"/>
        </w:rPr>
        <w:t>security apparatus</w:t>
      </w:r>
      <w:r>
        <w:rPr>
          <w:rStyle w:val="StyleUnderline"/>
        </w:rPr>
        <w:t xml:space="preserve"> and some </w:t>
      </w:r>
      <w:r>
        <w:rPr>
          <w:rStyle w:val="Emphasis"/>
        </w:rPr>
        <w:t>Western powers</w:t>
      </w:r>
      <w:r>
        <w:rPr>
          <w:rStyle w:val="StyleUnderline"/>
        </w:rPr>
        <w:t xml:space="preserve">, one of </w:t>
      </w:r>
      <w:proofErr w:type="spellStart"/>
      <w:r>
        <w:rPr>
          <w:rStyle w:val="StyleUnderline"/>
        </w:rPr>
        <w:t>theSaudi</w:t>
      </w:r>
      <w:proofErr w:type="spellEnd"/>
      <w:r>
        <w:rPr>
          <w:rStyle w:val="StyleUnderline"/>
        </w:rPr>
        <w:t xml:space="preserve"> sources said.</w:t>
      </w:r>
    </w:p>
    <w:p w:rsidR="007A620C" w:rsidRDefault="007A620C" w:rsidP="007A620C">
      <w:r>
        <w:t xml:space="preserve">Prince Ahmed returned to Riyadh in October after 2-1/2 months abroad. During the trip, he appeared to </w:t>
      </w:r>
      <w:proofErr w:type="spellStart"/>
      <w:r>
        <w:t>criticise</w:t>
      </w:r>
      <w:proofErr w:type="spellEnd"/>
      <w:r>
        <w:t xml:space="preserve"> the Saudi leadership while responding to protesters outside a London residence chanting for the downfall of the Al Saud dynasty. He was one of only three people on the Allegiance Council, made up of the ruling family's senior members, who opposed </w:t>
      </w:r>
      <w:proofErr w:type="spellStart"/>
      <w:r>
        <w:t>MbS</w:t>
      </w:r>
      <w:proofErr w:type="spellEnd"/>
      <w:r>
        <w:t xml:space="preserve"> becoming crown prince in 2017, two Saudi sources said at the time.</w:t>
      </w:r>
    </w:p>
    <w:p w:rsidR="007A620C" w:rsidRDefault="007A620C" w:rsidP="007A620C">
      <w:r>
        <w:t>Neither Prince Ahmed nor his representatives could be reached for comment. Officials in Riyadh did not immediately respond to requests from Reuters for comment on succession issues.</w:t>
      </w:r>
    </w:p>
    <w:p w:rsidR="007A620C" w:rsidRDefault="007A620C" w:rsidP="007A620C">
      <w:r>
        <w:t>The House of Saud is made up of hundreds of princes. Unlike typical European monarchies, there is no automatic succession from father to eldest son. Instead the kingdom’s tribal traditions dictate that the king and senior family members from each branch select the heir they consider fittest to lead.</w:t>
      </w:r>
    </w:p>
    <w:p w:rsidR="007A620C" w:rsidRDefault="007A620C" w:rsidP="007A620C">
      <w:r>
        <w:rPr>
          <w:rStyle w:val="StyleUnderline"/>
        </w:rPr>
        <w:t>Senior U.S. officials have indicated to Saudi advisers in recent weeks that they would support Prince Ahmed</w:t>
      </w:r>
      <w:r>
        <w:t>, who was deputy interior minister for nearly 40 years, as a potential successor, according to Saudi sources with direct knowledge of the consultations.</w:t>
      </w:r>
    </w:p>
    <w:p w:rsidR="007A620C" w:rsidRDefault="007A620C" w:rsidP="007A620C">
      <w:r>
        <w:t xml:space="preserve">These </w:t>
      </w:r>
      <w:r>
        <w:rPr>
          <w:rStyle w:val="StyleUnderline"/>
        </w:rPr>
        <w:t xml:space="preserve">Saudi sources said they were confident that Prince Ahmed would not change or reverse any of the social or economic reforms enacted by </w:t>
      </w:r>
      <w:proofErr w:type="spellStart"/>
      <w:r>
        <w:rPr>
          <w:rStyle w:val="StyleUnderline"/>
        </w:rPr>
        <w:t>MbS</w:t>
      </w:r>
      <w:proofErr w:type="spellEnd"/>
      <w:r>
        <w:t xml:space="preserve">, would </w:t>
      </w:r>
      <w:proofErr w:type="spellStart"/>
      <w:r>
        <w:t>honour</w:t>
      </w:r>
      <w:proofErr w:type="spellEnd"/>
      <w:r>
        <w:t xml:space="preserve"> existing military procurement contracts and would restore the unity of the family.</w:t>
      </w:r>
    </w:p>
    <w:p w:rsidR="007A620C" w:rsidRDefault="007A620C" w:rsidP="007A620C">
      <w:r>
        <w:t xml:space="preserve">One senior U.S. official said the White House is in no hurry to distance itself from the crown prince despite pressure from lawmakers and the CIA’s assessment that </w:t>
      </w:r>
      <w:proofErr w:type="spellStart"/>
      <w:r>
        <w:t>MbS</w:t>
      </w:r>
      <w:proofErr w:type="spellEnd"/>
      <w:r>
        <w:t xml:space="preserve"> ordered Khashoggi’s murder, though that could change once Trump gets a definitive report on the killing from the intelligence community.</w:t>
      </w:r>
    </w:p>
    <w:p w:rsidR="007A620C" w:rsidRDefault="007A620C" w:rsidP="007A620C">
      <w:r>
        <w:t>The official also said the White House saw it as noteworthy that King Salman seemed to stand by his son in a speech in Riyadh on Monday and made no direct reference to Khashoggi’s killing, except to praise the Saudi public prosecutor.</w:t>
      </w:r>
    </w:p>
    <w:p w:rsidR="007A620C" w:rsidRDefault="007A620C" w:rsidP="007A620C">
      <w:r>
        <w:lastRenderedPageBreak/>
        <w:t xml:space="preserve">President Donald Trump on Saturday called the CIA assessment that </w:t>
      </w:r>
      <w:proofErr w:type="spellStart"/>
      <w:r>
        <w:t>MbS</w:t>
      </w:r>
      <w:proofErr w:type="spellEnd"/>
      <w:r>
        <w:t xml:space="preserve"> ordered Khashoggi's killing "very premature" but "possible</w:t>
      </w:r>
      <w:proofErr w:type="gramStart"/>
      <w:r>
        <w:t>", and</w:t>
      </w:r>
      <w:proofErr w:type="gramEnd"/>
      <w:r>
        <w:t xml:space="preserve"> said he would receive a complete report on the case on Tuesday. A White House official referred Reuters to those comments and had "nothing else to add at this time".</w:t>
      </w:r>
    </w:p>
    <w:p w:rsidR="007A620C" w:rsidRDefault="007A620C" w:rsidP="007A620C">
      <w:r>
        <w:t xml:space="preserve">The Saudi sources said U.S. officials had cooled on </w:t>
      </w:r>
      <w:proofErr w:type="spellStart"/>
      <w:r>
        <w:t>MbS</w:t>
      </w:r>
      <w:proofErr w:type="spellEnd"/>
      <w:r>
        <w:t xml:space="preserve"> not only because of his suspected role in the murder of Khashoggi. They are also rankled because the crown prince recently urged the Saudi </w:t>
      </w:r>
      <w:proofErr w:type="spellStart"/>
      <w:r>
        <w:t>defence</w:t>
      </w:r>
      <w:proofErr w:type="spellEnd"/>
      <w:r>
        <w:t xml:space="preserve"> ministry to explore alternative weapons supplies from Russia, the sources said.</w:t>
      </w:r>
    </w:p>
    <w:p w:rsidR="007A620C" w:rsidRDefault="007A620C" w:rsidP="007A620C">
      <w:r>
        <w:t xml:space="preserve">In a letter dated May 15, seen by Reuters, the crown prince requested that the </w:t>
      </w:r>
      <w:proofErr w:type="spellStart"/>
      <w:r>
        <w:t>defence</w:t>
      </w:r>
      <w:proofErr w:type="spellEnd"/>
      <w:r>
        <w:t xml:space="preserve"> ministry "focus on purchasing weapon systems and equipment in the most pressing fields" and get training on them, including the Russian S-400 surface-to-air missile system.</w:t>
      </w:r>
    </w:p>
    <w:p w:rsidR="007A620C" w:rsidRDefault="007A620C" w:rsidP="007A620C">
      <w:r>
        <w:t xml:space="preserve">Neither the Russian </w:t>
      </w:r>
      <w:proofErr w:type="spellStart"/>
      <w:r>
        <w:t>defence</w:t>
      </w:r>
      <w:proofErr w:type="spellEnd"/>
      <w:r>
        <w:t xml:space="preserve"> ministry nor officials in Riyadh immediately responded to Reuters requests for comment.</w:t>
      </w:r>
    </w:p>
    <w:p w:rsidR="007A620C" w:rsidRDefault="007A620C" w:rsidP="007A620C">
      <w:r>
        <w:t>U.S. ROLE KEY</w:t>
      </w:r>
    </w:p>
    <w:p w:rsidR="007A620C" w:rsidRDefault="007A620C" w:rsidP="007A620C">
      <w:r>
        <w:t>The brutal killing of Khashoggi, a prominent critic of the crown prince, in the Saudi consulate in Istanbul last month has drawn global condemnation, including from many politicians and officials in the United States, a key Saudi ally. The CIA believes the crown prince ordered the killing, according to U.S. sources familiar with the assessment.</w:t>
      </w:r>
    </w:p>
    <w:p w:rsidR="007A620C" w:rsidRDefault="007A620C" w:rsidP="007A620C">
      <w:r>
        <w:t>Saudi Arabia’s public prosecutor has said the crown prince knew nothing of the killing.</w:t>
      </w:r>
    </w:p>
    <w:p w:rsidR="007A620C" w:rsidRDefault="007A620C" w:rsidP="007A620C">
      <w:r>
        <w:rPr>
          <w:rStyle w:val="StyleUnderline"/>
        </w:rPr>
        <w:t>The international uproar has piled pressure on</w:t>
      </w:r>
      <w:r>
        <w:t xml:space="preserve"> a royal court already divided over 33-year-old </w:t>
      </w:r>
      <w:r>
        <w:rPr>
          <w:rStyle w:val="StyleUnderline"/>
        </w:rPr>
        <w:t>Prince Mohammed's rapid rise to power.</w:t>
      </w:r>
      <w:r>
        <w:t xml:space="preserve"> Since his ascension, the prince has gained popular support with high-profile social and economic reforms including ending a ban on women driving and opening cinemas in the conservative kingdom.</w:t>
      </w:r>
    </w:p>
    <w:p w:rsidR="007A620C" w:rsidRDefault="007A620C" w:rsidP="007A620C">
      <w:pPr>
        <w:rPr>
          <w:rStyle w:val="StyleUnderline"/>
        </w:rPr>
      </w:pPr>
      <w:r>
        <w:rPr>
          <w:rStyle w:val="StyleUnderline"/>
        </w:rPr>
        <w:t xml:space="preserve">His reforms have been accompanied by a </w:t>
      </w:r>
      <w:r>
        <w:rPr>
          <w:rStyle w:val="Emphasis"/>
        </w:rPr>
        <w:t>crackdown on dissent</w:t>
      </w:r>
      <w:r>
        <w:t>,</w:t>
      </w:r>
      <w:r>
        <w:rPr>
          <w:rStyle w:val="StyleUnderline"/>
        </w:rPr>
        <w:t xml:space="preserve"> a</w:t>
      </w:r>
      <w:r>
        <w:t xml:space="preserve"> </w:t>
      </w:r>
      <w:r>
        <w:rPr>
          <w:rStyle w:val="Emphasis"/>
        </w:rPr>
        <w:t>purge</w:t>
      </w:r>
      <w:r>
        <w:t xml:space="preserve"> </w:t>
      </w:r>
      <w:r>
        <w:rPr>
          <w:rStyle w:val="StyleUnderline"/>
        </w:rPr>
        <w:t xml:space="preserve">of top royals and businessmen on corruption charges, </w:t>
      </w:r>
      <w:r>
        <w:rPr>
          <w:rStyle w:val="Emphasis"/>
        </w:rPr>
        <w:t>and a costly war in Yemen</w:t>
      </w:r>
      <w:r>
        <w:rPr>
          <w:rStyle w:val="StyleUnderline"/>
        </w:rPr>
        <w:t>.</w:t>
      </w:r>
    </w:p>
    <w:p w:rsidR="007A620C" w:rsidRDefault="007A620C" w:rsidP="007A620C">
      <w:r>
        <w:rPr>
          <w:rStyle w:val="StyleUnderline"/>
        </w:rPr>
        <w:t>He has</w:t>
      </w:r>
      <w:r>
        <w:t xml:space="preserve"> also marginalized senior members of the royal family and </w:t>
      </w:r>
      <w:r>
        <w:rPr>
          <w:rStyle w:val="StyleUnderline"/>
        </w:rPr>
        <w:t>consolidated control over Saudi’s security and intelligence agencies</w:t>
      </w:r>
      <w:r>
        <w:t>.</w:t>
      </w:r>
    </w:p>
    <w:p w:rsidR="007A620C" w:rsidRDefault="007A620C" w:rsidP="007A620C">
      <w:r>
        <w:t>He first ousted then-powerful crown prince and interior minister Mohammed bin Nayef (</w:t>
      </w:r>
      <w:proofErr w:type="spellStart"/>
      <w:r>
        <w:t>MbN</w:t>
      </w:r>
      <w:proofErr w:type="spellEnd"/>
      <w:r>
        <w:t xml:space="preserve">), 59, in June 2017. Then he removed Prince </w:t>
      </w:r>
      <w:proofErr w:type="spellStart"/>
      <w:r>
        <w:t>Miteb</w:t>
      </w:r>
      <w:proofErr w:type="spellEnd"/>
      <w:r>
        <w:t xml:space="preserve"> bin Abdullah, 65, son of the late King Abdullah, as head of the National Guard and detained him as part of an anti-corruption campaign.</w:t>
      </w:r>
    </w:p>
    <w:p w:rsidR="007A620C" w:rsidRDefault="007A620C" w:rsidP="007A620C">
      <w:r>
        <w:t xml:space="preserve">Some 30 other princes were also arrested, mistreated, humiliated and stripped of their wealth, even as </w:t>
      </w:r>
      <w:proofErr w:type="spellStart"/>
      <w:r>
        <w:t>MbS</w:t>
      </w:r>
      <w:proofErr w:type="spellEnd"/>
      <w:r>
        <w:t xml:space="preserve"> splashed out on palaces, a $500 million yacht, and set a new record in the international art market with the purchase of a painting by Italian Renaissance engineer and painter Leonardo Da Vinci.</w:t>
      </w:r>
    </w:p>
    <w:p w:rsidR="007A620C" w:rsidRDefault="007A620C" w:rsidP="007A620C">
      <w:pPr>
        <w:rPr>
          <w:rStyle w:val="StyleUnderline"/>
        </w:rPr>
      </w:pPr>
      <w:r>
        <w:rPr>
          <w:rStyle w:val="StyleUnderline"/>
        </w:rPr>
        <w:t xml:space="preserve">The entire House of Saud has emerged </w:t>
      </w:r>
      <w:r>
        <w:rPr>
          <w:rStyle w:val="Emphasis"/>
        </w:rPr>
        <w:t>weakened as a result</w:t>
      </w:r>
      <w:r>
        <w:rPr>
          <w:rStyle w:val="StyleUnderline"/>
        </w:rPr>
        <w:t>.</w:t>
      </w:r>
    </w:p>
    <w:p w:rsidR="007A620C" w:rsidRDefault="007A620C" w:rsidP="007A620C">
      <w:r>
        <w:t>According to one well-placed Saudi source, many princes from senior circles in the family believe a change in the line of succession "would not provoke any resistance from the security or intelligence bodies he controls" because of their loyalty to the wider family.</w:t>
      </w:r>
    </w:p>
    <w:p w:rsidR="007A620C" w:rsidRDefault="007A620C" w:rsidP="007A620C">
      <w:r>
        <w:t>"They (the security apparatus) will follow any consensus reached by the family."</w:t>
      </w:r>
    </w:p>
    <w:p w:rsidR="007A620C" w:rsidRDefault="007A620C" w:rsidP="007A620C">
      <w:r>
        <w:lastRenderedPageBreak/>
        <w:t>Officials in Riyadh did not respond to a request for comment.</w:t>
      </w:r>
    </w:p>
    <w:p w:rsidR="007A620C" w:rsidRDefault="007A620C" w:rsidP="007A620C">
      <w:r>
        <w:t>The United States, a key ally in economic and security terms, is likely to be a determining factor in how matters unfold in Saudi Arabia, the Saudi sources and diplomats say.</w:t>
      </w:r>
    </w:p>
    <w:p w:rsidR="007A620C" w:rsidRDefault="007A620C" w:rsidP="007A620C">
      <w:r>
        <w:t xml:space="preserve">Trump and his son-in-law and adviser Jared Kushner have cultivated deep personal relationships with the crown prince. One Saudi insider said </w:t>
      </w:r>
      <w:proofErr w:type="spellStart"/>
      <w:r>
        <w:t>MbS</w:t>
      </w:r>
      <w:proofErr w:type="spellEnd"/>
      <w:r>
        <w:t xml:space="preserve"> feels he still has their support and is willing to "roll some heads to appease the U.S."</w:t>
      </w:r>
    </w:p>
    <w:p w:rsidR="007A620C" w:rsidRDefault="007A620C" w:rsidP="007A620C">
      <w:r>
        <w:t xml:space="preserve">But Trump and top administration officials have said Saudi officials should be held to account for any involvement in Khashoggi’s death and have imposed sanctions on 17 Saudis for their alleged role – including one of </w:t>
      </w:r>
      <w:proofErr w:type="spellStart"/>
      <w:r>
        <w:t>MbS's</w:t>
      </w:r>
      <w:proofErr w:type="spellEnd"/>
      <w:r>
        <w:t xml:space="preserve"> closest aides.</w:t>
      </w:r>
    </w:p>
    <w:p w:rsidR="007A620C" w:rsidRDefault="007A620C" w:rsidP="007A620C">
      <w:r>
        <w:rPr>
          <w:rStyle w:val="StyleUnderline"/>
        </w:rPr>
        <w:t>U.S. lawmakers are</w:t>
      </w:r>
      <w:r>
        <w:t xml:space="preserve"> meanwhile </w:t>
      </w:r>
      <w:r>
        <w:rPr>
          <w:rStyle w:val="StyleUnderline"/>
        </w:rPr>
        <w:t>pushing legislation to punish Riyadh for the killing, and both Republican and Democratic senators have urged Trump to get tough on the crown prince.</w:t>
      </w:r>
    </w:p>
    <w:p w:rsidR="007A620C" w:rsidRDefault="007A620C" w:rsidP="007A620C">
      <w:r>
        <w:t>King Salman, 82, is aware of the consequences of a major clash with the United States and the possibility that Congress could try to freeze Saudi assets.</w:t>
      </w:r>
    </w:p>
    <w:p w:rsidR="007A620C" w:rsidRDefault="007A620C" w:rsidP="007A620C">
      <w:r>
        <w:t xml:space="preserve">Those who have met the king recently say he appeared to be in denial about the role of </w:t>
      </w:r>
      <w:proofErr w:type="spellStart"/>
      <w:r>
        <w:t>MbS</w:t>
      </w:r>
      <w:proofErr w:type="spellEnd"/>
      <w:r>
        <w:t xml:space="preserve"> in what happened, believing there to be a conspiracy against the kingdom. But they added that he looked burdened and worried.</w:t>
      </w:r>
    </w:p>
    <w:p w:rsidR="007A620C" w:rsidRDefault="007A620C" w:rsidP="007A620C">
      <w:r>
        <w:t>ALLEGIANCE COUNCIL</w:t>
      </w:r>
    </w:p>
    <w:p w:rsidR="007A620C" w:rsidRDefault="007A620C" w:rsidP="007A620C">
      <w:pPr>
        <w:rPr>
          <w:rStyle w:val="StyleUnderline"/>
        </w:rPr>
      </w:pPr>
      <w:r>
        <w:rPr>
          <w:rStyle w:val="StyleUnderline"/>
        </w:rPr>
        <w:t xml:space="preserve">When the king dies or is no longer be able to rule, the 34-member Allegiance Council, a body representing each line of the ruling family to lend legitimacy to succession decisions, </w:t>
      </w:r>
      <w:r>
        <w:rPr>
          <w:rStyle w:val="Emphasis"/>
        </w:rPr>
        <w:t xml:space="preserve">would not automatically declare </w:t>
      </w:r>
      <w:proofErr w:type="spellStart"/>
      <w:r>
        <w:rPr>
          <w:rStyle w:val="Emphasis"/>
        </w:rPr>
        <w:t>MbS</w:t>
      </w:r>
      <w:proofErr w:type="spellEnd"/>
      <w:r>
        <w:rPr>
          <w:rStyle w:val="Emphasis"/>
        </w:rPr>
        <w:t xml:space="preserve"> the new king</w:t>
      </w:r>
      <w:r>
        <w:rPr>
          <w:rStyle w:val="StyleUnderline"/>
        </w:rPr>
        <w:t>.</w:t>
      </w:r>
    </w:p>
    <w:p w:rsidR="007A620C" w:rsidRDefault="007A620C" w:rsidP="007A620C">
      <w:r>
        <w:t xml:space="preserve">Even as crown prince, </w:t>
      </w:r>
      <w:proofErr w:type="spellStart"/>
      <w:r>
        <w:rPr>
          <w:rStyle w:val="StyleUnderline"/>
        </w:rPr>
        <w:t>MbS</w:t>
      </w:r>
      <w:proofErr w:type="spellEnd"/>
      <w:r>
        <w:rPr>
          <w:rStyle w:val="StyleUnderline"/>
        </w:rPr>
        <w:t xml:space="preserve"> would still need the council to ratify his ascension, one of the three Saudi sources said. While the council accepted King Salman's wish to make </w:t>
      </w:r>
      <w:proofErr w:type="spellStart"/>
      <w:r>
        <w:rPr>
          <w:rStyle w:val="StyleUnderline"/>
        </w:rPr>
        <w:t>MbS</w:t>
      </w:r>
      <w:proofErr w:type="spellEnd"/>
      <w:r>
        <w:rPr>
          <w:rStyle w:val="StyleUnderline"/>
        </w:rPr>
        <w:t xml:space="preserve"> crown prince, it would not necessarily accept </w:t>
      </w:r>
      <w:proofErr w:type="spellStart"/>
      <w:r>
        <w:rPr>
          <w:rStyle w:val="StyleUnderline"/>
        </w:rPr>
        <w:t>MbS</w:t>
      </w:r>
      <w:proofErr w:type="spellEnd"/>
      <w:r>
        <w:rPr>
          <w:rStyle w:val="StyleUnderline"/>
        </w:rPr>
        <w:t xml:space="preserve"> becoming king when his father dies, especially given that he sought to </w:t>
      </w:r>
      <w:proofErr w:type="spellStart"/>
      <w:r>
        <w:rPr>
          <w:rStyle w:val="StyleUnderline"/>
        </w:rPr>
        <w:t>marginalise</w:t>
      </w:r>
      <w:proofErr w:type="spellEnd"/>
      <w:r>
        <w:rPr>
          <w:rStyle w:val="StyleUnderline"/>
        </w:rPr>
        <w:t xml:space="preserve"> council members</w:t>
      </w:r>
      <w:r>
        <w:t>.</w:t>
      </w:r>
    </w:p>
    <w:p w:rsidR="007A620C" w:rsidRDefault="007A620C" w:rsidP="007A620C">
      <w:r>
        <w:t>Officials in Riyadh did not respond to a request for comment.</w:t>
      </w:r>
    </w:p>
    <w:p w:rsidR="007A620C" w:rsidRDefault="007A620C" w:rsidP="007A620C">
      <w:pPr>
        <w:rPr>
          <w:rStyle w:val="StyleUnderline"/>
        </w:rPr>
      </w:pPr>
      <w:r>
        <w:rPr>
          <w:rStyle w:val="StyleUnderline"/>
        </w:rPr>
        <w:t>The Saudi sources say</w:t>
      </w:r>
      <w:r>
        <w:t xml:space="preserve"> </w:t>
      </w:r>
      <w:proofErr w:type="spellStart"/>
      <w:r>
        <w:rPr>
          <w:rStyle w:val="Emphasis"/>
        </w:rPr>
        <w:t>MbS</w:t>
      </w:r>
      <w:proofErr w:type="spellEnd"/>
      <w:r>
        <w:rPr>
          <w:rStyle w:val="Emphasis"/>
        </w:rPr>
        <w:t xml:space="preserve"> has destroyed the institutional pillars</w:t>
      </w:r>
      <w:r>
        <w:t xml:space="preserve"> </w:t>
      </w:r>
      <w:r>
        <w:rPr>
          <w:rStyle w:val="StyleUnderline"/>
        </w:rPr>
        <w:t xml:space="preserve">of nearly a century of Al Saud rule: the family, the clerics, the tribes and the merchant families. They say this is seen inside the family as </w:t>
      </w:r>
      <w:proofErr w:type="spellStart"/>
      <w:r>
        <w:rPr>
          <w:rStyle w:val="StyleUnderline"/>
        </w:rPr>
        <w:t>destabilising</w:t>
      </w:r>
      <w:proofErr w:type="spellEnd"/>
      <w:r>
        <w:rPr>
          <w:rStyle w:val="StyleUnderline"/>
        </w:rPr>
        <w:t>.</w:t>
      </w:r>
    </w:p>
    <w:p w:rsidR="007A620C" w:rsidRPr="00F47030" w:rsidRDefault="007A620C" w:rsidP="007A620C">
      <w:pPr>
        <w:rPr>
          <w:u w:val="single"/>
        </w:rPr>
      </w:pPr>
      <w:r>
        <w:rPr>
          <w:rStyle w:val="StyleUnderline"/>
        </w:rPr>
        <w:t xml:space="preserve">Despite the controversy over Khashoggi's killing, </w:t>
      </w:r>
      <w:proofErr w:type="spellStart"/>
      <w:r>
        <w:rPr>
          <w:rStyle w:val="StyleUnderline"/>
        </w:rPr>
        <w:t>MbS</w:t>
      </w:r>
      <w:proofErr w:type="spellEnd"/>
      <w:r>
        <w:rPr>
          <w:rStyle w:val="StyleUnderline"/>
        </w:rPr>
        <w:t xml:space="preserve"> is continuing to pursue his agenda.</w:t>
      </w:r>
    </w:p>
    <w:p w:rsidR="007A620C" w:rsidRPr="00016EE4" w:rsidRDefault="007A620C" w:rsidP="007A620C">
      <w:pPr>
        <w:pStyle w:val="Heading4"/>
        <w:rPr>
          <w:rStyle w:val="StyleUnderline"/>
          <w:bCs/>
          <w:sz w:val="26"/>
          <w:szCs w:val="26"/>
          <w:u w:val="none"/>
        </w:rPr>
      </w:pPr>
      <w:r w:rsidRPr="00016EE4">
        <w:rPr>
          <w:rStyle w:val="StyleUnderline"/>
          <w:bCs/>
          <w:sz w:val="26"/>
          <w:szCs w:val="26"/>
          <w:u w:val="none"/>
        </w:rPr>
        <w:t>MBS’s reckless intervention has turned the royal family against him</w:t>
      </w:r>
    </w:p>
    <w:p w:rsidR="007A620C" w:rsidRDefault="007A620C" w:rsidP="007A620C">
      <w:r>
        <w:rPr>
          <w:rStyle w:val="Style13ptBold"/>
        </w:rPr>
        <w:t>Diwan, Arab Gulf States Institute senior resident scholar, 2018</w:t>
      </w:r>
      <w:r>
        <w:t xml:space="preserve"> --- (Kristin Smith Diwan, The Arab Gulf States Institute in Washington, 11-19-2018, “</w:t>
      </w:r>
      <w:proofErr w:type="spellStart"/>
      <w:r>
        <w:t>MbS</w:t>
      </w:r>
      <w:proofErr w:type="spellEnd"/>
      <w:r>
        <w:t xml:space="preserve"> – with an Assist from the King – Shores up Support at Home,” DOA: 6-28-2019, </w:t>
      </w:r>
      <w:hyperlink r:id="rId36" w:history="1">
        <w:r>
          <w:rPr>
            <w:rStyle w:val="Hyperlink"/>
          </w:rPr>
          <w:t>https://agsiw.org/mbs-with-an-assist-from-the-king-shores-up-support-at-home/</w:t>
        </w:r>
      </w:hyperlink>
      <w:r>
        <w:t>, NREM)</w:t>
      </w:r>
    </w:p>
    <w:p w:rsidR="007A620C" w:rsidRDefault="007A620C" w:rsidP="007A620C">
      <w:r>
        <w:t xml:space="preserve">While the administration of U.S. President Donald J. Trump has not signaled a break in the strongly personal ties it has forged with </w:t>
      </w:r>
      <w:proofErr w:type="spellStart"/>
      <w:r>
        <w:t>MbS</w:t>
      </w:r>
      <w:proofErr w:type="spellEnd"/>
      <w:r>
        <w:t xml:space="preserve">, a bipartisan group of </w:t>
      </w:r>
      <w:r>
        <w:rPr>
          <w:rStyle w:val="StyleUnderline"/>
        </w:rPr>
        <w:t>senators</w:t>
      </w:r>
      <w:r>
        <w:t xml:space="preserve"> on the influential Foreign Relations </w:t>
      </w:r>
      <w:r>
        <w:lastRenderedPageBreak/>
        <w:t xml:space="preserve">Committee has begun to </w:t>
      </w:r>
      <w:r>
        <w:rPr>
          <w:rStyle w:val="StyleUnderline"/>
        </w:rPr>
        <w:t xml:space="preserve">question whether </w:t>
      </w:r>
      <w:proofErr w:type="spellStart"/>
      <w:r>
        <w:rPr>
          <w:rStyle w:val="StyleUnderline"/>
        </w:rPr>
        <w:t>MbS</w:t>
      </w:r>
      <w:proofErr w:type="spellEnd"/>
      <w:r>
        <w:rPr>
          <w:rStyle w:val="StyleUnderline"/>
        </w:rPr>
        <w:t xml:space="preserve"> is a reliable partner in championing U.S. interests and the stability of the region. They are challenging some of the policies </w:t>
      </w:r>
      <w:proofErr w:type="spellStart"/>
      <w:r>
        <w:rPr>
          <w:rStyle w:val="StyleUnderline"/>
        </w:rPr>
        <w:t>MbS</w:t>
      </w:r>
      <w:proofErr w:type="spellEnd"/>
      <w:r>
        <w:rPr>
          <w:rStyle w:val="StyleUnderline"/>
        </w:rPr>
        <w:t xml:space="preserve"> has championed, particularly </w:t>
      </w:r>
      <w:r>
        <w:rPr>
          <w:rStyle w:val="Emphasis"/>
        </w:rPr>
        <w:t>the war in Yemen</w:t>
      </w:r>
      <w:r>
        <w:t xml:space="preserve">. One senator has gone further, suggesting that business as usual with Saudi Arabia is impossible </w:t>
      </w:r>
      <w:proofErr w:type="gramStart"/>
      <w:r>
        <w:t>as long as</w:t>
      </w:r>
      <w:proofErr w:type="gramEnd"/>
      <w:r>
        <w:t xml:space="preserve"> </w:t>
      </w:r>
      <w:proofErr w:type="spellStart"/>
      <w:r>
        <w:t>MbS</w:t>
      </w:r>
      <w:proofErr w:type="spellEnd"/>
      <w:r>
        <w:t xml:space="preserve"> is at the helm. Their resolve appears strengthened by the assessment leaked from the Central Intelligence Agency pointing to </w:t>
      </w:r>
      <w:proofErr w:type="spellStart"/>
      <w:r>
        <w:t>MbS</w:t>
      </w:r>
      <w:proofErr w:type="spellEnd"/>
      <w:r>
        <w:t xml:space="preserve"> as the likely culprit behind the operation. More congressional oversight is likely as evidenced by the position of the Republican chairman of the Senate Foreign Relations Committee, Bob Corker, calling for a credible determination of responsibility, and requesting high level meetings with the secretaries of defense and state, and the head of the CIA.</w:t>
      </w:r>
    </w:p>
    <w:p w:rsidR="007A620C" w:rsidRDefault="007A620C" w:rsidP="007A620C">
      <w:pPr>
        <w:rPr>
          <w:rStyle w:val="StyleUnderline"/>
        </w:rPr>
      </w:pPr>
      <w:r>
        <w:rPr>
          <w:rStyle w:val="StyleUnderline"/>
        </w:rPr>
        <w:t xml:space="preserve">There are domestic critics in </w:t>
      </w:r>
      <w:r>
        <w:rPr>
          <w:rStyle w:val="Emphasis"/>
        </w:rPr>
        <w:t>Saudi Arabia as well</w:t>
      </w:r>
      <w:r>
        <w:t xml:space="preserve">. </w:t>
      </w:r>
      <w:r>
        <w:rPr>
          <w:rStyle w:val="StyleUnderline"/>
        </w:rPr>
        <w:t>Journalists, relying on sources from within the Saudi ruling family, report</w:t>
      </w:r>
      <w:r>
        <w:t xml:space="preserve"> that </w:t>
      </w:r>
      <w:r>
        <w:rPr>
          <w:rStyle w:val="StyleUnderline"/>
        </w:rPr>
        <w:t xml:space="preserve">concerned royals have been attempting to </w:t>
      </w:r>
      <w:r>
        <w:rPr>
          <w:rStyle w:val="Emphasis"/>
        </w:rPr>
        <w:t>intercede with King Salman</w:t>
      </w:r>
      <w:r>
        <w:rPr>
          <w:rStyle w:val="StyleUnderline"/>
        </w:rPr>
        <w:t xml:space="preserve"> bin </w:t>
      </w:r>
      <w:proofErr w:type="spellStart"/>
      <w:r>
        <w:rPr>
          <w:rStyle w:val="StyleUnderline"/>
        </w:rPr>
        <w:t>Abdulaziz</w:t>
      </w:r>
      <w:proofErr w:type="spellEnd"/>
      <w:r>
        <w:rPr>
          <w:rStyle w:val="StyleUnderline"/>
        </w:rPr>
        <w:t xml:space="preserve"> </w:t>
      </w:r>
      <w:r>
        <w:rPr>
          <w:rStyle w:val="Emphasis"/>
        </w:rPr>
        <w:t>directly</w:t>
      </w:r>
      <w:r>
        <w:t xml:space="preserve">. </w:t>
      </w:r>
      <w:r>
        <w:rPr>
          <w:rStyle w:val="StyleUnderline"/>
        </w:rPr>
        <w:t xml:space="preserve">The Washington Post reported that senior royal family members have met in secret in Riyadh several times in the past few months to discuss </w:t>
      </w:r>
      <w:r>
        <w:rPr>
          <w:rStyle w:val="Emphasis"/>
        </w:rPr>
        <w:t>diluting his power</w:t>
      </w:r>
      <w:r>
        <w:rPr>
          <w:rStyle w:val="StyleUnderline"/>
        </w:rPr>
        <w:t>.</w:t>
      </w:r>
      <w:r>
        <w:t xml:space="preserve"> </w:t>
      </w:r>
      <w:r>
        <w:rPr>
          <w:rStyle w:val="StyleUnderline"/>
        </w:rPr>
        <w:t xml:space="preserve">Meanwhile the recent return to the kingdom from the United Kingdom of the senior prince and brother of the king, Prince Ahmed, has raised speculation about </w:t>
      </w:r>
      <w:r>
        <w:rPr>
          <w:rStyle w:val="Emphasis"/>
        </w:rPr>
        <w:t xml:space="preserve">plans for a ruling consortium to constrain </w:t>
      </w:r>
      <w:proofErr w:type="spellStart"/>
      <w:r>
        <w:rPr>
          <w:rStyle w:val="Emphasis"/>
        </w:rPr>
        <w:t>MbS</w:t>
      </w:r>
      <w:proofErr w:type="spellEnd"/>
      <w:r>
        <w:rPr>
          <w:rStyle w:val="StyleUnderline"/>
        </w:rPr>
        <w:t xml:space="preserve">, or </w:t>
      </w:r>
      <w:r>
        <w:rPr>
          <w:rStyle w:val="Emphasis"/>
        </w:rPr>
        <w:t>even replace him</w:t>
      </w:r>
      <w:r>
        <w:rPr>
          <w:rStyle w:val="StyleUnderline"/>
        </w:rPr>
        <w:t>.</w:t>
      </w:r>
    </w:p>
    <w:p w:rsidR="001C1553" w:rsidRPr="00ED1D57" w:rsidRDefault="001C1553" w:rsidP="001C1553">
      <w:pPr>
        <w:pStyle w:val="Heading3"/>
      </w:pPr>
      <w:proofErr w:type="gramStart"/>
      <w:r>
        <w:lastRenderedPageBreak/>
        <w:t>Non Unique</w:t>
      </w:r>
      <w:proofErr w:type="gramEnd"/>
      <w:r>
        <w:t xml:space="preserve"> - Khashoggi</w:t>
      </w:r>
    </w:p>
    <w:p w:rsidR="007A620C" w:rsidRPr="00F542E2" w:rsidRDefault="007A620C" w:rsidP="007A620C">
      <w:pPr>
        <w:pStyle w:val="Heading4"/>
        <w:rPr>
          <w:lang w:eastAsia="zh-CN" w:bidi="hi-IN"/>
        </w:rPr>
      </w:pPr>
      <w:r w:rsidRPr="00F542E2">
        <w:rPr>
          <w:lang w:eastAsia="zh-CN" w:bidi="hi-IN"/>
        </w:rPr>
        <w:t>Khashoggi case - MBS to be overthrown in the status quo</w:t>
      </w:r>
    </w:p>
    <w:p w:rsidR="007A620C" w:rsidRDefault="007A620C" w:rsidP="007A620C">
      <w:pPr>
        <w:spacing w:after="0" w:line="240" w:lineRule="auto"/>
        <w:rPr>
          <w:rStyle w:val="Style13ptBold"/>
        </w:rPr>
      </w:pPr>
      <w:r w:rsidRPr="008975B4">
        <w:rPr>
          <w:rStyle w:val="Style13ptBold"/>
        </w:rPr>
        <w:t>IFP Editorial Staff ’18</w:t>
      </w:r>
    </w:p>
    <w:p w:rsidR="007A620C" w:rsidRPr="00F542E2" w:rsidRDefault="007A620C" w:rsidP="007A620C">
      <w:pPr>
        <w:spacing w:after="0" w:line="240" w:lineRule="auto"/>
      </w:pPr>
      <w:r w:rsidRPr="00F542E2">
        <w:t xml:space="preserve">[10/28/18, “Khashoggi Case to Result in Bin Salman’s Overthrow: Analyst,” </w:t>
      </w:r>
      <w:hyperlink r:id="rId37" w:history="1">
        <w:r w:rsidRPr="00F542E2">
          <w:t>https://ifpnews.com/exclusive/khashoggi-case-to-result-in-bin-salmans-overthrow-analyst/</w:t>
        </w:r>
      </w:hyperlink>
      <w:r w:rsidRPr="00F542E2">
        <w:t>, 6/26/19, PD]</w:t>
      </w:r>
    </w:p>
    <w:p w:rsidR="007A620C" w:rsidRPr="008510F2" w:rsidRDefault="007A620C" w:rsidP="007A620C">
      <w:pPr>
        <w:spacing w:after="400" w:line="240" w:lineRule="auto"/>
        <w:rPr>
          <w:rFonts w:asciiTheme="minorHAnsi" w:eastAsia="Times New Roman" w:hAnsiTheme="minorHAnsi" w:cstheme="minorHAnsi"/>
          <w:color w:val="000000"/>
          <w:lang w:eastAsia="zh-CN" w:bidi="hi-IN"/>
        </w:rPr>
      </w:pPr>
      <w:r w:rsidRPr="008510F2">
        <w:rPr>
          <w:rFonts w:asciiTheme="minorHAnsi" w:eastAsia="Times New Roman" w:hAnsiTheme="minorHAnsi" w:cstheme="minorHAnsi"/>
          <w:color w:val="222222"/>
          <w:lang w:eastAsia="zh-CN" w:bidi="hi-IN"/>
        </w:rPr>
        <w:t xml:space="preserve">Q: </w:t>
      </w:r>
      <w:r w:rsidRPr="008510F2">
        <w:rPr>
          <w:rFonts w:asciiTheme="minorHAnsi" w:eastAsia="Times New Roman" w:hAnsiTheme="minorHAnsi" w:cstheme="minorHAnsi"/>
          <w:color w:val="222222"/>
          <w:u w:val="single"/>
          <w:lang w:eastAsia="zh-CN" w:bidi="hi-IN"/>
        </w:rPr>
        <w:t>How do you see the future of this international controversy?</w:t>
      </w:r>
      <w:r w:rsidRPr="008510F2">
        <w:rPr>
          <w:rFonts w:asciiTheme="minorHAnsi" w:eastAsia="Times New Roman" w:hAnsiTheme="minorHAnsi" w:cstheme="minorHAnsi"/>
          <w:color w:val="222222"/>
          <w:lang w:eastAsia="zh-CN" w:bidi="hi-IN"/>
        </w:rPr>
        <w:t xml:space="preserve"> How can it be ended?</w:t>
      </w:r>
    </w:p>
    <w:p w:rsidR="007A620C" w:rsidRPr="008510F2" w:rsidRDefault="007A620C" w:rsidP="007A620C">
      <w:pPr>
        <w:spacing w:after="400" w:line="240" w:lineRule="auto"/>
        <w:rPr>
          <w:rFonts w:asciiTheme="minorHAnsi" w:eastAsia="Times New Roman" w:hAnsiTheme="minorHAnsi" w:cstheme="minorHAnsi"/>
          <w:color w:val="000000"/>
          <w:u w:val="single"/>
          <w:lang w:eastAsia="zh-CN" w:bidi="hi-IN"/>
        </w:rPr>
      </w:pPr>
      <w:r w:rsidRPr="008510F2">
        <w:rPr>
          <w:rFonts w:asciiTheme="minorHAnsi" w:eastAsia="Times New Roman" w:hAnsiTheme="minorHAnsi" w:cstheme="minorHAnsi"/>
          <w:color w:val="222222"/>
          <w:lang w:eastAsia="zh-CN" w:bidi="hi-IN"/>
        </w:rPr>
        <w:t xml:space="preserve">A: </w:t>
      </w:r>
      <w:r w:rsidRPr="008510F2">
        <w:rPr>
          <w:rFonts w:asciiTheme="minorHAnsi" w:eastAsia="Times New Roman" w:hAnsiTheme="minorHAnsi" w:cstheme="minorHAnsi"/>
          <w:color w:val="222222"/>
          <w:u w:val="single"/>
          <w:lang w:eastAsia="zh-CN" w:bidi="hi-IN"/>
        </w:rPr>
        <w:t>This is not just a murder</w:t>
      </w:r>
      <w:r w:rsidRPr="008510F2">
        <w:rPr>
          <w:rFonts w:asciiTheme="minorHAnsi" w:eastAsia="Times New Roman" w:hAnsiTheme="minorHAnsi" w:cstheme="minorHAnsi"/>
          <w:color w:val="222222"/>
          <w:lang w:eastAsia="zh-CN" w:bidi="hi-IN"/>
        </w:rPr>
        <w:t>. The earlier mistakes by bin Salman like his war on Yemen, taking Lebanese Prime Minister Saad al-Hariri as hostage, putting sanctions on Qatar and arresting tens of Saudi prince have cast doubt on his ability to serve as the Saudi king. Now</w:t>
      </w:r>
      <w:r w:rsidRPr="008510F2">
        <w:rPr>
          <w:rFonts w:asciiTheme="minorHAnsi" w:eastAsia="Times New Roman" w:hAnsiTheme="minorHAnsi" w:cstheme="minorHAnsi"/>
          <w:color w:val="222222"/>
          <w:u w:val="single"/>
          <w:lang w:eastAsia="zh-CN" w:bidi="hi-IN"/>
        </w:rPr>
        <w:t xml:space="preserve">, the murder of Khashoggi serves as putting a match to a barrel of gunpowder. Khashoggi was one of the main contributors of </w:t>
      </w:r>
      <w:r w:rsidRPr="008510F2">
        <w:rPr>
          <w:rFonts w:asciiTheme="minorHAnsi" w:eastAsia="Times New Roman" w:hAnsiTheme="minorHAnsi" w:cstheme="minorHAnsi"/>
          <w:i/>
          <w:iCs/>
          <w:color w:val="222222"/>
          <w:u w:val="single"/>
          <w:lang w:eastAsia="zh-CN" w:bidi="hi-IN"/>
        </w:rPr>
        <w:t>Washington Post</w:t>
      </w:r>
      <w:r w:rsidRPr="008510F2">
        <w:rPr>
          <w:rFonts w:asciiTheme="minorHAnsi" w:eastAsia="Times New Roman" w:hAnsiTheme="minorHAnsi" w:cstheme="minorHAnsi"/>
          <w:color w:val="222222"/>
          <w:u w:val="single"/>
          <w:lang w:eastAsia="zh-CN" w:bidi="hi-IN"/>
        </w:rPr>
        <w:t xml:space="preserve"> and his murder shocked the world.</w:t>
      </w:r>
      <w:r w:rsidRPr="008510F2">
        <w:rPr>
          <w:rFonts w:asciiTheme="minorHAnsi" w:eastAsia="Times New Roman" w:hAnsiTheme="minorHAnsi" w:cstheme="minorHAnsi"/>
          <w:color w:val="222222"/>
          <w:lang w:eastAsia="zh-CN" w:bidi="hi-IN"/>
        </w:rPr>
        <w:t xml:space="preserve"> So, </w:t>
      </w:r>
      <w:r w:rsidRPr="008510F2">
        <w:rPr>
          <w:rFonts w:asciiTheme="minorHAnsi" w:eastAsia="Times New Roman" w:hAnsiTheme="minorHAnsi" w:cstheme="minorHAnsi"/>
          <w:color w:val="222222"/>
          <w:u w:val="single"/>
          <w:lang w:eastAsia="zh-CN" w:bidi="hi-IN"/>
        </w:rPr>
        <w:t>all mainstream media in the US and the world have been mobilized to overthrow bin Salman.</w:t>
      </w:r>
    </w:p>
    <w:p w:rsidR="007A620C" w:rsidRDefault="007A620C" w:rsidP="007A620C">
      <w:pPr>
        <w:spacing w:after="400" w:line="240" w:lineRule="auto"/>
        <w:rPr>
          <w:rFonts w:asciiTheme="minorHAnsi" w:eastAsia="Times New Roman" w:hAnsiTheme="minorHAnsi" w:cstheme="minorHAnsi"/>
          <w:color w:val="222222"/>
          <w:u w:val="single"/>
          <w:lang w:eastAsia="zh-CN" w:bidi="hi-IN"/>
        </w:rPr>
      </w:pPr>
      <w:r w:rsidRPr="008510F2">
        <w:rPr>
          <w:rFonts w:asciiTheme="minorHAnsi" w:eastAsia="Times New Roman" w:hAnsiTheme="minorHAnsi" w:cstheme="minorHAnsi"/>
          <w:color w:val="222222"/>
          <w:lang w:eastAsia="zh-CN" w:bidi="hi-IN"/>
        </w:rPr>
        <w:t xml:space="preserve">This comes as the US national interests require that Saudi Arabia remains its main ally. So, the issue has become more complicated. </w:t>
      </w:r>
      <w:r w:rsidRPr="008510F2">
        <w:rPr>
          <w:rFonts w:asciiTheme="minorHAnsi" w:eastAsia="Times New Roman" w:hAnsiTheme="minorHAnsi" w:cstheme="minorHAnsi"/>
          <w:color w:val="222222"/>
          <w:u w:val="single"/>
          <w:lang w:eastAsia="zh-CN" w:bidi="hi-IN"/>
        </w:rPr>
        <w:t xml:space="preserve">It seems that, at the end of the day, bin Salman may be </w:t>
      </w:r>
      <w:proofErr w:type="gramStart"/>
      <w:r w:rsidRPr="008510F2">
        <w:rPr>
          <w:rFonts w:asciiTheme="minorHAnsi" w:eastAsia="Times New Roman" w:hAnsiTheme="minorHAnsi" w:cstheme="minorHAnsi"/>
          <w:color w:val="222222"/>
          <w:u w:val="single"/>
          <w:lang w:eastAsia="zh-CN" w:bidi="hi-IN"/>
        </w:rPr>
        <w:t>toppled</w:t>
      </w:r>
      <w:proofErr w:type="gramEnd"/>
      <w:r w:rsidRPr="008510F2">
        <w:rPr>
          <w:rFonts w:asciiTheme="minorHAnsi" w:eastAsia="Times New Roman" w:hAnsiTheme="minorHAnsi" w:cstheme="minorHAnsi"/>
          <w:color w:val="222222"/>
          <w:u w:val="single"/>
          <w:lang w:eastAsia="zh-CN" w:bidi="hi-IN"/>
        </w:rPr>
        <w:t xml:space="preserve"> and the US won’t go further.</w:t>
      </w:r>
    </w:p>
    <w:p w:rsidR="00B308DD" w:rsidRDefault="00B308DD" w:rsidP="00B308DD">
      <w:pPr>
        <w:pStyle w:val="Heading3"/>
        <w:rPr>
          <w:rFonts w:eastAsia="Times New Roman"/>
          <w:lang w:eastAsia="zh-CN" w:bidi="hi-IN"/>
        </w:rPr>
      </w:pPr>
      <w:r>
        <w:rPr>
          <w:rFonts w:eastAsia="Times New Roman"/>
          <w:lang w:eastAsia="zh-CN" w:bidi="hi-IN"/>
        </w:rPr>
        <w:lastRenderedPageBreak/>
        <w:t xml:space="preserve">No Link – </w:t>
      </w:r>
    </w:p>
    <w:p w:rsidR="00B308DD" w:rsidRDefault="002B5973" w:rsidP="00B308DD">
      <w:pPr>
        <w:pStyle w:val="Heading4"/>
      </w:pPr>
      <w:r>
        <w:t>US support doesn’t determine MBS fate</w:t>
      </w:r>
    </w:p>
    <w:p w:rsidR="00B308DD" w:rsidRPr="00AE26D4" w:rsidRDefault="00B308DD" w:rsidP="00B308DD">
      <w:pPr>
        <w:rPr>
          <w:rStyle w:val="Style13ptBold"/>
        </w:rPr>
      </w:pPr>
      <w:r>
        <w:rPr>
          <w:rStyle w:val="Style13ptBold"/>
        </w:rPr>
        <w:t>Post editorial board</w:t>
      </w:r>
      <w:r w:rsidRPr="00AE26D4">
        <w:rPr>
          <w:rStyle w:val="Style13ptBold"/>
        </w:rPr>
        <w:t>,</w:t>
      </w:r>
      <w:r>
        <w:rPr>
          <w:rStyle w:val="Style13ptBold"/>
        </w:rPr>
        <w:t xml:space="preserve"> 2018</w:t>
      </w:r>
    </w:p>
    <w:p w:rsidR="00B308DD" w:rsidRPr="002A224B" w:rsidRDefault="00B308DD" w:rsidP="00B308DD">
      <w:r>
        <w:rPr>
          <w:color w:val="000000"/>
        </w:rPr>
        <w:t>[</w:t>
      </w:r>
      <w:r w:rsidRPr="002A224B">
        <w:t>Post Editorial Board</w:t>
      </w:r>
      <w:r w:rsidRPr="00AE26D4">
        <w:rPr>
          <w:color w:val="000000"/>
        </w:rPr>
        <w:t xml:space="preserve">, </w:t>
      </w:r>
      <w:r w:rsidRPr="002A224B">
        <w:t>11-22-2018</w:t>
      </w:r>
      <w:r w:rsidRPr="00AE26D4">
        <w:rPr>
          <w:color w:val="000000"/>
        </w:rPr>
        <w:t xml:space="preserve">, </w:t>
      </w:r>
      <w:r>
        <w:rPr>
          <w:color w:val="000000"/>
        </w:rPr>
        <w:t>New York Post</w:t>
      </w:r>
      <w:r w:rsidRPr="00AE26D4">
        <w:rPr>
          <w:color w:val="000000"/>
        </w:rPr>
        <w:t>, “</w:t>
      </w:r>
      <w:r w:rsidRPr="002A224B">
        <w:t>The US-Saudi alliance doesn’t need Mohammed bin Salman</w:t>
      </w:r>
      <w:r w:rsidRPr="00AE26D4">
        <w:rPr>
          <w:color w:val="000000"/>
        </w:rPr>
        <w:t>,”</w:t>
      </w:r>
      <w:r w:rsidRPr="002A224B">
        <w:t xml:space="preserve"> </w:t>
      </w:r>
      <w:hyperlink r:id="rId38" w:history="1">
        <w:r w:rsidRPr="0086271F">
          <w:rPr>
            <w:rStyle w:val="Hyperlink"/>
          </w:rPr>
          <w:t>https://nypost.com/2018/11/22/the-us-saudi-alliance-doesnt-need-mohammed-bin-salman/</w:t>
        </w:r>
      </w:hyperlink>
      <w:r>
        <w:t xml:space="preserve"> </w:t>
      </w:r>
      <w:r w:rsidRPr="00AE26D4">
        <w:rPr>
          <w:color w:val="000000"/>
        </w:rPr>
        <w:t xml:space="preserve">, </w:t>
      </w:r>
      <w:r>
        <w:rPr>
          <w:color w:val="000000"/>
        </w:rPr>
        <w:t xml:space="preserve">accessed 6-29-2019 </w:t>
      </w:r>
      <w:r w:rsidRPr="00AE26D4">
        <w:rPr>
          <w:color w:val="000000"/>
        </w:rPr>
        <w:t xml:space="preserve">, </w:t>
      </w:r>
      <w:r>
        <w:rPr>
          <w:color w:val="000000"/>
        </w:rPr>
        <w:t>AS]</w:t>
      </w:r>
    </w:p>
    <w:p w:rsidR="00B308DD" w:rsidRDefault="00B308DD" w:rsidP="00B308DD">
      <w:r>
        <w:t>As Sen. Lindsay Graham (R-SC) admits, “We have to deal with bad actors and imperfect situations on the international stage.” And Saudi Arabia is a bad actor that shares our broader strategic interests.</w:t>
      </w:r>
    </w:p>
    <w:p w:rsidR="00B308DD" w:rsidRPr="002A224B" w:rsidRDefault="00B308DD" w:rsidP="00B308DD">
      <w:pPr>
        <w:rPr>
          <w:u w:val="single"/>
        </w:rPr>
      </w:pPr>
      <w:r w:rsidRPr="002A224B">
        <w:rPr>
          <w:u w:val="single"/>
        </w:rPr>
        <w:t>But the fact that Washington can’t throw away that relationship doesn’t mean that Trump should meekly submit to the Saudi insistence that MBS played no role in Khashoggi’s death, when US intelligence strongly believes otherwise.</w:t>
      </w:r>
    </w:p>
    <w:p w:rsidR="00B308DD" w:rsidRPr="002A224B" w:rsidRDefault="00B308DD" w:rsidP="00B308DD">
      <w:pPr>
        <w:rPr>
          <w:u w:val="single"/>
        </w:rPr>
      </w:pPr>
      <w:r w:rsidRPr="002A224B">
        <w:rPr>
          <w:u w:val="single"/>
        </w:rPr>
        <w:t xml:space="preserve">Fact </w:t>
      </w:r>
      <w:proofErr w:type="gramStart"/>
      <w:r w:rsidRPr="002A224B">
        <w:rPr>
          <w:u w:val="single"/>
        </w:rPr>
        <w:t>is,</w:t>
      </w:r>
      <w:proofErr w:type="gramEnd"/>
      <w:r w:rsidRPr="002A224B">
        <w:rPr>
          <w:u w:val="single"/>
        </w:rPr>
        <w:t xml:space="preserve"> the Saudis need us more than we need them — and on many of the same issues. Most obviously, Iran poses a far greater and more immediate threat to Riyadh than to Washington.</w:t>
      </w:r>
    </w:p>
    <w:p w:rsidR="00B308DD" w:rsidRDefault="00B308DD" w:rsidP="00B308DD">
      <w:r>
        <w:t xml:space="preserve">To be fair, Team Trump has already shifted since Khashoggi’s killing, </w:t>
      </w:r>
      <w:proofErr w:type="gramStart"/>
      <w:r>
        <w:t>in particular by</w:t>
      </w:r>
      <w:proofErr w:type="gramEnd"/>
      <w:r>
        <w:t xml:space="preserve"> slashing US support for the Saudi war in Yemen. More is likely ahead, as Congress pushes for Magnitsky Act sanctions on MBS personally.</w:t>
      </w:r>
    </w:p>
    <w:p w:rsidR="00B308DD" w:rsidRPr="009B386F" w:rsidRDefault="00B308DD" w:rsidP="00B308DD">
      <w:pPr>
        <w:rPr>
          <w:u w:val="single"/>
        </w:rPr>
      </w:pPr>
      <w:r w:rsidRPr="002A224B">
        <w:rPr>
          <w:u w:val="single"/>
        </w:rPr>
        <w:t>The US-Saudi alliance is important — but it will survive just fine even if MBS falls from power.</w:t>
      </w:r>
    </w:p>
    <w:p w:rsidR="007A620C" w:rsidRPr="005358B6" w:rsidRDefault="001C1553" w:rsidP="007A620C">
      <w:pPr>
        <w:pStyle w:val="Heading3"/>
      </w:pPr>
      <w:proofErr w:type="gramStart"/>
      <w:r>
        <w:lastRenderedPageBreak/>
        <w:t>Non Unique</w:t>
      </w:r>
      <w:proofErr w:type="gramEnd"/>
      <w:r>
        <w:t xml:space="preserve"> - </w:t>
      </w:r>
      <w:r w:rsidR="007A620C">
        <w:t>Yemen causes overthrow</w:t>
      </w:r>
    </w:p>
    <w:p w:rsidR="007A620C" w:rsidRPr="00016EE4" w:rsidRDefault="007A620C" w:rsidP="007A620C">
      <w:pPr>
        <w:pStyle w:val="Heading4"/>
        <w:rPr>
          <w:bCs/>
        </w:rPr>
      </w:pPr>
      <w:r w:rsidRPr="00016EE4">
        <w:rPr>
          <w:bCs/>
        </w:rPr>
        <w:t xml:space="preserve">MBS is </w:t>
      </w:r>
      <w:r w:rsidRPr="00016EE4">
        <w:rPr>
          <w:bCs/>
          <w:u w:val="single"/>
        </w:rPr>
        <w:t>losing popularity</w:t>
      </w:r>
      <w:r w:rsidRPr="00016EE4">
        <w:rPr>
          <w:bCs/>
        </w:rPr>
        <w:t xml:space="preserve"> caused by the war in </w:t>
      </w:r>
      <w:r w:rsidRPr="00016EE4">
        <w:rPr>
          <w:bCs/>
          <w:u w:val="single"/>
        </w:rPr>
        <w:t>Yemen</w:t>
      </w:r>
    </w:p>
    <w:p w:rsidR="007A620C" w:rsidRDefault="007A620C" w:rsidP="007A620C">
      <w:r>
        <w:rPr>
          <w:rStyle w:val="Style13ptBold"/>
        </w:rPr>
        <w:t>Al-Rasheed, London School of Economics Professor, 2018</w:t>
      </w:r>
      <w:r>
        <w:t xml:space="preserve"> --- (MADAWI AL-RASHEED, </w:t>
      </w:r>
      <w:r>
        <w:rPr>
          <w:i/>
          <w:iCs/>
        </w:rPr>
        <w:t>Newsweek</w:t>
      </w:r>
      <w:r>
        <w:t xml:space="preserve">, 9-14-2018, “THE SLOW, DANGEROUS IMPLOSION OF SAUDI CROWN PRINCE MUHAMMAD BIN SALMAN,” </w:t>
      </w:r>
      <w:hyperlink r:id="rId39" w:history="1">
        <w:r>
          <w:rPr>
            <w:rStyle w:val="Hyperlink"/>
          </w:rPr>
          <w:t>https://www.newsweek.com/slow-implosion-saudi-crown-prince-muhammad-bin-salman-opinion-1120224</w:t>
        </w:r>
      </w:hyperlink>
      <w:r>
        <w:t>, NREM)</w:t>
      </w:r>
    </w:p>
    <w:p w:rsidR="007A620C" w:rsidRDefault="007A620C" w:rsidP="007A620C">
      <w:r>
        <w:t>Crown Prince Muhammad bin Salman (</w:t>
      </w:r>
      <w:r>
        <w:rPr>
          <w:rStyle w:val="StyleUnderline"/>
        </w:rPr>
        <w:t>MBS</w:t>
      </w:r>
      <w:r>
        <w:t xml:space="preserve">) now </w:t>
      </w:r>
      <w:r>
        <w:rPr>
          <w:rStyle w:val="StyleUnderline"/>
        </w:rPr>
        <w:t xml:space="preserve">stands alone at the top of the hierarchy, </w:t>
      </w:r>
      <w:r>
        <w:rPr>
          <w:rStyle w:val="Emphasis"/>
        </w:rPr>
        <w:t>but he has lost many constituencies</w:t>
      </w:r>
      <w:r>
        <w:t xml:space="preserve"> </w:t>
      </w:r>
      <w:r>
        <w:rPr>
          <w:rStyle w:val="StyleUnderline"/>
        </w:rPr>
        <w:t>that allow him to rule with</w:t>
      </w:r>
      <w:r>
        <w:rPr>
          <w:rStyle w:val="Emphasis"/>
        </w:rPr>
        <w:t>out resorting to direct force</w:t>
      </w:r>
      <w:r>
        <w:t xml:space="preserve">. </w:t>
      </w:r>
      <w:r>
        <w:rPr>
          <w:rStyle w:val="StyleUnderline"/>
        </w:rPr>
        <w:t xml:space="preserve">This situation is </w:t>
      </w:r>
      <w:r>
        <w:rPr>
          <w:rStyle w:val="Emphasis"/>
        </w:rPr>
        <w:t>unsustainable</w:t>
      </w:r>
      <w:r>
        <w:rPr>
          <w:rStyle w:val="StyleUnderline"/>
        </w:rPr>
        <w:t xml:space="preserve"> and even </w:t>
      </w:r>
      <w:r>
        <w:rPr>
          <w:rStyle w:val="Emphasis"/>
        </w:rPr>
        <w:t>dangerous</w:t>
      </w:r>
      <w:r>
        <w:t xml:space="preserve">. </w:t>
      </w:r>
      <w:r>
        <w:rPr>
          <w:rStyle w:val="StyleUnderline"/>
        </w:rPr>
        <w:t xml:space="preserve">There's been a serious erosion of </w:t>
      </w:r>
      <w:r>
        <w:rPr>
          <w:rStyle w:val="Emphasis"/>
        </w:rPr>
        <w:t>regime legitimacy</w:t>
      </w:r>
      <w:r>
        <w:t xml:space="preserve">, </w:t>
      </w:r>
      <w:r>
        <w:rPr>
          <w:rStyle w:val="StyleUnderline"/>
        </w:rPr>
        <w:t>and this is leading to a slow implosion from within</w:t>
      </w:r>
      <w:r>
        <w:t>.</w:t>
      </w:r>
    </w:p>
    <w:p w:rsidR="007A620C" w:rsidRDefault="007A620C" w:rsidP="007A620C">
      <w:r>
        <w:t>One of the first measures that MBS introduced when he became crown prince in 2016 was to undermine the state ideology, namely Wahhabism, that in the past provided the rationale for Al-Saud's rule over diverse regions and populations across Arabia. He distanced himself from this religious tradition and cut its grip on the population by ignoring its most radical and unacceptable Fatwa. He then put its most critical advocates in prison.</w:t>
      </w:r>
    </w:p>
    <w:p w:rsidR="007A620C" w:rsidRDefault="007A620C" w:rsidP="007A620C">
      <w:r>
        <w:t xml:space="preserve">Consequently, he precipitated a vacuum in the national narrative that only outright repression can fill. </w:t>
      </w:r>
      <w:r>
        <w:rPr>
          <w:rStyle w:val="StyleUnderline"/>
        </w:rPr>
        <w:t>He detained</w:t>
      </w:r>
      <w:r>
        <w:t xml:space="preserve"> all sorts of </w:t>
      </w:r>
      <w:r>
        <w:rPr>
          <w:rStyle w:val="StyleUnderline"/>
        </w:rPr>
        <w:t>Islamists, from the radicals to the moderates, because he feared a backlash that would threaten his newly introduced so-called reforms</w:t>
      </w:r>
      <w:r>
        <w:t xml:space="preserve">. While not all </w:t>
      </w:r>
      <w:proofErr w:type="gramStart"/>
      <w:r>
        <w:t>those detained object</w:t>
      </w:r>
      <w:proofErr w:type="gramEnd"/>
      <w:r>
        <w:t xml:space="preserve"> to lifting the ban on driving and introducing cinemas, he feared their more profound criticism that undermines his rule, namely ignoring and even negating the relevance of the Wahhabi tradition to the survival of the Saudi realm. He now rules without the old state ideology and is compelled to use force to punish dissidents from within its ranks and file.</w:t>
      </w:r>
    </w:p>
    <w:p w:rsidR="007A620C" w:rsidRDefault="007A620C" w:rsidP="007A620C">
      <w:r>
        <w:t xml:space="preserve">Second, </w:t>
      </w:r>
      <w:r>
        <w:rPr>
          <w:rStyle w:val="StyleUnderline"/>
        </w:rPr>
        <w:t>MBS wanted</w:t>
      </w:r>
      <w:r>
        <w:t xml:space="preserve"> to gain a </w:t>
      </w:r>
      <w:r>
        <w:rPr>
          <w:rStyle w:val="StyleUnderline"/>
        </w:rPr>
        <w:t xml:space="preserve">new legitimacy </w:t>
      </w:r>
      <w:proofErr w:type="gramStart"/>
      <w:r>
        <w:rPr>
          <w:rStyle w:val="StyleUnderline"/>
        </w:rPr>
        <w:t>on the basis of</w:t>
      </w:r>
      <w:proofErr w:type="gramEnd"/>
      <w:r>
        <w:rPr>
          <w:rStyle w:val="StyleUnderline"/>
        </w:rPr>
        <w:t xml:space="preserve"> groundbreaking new economic reforms</w:t>
      </w:r>
      <w:r>
        <w:t xml:space="preserve">. From Saudization </w:t>
      </w:r>
      <w:proofErr w:type="spellStart"/>
      <w:r>
        <w:t>programmes</w:t>
      </w:r>
      <w:proofErr w:type="spellEnd"/>
      <w:r>
        <w:t xml:space="preserve"> to privatization of government assets and services, he promised a new economic utopia in which young Saudis find jobs, develop as eclectic entrepreneurs, and amass wealth in the post-oil era.</w:t>
      </w:r>
    </w:p>
    <w:p w:rsidR="007A620C" w:rsidRDefault="007A620C" w:rsidP="007A620C">
      <w:r>
        <w:t>He was initially successful in fueling the imagination of the Saudi youth cohort with the promise of prosperity and grandiose hypermodern projects. Alas, he faced real challenges and was forced to go back on most of his economic reforms. The most famous setback revolved around the plan to IPO 5 percent of Aramco, the main oil pump that keeps the regime and many countries around the globe running.</w:t>
      </w:r>
    </w:p>
    <w:p w:rsidR="007A620C" w:rsidRDefault="007A620C" w:rsidP="007A620C">
      <w:pPr>
        <w:rPr>
          <w:rStyle w:val="StyleUnderline"/>
        </w:rPr>
      </w:pPr>
      <w:r>
        <w:rPr>
          <w:rStyle w:val="StyleUnderline"/>
        </w:rPr>
        <w:t>MBS found himself</w:t>
      </w:r>
      <w:r>
        <w:t xml:space="preserve"> </w:t>
      </w:r>
      <w:r>
        <w:rPr>
          <w:rStyle w:val="Emphasis"/>
        </w:rPr>
        <w:t>in need of cash</w:t>
      </w:r>
      <w:r>
        <w:t xml:space="preserve"> </w:t>
      </w:r>
      <w:r>
        <w:rPr>
          <w:rStyle w:val="StyleUnderline"/>
        </w:rPr>
        <w:t xml:space="preserve">and the </w:t>
      </w:r>
      <w:r>
        <w:rPr>
          <w:rStyle w:val="Emphasis"/>
        </w:rPr>
        <w:t>borrowing frenzy</w:t>
      </w:r>
      <w:r>
        <w:rPr>
          <w:rStyle w:val="StyleUnderline"/>
        </w:rPr>
        <w:t xml:space="preserve"> from outside sources began. The colossal figure is now amounting to $12.5 billion in government bonds. Young people soon found out that unemployment rather than the promise of a comfortable and secure job awaited them upon graduation.</w:t>
      </w:r>
      <w:r>
        <w:rPr>
          <w:rStyle w:val="Emphasis"/>
        </w:rPr>
        <w:t xml:space="preserve"> Foreign </w:t>
      </w:r>
      <w:proofErr w:type="spellStart"/>
      <w:r>
        <w:rPr>
          <w:rStyle w:val="Emphasis"/>
        </w:rPr>
        <w:t>labour</w:t>
      </w:r>
      <w:proofErr w:type="spellEnd"/>
      <w:r>
        <w:t xml:space="preserve"> </w:t>
      </w:r>
      <w:r>
        <w:rPr>
          <w:rStyle w:val="StyleUnderline"/>
        </w:rPr>
        <w:t>is slowly</w:t>
      </w:r>
      <w:r>
        <w:t xml:space="preserve"> </w:t>
      </w:r>
      <w:r>
        <w:rPr>
          <w:rStyle w:val="Emphasis"/>
        </w:rPr>
        <w:t>leaving the country</w:t>
      </w:r>
      <w:r>
        <w:t xml:space="preserve">, but both </w:t>
      </w:r>
      <w:r>
        <w:rPr>
          <w:rStyle w:val="StyleUnderline"/>
        </w:rPr>
        <w:t>visas to import more immigrants and the number of the jobless youth are increasing. There are economic structural hurdles that could not be overcome as quickly as MBS came to power.</w:t>
      </w:r>
    </w:p>
    <w:p w:rsidR="007A620C" w:rsidRDefault="007A620C" w:rsidP="007A620C">
      <w:r>
        <w:t xml:space="preserve">With the sudden appointment of MBS as crown prince, and exclusion of more able cousins of his own generation, the old royal consensus was shattered—perhaps forever. MBS had to act quickly to </w:t>
      </w:r>
      <w:r>
        <w:lastRenderedPageBreak/>
        <w:t>consolidate his grip on power and the state's policing agencies, lest a dormant threat was awakened to challenge his rule.</w:t>
      </w:r>
    </w:p>
    <w:p w:rsidR="007A620C" w:rsidRDefault="007A620C" w:rsidP="007A620C">
      <w:r>
        <w:t xml:space="preserve">The November 2017 Ritz Carlton drama, when he detained over a dozen of powerful and imminent princes such as </w:t>
      </w:r>
      <w:proofErr w:type="spellStart"/>
      <w:r>
        <w:t>Mitab</w:t>
      </w:r>
      <w:proofErr w:type="spellEnd"/>
      <w:r>
        <w:t xml:space="preserve"> bin Abdullah and Walid bin Talal, is still casting its omen on royal affairs. According to some </w:t>
      </w:r>
      <w:proofErr w:type="spellStart"/>
      <w:r>
        <w:t>rumours</w:t>
      </w:r>
      <w:proofErr w:type="spellEnd"/>
      <w:r>
        <w:t>, the detentions were preventive measures against a possible coup plotted by the detainees. There is no confirmation of this story, but the anti-corruption narrative that was propagated by official sources as reasons for the detentions is accepted with a pinch of salt.</w:t>
      </w:r>
    </w:p>
    <w:p w:rsidR="007A620C" w:rsidRDefault="007A620C" w:rsidP="007A620C">
      <w:r>
        <w:t>MBS created more enemies among his own kin that will haunt him for a long time. It is not clear how he can heal the deep rift without further repression.</w:t>
      </w:r>
    </w:p>
    <w:p w:rsidR="007A620C" w:rsidRDefault="007A620C" w:rsidP="007A620C">
      <w:r>
        <w:t xml:space="preserve">Finally, </w:t>
      </w:r>
      <w:r>
        <w:rPr>
          <w:rStyle w:val="StyleUnderline"/>
        </w:rPr>
        <w:t>as the domestic front is yet to be secured, MBS thought</w:t>
      </w:r>
      <w:r>
        <w:t xml:space="preserve"> that </w:t>
      </w:r>
      <w:r>
        <w:rPr>
          <w:rStyle w:val="Emphasis"/>
        </w:rPr>
        <w:t>an aggressive foreign policy</w:t>
      </w:r>
      <w:r>
        <w:t xml:space="preserve"> </w:t>
      </w:r>
      <w:r>
        <w:rPr>
          <w:rStyle w:val="StyleUnderline"/>
        </w:rPr>
        <w:t xml:space="preserve">and a promise to </w:t>
      </w:r>
      <w:r>
        <w:rPr>
          <w:rStyle w:val="Emphasis"/>
        </w:rPr>
        <w:t>evict Iran</w:t>
      </w:r>
      <w:r>
        <w:t xml:space="preserve"> </w:t>
      </w:r>
      <w:r>
        <w:rPr>
          <w:rStyle w:val="StyleUnderline"/>
        </w:rPr>
        <w:t xml:space="preserve">from many Arab countries would crown him as the new desert warrior. Legitimacy </w:t>
      </w:r>
      <w:proofErr w:type="gramStart"/>
      <w:r>
        <w:rPr>
          <w:rStyle w:val="StyleUnderline"/>
        </w:rPr>
        <w:t>on the basis of</w:t>
      </w:r>
      <w:proofErr w:type="gramEnd"/>
      <w:r>
        <w:rPr>
          <w:rStyle w:val="StyleUnderline"/>
        </w:rPr>
        <w:t xml:space="preserve"> a swift military victory in Yemen </w:t>
      </w:r>
      <w:r>
        <w:rPr>
          <w:rStyle w:val="Emphasis"/>
        </w:rPr>
        <w:t>promised great popularity</w:t>
      </w:r>
      <w:r>
        <w:t xml:space="preserve">, especially among the youth. </w:t>
      </w:r>
      <w:r>
        <w:rPr>
          <w:rStyle w:val="StyleUnderline"/>
        </w:rPr>
        <w:t xml:space="preserve">The restoration of Saudi pride built on a </w:t>
      </w:r>
      <w:r>
        <w:rPr>
          <w:rStyle w:val="Emphasis"/>
        </w:rPr>
        <w:t>newly imagined Saudi nationalism</w:t>
      </w:r>
      <w:r>
        <w:rPr>
          <w:rStyle w:val="StyleUnderline"/>
        </w:rPr>
        <w:t xml:space="preserve"> was good on television screens. But the </w:t>
      </w:r>
      <w:r>
        <w:rPr>
          <w:rStyle w:val="Emphasis"/>
        </w:rPr>
        <w:t>reality</w:t>
      </w:r>
      <w:r>
        <w:rPr>
          <w:rStyle w:val="StyleUnderline"/>
        </w:rPr>
        <w:t xml:space="preserve"> on the ground was </w:t>
      </w:r>
      <w:r>
        <w:rPr>
          <w:rStyle w:val="Emphasis"/>
        </w:rPr>
        <w:t>totally different</w:t>
      </w:r>
      <w:r>
        <w:rPr>
          <w:rStyle w:val="StyleUnderline"/>
        </w:rPr>
        <w:t xml:space="preserve"> as Houthi missiles began to reach the outskirts of Riyadh</w:t>
      </w:r>
      <w:r>
        <w:t>.</w:t>
      </w:r>
    </w:p>
    <w:p w:rsidR="007A620C" w:rsidRPr="00610DCB" w:rsidRDefault="007A620C" w:rsidP="007A620C">
      <w:r>
        <w:rPr>
          <w:rStyle w:val="StyleUnderline"/>
        </w:rPr>
        <w:t xml:space="preserve">MBS's bombardment of Yemen proved to be an </w:t>
      </w:r>
      <w:r>
        <w:rPr>
          <w:rStyle w:val="Emphasis"/>
        </w:rPr>
        <w:t>impossible war to win</w:t>
      </w:r>
      <w:r>
        <w:t xml:space="preserve">, at least militarily. </w:t>
      </w:r>
      <w:r>
        <w:rPr>
          <w:rStyle w:val="Emphasis"/>
        </w:rPr>
        <w:t>He is stuck in the Yemeni hornet nest with no victory or an exit strategy</w:t>
      </w:r>
      <w:r>
        <w:t xml:space="preserve">. </w:t>
      </w:r>
      <w:r>
        <w:rPr>
          <w:rStyle w:val="StyleUnderline"/>
        </w:rPr>
        <w:t>With mounting international pressure following serious Yemeni casualties and a humanitarian crisis, MBS can only count on the U.S</w:t>
      </w:r>
      <w:r>
        <w:t xml:space="preserve">. and Britain, </w:t>
      </w:r>
      <w:r>
        <w:rPr>
          <w:rStyle w:val="StyleUnderline"/>
        </w:rPr>
        <w:t xml:space="preserve">the main backers of this treacherous war. Without them, </w:t>
      </w:r>
      <w:r>
        <w:rPr>
          <w:rStyle w:val="Emphasis"/>
        </w:rPr>
        <w:t>he will not be able to continue this war</w:t>
      </w:r>
      <w:r>
        <w:t xml:space="preserve">, according to former U.S. CIA official Bruce </w:t>
      </w:r>
      <w:proofErr w:type="spellStart"/>
      <w:r>
        <w:t>Riede</w:t>
      </w:r>
      <w:proofErr w:type="spellEnd"/>
      <w:r>
        <w:t>.</w:t>
      </w:r>
    </w:p>
    <w:p w:rsidR="007A620C" w:rsidRDefault="007A620C" w:rsidP="007A620C">
      <w:pPr>
        <w:pStyle w:val="Heading3"/>
      </w:pPr>
      <w:r>
        <w:lastRenderedPageBreak/>
        <w:t>Link turn</w:t>
      </w:r>
      <w:r w:rsidR="00BF2A16">
        <w:t xml:space="preserve"> </w:t>
      </w:r>
      <w:r>
        <w:t>- plan ensures MBS power</w:t>
      </w:r>
    </w:p>
    <w:p w:rsidR="007A620C" w:rsidRPr="00016EE4" w:rsidRDefault="007A620C" w:rsidP="007A620C">
      <w:pPr>
        <w:pStyle w:val="Heading4"/>
        <w:rPr>
          <w:bCs/>
        </w:rPr>
      </w:pPr>
      <w:r w:rsidRPr="00016EE4">
        <w:rPr>
          <w:bCs/>
          <w:u w:val="single"/>
        </w:rPr>
        <w:t>Winning</w:t>
      </w:r>
      <w:r w:rsidRPr="00016EE4">
        <w:rPr>
          <w:bCs/>
        </w:rPr>
        <w:t xml:space="preserve"> the war in Yemen ensures </w:t>
      </w:r>
      <w:r w:rsidRPr="00016EE4">
        <w:rPr>
          <w:bCs/>
          <w:u w:val="single"/>
        </w:rPr>
        <w:t>MBS control</w:t>
      </w:r>
    </w:p>
    <w:p w:rsidR="007A620C" w:rsidRDefault="007A620C" w:rsidP="007A620C">
      <w:proofErr w:type="spellStart"/>
      <w:r>
        <w:rPr>
          <w:rStyle w:val="Style13ptBold"/>
        </w:rPr>
        <w:t>Cerioli</w:t>
      </w:r>
      <w:proofErr w:type="spellEnd"/>
      <w:r>
        <w:rPr>
          <w:rStyle w:val="Style13ptBold"/>
        </w:rPr>
        <w:t>, PhD in foreign policy and international relations, 2018</w:t>
      </w:r>
      <w:r>
        <w:t xml:space="preserve"> --- (</w:t>
      </w:r>
      <w:proofErr w:type="spellStart"/>
      <w:r>
        <w:t>Luíza</w:t>
      </w:r>
      <w:proofErr w:type="spellEnd"/>
      <w:r>
        <w:t xml:space="preserve"> Gimenez </w:t>
      </w:r>
      <w:proofErr w:type="spellStart"/>
      <w:r>
        <w:t>Cerioli</w:t>
      </w:r>
      <w:proofErr w:type="spellEnd"/>
      <w:r>
        <w:t xml:space="preserve">, </w:t>
      </w:r>
      <w:proofErr w:type="spellStart"/>
      <w:r>
        <w:t>Contexto</w:t>
      </w:r>
      <w:proofErr w:type="spellEnd"/>
      <w:r>
        <w:t xml:space="preserve"> </w:t>
      </w:r>
      <w:proofErr w:type="spellStart"/>
      <w:r>
        <w:t>Internacional</w:t>
      </w:r>
      <w:proofErr w:type="spellEnd"/>
      <w:r>
        <w:t xml:space="preserve">, vol. 40, no. 2, 2018, pp. 295-317, “Roles and International </w:t>
      </w:r>
      <w:proofErr w:type="spellStart"/>
      <w:r>
        <w:t>Behaviour</w:t>
      </w:r>
      <w:proofErr w:type="spellEnd"/>
      <w:r>
        <w:t xml:space="preserve">: Saudi–Iranian Rivalry in Bahrain's and Yemen's Arab Spring,” DOI: 10.1590/50102-8529.2018400200010, </w:t>
      </w:r>
      <w:proofErr w:type="spellStart"/>
      <w:r>
        <w:t>Proquest</w:t>
      </w:r>
      <w:proofErr w:type="spellEnd"/>
      <w:r>
        <w:t>, NREM)</w:t>
      </w:r>
    </w:p>
    <w:p w:rsidR="007A620C" w:rsidRDefault="007A620C" w:rsidP="007A620C">
      <w:r>
        <w:t xml:space="preserve">When it comes to US participation in the conflict, one can also trace some parallels with the Bahraini case. </w:t>
      </w:r>
      <w:r>
        <w:rPr>
          <w:rStyle w:val="StyleUnderline"/>
        </w:rPr>
        <w:t xml:space="preserve">The Saudis did not wait for Washington's nod of approval for the Yemen operation: </w:t>
      </w:r>
      <w:r>
        <w:t>The USA received notice only three days before the missiles started flying into Yemini sky (</w:t>
      </w:r>
      <w:proofErr w:type="spellStart"/>
      <w:r>
        <w:t>Pecquet</w:t>
      </w:r>
      <w:proofErr w:type="spellEnd"/>
      <w:r>
        <w:t xml:space="preserve"> 2015). Nevertheless, </w:t>
      </w:r>
      <w:r>
        <w:rPr>
          <w:rStyle w:val="StyleUnderline"/>
        </w:rPr>
        <w:t xml:space="preserve">the mission did end up receiving </w:t>
      </w:r>
      <w:r>
        <w:rPr>
          <w:rStyle w:val="Emphasis"/>
        </w:rPr>
        <w:t>US military and strategic support</w:t>
      </w:r>
      <w:r>
        <w:t>. Some analysts argue that King Salman bargained the country's approval of the Iranian Nuclear deal (JCPOA) in exchange for Washington's full support on the Yemen intervention (</w:t>
      </w:r>
      <w:proofErr w:type="spellStart"/>
      <w:r>
        <w:t>Pecquet</w:t>
      </w:r>
      <w:proofErr w:type="spellEnd"/>
      <w:r>
        <w:t xml:space="preserve"> 2015; Clausen 2015: 24). Barack Obama and Donald Trump made remarks questioning the operation and its effectiveness; however, both presidents kept public support for the conflict (Riedel 2018).</w:t>
      </w:r>
    </w:p>
    <w:p w:rsidR="007A620C" w:rsidRDefault="007A620C" w:rsidP="007A620C">
      <w:pPr>
        <w:rPr>
          <w:rStyle w:val="StyleUnderline"/>
        </w:rPr>
      </w:pPr>
      <w:r>
        <w:t xml:space="preserve">Furthermore, </w:t>
      </w:r>
      <w:r>
        <w:rPr>
          <w:rStyle w:val="Emphasis"/>
        </w:rPr>
        <w:t>winning the Yemeni war is essential to the authority and power of Mohammad bin Salman (MBS),</w:t>
      </w:r>
      <w:r>
        <w:t xml:space="preserve"> King Salman's son, and the next in line to be the king of Saudi Arabia. </w:t>
      </w:r>
      <w:r>
        <w:rPr>
          <w:rStyle w:val="StyleUnderline"/>
        </w:rPr>
        <w:t xml:space="preserve">MBS is the commander-in-chief and the </w:t>
      </w:r>
      <w:r>
        <w:rPr>
          <w:rStyle w:val="Emphasis"/>
        </w:rPr>
        <w:t>face of the war</w:t>
      </w:r>
      <w:r>
        <w:t xml:space="preserve">. </w:t>
      </w:r>
      <w:r>
        <w:rPr>
          <w:rStyle w:val="StyleUnderline"/>
        </w:rPr>
        <w:t xml:space="preserve">All eyes are on the Kingdom as it heads towards the first generational change in its dynasty, as MBS will be the first grandson of </w:t>
      </w:r>
      <w:proofErr w:type="spellStart"/>
      <w:r>
        <w:rPr>
          <w:rStyle w:val="StyleUnderline"/>
        </w:rPr>
        <w:t>Abdulaziz</w:t>
      </w:r>
      <w:proofErr w:type="spellEnd"/>
      <w:r>
        <w:rPr>
          <w:rStyle w:val="StyleUnderline"/>
        </w:rPr>
        <w:t xml:space="preserve"> to assume the throne. The ambitious young Crown Prince is determined to make significant </w:t>
      </w:r>
      <w:r>
        <w:rPr>
          <w:rStyle w:val="Emphasis"/>
        </w:rPr>
        <w:t>economic, industrial and institutional changes in Saudi Arabia, and those reforms need domestic support and regional backing</w:t>
      </w:r>
      <w:r>
        <w:t xml:space="preserve">. Thus, </w:t>
      </w:r>
      <w:r>
        <w:rPr>
          <w:rStyle w:val="StyleUnderline"/>
        </w:rPr>
        <w:t>losing the war could mean not only</w:t>
      </w:r>
      <w:r>
        <w:t xml:space="preserve"> </w:t>
      </w:r>
      <w:r>
        <w:rPr>
          <w:rStyle w:val="StyleUnderline"/>
        </w:rPr>
        <w:t xml:space="preserve">a blow to Salman's foreign policy but also a strike to </w:t>
      </w:r>
      <w:r>
        <w:rPr>
          <w:rStyle w:val="Emphasis"/>
        </w:rPr>
        <w:t>MBS's image and long-term goals</w:t>
      </w:r>
      <w:r>
        <w:rPr>
          <w:rStyle w:val="StyleUnderline"/>
        </w:rPr>
        <w:t xml:space="preserve"> (Al-Rasheed 2015).</w:t>
      </w:r>
    </w:p>
    <w:p w:rsidR="007A620C" w:rsidRPr="005358B6" w:rsidRDefault="007A620C" w:rsidP="007A620C">
      <w:r>
        <w:t xml:space="preserve">In April 2015, Operation Restoring Hope replaced Decisive Storm, but the attacks did not cease. In an interview, MBS insisted that Restoring Hope 'does not mean we will allow the militia to expand on the ground, they must </w:t>
      </w:r>
      <w:proofErr w:type="spellStart"/>
      <w:r>
        <w:t>realise</w:t>
      </w:r>
      <w:proofErr w:type="spellEnd"/>
      <w:r>
        <w:t xml:space="preserve"> that every day they do not get closer to the political solution, they lose on the ground' (The Economist 2016). </w:t>
      </w:r>
      <w:r>
        <w:rPr>
          <w:rStyle w:val="StyleUnderline"/>
        </w:rPr>
        <w:t>The Prince's goal is to restore in Yemen an allied stable regime and to consolidate his country as the regional leader.</w:t>
      </w:r>
      <w:r>
        <w:t xml:space="preserve"> To fulfil this objective, </w:t>
      </w:r>
      <w:r>
        <w:rPr>
          <w:rStyle w:val="StyleUnderline"/>
        </w:rPr>
        <w:t>Riyadh is already deploying its military and economic capacities, raising military expenditures</w:t>
      </w:r>
      <w:r>
        <w:t xml:space="preserve"> (</w:t>
      </w:r>
      <w:proofErr w:type="spellStart"/>
      <w:r>
        <w:t>Jarzabek</w:t>
      </w:r>
      <w:proofErr w:type="spellEnd"/>
      <w:r>
        <w:t xml:space="preserve"> 2016) </w:t>
      </w:r>
      <w:r>
        <w:rPr>
          <w:rStyle w:val="StyleUnderline"/>
        </w:rPr>
        <w:t>and developing substantial economic reforms</w:t>
      </w:r>
      <w:r>
        <w:t>, such as the Saudi Vision 2030. Therefore, the Yemeni Arab Spring was to Saudi Arabia a decisive moment and a wake-up call to reinforce its goals as a regional leadership and avoid the expansion of its enemy.</w:t>
      </w:r>
    </w:p>
    <w:p w:rsidR="007D2B5D" w:rsidRDefault="007D2B5D" w:rsidP="007D2B5D">
      <w:pPr>
        <w:pStyle w:val="Heading3"/>
      </w:pPr>
      <w:r>
        <w:lastRenderedPageBreak/>
        <w:t>No internal link - No risk of overthrow</w:t>
      </w:r>
    </w:p>
    <w:p w:rsidR="007D2B5D" w:rsidRDefault="007D2B5D" w:rsidP="007D2B5D">
      <w:pPr>
        <w:pStyle w:val="Heading4"/>
      </w:pPr>
      <w:r>
        <w:t>MBS can’t be removed</w:t>
      </w:r>
    </w:p>
    <w:p w:rsidR="007D2B5D" w:rsidRPr="00AE26D4" w:rsidRDefault="007D2B5D" w:rsidP="007D2B5D">
      <w:pPr>
        <w:rPr>
          <w:rStyle w:val="Style13ptBold"/>
        </w:rPr>
      </w:pPr>
      <w:r>
        <w:rPr>
          <w:rStyle w:val="Style13ptBold"/>
        </w:rPr>
        <w:t>Shihabi</w:t>
      </w:r>
      <w:r w:rsidRPr="00AE26D4">
        <w:rPr>
          <w:rStyle w:val="Style13ptBold"/>
        </w:rPr>
        <w:t xml:space="preserve">, </w:t>
      </w:r>
      <w:r>
        <w:rPr>
          <w:rStyle w:val="Style13ptBold"/>
        </w:rPr>
        <w:t xml:space="preserve">The </w:t>
      </w:r>
      <w:r w:rsidRPr="00114BFB">
        <w:rPr>
          <w:rStyle w:val="Style13ptBold"/>
        </w:rPr>
        <w:t>Arabia Foundation</w:t>
      </w:r>
      <w:r>
        <w:rPr>
          <w:rStyle w:val="Style13ptBold"/>
        </w:rPr>
        <w:t xml:space="preserve"> Founder</w:t>
      </w:r>
      <w:r w:rsidRPr="00AE26D4">
        <w:rPr>
          <w:rStyle w:val="Style13ptBold"/>
        </w:rPr>
        <w:t xml:space="preserve">, </w:t>
      </w:r>
      <w:r>
        <w:rPr>
          <w:rStyle w:val="Style13ptBold"/>
        </w:rPr>
        <w:t>2018</w:t>
      </w:r>
    </w:p>
    <w:p w:rsidR="007D2B5D" w:rsidRPr="00AE26D4" w:rsidRDefault="007D2B5D" w:rsidP="007D2B5D">
      <w:pPr>
        <w:rPr>
          <w:color w:val="000000"/>
        </w:rPr>
      </w:pPr>
      <w:r>
        <w:rPr>
          <w:color w:val="000000"/>
        </w:rPr>
        <w:t>[Ali</w:t>
      </w:r>
      <w:r w:rsidRPr="00AE26D4">
        <w:rPr>
          <w:color w:val="000000"/>
        </w:rPr>
        <w:t xml:space="preserve">, </w:t>
      </w:r>
      <w:r w:rsidRPr="00C77597">
        <w:t>10-24-2018</w:t>
      </w:r>
      <w:r w:rsidRPr="00AE26D4">
        <w:rPr>
          <w:color w:val="000000"/>
        </w:rPr>
        <w:t xml:space="preserve">, </w:t>
      </w:r>
      <w:r>
        <w:rPr>
          <w:color w:val="000000"/>
        </w:rPr>
        <w:t>Foreign Policy</w:t>
      </w:r>
      <w:r w:rsidRPr="00AE26D4">
        <w:rPr>
          <w:color w:val="000000"/>
        </w:rPr>
        <w:t>, “</w:t>
      </w:r>
      <w:r w:rsidRPr="00C77597">
        <w:t>Mohammed bin Salman Is Here to Stay</w:t>
      </w:r>
      <w:r w:rsidRPr="00AE26D4">
        <w:rPr>
          <w:color w:val="000000"/>
        </w:rPr>
        <w:t>,”</w:t>
      </w:r>
      <w:r w:rsidRPr="00203F7C">
        <w:t xml:space="preserve"> </w:t>
      </w:r>
      <w:r w:rsidRPr="00C77597">
        <w:t xml:space="preserve">, </w:t>
      </w:r>
      <w:hyperlink r:id="rId40" w:history="1">
        <w:r w:rsidRPr="00C77597">
          <w:rPr>
            <w:rStyle w:val="Hyperlink"/>
          </w:rPr>
          <w:t>https://foreignpolicy.com/2019/03/11/mohammed-bin-salman-is-here-to-stay/</w:t>
        </w:r>
      </w:hyperlink>
      <w:r>
        <w:t xml:space="preserve"> </w:t>
      </w:r>
      <w:r w:rsidRPr="00AE26D4">
        <w:rPr>
          <w:color w:val="000000"/>
        </w:rPr>
        <w:t xml:space="preserve">, </w:t>
      </w:r>
      <w:r>
        <w:rPr>
          <w:color w:val="000000"/>
        </w:rPr>
        <w:t>accessed 6-26-19</w:t>
      </w:r>
      <w:r w:rsidRPr="00AE26D4">
        <w:rPr>
          <w:color w:val="000000"/>
        </w:rPr>
        <w:t xml:space="preserve">, </w:t>
      </w:r>
      <w:r>
        <w:rPr>
          <w:color w:val="000000"/>
        </w:rPr>
        <w:t>AS]</w:t>
      </w:r>
    </w:p>
    <w:p w:rsidR="007D2B5D" w:rsidRDefault="007D2B5D" w:rsidP="007D2B5D">
      <w:r w:rsidRPr="00203F7C">
        <w:rPr>
          <w:u w:val="single"/>
        </w:rPr>
        <w:t xml:space="preserve">First, King Salman took a huge step in appointing Mohammed bin Salman as crown prince in 2017. </w:t>
      </w:r>
      <w:r w:rsidRPr="00114BFB">
        <w:t>He promoted his son not just over many other candidates in the second and third generation of the Saud family but also over three of his older brothers, all of whom have impressive résumés. The king, an astute practitioner of royal politics since the early 1950s, would not have come to this decision lightly</w:t>
      </w:r>
      <w:r w:rsidRPr="00203F7C">
        <w:rPr>
          <w:u w:val="single"/>
        </w:rPr>
        <w:t xml:space="preserve">. All previous successions had followed a clear pattern of age and seniority among the sons of the founder. Having taken the momentous step of overturning that order, it would be inconceivable for the king to change his mind. </w:t>
      </w:r>
      <w:r>
        <w:t>Doing so would reopen the Pandora’s box of intergenerational succession, which would destabilize the entire monarchy.</w:t>
      </w:r>
    </w:p>
    <w:p w:rsidR="007D2B5D" w:rsidRPr="005358B6" w:rsidRDefault="007D2B5D" w:rsidP="007D2B5D">
      <w:pPr>
        <w:rPr>
          <w:u w:val="single"/>
        </w:rPr>
      </w:pPr>
      <w:r w:rsidRPr="00203F7C">
        <w:rPr>
          <w:u w:val="single"/>
        </w:rPr>
        <w:t>Second, Mohammed bin Salman has proved a quick study of power politics himself.</w:t>
      </w:r>
      <w:r>
        <w:t xml:space="preserve"> </w:t>
      </w:r>
      <w:r w:rsidRPr="00203F7C">
        <w:rPr>
          <w:u w:val="single"/>
        </w:rPr>
        <w:t>Since his appointment as crown prince, he has moved swiftly to consolidate power by bringing the most important internal security organs, including the domestic intelligence service and elite special forces, under his direct control.</w:t>
      </w:r>
      <w:r>
        <w:t xml:space="preserve"> In </w:t>
      </w:r>
      <w:r w:rsidRPr="00203F7C">
        <w:t>the past, these bodies had been parceled out among several royal figures</w:t>
      </w:r>
      <w:r w:rsidRPr="00203F7C">
        <w:rPr>
          <w:u w:val="single"/>
        </w:rPr>
        <w:t xml:space="preserve">. Mohammed bin Salman also installed a loyalist as the head of the national guard and recently appointed his brother as vice minister of defense, which gives him effective control of all the kingdom’s security institutions. </w:t>
      </w:r>
      <w:r w:rsidRPr="00203F7C">
        <w:t>Meanwhile, he has replaced many key royal governors with close allies</w:t>
      </w:r>
      <w:r w:rsidRPr="00203F7C">
        <w:rPr>
          <w:u w:val="single"/>
        </w:rPr>
        <w:t xml:space="preserve">. His control over so much of the Saudi state means that </w:t>
      </w:r>
      <w:r w:rsidRPr="00203F7C">
        <w:rPr>
          <w:rStyle w:val="Emphasis"/>
        </w:rPr>
        <w:t>it would be virtually impossible for any faction within the royal family to organize against him, even if the United States did threaten to cut ties</w:t>
      </w:r>
      <w:r w:rsidRPr="00203F7C">
        <w:rPr>
          <w:u w:val="single"/>
        </w:rPr>
        <w:t>. Moreover, during times of crisis, the royal family has consistently rallied to—not against—the throne.</w:t>
      </w:r>
    </w:p>
    <w:p w:rsidR="007D2B5D" w:rsidRDefault="007D2B5D" w:rsidP="007D2B5D">
      <w:pPr>
        <w:pStyle w:val="Heading4"/>
      </w:pPr>
      <w:r>
        <w:t>MBS will either fire or kill any political challenger – no risk of him being overthrown</w:t>
      </w:r>
    </w:p>
    <w:p w:rsidR="007D2B5D" w:rsidRPr="00F374C2" w:rsidRDefault="007D2B5D" w:rsidP="007D2B5D">
      <w:pPr>
        <w:rPr>
          <w:rStyle w:val="Style13ptBold"/>
          <w:b w:val="0"/>
          <w:sz w:val="18"/>
          <w:szCs w:val="18"/>
        </w:rPr>
      </w:pPr>
      <w:proofErr w:type="spellStart"/>
      <w:r>
        <w:rPr>
          <w:rStyle w:val="Style13ptBold"/>
        </w:rPr>
        <w:t>Bohl</w:t>
      </w:r>
      <w:proofErr w:type="spellEnd"/>
      <w:r>
        <w:rPr>
          <w:rStyle w:val="Style13ptBold"/>
        </w:rPr>
        <w:t xml:space="preserve">, Stratfor Middle East &amp; North Africa Analyst, 18 </w:t>
      </w:r>
      <w:r>
        <w:rPr>
          <w:rStyle w:val="Style13ptBold"/>
          <w:b w:val="0"/>
          <w:sz w:val="18"/>
          <w:szCs w:val="18"/>
        </w:rPr>
        <w:t xml:space="preserve">(Ryan, 11/05/2018, Stratfor, “Will Khashoggi’s Killing Force Mohammed bin Salman to Cede Some Power?”, </w:t>
      </w:r>
      <w:hyperlink r:id="rId41" w:history="1">
        <w:r w:rsidRPr="00F87D13">
          <w:rPr>
            <w:rStyle w:val="Hyperlink"/>
            <w:sz w:val="18"/>
            <w:szCs w:val="18"/>
          </w:rPr>
          <w:t>https://worldview.stratfor.com/article/will-khashoggis-killing-force-mohammed-bin-salman-cede-some-control</w:t>
        </w:r>
      </w:hyperlink>
      <w:r>
        <w:rPr>
          <w:rStyle w:val="Style13ptBold"/>
          <w:b w:val="0"/>
          <w:sz w:val="18"/>
          <w:szCs w:val="18"/>
        </w:rPr>
        <w:t>, Accessed on June 27, 2019, SS)</w:t>
      </w:r>
    </w:p>
    <w:p w:rsidR="007D2B5D" w:rsidRDefault="007D2B5D" w:rsidP="007D2B5D">
      <w:r w:rsidRPr="00F374C2">
        <w:rPr>
          <w:u w:val="single"/>
        </w:rPr>
        <w:t>The crown prince has removed nearly every major rival from formal employment in the Saudi government, including former Crown Prince Mohammed bin Nayef, who lost his position as interior minister — one of the most powerful positions in the kingdom</w:t>
      </w:r>
      <w:r>
        <w:t xml:space="preserve"> </w:t>
      </w:r>
      <w:r w:rsidRPr="00F374C2">
        <w:t xml:space="preserve">— to one of his nephews, Prince </w:t>
      </w:r>
      <w:proofErr w:type="spellStart"/>
      <w:r w:rsidRPr="00F374C2">
        <w:t>Abdulaziz</w:t>
      </w:r>
      <w:proofErr w:type="spellEnd"/>
      <w:r w:rsidRPr="00F374C2">
        <w:t xml:space="preserve"> bin Saud bin Nayef. Prince </w:t>
      </w:r>
      <w:proofErr w:type="spellStart"/>
      <w:r w:rsidRPr="00F374C2">
        <w:t>Abdulaziz</w:t>
      </w:r>
      <w:proofErr w:type="spellEnd"/>
      <w:r w:rsidRPr="00F374C2">
        <w:t xml:space="preserve"> is a not a son or grandson of King </w:t>
      </w:r>
      <w:proofErr w:type="spellStart"/>
      <w:r w:rsidRPr="00F374C2">
        <w:t>Abdulaziz</w:t>
      </w:r>
      <w:proofErr w:type="spellEnd"/>
      <w:r w:rsidRPr="00F374C2">
        <w:t xml:space="preserve"> but rather a great-grandson, which makes it impossible for him to challenge Mohammed bin Salman's position as crown prince (what's more, he is believed to be an ally of the current heir apparent).</w:t>
      </w:r>
      <w:r>
        <w:t xml:space="preserve"> </w:t>
      </w:r>
      <w:r w:rsidRPr="00F374C2">
        <w:rPr>
          <w:u w:val="single"/>
        </w:rPr>
        <w:t xml:space="preserve">Elsewhere, the crown prince sacked Prince </w:t>
      </w:r>
      <w:proofErr w:type="spellStart"/>
      <w:r w:rsidRPr="00F374C2">
        <w:rPr>
          <w:u w:val="single"/>
        </w:rPr>
        <w:t>Mutaib</w:t>
      </w:r>
      <w:proofErr w:type="spellEnd"/>
      <w:r w:rsidRPr="00F374C2">
        <w:rPr>
          <w:u w:val="single"/>
        </w:rPr>
        <w:t xml:space="preserve"> bin Abdullah, who headed the National Guard, replacing him with a prince who is from a cadet branch of the House of Saud that is not part of the ruling faction of King </w:t>
      </w:r>
      <w:proofErr w:type="spellStart"/>
      <w:r w:rsidRPr="00F374C2">
        <w:rPr>
          <w:u w:val="single"/>
        </w:rPr>
        <w:t>Abdulaziz's</w:t>
      </w:r>
      <w:proofErr w:type="spellEnd"/>
      <w:r w:rsidRPr="00F374C2">
        <w:rPr>
          <w:u w:val="single"/>
        </w:rPr>
        <w:t xml:space="preserve"> descendants; </w:t>
      </w:r>
      <w:proofErr w:type="spellStart"/>
      <w:r w:rsidRPr="00F374C2">
        <w:rPr>
          <w:u w:val="single"/>
        </w:rPr>
        <w:t>Mutaib's</w:t>
      </w:r>
      <w:proofErr w:type="spellEnd"/>
      <w:r w:rsidRPr="00F374C2">
        <w:rPr>
          <w:u w:val="single"/>
        </w:rPr>
        <w:t xml:space="preserve"> replacement, accordingly, cannot challenge Mohammed bin Salman.</w:t>
      </w:r>
    </w:p>
    <w:p w:rsidR="007D2B5D" w:rsidRDefault="007D2B5D" w:rsidP="007D2B5D">
      <w:r w:rsidRPr="00F374C2">
        <w:rPr>
          <w:u w:val="single"/>
        </w:rPr>
        <w:t xml:space="preserve">Today, the crown prince sits atop almost every key decision-making body </w:t>
      </w:r>
      <w:r>
        <w:t xml:space="preserve">involved in security, intelligence, the economy and, to a certain extent, social affairs. In many cases, </w:t>
      </w:r>
      <w:r w:rsidRPr="00F374C2">
        <w:rPr>
          <w:u w:val="single"/>
        </w:rPr>
        <w:t>he has also surrounded himself with nonroyals who are loyal to him</w:t>
      </w:r>
      <w:r>
        <w:t xml:space="preserve">, instead of princes. For example, </w:t>
      </w:r>
      <w:r w:rsidRPr="00F374C2">
        <w:rPr>
          <w:u w:val="single"/>
        </w:rPr>
        <w:t xml:space="preserve">Mohammed bin Salman presides over the Council of Political and Security Affairs, which oversees </w:t>
      </w:r>
      <w:proofErr w:type="gramStart"/>
      <w:r w:rsidRPr="00F374C2">
        <w:rPr>
          <w:u w:val="single"/>
        </w:rPr>
        <w:t>all of</w:t>
      </w:r>
      <w:proofErr w:type="gramEnd"/>
      <w:r w:rsidRPr="00F374C2">
        <w:rPr>
          <w:u w:val="single"/>
        </w:rPr>
        <w:t xml:space="preserve"> the kingdom's political </w:t>
      </w:r>
      <w:r w:rsidRPr="00F374C2">
        <w:rPr>
          <w:u w:val="single"/>
        </w:rPr>
        <w:lastRenderedPageBreak/>
        <w:t xml:space="preserve">and security policies, but only two other princes sit on the panel: the non-threatening replacements to Mohammed bin Nayef and </w:t>
      </w:r>
      <w:proofErr w:type="spellStart"/>
      <w:r w:rsidRPr="00F374C2">
        <w:rPr>
          <w:u w:val="single"/>
        </w:rPr>
        <w:t>Mutaib</w:t>
      </w:r>
      <w:proofErr w:type="spellEnd"/>
      <w:r w:rsidRPr="00F374C2">
        <w:rPr>
          <w:u w:val="single"/>
        </w:rPr>
        <w:t xml:space="preserve"> bin Abdullah.</w:t>
      </w:r>
      <w:r>
        <w:t xml:space="preserve"> The makeup is quite different from the panel's forerunner, the National Security Council, which included eight senior members of the royal family when King Salman abolished it in 2015. On the intelligence front, the crown prince was even put in charge of reforming the intelligence apparatus in response to Khashoggi's killing.</w:t>
      </w:r>
    </w:p>
    <w:p w:rsidR="007D2B5D" w:rsidRDefault="007D2B5D" w:rsidP="007D2B5D">
      <w:r w:rsidRPr="00F374C2">
        <w:rPr>
          <w:u w:val="single"/>
        </w:rPr>
        <w:t>Speculation that the Saudi royal family could alter the current plan of succession appears unfounded given Mohammed bin Salman's entrenchment.</w:t>
      </w:r>
      <w:r>
        <w:t xml:space="preserve"> Questions remain, however, about whether a system under the sway of the crown prince could ultimately lead to a better distribution of power and wealth in the House of Saud beyond the heir </w:t>
      </w:r>
      <w:proofErr w:type="spellStart"/>
      <w:r>
        <w:t>apparent's</w:t>
      </w:r>
      <w:proofErr w:type="spellEnd"/>
      <w:r>
        <w:t xml:space="preserve"> close supporters, emulating the balance that existed before Salman became king. Such a distribution of power might not necessarily encompass all the lineages of the founder's sons but could emerge around narrower lines of patronage to include Mohammed bin Salman's full cousins or handpicked allies from different lineages.</w:t>
      </w:r>
    </w:p>
    <w:p w:rsidR="00E8053C" w:rsidRDefault="00E8053C" w:rsidP="00E8053C">
      <w:pPr>
        <w:pStyle w:val="Heading3"/>
      </w:pPr>
      <w:r>
        <w:lastRenderedPageBreak/>
        <w:t>No internal link - MBS will just shift the blame</w:t>
      </w:r>
    </w:p>
    <w:p w:rsidR="00E8053C" w:rsidRPr="00BC1CB0" w:rsidRDefault="00E8053C" w:rsidP="00E8053C">
      <w:pPr>
        <w:pStyle w:val="Heading4"/>
        <w:rPr>
          <w:u w:val="single"/>
        </w:rPr>
      </w:pPr>
      <w:r w:rsidRPr="00EE0D83">
        <w:rPr>
          <w:u w:val="single"/>
        </w:rPr>
        <w:t>Khashoggi</w:t>
      </w:r>
      <w:r>
        <w:t xml:space="preserve"> caused </w:t>
      </w:r>
      <w:proofErr w:type="spellStart"/>
      <w:r>
        <w:t>MbS’s</w:t>
      </w:r>
      <w:proofErr w:type="spellEnd"/>
      <w:r>
        <w:t xml:space="preserve"> advisors to be </w:t>
      </w:r>
      <w:r w:rsidRPr="00EE0D83">
        <w:rPr>
          <w:u w:val="single"/>
        </w:rPr>
        <w:t>fired</w:t>
      </w:r>
    </w:p>
    <w:p w:rsidR="00E8053C" w:rsidRPr="00EE0D83" w:rsidRDefault="00E8053C" w:rsidP="00E8053C">
      <w:proofErr w:type="spellStart"/>
      <w:r w:rsidRPr="00EE0D83">
        <w:rPr>
          <w:rStyle w:val="Style13ptBold"/>
        </w:rPr>
        <w:t>Lafiatte</w:t>
      </w:r>
      <w:proofErr w:type="spellEnd"/>
      <w:r w:rsidRPr="00EE0D83">
        <w:rPr>
          <w:rStyle w:val="Style13ptBold"/>
        </w:rPr>
        <w:t>, France 24 reporter, 2018</w:t>
      </w:r>
      <w:r>
        <w:t xml:space="preserve"> --- (</w:t>
      </w:r>
      <w:proofErr w:type="spellStart"/>
      <w:r>
        <w:t>Priscille</w:t>
      </w:r>
      <w:proofErr w:type="spellEnd"/>
      <w:r>
        <w:t xml:space="preserve"> </w:t>
      </w:r>
      <w:proofErr w:type="spellStart"/>
      <w:r>
        <w:t>Lafiatte</w:t>
      </w:r>
      <w:proofErr w:type="spellEnd"/>
      <w:r>
        <w:t xml:space="preserve">, </w:t>
      </w:r>
      <w:r w:rsidRPr="00EE0D83">
        <w:rPr>
          <w:i/>
          <w:iCs/>
        </w:rPr>
        <w:t>France 24</w:t>
      </w:r>
      <w:r>
        <w:t xml:space="preserve">, 10-22-2018, “In the long aftermath of the Khashoggi case, MBS finally tries damage control,” </w:t>
      </w:r>
      <w:hyperlink r:id="rId42" w:history="1">
        <w:r w:rsidRPr="00DB3AC5">
          <w:rPr>
            <w:rStyle w:val="Hyperlink"/>
          </w:rPr>
          <w:t>https://www.france24.com/en/20181021-khashoggi-journalist-killed-saudi-arabia-crown-prince-mbs-finally-damage-control</w:t>
        </w:r>
      </w:hyperlink>
      <w:r>
        <w:t>, DOA: 6-30-2019, NREM)</w:t>
      </w:r>
    </w:p>
    <w:p w:rsidR="00E8053C" w:rsidRDefault="00E8053C" w:rsidP="00E8053C">
      <w:r>
        <w:t xml:space="preserve">Saudi Crown Prince Mohammed bin Salman (or </w:t>
      </w:r>
      <w:r w:rsidRPr="00EE0D83">
        <w:rPr>
          <w:rStyle w:val="StyleUnderline"/>
        </w:rPr>
        <w:t>MBS</w:t>
      </w:r>
      <w:r>
        <w:t xml:space="preserve">, as he is known) </w:t>
      </w:r>
      <w:r w:rsidRPr="00EE0D83">
        <w:rPr>
          <w:rStyle w:val="StyleUnderline"/>
        </w:rPr>
        <w:t xml:space="preserve">is struggling to salvage his reputation in the aftermath of the Khashoggi affair, with Riyadh seeking to </w:t>
      </w:r>
      <w:r w:rsidRPr="00EE0D83">
        <w:rPr>
          <w:rStyle w:val="Emphasis"/>
        </w:rPr>
        <w:t>shift blame</w:t>
      </w:r>
      <w:r>
        <w:t xml:space="preserve"> </w:t>
      </w:r>
      <w:r w:rsidRPr="00EE0D83">
        <w:rPr>
          <w:rStyle w:val="StyleUnderline"/>
        </w:rPr>
        <w:t>onto</w:t>
      </w:r>
      <w:r>
        <w:t xml:space="preserve"> more </w:t>
      </w:r>
      <w:r w:rsidRPr="00EE0D83">
        <w:rPr>
          <w:rStyle w:val="Emphasis"/>
        </w:rPr>
        <w:t>junior figures in the government</w:t>
      </w:r>
      <w:r>
        <w:t>.</w:t>
      </w:r>
    </w:p>
    <w:p w:rsidR="00E8053C" w:rsidRDefault="00E8053C" w:rsidP="00E8053C">
      <w:r>
        <w:t>On Friday, Riyadh admitted what many had long ago inferred: that Saudi journalist and commentator Jamal Khashoggi is indeed “dead”. However, they explained his demise by saying that he was killed in a “fight” – without giving any reason as to why there was no sign of his body after a visit to the Saudi consulate in Istanbul.</w:t>
      </w:r>
    </w:p>
    <w:p w:rsidR="00E8053C" w:rsidRDefault="00E8053C" w:rsidP="00E8053C">
      <w:r>
        <w:t xml:space="preserve">Nevertheless, a little-noted but perhaps more significant Saudi government announcement was that </w:t>
      </w:r>
      <w:r w:rsidRPr="00EE0D83">
        <w:rPr>
          <w:rStyle w:val="StyleUnderline"/>
        </w:rPr>
        <w:t>several close advisers to MBS</w:t>
      </w:r>
      <w:r>
        <w:t xml:space="preserve"> – </w:t>
      </w:r>
      <w:r w:rsidRPr="00EE0D83">
        <w:rPr>
          <w:rStyle w:val="StyleUnderline"/>
        </w:rPr>
        <w:t>many of whom work in Saudi intelligence</w:t>
      </w:r>
      <w:r>
        <w:t xml:space="preserve"> – </w:t>
      </w:r>
      <w:r w:rsidRPr="00EE0D83">
        <w:rPr>
          <w:rStyle w:val="Emphasis"/>
        </w:rPr>
        <w:t>were fired</w:t>
      </w:r>
      <w:r>
        <w:t xml:space="preserve"> </w:t>
      </w:r>
      <w:r w:rsidRPr="00EE0D83">
        <w:rPr>
          <w:rStyle w:val="StyleUnderline"/>
        </w:rPr>
        <w:t xml:space="preserve">amid the </w:t>
      </w:r>
      <w:r w:rsidRPr="00EE0D83">
        <w:rPr>
          <w:rStyle w:val="Emphasis"/>
        </w:rPr>
        <w:t>fallout from Khashoggi’s killing</w:t>
      </w:r>
      <w:r>
        <w:t>.</w:t>
      </w:r>
    </w:p>
    <w:p w:rsidR="00E8053C" w:rsidRDefault="00E8053C" w:rsidP="00E8053C">
      <w:r>
        <w:t>This about-turn from Riyadh’s first official line – that Khashoggi had left the consulate alive – suggests that the Saudi government is all too aware of the initial outcry over this atrocity, and that it is seeking to respond accordingly.</w:t>
      </w:r>
    </w:p>
    <w:p w:rsidR="00E8053C" w:rsidRDefault="00E8053C" w:rsidP="00E8053C">
      <w:r>
        <w:t xml:space="preserve">“The monarchy’s case for the </w:t>
      </w:r>
      <w:proofErr w:type="spellStart"/>
      <w:r>
        <w:t>defence</w:t>
      </w:r>
      <w:proofErr w:type="spellEnd"/>
      <w:r>
        <w:t xml:space="preserve"> is a clumsy attempt to save the Crown Prince’s skin by playing down his involvement in the killing,” said Karim </w:t>
      </w:r>
      <w:proofErr w:type="spellStart"/>
      <w:r>
        <w:t>Sader</w:t>
      </w:r>
      <w:proofErr w:type="spellEnd"/>
      <w:r>
        <w:t>, a professor of political science at St. Joseph University in Beirut, in an interview with FRANCE 24.</w:t>
      </w:r>
    </w:p>
    <w:p w:rsidR="00E8053C" w:rsidRDefault="00E8053C" w:rsidP="00E8053C">
      <w:r w:rsidRPr="00EE0D83">
        <w:rPr>
          <w:rStyle w:val="StyleUnderline"/>
        </w:rPr>
        <w:t xml:space="preserve">But the </w:t>
      </w:r>
      <w:r w:rsidRPr="00EE0D83">
        <w:rPr>
          <w:rStyle w:val="Emphasis"/>
        </w:rPr>
        <w:t>likely scapegoats</w:t>
      </w:r>
      <w:r w:rsidRPr="00EE0D83">
        <w:rPr>
          <w:rStyle w:val="StyleUnderline"/>
        </w:rPr>
        <w:t xml:space="preserve"> are both </w:t>
      </w:r>
      <w:r w:rsidRPr="00EE0D83">
        <w:rPr>
          <w:rStyle w:val="Emphasis"/>
        </w:rPr>
        <w:t>relatives of MBS</w:t>
      </w:r>
      <w:r w:rsidRPr="00EE0D83">
        <w:rPr>
          <w:rStyle w:val="StyleUnderline"/>
        </w:rPr>
        <w:t xml:space="preserve"> and his </w:t>
      </w:r>
      <w:r w:rsidRPr="00EE0D83">
        <w:rPr>
          <w:rStyle w:val="Emphasis"/>
        </w:rPr>
        <w:t>subordinates in the Saudi government</w:t>
      </w:r>
      <w:r w:rsidRPr="00EE0D83">
        <w:rPr>
          <w:rStyle w:val="StyleUnderline"/>
        </w:rPr>
        <w:t>.</w:t>
      </w:r>
      <w:r>
        <w:t xml:space="preserve"> For instance, how could General Al-</w:t>
      </w:r>
      <w:proofErr w:type="spellStart"/>
      <w:r>
        <w:t>Assiri</w:t>
      </w:r>
      <w:proofErr w:type="spellEnd"/>
      <w:r>
        <w:t>, the chief of intelligence, have been able to act on his own, without orders from the Crown Prince?</w:t>
      </w:r>
    </w:p>
    <w:p w:rsidR="00E8053C" w:rsidRDefault="00E8053C" w:rsidP="00E8053C">
      <w:r>
        <w:t>'Crisis of unprecedented magnitude'</w:t>
      </w:r>
    </w:p>
    <w:p w:rsidR="00E8053C" w:rsidRDefault="00E8053C" w:rsidP="00E8053C">
      <w:r>
        <w:t xml:space="preserve">“This is a crisis of unprecedented magnitude for Saudi Arabia, the consequences of which will be felt for a long time,” David </w:t>
      </w:r>
      <w:proofErr w:type="spellStart"/>
      <w:r>
        <w:t>Rigoulet-Roze</w:t>
      </w:r>
      <w:proofErr w:type="spellEnd"/>
      <w:r>
        <w:t>, a Middle East specialist at the IFAS think-tank in Paris, told FRANCE 24. “MBS wanted to embody a transformation of Saudi Arabia, but an exclusively economic one – with no change to the absolute monarchy’s political system,” he continued.</w:t>
      </w:r>
    </w:p>
    <w:p w:rsidR="00E8053C" w:rsidRDefault="00E8053C" w:rsidP="00E8053C">
      <w:r>
        <w:t>Since Khashoggi’s disappearance on October 2, the American press – and The New York Times in particular – have not shied away from highlighting the Saudi regime’s ruthlessness, revealing how Saudi intelligence is relentlessly pursuing dissidents.</w:t>
      </w:r>
    </w:p>
    <w:p w:rsidR="00E8053C" w:rsidRDefault="00E8053C" w:rsidP="00E8053C">
      <w:r>
        <w:t>However, Ali Shihabi, a founder of the Arabia Foundation in Washington D.C., who is close to the Saudi monarchy, suggested that MBS will ride the crisis out. “To expect Mohammad bin Salman (MBS), a young leader with only a few years of experience, to have handled such a political calamity with the virtuoso performance of a seasoned, wise, experienced Western politician is unfair and malicious,” Shihabi wrote on Twitter.</w:t>
      </w:r>
    </w:p>
    <w:p w:rsidR="00E8053C" w:rsidRDefault="00E8053C" w:rsidP="00E8053C">
      <w:r>
        <w:lastRenderedPageBreak/>
        <w:t xml:space="preserve">Shihabi followed that up with a tweet stating that “MBS probably authorized a rendition, which, if so, was ill-advised”, before </w:t>
      </w:r>
      <w:proofErr w:type="spellStart"/>
      <w:r>
        <w:t>relativising</w:t>
      </w:r>
      <w:proofErr w:type="spellEnd"/>
      <w:r>
        <w:t xml:space="preserve"> it: “leaders and governments make mistakes, sometimes horrible ones (e.g., the US invasion of Iraq, which killed, maimed, and orphaned tens of thousands)”.</w:t>
      </w:r>
    </w:p>
    <w:p w:rsidR="00E8053C" w:rsidRPr="00276151" w:rsidRDefault="00E8053C" w:rsidP="00E8053C">
      <w:r>
        <w:t>He then added: “</w:t>
      </w:r>
      <w:r w:rsidRPr="00EE0D83">
        <w:rPr>
          <w:rStyle w:val="StyleUnderline"/>
        </w:rPr>
        <w:t xml:space="preserve">Many of </w:t>
      </w:r>
      <w:r w:rsidRPr="00EE0D83">
        <w:rPr>
          <w:rStyle w:val="Emphasis"/>
        </w:rPr>
        <w:t>MBS’s key advisors have been fired</w:t>
      </w:r>
      <w:r>
        <w:t xml:space="preserve">, </w:t>
      </w:r>
      <w:r w:rsidRPr="00EE0D83">
        <w:rPr>
          <w:rStyle w:val="StyleUnderline"/>
        </w:rPr>
        <w:t>and the government has learned a hard lesson</w:t>
      </w:r>
      <w:r>
        <w:t>, but if anybody thinks that the whole line of succession should be altered because of one horrible crime carried out by Saudi intelligence, they are crazy.” In other words, the bad apples are gone, so MBS can be forgiven.</w:t>
      </w:r>
    </w:p>
    <w:p w:rsidR="007A620C" w:rsidRDefault="007A620C" w:rsidP="007A620C">
      <w:pPr>
        <w:pStyle w:val="Heading3"/>
      </w:pPr>
      <w:r>
        <w:lastRenderedPageBreak/>
        <w:t>No internal link</w:t>
      </w:r>
      <w:r w:rsidR="00B308DD">
        <w:t xml:space="preserve"> – No House of Saud Collapse</w:t>
      </w:r>
    </w:p>
    <w:p w:rsidR="007A620C" w:rsidRPr="00C77597" w:rsidRDefault="007A620C" w:rsidP="007A620C">
      <w:pPr>
        <w:pStyle w:val="Heading4"/>
      </w:pPr>
      <w:r>
        <w:t xml:space="preserve">The house of </w:t>
      </w:r>
      <w:r w:rsidR="002B5973">
        <w:t>S</w:t>
      </w:r>
      <w:r>
        <w:t xml:space="preserve">aud is so strong that the downfall of the destabilizing MBS wouldn’t hurt the future of Saudi </w:t>
      </w:r>
      <w:r w:rsidR="002B5973">
        <w:t>Arabia</w:t>
      </w:r>
    </w:p>
    <w:p w:rsidR="007A620C" w:rsidRPr="00AE26D4" w:rsidRDefault="007A620C" w:rsidP="007A620C">
      <w:pPr>
        <w:rPr>
          <w:rStyle w:val="Style13ptBold"/>
        </w:rPr>
      </w:pPr>
      <w:r w:rsidRPr="00122F12">
        <w:rPr>
          <w:rStyle w:val="Style13ptBold"/>
        </w:rPr>
        <w:t>Ghosh</w:t>
      </w:r>
      <w:r w:rsidRPr="00AE26D4">
        <w:rPr>
          <w:rStyle w:val="Style13ptBold"/>
        </w:rPr>
        <w:t xml:space="preserve">, </w:t>
      </w:r>
      <w:r>
        <w:rPr>
          <w:rStyle w:val="Style13ptBold"/>
        </w:rPr>
        <w:t>Bloomberg foreign affairs columnist and former time magazine editor</w:t>
      </w:r>
      <w:r w:rsidRPr="00AE26D4">
        <w:rPr>
          <w:rStyle w:val="Style13ptBold"/>
        </w:rPr>
        <w:t xml:space="preserve">, </w:t>
      </w:r>
      <w:r>
        <w:rPr>
          <w:rStyle w:val="Style13ptBold"/>
        </w:rPr>
        <w:t>2018</w:t>
      </w:r>
    </w:p>
    <w:p w:rsidR="007A620C" w:rsidRPr="00122F12" w:rsidRDefault="007A620C" w:rsidP="007A620C">
      <w:pPr>
        <w:rPr>
          <w:color w:val="000000"/>
        </w:rPr>
      </w:pPr>
      <w:r>
        <w:rPr>
          <w:color w:val="000000"/>
        </w:rPr>
        <w:t>[</w:t>
      </w:r>
      <w:r w:rsidRPr="00C77597">
        <w:t>Bobby</w:t>
      </w:r>
      <w:r w:rsidRPr="00AE26D4">
        <w:rPr>
          <w:color w:val="000000"/>
        </w:rPr>
        <w:t xml:space="preserve">, </w:t>
      </w:r>
      <w:r w:rsidRPr="00C77597">
        <w:t>11-5-2018</w:t>
      </w:r>
      <w:r w:rsidRPr="00AE26D4">
        <w:rPr>
          <w:color w:val="000000"/>
        </w:rPr>
        <w:t xml:space="preserve">, </w:t>
      </w:r>
      <w:r>
        <w:rPr>
          <w:color w:val="000000"/>
        </w:rPr>
        <w:t>Bloomberg</w:t>
      </w:r>
      <w:r w:rsidRPr="00AE26D4">
        <w:rPr>
          <w:color w:val="000000"/>
        </w:rPr>
        <w:t>, “</w:t>
      </w:r>
      <w:r w:rsidRPr="00C77597">
        <w:t>Saudi Arabia’s Crown Prince Isn’t Indispensable</w:t>
      </w:r>
      <w:r w:rsidRPr="00AE26D4">
        <w:rPr>
          <w:color w:val="000000"/>
        </w:rPr>
        <w:t xml:space="preserve">,” </w:t>
      </w:r>
      <w:hyperlink r:id="rId43" w:history="1">
        <w:r w:rsidRPr="00C77597">
          <w:rPr>
            <w:rStyle w:val="Hyperlink"/>
          </w:rPr>
          <w:t>https://www.bloomberg.com/opinion/articles/2018-11-05/saudi-crown-prince-bin-salman-isn-t-indispensable</w:t>
        </w:r>
      </w:hyperlink>
      <w:r>
        <w:t xml:space="preserve"> </w:t>
      </w:r>
      <w:r w:rsidRPr="00AE26D4">
        <w:rPr>
          <w:color w:val="000000"/>
        </w:rPr>
        <w:t xml:space="preserve">, </w:t>
      </w:r>
      <w:r>
        <w:rPr>
          <w:color w:val="000000"/>
        </w:rPr>
        <w:t>6-25-2019</w:t>
      </w:r>
      <w:r w:rsidRPr="00AE26D4">
        <w:rPr>
          <w:color w:val="000000"/>
        </w:rPr>
        <w:t>,</w:t>
      </w:r>
      <w:r>
        <w:rPr>
          <w:color w:val="000000"/>
        </w:rPr>
        <w:t xml:space="preserve"> AS]</w:t>
      </w:r>
    </w:p>
    <w:p w:rsidR="007A620C" w:rsidRPr="00122F12" w:rsidRDefault="007A620C" w:rsidP="007A620C">
      <w:pPr>
        <w:rPr>
          <w:u w:val="single"/>
        </w:rPr>
      </w:pPr>
      <w:r w:rsidRPr="00122F12">
        <w:rPr>
          <w:u w:val="single"/>
        </w:rPr>
        <w:t>Stability is, in fact, the House of Saud’s strongest suit. The family has ruled modern Saudi Arabia since 1932, with mostly smooth transfers of power from one ruler to another. It has survived all manner of political earthquakes, from coup attempts to the challenge of political Islam</w:t>
      </w:r>
      <w:r w:rsidRPr="00C77597">
        <w:t>. It overcame the destabilizing effect of the 1979 Iranian Revolution and the attack on the Grand Mosque in Mecca the same year</w:t>
      </w:r>
      <w:r w:rsidRPr="00122F12">
        <w:rPr>
          <w:u w:val="single"/>
        </w:rPr>
        <w:t>. Its relationship with the U.S. has also endured great stresses, like the oil shocks of the 1970s and, more recently, the 9/11 attacks on New York and Washington.</w:t>
      </w:r>
    </w:p>
    <w:p w:rsidR="007A620C" w:rsidRPr="00122F12" w:rsidRDefault="007A620C" w:rsidP="007A620C">
      <w:pPr>
        <w:rPr>
          <w:u w:val="single"/>
        </w:rPr>
      </w:pPr>
      <w:r w:rsidRPr="00122F12">
        <w:rPr>
          <w:u w:val="single"/>
        </w:rPr>
        <w:t xml:space="preserve">There is, in short, no country in the Middle East where a change of ruler is less likely to create </w:t>
      </w:r>
      <w:proofErr w:type="gramStart"/>
      <w:r w:rsidRPr="00122F12">
        <w:rPr>
          <w:u w:val="single"/>
        </w:rPr>
        <w:t>instability, or</w:t>
      </w:r>
      <w:proofErr w:type="gramEnd"/>
      <w:r w:rsidRPr="00122F12">
        <w:rPr>
          <w:u w:val="single"/>
        </w:rPr>
        <w:t xml:space="preserve"> threaten the alliance with the United States.</w:t>
      </w:r>
    </w:p>
    <w:p w:rsidR="007A620C" w:rsidRPr="00C77597" w:rsidRDefault="007A620C" w:rsidP="007A620C">
      <w:r w:rsidRPr="00C77597">
        <w:t xml:space="preserve">That </w:t>
      </w:r>
      <w:proofErr w:type="spellStart"/>
      <w:r w:rsidRPr="00C77597">
        <w:t>Sisi</w:t>
      </w:r>
      <w:proofErr w:type="spellEnd"/>
      <w:r w:rsidRPr="00C77597">
        <w:t xml:space="preserve"> should make the stability argument is no surprise: It is frequently deployed by his apologists, in Cairo and Washington alike, to justify continued U.S. support for the Egyptian autocrat. </w:t>
      </w:r>
      <w:proofErr w:type="spellStart"/>
      <w:r w:rsidRPr="00C77597">
        <w:t>Sisi</w:t>
      </w:r>
      <w:proofErr w:type="spellEnd"/>
      <w:r w:rsidRPr="00C77597">
        <w:t xml:space="preserve"> might also feel he owes the Saudi royals for backing the 2013 coup that brought him to power. Under the general, Egypt has become increasingly economically dependent on Saudi Arabia, and </w:t>
      </w:r>
      <w:proofErr w:type="spellStart"/>
      <w:r w:rsidRPr="00C77597">
        <w:t>Sisi</w:t>
      </w:r>
      <w:proofErr w:type="spellEnd"/>
      <w:r w:rsidRPr="00C77597">
        <w:t xml:space="preserve"> has steadfastly backed MBS’s adventurism in the region, including the war in Yemen and the blockade of Qatar. To the chagrin of many Egyptians, </w:t>
      </w:r>
      <w:proofErr w:type="spellStart"/>
      <w:r w:rsidRPr="00C77597">
        <w:t>Sisi</w:t>
      </w:r>
      <w:proofErr w:type="spellEnd"/>
      <w:r w:rsidRPr="00C77597">
        <w:t xml:space="preserve"> has even ceded territory to the Saudis.</w:t>
      </w:r>
    </w:p>
    <w:p w:rsidR="007A620C" w:rsidRPr="00C77597" w:rsidRDefault="007A620C" w:rsidP="007A620C">
      <w:r w:rsidRPr="00C77597">
        <w:t xml:space="preserve">Netanyahu’s backing of MBS is more surprising. It is true that Israeli-Saudi relations have improved greatly since Prince Mohammed took over, mainly because both countries feel threatened by Iran’s aggressive, widening influence in the region. But for that very reason, Israel’s goals are not dependent on the crown prince: </w:t>
      </w:r>
      <w:r w:rsidRPr="00122F12">
        <w:rPr>
          <w:u w:val="single"/>
        </w:rPr>
        <w:t>The fear of Iran is institutional, not individual. It long predates MBS’s rise, and will long outlast him. It is inconceivable that any Saudi monarch would adopt a significantly different posture toward the Islamic Republic</w:t>
      </w:r>
      <w:r w:rsidRPr="00C77597">
        <w:t>.</w:t>
      </w:r>
    </w:p>
    <w:p w:rsidR="007A620C" w:rsidRPr="00C77597" w:rsidRDefault="007A620C" w:rsidP="007A620C">
      <w:r w:rsidRPr="00C77597">
        <w:t xml:space="preserve">There’s another reason Israel doesn’t need MBS: Netanyahu’s own astute cultivation of regional relationships that were once thought impossible. Last month, he broke new ground by traveling to Muscat for an audience with Oman’s Sultan Qaboos. The same week, his culture minister was in Dubai for a visit that included a tour of the grand mosque. Netanyahu also met </w:t>
      </w:r>
      <w:proofErr w:type="spellStart"/>
      <w:r w:rsidRPr="00C77597">
        <w:t>Sisi</w:t>
      </w:r>
      <w:proofErr w:type="spellEnd"/>
      <w:r w:rsidRPr="00C77597">
        <w:t xml:space="preserve"> in September when both attended the United Nations General Assembly. These relationships, forged independently of MBS, do not depend on American support for the crown prince.</w:t>
      </w:r>
    </w:p>
    <w:p w:rsidR="007A620C" w:rsidRPr="00122F12" w:rsidRDefault="007A620C" w:rsidP="007A620C">
      <w:pPr>
        <w:rPr>
          <w:u w:val="single"/>
        </w:rPr>
      </w:pPr>
      <w:r w:rsidRPr="00122F12">
        <w:rPr>
          <w:u w:val="single"/>
        </w:rPr>
        <w:t>Indeed, any rational examination of MBS’s policies might lead both Israel and the Trump administration to conclude that, far from being crucial to the containment of Iran, Prince Mohammed has undermined that effort. The war in Yemen and the blockade of Qatar, both his initiatives, have divided the Arab world, draining military and political resources, just when unity against the Iranian threat is most important. And the Khashoggi murder, as U.S. Defense Secretary Jim Mattis pointed out in Manama last month, has undermined regional stability.</w:t>
      </w:r>
    </w:p>
    <w:p w:rsidR="007A620C" w:rsidRDefault="007A620C" w:rsidP="007A620C">
      <w:pPr>
        <w:rPr>
          <w:u w:val="single"/>
        </w:rPr>
      </w:pPr>
      <w:r w:rsidRPr="00C77597">
        <w:lastRenderedPageBreak/>
        <w:t>In deciding whether to support MBS, the Trump administration should listen more to its defense secretary and less to the leaders of Israel and Egypt</w:t>
      </w:r>
      <w:r w:rsidRPr="00122F12">
        <w:rPr>
          <w:u w:val="single"/>
        </w:rPr>
        <w:t>. Neither the stability of Saudi Arabia nor the drive to contain Iran depend on the crown prince.</w:t>
      </w:r>
    </w:p>
    <w:p w:rsidR="002B5973" w:rsidRDefault="002B5973" w:rsidP="002B5973">
      <w:pPr>
        <w:pStyle w:val="Heading4"/>
      </w:pPr>
      <w:r>
        <w:t>No internal link- rumors of a potential coup are just Iranian misinformation- empirics prove</w:t>
      </w:r>
    </w:p>
    <w:p w:rsidR="002B5973" w:rsidRPr="00974884" w:rsidRDefault="002B5973" w:rsidP="002B5973">
      <w:pPr>
        <w:rPr>
          <w:rStyle w:val="Style13ptBold"/>
        </w:rPr>
      </w:pPr>
      <w:r w:rsidRPr="00974884">
        <w:rPr>
          <w:rStyle w:val="Style13ptBold"/>
        </w:rPr>
        <w:t xml:space="preserve">Prentis, National </w:t>
      </w:r>
      <w:proofErr w:type="spellStart"/>
      <w:r w:rsidRPr="00974884">
        <w:rPr>
          <w:rStyle w:val="Style13ptBold"/>
        </w:rPr>
        <w:t>london</w:t>
      </w:r>
      <w:proofErr w:type="spellEnd"/>
      <w:r w:rsidRPr="00974884">
        <w:rPr>
          <w:rStyle w:val="Style13ptBold"/>
        </w:rPr>
        <w:t xml:space="preserve"> bureau reporter and for</w:t>
      </w:r>
      <w:r>
        <w:rPr>
          <w:rStyle w:val="Style13ptBold"/>
        </w:rPr>
        <w:t xml:space="preserve">mer </w:t>
      </w:r>
      <w:proofErr w:type="spellStart"/>
      <w:r>
        <w:rPr>
          <w:rStyle w:val="Style13ptBold"/>
        </w:rPr>
        <w:t>Lybya</w:t>
      </w:r>
      <w:proofErr w:type="spellEnd"/>
      <w:r>
        <w:rPr>
          <w:rStyle w:val="Style13ptBold"/>
        </w:rPr>
        <w:t xml:space="preserve"> Herald reporter, 2018</w:t>
      </w:r>
    </w:p>
    <w:p w:rsidR="002B5973" w:rsidRPr="00974884" w:rsidRDefault="002B5973" w:rsidP="002B5973">
      <w:r>
        <w:t xml:space="preserve">[Jamie Prentis, 10-18-2018, the National "Iranian-backed pages spread fake news of a Saudi coup," </w:t>
      </w:r>
      <w:hyperlink r:id="rId44" w:history="1">
        <w:r w:rsidRPr="0086271F">
          <w:rPr>
            <w:rStyle w:val="Hyperlink"/>
          </w:rPr>
          <w:t>https://www.thenational.ae/world/mena/iranian-backed-pages-spread-fake-news-of-a-saudi-coup-1.782096</w:t>
        </w:r>
      </w:hyperlink>
      <w:r>
        <w:t>, accessed 6-30-2019, AS]</w:t>
      </w:r>
    </w:p>
    <w:p w:rsidR="002B5973" w:rsidRPr="00974884" w:rsidRDefault="002B5973" w:rsidP="002B5973">
      <w:pPr>
        <w:rPr>
          <w:u w:val="single"/>
        </w:rPr>
      </w:pPr>
      <w:r w:rsidRPr="00974884">
        <w:rPr>
          <w:u w:val="single"/>
        </w:rPr>
        <w:t xml:space="preserve">An Iran-backed twitter account, with tens of thousands of followers, spread sensational fake </w:t>
      </w:r>
      <w:proofErr w:type="spellStart"/>
      <w:r w:rsidRPr="00974884">
        <w:rPr>
          <w:u w:val="single"/>
        </w:rPr>
        <w:t>rumours</w:t>
      </w:r>
      <w:proofErr w:type="spellEnd"/>
      <w:r w:rsidRPr="00974884">
        <w:rPr>
          <w:u w:val="single"/>
        </w:rPr>
        <w:t xml:space="preserve"> that a coup against the Saudi Arabian monarch was taking place near the capital in late April.</w:t>
      </w:r>
    </w:p>
    <w:p w:rsidR="002B5973" w:rsidRPr="00974884" w:rsidRDefault="002B5973" w:rsidP="002B5973">
      <w:pPr>
        <w:rPr>
          <w:u w:val="single"/>
        </w:rPr>
      </w:pPr>
      <w:r w:rsidRPr="00974884">
        <w:rPr>
          <w:u w:val="single"/>
        </w:rPr>
        <w:t xml:space="preserve">The twitter handle </w:t>
      </w:r>
      <w:proofErr w:type="spellStart"/>
      <w:r w:rsidRPr="00974884">
        <w:rPr>
          <w:u w:val="single"/>
        </w:rPr>
        <w:t>Sahat</w:t>
      </w:r>
      <w:proofErr w:type="spellEnd"/>
      <w:r w:rsidRPr="00974884">
        <w:rPr>
          <w:u w:val="single"/>
        </w:rPr>
        <w:t xml:space="preserve"> Al-</w:t>
      </w:r>
      <w:proofErr w:type="spellStart"/>
      <w:r w:rsidRPr="00974884">
        <w:rPr>
          <w:u w:val="single"/>
        </w:rPr>
        <w:t>Balad</w:t>
      </w:r>
      <w:proofErr w:type="spellEnd"/>
      <w:r w:rsidRPr="00974884">
        <w:rPr>
          <w:u w:val="single"/>
        </w:rPr>
        <w:t>, which claimed to be based in Saudi Arabia and had nearly 30,000 followers, said multiple people were killed and injured in late April as forces loyal to the former crown prince attacked the royal palace. It even suggested that the crown prince, Mohamed bin Salman, had survived an assassination attempt.</w:t>
      </w:r>
    </w:p>
    <w:p w:rsidR="002B5973" w:rsidRDefault="002B5973" w:rsidP="002B5973">
      <w:r>
        <w:t>The same account also sparked an urgent investigation in Canada after sharing images that claimed to show Saudi civilians being targeted by Canadian-made security vehicles – allegations later proven to be false.</w:t>
      </w:r>
    </w:p>
    <w:p w:rsidR="002B5973" w:rsidRPr="00974884" w:rsidRDefault="002B5973" w:rsidP="002B5973">
      <w:pPr>
        <w:rPr>
          <w:u w:val="single"/>
        </w:rPr>
      </w:pPr>
      <w:r w:rsidRPr="00974884">
        <w:rPr>
          <w:u w:val="single"/>
        </w:rPr>
        <w:t xml:space="preserve">Another account closed by Twitter over its ties to Iran, known as </w:t>
      </w:r>
      <w:proofErr w:type="spellStart"/>
      <w:r w:rsidRPr="00974884">
        <w:rPr>
          <w:u w:val="single"/>
        </w:rPr>
        <w:t>Eqlimolsharq</w:t>
      </w:r>
      <w:proofErr w:type="spellEnd"/>
      <w:r w:rsidRPr="00974884">
        <w:rPr>
          <w:u w:val="single"/>
        </w:rPr>
        <w:t>, appears to have been registered in Saudi Arabia too based on investigations by the social media company. It still maintains a page on Facebook-owned Instagram under the same name that also has a link back to its original, now defunct, Twitter and largely publishes messages supportive of Iranian foreign policy.</w:t>
      </w:r>
    </w:p>
    <w:p w:rsidR="002B5973" w:rsidRDefault="002B5973" w:rsidP="002B5973">
      <w:r>
        <w:t>On the 21 April 2018 at 7.50pm social media was ablaze with videos capturing at least 30 seconds of gunfire outside the Riyadh palace of King Salman, sparking fears of political unrest.</w:t>
      </w:r>
    </w:p>
    <w:p w:rsidR="002B5973" w:rsidRPr="00974884" w:rsidRDefault="002B5973" w:rsidP="002B5973">
      <w:pPr>
        <w:rPr>
          <w:u w:val="single"/>
        </w:rPr>
      </w:pPr>
      <w:proofErr w:type="spellStart"/>
      <w:r w:rsidRPr="00974884">
        <w:rPr>
          <w:u w:val="single"/>
        </w:rPr>
        <w:t>Sahat</w:t>
      </w:r>
      <w:proofErr w:type="spellEnd"/>
      <w:r w:rsidRPr="00974884">
        <w:rPr>
          <w:u w:val="single"/>
        </w:rPr>
        <w:t xml:space="preserve"> Al-</w:t>
      </w:r>
      <w:proofErr w:type="spellStart"/>
      <w:r w:rsidRPr="00974884">
        <w:rPr>
          <w:u w:val="single"/>
        </w:rPr>
        <w:t>Balad</w:t>
      </w:r>
      <w:proofErr w:type="spellEnd"/>
      <w:r w:rsidRPr="00974884">
        <w:rPr>
          <w:u w:val="single"/>
        </w:rPr>
        <w:t xml:space="preserve"> tweeted that officers loyal to former crown prince Mohamed bin Nayef had tried to murder his successor and cousin </w:t>
      </w:r>
      <w:proofErr w:type="gramStart"/>
      <w:r w:rsidRPr="00974884">
        <w:rPr>
          <w:u w:val="single"/>
        </w:rPr>
        <w:t>in an effort to</w:t>
      </w:r>
      <w:proofErr w:type="gramEnd"/>
      <w:r w:rsidRPr="00974884">
        <w:rPr>
          <w:u w:val="single"/>
        </w:rPr>
        <w:t xml:space="preserve"> seize power.</w:t>
      </w:r>
    </w:p>
    <w:p w:rsidR="002B5973" w:rsidRPr="00974884" w:rsidRDefault="002B5973" w:rsidP="002B5973">
      <w:pPr>
        <w:rPr>
          <w:u w:val="single"/>
        </w:rPr>
      </w:pPr>
      <w:r w:rsidRPr="00974884">
        <w:rPr>
          <w:u w:val="single"/>
        </w:rPr>
        <w:t>Furthermore, it was said that that religious hardliners, angered by the crown prince’s attempts to change Saudi’s ultra-conservative image, were supporting the coup attempt.</w:t>
      </w:r>
    </w:p>
    <w:p w:rsidR="002B5973" w:rsidRDefault="002B5973" w:rsidP="002B5973">
      <w:r>
        <w:t>Initially Saudi officials did not release any public information, further adding to the confusion and allowing anti-Saudi accounts to stoke the tension. Saudi security forces later said they had shot down a recreational drown that strayed too close to the royal palace in Riyadh and that no one was hurt.</w:t>
      </w:r>
    </w:p>
    <w:p w:rsidR="002B5973" w:rsidRPr="00974884" w:rsidRDefault="002B5973" w:rsidP="002B5973">
      <w:pPr>
        <w:rPr>
          <w:u w:val="single"/>
        </w:rPr>
      </w:pPr>
      <w:r w:rsidRPr="00974884">
        <w:rPr>
          <w:u w:val="single"/>
        </w:rPr>
        <w:t xml:space="preserve">The </w:t>
      </w:r>
      <w:proofErr w:type="spellStart"/>
      <w:r w:rsidRPr="00974884">
        <w:rPr>
          <w:u w:val="single"/>
        </w:rPr>
        <w:t>Sahat</w:t>
      </w:r>
      <w:proofErr w:type="spellEnd"/>
      <w:r w:rsidRPr="00974884">
        <w:rPr>
          <w:u w:val="single"/>
        </w:rPr>
        <w:t xml:space="preserve"> Al-</w:t>
      </w:r>
      <w:proofErr w:type="spellStart"/>
      <w:r w:rsidRPr="00974884">
        <w:rPr>
          <w:u w:val="single"/>
        </w:rPr>
        <w:t>Balad</w:t>
      </w:r>
      <w:proofErr w:type="spellEnd"/>
      <w:r w:rsidRPr="00974884">
        <w:rPr>
          <w:u w:val="single"/>
        </w:rPr>
        <w:t xml:space="preserve"> account, quoting “high-level sources,” claimed the drone had </w:t>
      </w:r>
      <w:proofErr w:type="gramStart"/>
      <w:r w:rsidRPr="00974884">
        <w:rPr>
          <w:u w:val="single"/>
        </w:rPr>
        <w:t>actually been</w:t>
      </w:r>
      <w:proofErr w:type="gramEnd"/>
      <w:r w:rsidRPr="00974884">
        <w:rPr>
          <w:u w:val="single"/>
        </w:rPr>
        <w:t xml:space="preserve"> sent from the palace of the Grand Mufti of Saudi Arabia, </w:t>
      </w:r>
      <w:proofErr w:type="spellStart"/>
      <w:r w:rsidRPr="00974884">
        <w:rPr>
          <w:u w:val="single"/>
        </w:rPr>
        <w:t>Abdulaziz</w:t>
      </w:r>
      <w:proofErr w:type="spellEnd"/>
      <w:r w:rsidRPr="00974884">
        <w:rPr>
          <w:u w:val="single"/>
        </w:rPr>
        <w:t xml:space="preserve"> ibn Abdullah Al ash-Sheikh, to provide support for the coup plotters.</w:t>
      </w:r>
    </w:p>
    <w:p w:rsidR="002B5973" w:rsidRPr="00974884" w:rsidRDefault="002B5973" w:rsidP="002B5973">
      <w:pPr>
        <w:rPr>
          <w:u w:val="single"/>
        </w:rPr>
      </w:pPr>
      <w:r w:rsidRPr="00974884">
        <w:rPr>
          <w:u w:val="single"/>
        </w:rPr>
        <w:t xml:space="preserve">The claims were likely an attempt to drive a wedge between Mohamed bin Salman and the religious establishment in the context of the crown prince’s Vision 2030 reform </w:t>
      </w:r>
      <w:proofErr w:type="spellStart"/>
      <w:r w:rsidRPr="00974884">
        <w:rPr>
          <w:u w:val="single"/>
        </w:rPr>
        <w:t>programme</w:t>
      </w:r>
      <w:proofErr w:type="spellEnd"/>
      <w:r w:rsidRPr="00974884">
        <w:rPr>
          <w:u w:val="single"/>
        </w:rPr>
        <w:t>. The Grand Mufti has previously denounced Iran’s leaders of being Zoroastrians, the ancient pre-Islamic Iranian religion.</w:t>
      </w:r>
    </w:p>
    <w:p w:rsidR="002B5973" w:rsidRPr="00974884" w:rsidRDefault="002B5973" w:rsidP="002B5973">
      <w:pPr>
        <w:rPr>
          <w:u w:val="single"/>
        </w:rPr>
      </w:pPr>
      <w:r w:rsidRPr="00974884">
        <w:rPr>
          <w:u w:val="single"/>
        </w:rPr>
        <w:lastRenderedPageBreak/>
        <w:t>The incident was later seized upon by pro-Iran outlets such as government-owned Press TV, which falsely reported that Mohamed bin Salman had been shot in the late April attack.</w:t>
      </w:r>
    </w:p>
    <w:p w:rsidR="002B5973" w:rsidRPr="00BC6ABA" w:rsidRDefault="002B5973" w:rsidP="002B5973">
      <w:pPr>
        <w:rPr>
          <w:u w:val="single"/>
        </w:rPr>
      </w:pPr>
      <w:r w:rsidRPr="00974884">
        <w:rPr>
          <w:u w:val="single"/>
        </w:rPr>
        <w:t xml:space="preserve">The same account was picked up by officials in Canada after it published footage purporting to show a Canadian-made vehicle being used in a crackdown in the city of </w:t>
      </w:r>
      <w:proofErr w:type="spellStart"/>
      <w:r w:rsidRPr="00974884">
        <w:rPr>
          <w:u w:val="single"/>
        </w:rPr>
        <w:t>Awamiyah</w:t>
      </w:r>
      <w:proofErr w:type="spellEnd"/>
      <w:r w:rsidRPr="00974884">
        <w:rPr>
          <w:u w:val="single"/>
        </w:rPr>
        <w:t xml:space="preserve"> in August 2017.</w:t>
      </w:r>
    </w:p>
    <w:p w:rsidR="002B5973" w:rsidRDefault="002B5973" w:rsidP="002B5973">
      <w:pPr>
        <w:pStyle w:val="Heading4"/>
      </w:pPr>
      <w:r>
        <w:t>Outgoing media is too restricted for the US to know what’s going on</w:t>
      </w:r>
    </w:p>
    <w:p w:rsidR="002B5973" w:rsidRPr="00E3642D" w:rsidRDefault="002B5973" w:rsidP="002B5973">
      <w:pPr>
        <w:rPr>
          <w:rStyle w:val="Style13ptBold"/>
          <w:b w:val="0"/>
          <w:sz w:val="18"/>
          <w:szCs w:val="18"/>
        </w:rPr>
      </w:pPr>
      <w:proofErr w:type="spellStart"/>
      <w:r>
        <w:rPr>
          <w:rStyle w:val="Style13ptBold"/>
        </w:rPr>
        <w:t>FreedomontheNet</w:t>
      </w:r>
      <w:proofErr w:type="spellEnd"/>
      <w:r>
        <w:rPr>
          <w:rStyle w:val="Style13ptBold"/>
        </w:rPr>
        <w:t xml:space="preserve"> 18 </w:t>
      </w:r>
      <w:r>
        <w:rPr>
          <w:rStyle w:val="Style13ptBold"/>
          <w:b w:val="0"/>
          <w:sz w:val="18"/>
          <w:szCs w:val="18"/>
        </w:rPr>
        <w:t xml:space="preserve">(May 2018, FreedomontheNet.com, “Saudi Arabia”, </w:t>
      </w:r>
      <w:hyperlink r:id="rId45" w:history="1">
        <w:r w:rsidRPr="00F87D13">
          <w:rPr>
            <w:rStyle w:val="Hyperlink"/>
            <w:sz w:val="18"/>
            <w:szCs w:val="18"/>
          </w:rPr>
          <w:t>https://freedomhouse.org/report/freedom-net/2018/saudi-arabia</w:t>
        </w:r>
      </w:hyperlink>
      <w:r>
        <w:rPr>
          <w:rStyle w:val="Style13ptBold"/>
          <w:b w:val="0"/>
          <w:sz w:val="18"/>
          <w:szCs w:val="18"/>
        </w:rPr>
        <w:t>, Accessed on 06/27/2019, SS)</w:t>
      </w:r>
    </w:p>
    <w:p w:rsidR="002B5973" w:rsidRDefault="002B5973" w:rsidP="002B5973">
      <w:pPr>
        <w:rPr>
          <w:u w:val="single"/>
        </w:rPr>
      </w:pPr>
      <w:r w:rsidRPr="00E3642D">
        <w:t xml:space="preserve">Social media users are increasingly cautious about what they post, share, or “like” online, particularly after the passage of a new antiterrorism law in 2014. This law was replaced in November 2017 with similarly broad legislation. </w:t>
      </w:r>
      <w:r w:rsidRPr="00E3642D">
        <w:rPr>
          <w:u w:val="single"/>
        </w:rPr>
        <w:t>Users who express support for liberal ideals, minority rights, or political reform, in addition to those who expose human rights violations, are closely monitored and often targeted by the government. Questioning religious doctrine is strictly taboo, particularly content related to the prophet Mohammed. Saudi women are often pressured to refrain from posting photos of their faces online</w:t>
      </w:r>
      <w:r w:rsidRPr="00E3642D">
        <w:t xml:space="preserve">. This social pressure has led many users to join social networks that offer more privacy, such as Snapchat and Path. Influential Twitter users are increasingly fearful of expressing support for outspoken activists who have recently received jail sentences. </w:t>
      </w:r>
      <w:r w:rsidRPr="00E3642D">
        <w:rPr>
          <w:u w:val="single"/>
        </w:rPr>
        <w:t>Government consultants have stopped contributing to foreign newspaper articles due to pressure from other government agency representatives. According to one prominent Saudi journalist, the “margin for free expression has shrunk significantly” during the reporting period in both print and online media channels. He noted that there is less tolerance for criticism of government performance than before, specifically regarding critiques, no matter how minor, of the crown prince’s Vision 2030 reform agenda.52</w:t>
      </w:r>
    </w:p>
    <w:p w:rsidR="002B5973" w:rsidRDefault="002B5973" w:rsidP="002B5973">
      <w:pPr>
        <w:pStyle w:val="Heading4"/>
      </w:pPr>
      <w:r w:rsidRPr="00C77597">
        <w:t xml:space="preserve">Rumors of internal conflict are false- they’re created by MBS and his allies to </w:t>
      </w:r>
      <w:r>
        <w:t>shield him from criticism and cement his power</w:t>
      </w:r>
    </w:p>
    <w:p w:rsidR="002B5973" w:rsidRPr="00AE26D4" w:rsidRDefault="002B5973" w:rsidP="002B5973">
      <w:pPr>
        <w:rPr>
          <w:rStyle w:val="Style13ptBold"/>
        </w:rPr>
      </w:pPr>
      <w:r w:rsidRPr="000B36B4">
        <w:rPr>
          <w:rStyle w:val="Style13ptBold"/>
        </w:rPr>
        <w:t>Al-Rasheed</w:t>
      </w:r>
      <w:r w:rsidRPr="00AE26D4">
        <w:rPr>
          <w:rStyle w:val="Style13ptBold"/>
        </w:rPr>
        <w:t xml:space="preserve">, </w:t>
      </w:r>
      <w:r>
        <w:rPr>
          <w:rStyle w:val="Style13ptBold"/>
        </w:rPr>
        <w:t>University of London</w:t>
      </w:r>
      <w:r w:rsidRPr="000B36B4">
        <w:rPr>
          <w:rStyle w:val="Style13ptBold"/>
        </w:rPr>
        <w:t xml:space="preserve"> social anthropology</w:t>
      </w:r>
      <w:r>
        <w:rPr>
          <w:rStyle w:val="Style13ptBold"/>
        </w:rPr>
        <w:t xml:space="preserve"> professor and former </w:t>
      </w:r>
      <w:r w:rsidRPr="000B36B4">
        <w:rPr>
          <w:rStyle w:val="Style13ptBold"/>
        </w:rPr>
        <w:t>Research Fellow at the Open Society Foundation</w:t>
      </w:r>
      <w:r w:rsidRPr="00AE26D4">
        <w:rPr>
          <w:rStyle w:val="Style13ptBold"/>
        </w:rPr>
        <w:t xml:space="preserve">, </w:t>
      </w:r>
      <w:r>
        <w:rPr>
          <w:rStyle w:val="Style13ptBold"/>
        </w:rPr>
        <w:t>2019</w:t>
      </w:r>
    </w:p>
    <w:p w:rsidR="002B5973" w:rsidRPr="00C77597" w:rsidRDefault="002B5973" w:rsidP="002B5973">
      <w:r>
        <w:t>[</w:t>
      </w:r>
      <w:proofErr w:type="spellStart"/>
      <w:r w:rsidRPr="00C77597">
        <w:t>Madawi</w:t>
      </w:r>
      <w:proofErr w:type="spellEnd"/>
      <w:r w:rsidRPr="00C77597">
        <w:t xml:space="preserve"> , 3-13-2019, Middle East Eye, "Is there any truth to </w:t>
      </w:r>
      <w:proofErr w:type="spellStart"/>
      <w:r w:rsidRPr="00C77597">
        <w:t>rumours</w:t>
      </w:r>
      <w:proofErr w:type="spellEnd"/>
      <w:r w:rsidRPr="00C77597">
        <w:t xml:space="preserve"> of a rift in the Saudi royal palace?," </w:t>
      </w:r>
      <w:hyperlink r:id="rId46" w:history="1">
        <w:r w:rsidRPr="00C77597">
          <w:rPr>
            <w:rStyle w:val="Hyperlink"/>
          </w:rPr>
          <w:t>https://www.middleeasteye.net/opinion/there-any-truth-rumours-rift-saudi-royal-palace</w:t>
        </w:r>
      </w:hyperlink>
      <w:r>
        <w:t>, 6-26-2019, AS]</w:t>
      </w:r>
    </w:p>
    <w:p w:rsidR="002B5973" w:rsidRPr="00C13DB8" w:rsidRDefault="002B5973" w:rsidP="002B5973">
      <w:r w:rsidRPr="00C13DB8">
        <w:rPr>
          <w:u w:val="single"/>
        </w:rPr>
        <w:t>Reports of a growing rift remain ambiguous, serving only to strengthen MBS’s grip on power</w:t>
      </w:r>
      <w:r w:rsidRPr="00C13DB8">
        <w:t xml:space="preserve">. Saudi royal affairs remain top-secret, and leaks and </w:t>
      </w:r>
      <w:proofErr w:type="spellStart"/>
      <w:r w:rsidRPr="00C13DB8">
        <w:t>rumours</w:t>
      </w:r>
      <w:proofErr w:type="spellEnd"/>
      <w:r w:rsidRPr="00C13DB8">
        <w:t xml:space="preserve"> are eagerly awaited, with a gap in the public’s understanding of how decisions are taken within the royal household.</w:t>
      </w:r>
    </w:p>
    <w:p w:rsidR="002B5973" w:rsidRPr="00C13DB8" w:rsidRDefault="002B5973" w:rsidP="002B5973">
      <w:pPr>
        <w:rPr>
          <w:u w:val="single"/>
        </w:rPr>
      </w:pPr>
      <w:r w:rsidRPr="00C13DB8">
        <w:rPr>
          <w:u w:val="single"/>
        </w:rPr>
        <w:t xml:space="preserve">It is in the interests of MBS to have such </w:t>
      </w:r>
      <w:proofErr w:type="spellStart"/>
      <w:r w:rsidRPr="00C13DB8">
        <w:rPr>
          <w:u w:val="single"/>
        </w:rPr>
        <w:t>rumours</w:t>
      </w:r>
      <w:proofErr w:type="spellEnd"/>
      <w:r w:rsidRPr="00C13DB8">
        <w:rPr>
          <w:u w:val="single"/>
        </w:rPr>
        <w:t xml:space="preserve"> circulate in the Western press. The crown prince benefits from the umbrella that his father provides to shield him from mounting criticism at home and abroad. </w:t>
      </w:r>
    </w:p>
    <w:p w:rsidR="002B5973" w:rsidRPr="00C13DB8" w:rsidRDefault="002B5973" w:rsidP="002B5973">
      <w:pPr>
        <w:rPr>
          <w:u w:val="single"/>
        </w:rPr>
      </w:pPr>
      <w:r w:rsidRPr="00C13DB8">
        <w:rPr>
          <w:u w:val="single"/>
        </w:rPr>
        <w:t xml:space="preserve">The young prince can change his mind about almost any policy issue - from the </w:t>
      </w:r>
      <w:proofErr w:type="spellStart"/>
      <w:r w:rsidRPr="00C13DB8">
        <w:rPr>
          <w:u w:val="single"/>
        </w:rPr>
        <w:t>privatisation</w:t>
      </w:r>
      <w:proofErr w:type="spellEnd"/>
      <w:r w:rsidRPr="00C13DB8">
        <w:rPr>
          <w:u w:val="single"/>
        </w:rPr>
        <w:t xml:space="preserve"> of Aramco to abolishing fuel subsidies - when negative consequences emerge</w:t>
      </w:r>
      <w:r w:rsidRPr="00C77597">
        <w:t xml:space="preserve">. </w:t>
      </w:r>
      <w:r w:rsidRPr="00C13DB8">
        <w:rPr>
          <w:u w:val="single"/>
        </w:rPr>
        <w:t>The king can then be portrayed as having expressed objections to his son’s erratic decisions. Salman gets the credit, as he is seen as still being in control, while MBS does not lose face.</w:t>
      </w:r>
    </w:p>
    <w:p w:rsidR="002B5973" w:rsidRPr="00C77597" w:rsidRDefault="002B5973" w:rsidP="002B5973">
      <w:r w:rsidRPr="00C13DB8">
        <w:rPr>
          <w:u w:val="single"/>
        </w:rPr>
        <w:lastRenderedPageBreak/>
        <w:t>If King Salman had reservations over how his son was handling the kingdom’s affairs, especially after the gruesome murder of journalist Jamal Khashoggi in Istanbul last October, he would have acted immediately</w:t>
      </w:r>
      <w:r w:rsidRPr="00C77597">
        <w:t>. Instead, he toured the kingdom with his son by his side, sending a strong message that he retains the full support of the royal court.  </w:t>
      </w:r>
    </w:p>
    <w:p w:rsidR="002B5973" w:rsidRPr="00C77597" w:rsidRDefault="002B5973" w:rsidP="002B5973">
      <w:r w:rsidRPr="00C77597">
        <w:t>The king did not puncture the many lies surrounding Khashoggi’s death, from the initial denials of the murder to the “cover-up” team reportedly sent to dispose of the body. King Salman only insisted on a Saudi investigation, just like his son.</w:t>
      </w:r>
    </w:p>
    <w:p w:rsidR="002B5973" w:rsidRDefault="002B5973" w:rsidP="002B5973">
      <w:pPr>
        <w:rPr>
          <w:u w:val="single"/>
        </w:rPr>
      </w:pPr>
      <w:r w:rsidRPr="00C13DB8">
        <w:rPr>
          <w:u w:val="single"/>
        </w:rPr>
        <w:t>The king supported his son and was an accomplice in shielding him from a serious, independent investigation. The king might have thought that MBS went a bit too far, but the future of the throne was more important than the truth.</w:t>
      </w:r>
    </w:p>
    <w:p w:rsidR="00CB1288" w:rsidRDefault="00CB1288" w:rsidP="00CB1288">
      <w:pPr>
        <w:pStyle w:val="Heading3"/>
      </w:pPr>
      <w:r>
        <w:lastRenderedPageBreak/>
        <w:t>Impact Inevitable -Alt Causes Saud Collapse</w:t>
      </w:r>
    </w:p>
    <w:p w:rsidR="00CB1288" w:rsidRPr="00C67778" w:rsidRDefault="00CB1288" w:rsidP="00CB1288">
      <w:pPr>
        <w:pStyle w:val="Heading4"/>
        <w:rPr>
          <w:rStyle w:val="Style13ptBold"/>
          <w:b/>
          <w:bCs w:val="0"/>
        </w:rPr>
      </w:pPr>
      <w:r w:rsidRPr="00C67778">
        <w:rPr>
          <w:rStyle w:val="Style13ptBold"/>
          <w:b/>
          <w:bCs w:val="0"/>
        </w:rPr>
        <w:t>5 alt causes to Saudi Arabian stability.</w:t>
      </w:r>
    </w:p>
    <w:p w:rsidR="00CB1288" w:rsidRPr="00C67778" w:rsidRDefault="00CB1288" w:rsidP="00CB1288">
      <w:pPr>
        <w:rPr>
          <w:rStyle w:val="Style13ptBold"/>
          <w:b w:val="0"/>
          <w:bCs w:val="0"/>
        </w:rPr>
      </w:pPr>
      <w:proofErr w:type="spellStart"/>
      <w:r>
        <w:rPr>
          <w:rStyle w:val="Style13ptBold"/>
        </w:rPr>
        <w:t>Manfreda</w:t>
      </w:r>
      <w:proofErr w:type="spellEnd"/>
      <w:r>
        <w:rPr>
          <w:rStyle w:val="Style13ptBold"/>
        </w:rPr>
        <w:t xml:space="preserve">, former policy analyst at International Council on Security and Development, ’19 </w:t>
      </w:r>
      <w:r w:rsidRPr="00C67778">
        <w:rPr>
          <w:rStyle w:val="Style13ptBold"/>
          <w:b w:val="0"/>
          <w:bCs w:val="0"/>
        </w:rPr>
        <w:t>[</w:t>
      </w:r>
      <w:proofErr w:type="spellStart"/>
      <w:r w:rsidRPr="00C67778">
        <w:rPr>
          <w:rStyle w:val="Style13ptBold"/>
          <w:b w:val="0"/>
          <w:bCs w:val="0"/>
        </w:rPr>
        <w:t>Primoz</w:t>
      </w:r>
      <w:proofErr w:type="spellEnd"/>
      <w:r w:rsidRPr="00C67778">
        <w:rPr>
          <w:rStyle w:val="Style13ptBold"/>
          <w:b w:val="0"/>
          <w:bCs w:val="0"/>
        </w:rPr>
        <w:t>, 5/25/19, “Understanding the Stability of Saudi Arabia”, https://www.thoughtco.com/how-stable-is-saudi-arabia-2353539, 6/30/19]</w:t>
      </w:r>
    </w:p>
    <w:p w:rsidR="00CB1288" w:rsidRDefault="00CB1288" w:rsidP="00CB1288">
      <w:pPr>
        <w:rPr>
          <w:rFonts w:asciiTheme="minorHAnsi" w:hAnsiTheme="minorHAnsi" w:cstheme="minorHAnsi"/>
        </w:rPr>
      </w:pPr>
      <w:r w:rsidRPr="006320F0">
        <w:rPr>
          <w:rFonts w:asciiTheme="minorHAnsi" w:hAnsiTheme="minorHAnsi" w:cstheme="minorHAnsi"/>
          <w:u w:val="single"/>
        </w:rPr>
        <w:t xml:space="preserve">Saudi </w:t>
      </w:r>
      <w:r w:rsidRPr="007104DB">
        <w:rPr>
          <w:rFonts w:asciiTheme="minorHAnsi" w:hAnsiTheme="minorHAnsi" w:cstheme="minorHAnsi"/>
          <w:u w:val="single"/>
        </w:rPr>
        <w:t>Arabia remains stable</w:t>
      </w:r>
      <w:r>
        <w:rPr>
          <w:rFonts w:asciiTheme="minorHAnsi" w:hAnsiTheme="minorHAnsi" w:cstheme="minorHAnsi"/>
        </w:rPr>
        <w:t xml:space="preserve"> despite the turmoil caused by the Arab Spring, </w:t>
      </w:r>
      <w:r w:rsidRPr="00BF5115">
        <w:rPr>
          <w:rFonts w:asciiTheme="minorHAnsi" w:hAnsiTheme="minorHAnsi" w:cstheme="minorHAnsi"/>
          <w:u w:val="single"/>
        </w:rPr>
        <w:t>but</w:t>
      </w:r>
      <w:r>
        <w:rPr>
          <w:rFonts w:asciiTheme="minorHAnsi" w:hAnsiTheme="minorHAnsi" w:cstheme="minorHAnsi"/>
        </w:rPr>
        <w:t xml:space="preserve"> it </w:t>
      </w:r>
      <w:r w:rsidRPr="006320F0">
        <w:rPr>
          <w:rFonts w:asciiTheme="minorHAnsi" w:hAnsiTheme="minorHAnsi" w:cstheme="minorHAnsi"/>
          <w:u w:val="single"/>
        </w:rPr>
        <w:t>faces at least five long-term challenges</w:t>
      </w:r>
      <w:r>
        <w:rPr>
          <w:rFonts w:asciiTheme="minorHAnsi" w:hAnsiTheme="minorHAnsi" w:cstheme="minorHAnsi"/>
        </w:rPr>
        <w:t xml:space="preserve"> that even the world’s top oil exporter can’t solve with money alone.</w:t>
      </w:r>
    </w:p>
    <w:p w:rsidR="00CB1288" w:rsidRPr="00BF5115" w:rsidRDefault="00CB1288" w:rsidP="00CB1288">
      <w:pPr>
        <w:rPr>
          <w:rFonts w:asciiTheme="minorHAnsi" w:hAnsiTheme="minorHAnsi" w:cstheme="minorHAnsi"/>
          <w:b/>
          <w:bCs/>
          <w:u w:val="single"/>
        </w:rPr>
      </w:pPr>
      <w:r w:rsidRPr="00BF5115">
        <w:rPr>
          <w:rFonts w:asciiTheme="minorHAnsi" w:hAnsiTheme="minorHAnsi" w:cstheme="minorHAnsi"/>
          <w:b/>
          <w:bCs/>
          <w:u w:val="single"/>
        </w:rPr>
        <w:t xml:space="preserve">01 Heavy Dependence on Oil </w:t>
      </w:r>
    </w:p>
    <w:p w:rsidR="00CB1288" w:rsidRDefault="00CB1288" w:rsidP="00CB1288">
      <w:pPr>
        <w:rPr>
          <w:rFonts w:asciiTheme="minorHAnsi" w:hAnsiTheme="minorHAnsi" w:cstheme="minorHAnsi"/>
        </w:rPr>
      </w:pPr>
      <w:r w:rsidRPr="006320F0">
        <w:rPr>
          <w:rFonts w:asciiTheme="minorHAnsi" w:hAnsiTheme="minorHAnsi" w:cstheme="minorHAnsi"/>
          <w:u w:val="single"/>
        </w:rPr>
        <w:t>Saudi Arabia’s oil wealth is</w:t>
      </w:r>
      <w:r>
        <w:rPr>
          <w:rFonts w:asciiTheme="minorHAnsi" w:hAnsiTheme="minorHAnsi" w:cstheme="minorHAnsi"/>
        </w:rPr>
        <w:t xml:space="preserve"> also </w:t>
      </w:r>
      <w:r w:rsidRPr="006320F0">
        <w:rPr>
          <w:rFonts w:asciiTheme="minorHAnsi" w:hAnsiTheme="minorHAnsi" w:cstheme="minorHAnsi"/>
          <w:u w:val="single"/>
        </w:rPr>
        <w:t>its biggest curse</w:t>
      </w:r>
      <w:r>
        <w:rPr>
          <w:rFonts w:asciiTheme="minorHAnsi" w:hAnsiTheme="minorHAnsi" w:cstheme="minorHAnsi"/>
        </w:rPr>
        <w:t xml:space="preserve">, as it </w:t>
      </w:r>
      <w:r w:rsidRPr="006320F0">
        <w:rPr>
          <w:rFonts w:asciiTheme="minorHAnsi" w:hAnsiTheme="minorHAnsi" w:cstheme="minorHAnsi"/>
          <w:u w:val="single"/>
        </w:rPr>
        <w:t>renders the country’s fate wholly dependent on the fortunes of one single commodity</w:t>
      </w:r>
      <w:r>
        <w:rPr>
          <w:rFonts w:asciiTheme="minorHAnsi" w:hAnsiTheme="minorHAnsi" w:cstheme="minorHAnsi"/>
        </w:rPr>
        <w:t xml:space="preserve">. Various diversification programs have been tried since the 1970s, including attempts at developing a petrochemical industry, but </w:t>
      </w:r>
      <w:r w:rsidRPr="006320F0">
        <w:rPr>
          <w:rFonts w:asciiTheme="minorHAnsi" w:hAnsiTheme="minorHAnsi" w:cstheme="minorHAnsi"/>
          <w:u w:val="single"/>
        </w:rPr>
        <w:t>oil</w:t>
      </w:r>
      <w:r>
        <w:rPr>
          <w:rFonts w:asciiTheme="minorHAnsi" w:hAnsiTheme="minorHAnsi" w:cstheme="minorHAnsi"/>
        </w:rPr>
        <w:t xml:space="preserve"> still </w:t>
      </w:r>
      <w:r w:rsidRPr="006320F0">
        <w:rPr>
          <w:rFonts w:asciiTheme="minorHAnsi" w:hAnsiTheme="minorHAnsi" w:cstheme="minorHAnsi"/>
          <w:u w:val="single"/>
        </w:rPr>
        <w:t>accounts for 80% of budget revenues</w:t>
      </w:r>
      <w:r>
        <w:rPr>
          <w:rFonts w:asciiTheme="minorHAnsi" w:hAnsiTheme="minorHAnsi" w:cstheme="minorHAnsi"/>
        </w:rPr>
        <w:t xml:space="preserve">, </w:t>
      </w:r>
      <w:r w:rsidRPr="006320F0">
        <w:rPr>
          <w:rFonts w:asciiTheme="minorHAnsi" w:hAnsiTheme="minorHAnsi" w:cstheme="minorHAnsi"/>
          <w:u w:val="single"/>
        </w:rPr>
        <w:t>45% of GDP</w:t>
      </w:r>
      <w:r>
        <w:rPr>
          <w:rFonts w:asciiTheme="minorHAnsi" w:hAnsiTheme="minorHAnsi" w:cstheme="minorHAnsi"/>
        </w:rPr>
        <w:t xml:space="preserve">, and </w:t>
      </w:r>
      <w:r w:rsidRPr="006320F0">
        <w:rPr>
          <w:rFonts w:asciiTheme="minorHAnsi" w:hAnsiTheme="minorHAnsi" w:cstheme="minorHAnsi"/>
          <w:u w:val="single"/>
        </w:rPr>
        <w:t>90% of export earnings</w:t>
      </w:r>
      <w:r>
        <w:rPr>
          <w:rFonts w:asciiTheme="minorHAnsi" w:hAnsiTheme="minorHAnsi" w:cstheme="minorHAnsi"/>
        </w:rPr>
        <w:t>.</w:t>
      </w:r>
    </w:p>
    <w:p w:rsidR="00CB1288" w:rsidRDefault="00CB1288" w:rsidP="00CB1288">
      <w:pPr>
        <w:rPr>
          <w:rFonts w:asciiTheme="minorHAnsi" w:hAnsiTheme="minorHAnsi" w:cstheme="minorHAnsi"/>
        </w:rPr>
      </w:pPr>
      <w:r>
        <w:rPr>
          <w:rFonts w:asciiTheme="minorHAnsi" w:hAnsiTheme="minorHAnsi" w:cstheme="minorHAnsi"/>
        </w:rPr>
        <w:t xml:space="preserve">In fact, </w:t>
      </w:r>
      <w:r w:rsidRPr="006320F0">
        <w:rPr>
          <w:rFonts w:asciiTheme="minorHAnsi" w:hAnsiTheme="minorHAnsi" w:cstheme="minorHAnsi"/>
          <w:u w:val="single"/>
        </w:rPr>
        <w:t>“easy” oil money poses the biggest disincentive for investment into private sector-led growth</w:t>
      </w:r>
      <w:r>
        <w:rPr>
          <w:rFonts w:asciiTheme="minorHAnsi" w:hAnsiTheme="minorHAnsi" w:cstheme="minorHAnsi"/>
        </w:rPr>
        <w:t xml:space="preserve">. Oil generates steady government </w:t>
      </w:r>
      <w:proofErr w:type="gramStart"/>
      <w:r>
        <w:rPr>
          <w:rFonts w:asciiTheme="minorHAnsi" w:hAnsiTheme="minorHAnsi" w:cstheme="minorHAnsi"/>
        </w:rPr>
        <w:t>revenue, but</w:t>
      </w:r>
      <w:proofErr w:type="gramEnd"/>
      <w:r>
        <w:rPr>
          <w:rFonts w:asciiTheme="minorHAnsi" w:hAnsiTheme="minorHAnsi" w:cstheme="minorHAnsi"/>
        </w:rPr>
        <w:t xml:space="preserve"> </w:t>
      </w:r>
      <w:r w:rsidRPr="006320F0">
        <w:rPr>
          <w:rFonts w:asciiTheme="minorHAnsi" w:hAnsiTheme="minorHAnsi" w:cstheme="minorHAnsi"/>
          <w:u w:val="single"/>
        </w:rPr>
        <w:t>doesn’t create</w:t>
      </w:r>
      <w:r>
        <w:rPr>
          <w:rFonts w:asciiTheme="minorHAnsi" w:hAnsiTheme="minorHAnsi" w:cstheme="minorHAnsi"/>
        </w:rPr>
        <w:t xml:space="preserve">s </w:t>
      </w:r>
      <w:r w:rsidRPr="006320F0">
        <w:rPr>
          <w:rFonts w:asciiTheme="minorHAnsi" w:hAnsiTheme="minorHAnsi" w:cstheme="minorHAnsi"/>
          <w:u w:val="single"/>
        </w:rPr>
        <w:t>many jobs for the locals</w:t>
      </w:r>
      <w:r w:rsidRPr="006320F0">
        <w:rPr>
          <w:rFonts w:asciiTheme="minorHAnsi" w:hAnsiTheme="minorHAnsi" w:cstheme="minorHAnsi"/>
        </w:rPr>
        <w:t>. The</w:t>
      </w:r>
      <w:r w:rsidRPr="006320F0">
        <w:rPr>
          <w:rFonts w:asciiTheme="minorHAnsi" w:hAnsiTheme="minorHAnsi" w:cstheme="minorHAnsi"/>
          <w:u w:val="single"/>
        </w:rPr>
        <w:t xml:space="preserve"> result is a bloated public sector that acts as a </w:t>
      </w:r>
      <w:r w:rsidRPr="006320F0">
        <w:rPr>
          <w:rFonts w:asciiTheme="minorHAnsi" w:hAnsiTheme="minorHAnsi" w:cstheme="minorHAnsi"/>
        </w:rPr>
        <w:t>social</w:t>
      </w:r>
      <w:r w:rsidRPr="006320F0">
        <w:rPr>
          <w:rFonts w:asciiTheme="minorHAnsi" w:hAnsiTheme="minorHAnsi" w:cstheme="minorHAnsi"/>
          <w:u w:val="single"/>
        </w:rPr>
        <w:t xml:space="preserve"> safety net for jobless citizens, while 80% of the workforce</w:t>
      </w:r>
      <w:r>
        <w:rPr>
          <w:rFonts w:asciiTheme="minorHAnsi" w:hAnsiTheme="minorHAnsi" w:cstheme="minorHAnsi"/>
        </w:rPr>
        <w:t xml:space="preserve"> in the private sector </w:t>
      </w:r>
      <w:r w:rsidRPr="006320F0">
        <w:rPr>
          <w:rFonts w:asciiTheme="minorHAnsi" w:hAnsiTheme="minorHAnsi" w:cstheme="minorHAnsi"/>
          <w:u w:val="single"/>
        </w:rPr>
        <w:t>comes from abroad</w:t>
      </w:r>
      <w:r>
        <w:rPr>
          <w:rFonts w:asciiTheme="minorHAnsi" w:hAnsiTheme="minorHAnsi" w:cstheme="minorHAnsi"/>
        </w:rPr>
        <w:t>. This situation is simply unsustainable in the long-term, even for a country with such vast mineral wealth.</w:t>
      </w:r>
    </w:p>
    <w:p w:rsidR="00CB1288" w:rsidRPr="00BF5115" w:rsidRDefault="00CB1288" w:rsidP="00CB1288">
      <w:pPr>
        <w:rPr>
          <w:rFonts w:asciiTheme="minorHAnsi" w:hAnsiTheme="minorHAnsi" w:cstheme="minorHAnsi"/>
          <w:b/>
          <w:bCs/>
        </w:rPr>
      </w:pPr>
      <w:r w:rsidRPr="00BF5115">
        <w:rPr>
          <w:rFonts w:asciiTheme="minorHAnsi" w:hAnsiTheme="minorHAnsi" w:cstheme="minorHAnsi"/>
          <w:b/>
          <w:bCs/>
          <w:u w:val="single"/>
        </w:rPr>
        <w:t>02 Youth Unemployment</w:t>
      </w:r>
      <w:r w:rsidRPr="00BF5115">
        <w:rPr>
          <w:rFonts w:asciiTheme="minorHAnsi" w:hAnsiTheme="minorHAnsi" w:cstheme="minorHAnsi"/>
          <w:b/>
          <w:bCs/>
        </w:rPr>
        <w:t xml:space="preserve"> </w:t>
      </w:r>
    </w:p>
    <w:p w:rsidR="00CB1288" w:rsidRDefault="00CB1288" w:rsidP="00CB1288">
      <w:pPr>
        <w:rPr>
          <w:rFonts w:asciiTheme="minorHAnsi" w:hAnsiTheme="minorHAnsi" w:cstheme="minorHAnsi"/>
        </w:rPr>
      </w:pPr>
      <w:r w:rsidRPr="006320F0">
        <w:rPr>
          <w:rFonts w:asciiTheme="minorHAnsi" w:hAnsiTheme="minorHAnsi" w:cstheme="minorHAnsi"/>
          <w:u w:val="single"/>
        </w:rPr>
        <w:t>Every fourth Saudi under 30 is unemployed</w:t>
      </w:r>
      <w:r>
        <w:rPr>
          <w:rFonts w:asciiTheme="minorHAnsi" w:hAnsiTheme="minorHAnsi" w:cstheme="minorHAnsi"/>
        </w:rPr>
        <w:t xml:space="preserve">, </w:t>
      </w:r>
      <w:r w:rsidRPr="006320F0">
        <w:rPr>
          <w:rFonts w:asciiTheme="minorHAnsi" w:hAnsiTheme="minorHAnsi" w:cstheme="minorHAnsi"/>
          <w:u w:val="single"/>
        </w:rPr>
        <w:t>a rate twice</w:t>
      </w:r>
      <w:r>
        <w:rPr>
          <w:rFonts w:asciiTheme="minorHAnsi" w:hAnsiTheme="minorHAnsi" w:cstheme="minorHAnsi"/>
        </w:rPr>
        <w:t xml:space="preserve"> that of </w:t>
      </w:r>
      <w:r w:rsidRPr="006320F0">
        <w:rPr>
          <w:rFonts w:asciiTheme="minorHAnsi" w:hAnsiTheme="minorHAnsi" w:cstheme="minorHAnsi"/>
          <w:u w:val="single"/>
        </w:rPr>
        <w:t>the world average</w:t>
      </w:r>
      <w:r>
        <w:rPr>
          <w:rFonts w:asciiTheme="minorHAnsi" w:hAnsiTheme="minorHAnsi" w:cstheme="minorHAnsi"/>
        </w:rPr>
        <w:t xml:space="preserve">, reports Wall Street Journal. Anger over youth unemployment was a major factor in the outbreak of pro-democracy protests in the Middle East in 2011, and </w:t>
      </w:r>
      <w:r w:rsidRPr="006320F0">
        <w:rPr>
          <w:rFonts w:asciiTheme="minorHAnsi" w:hAnsiTheme="minorHAnsi" w:cstheme="minorHAnsi"/>
        </w:rPr>
        <w:t>with</w:t>
      </w:r>
      <w:r w:rsidRPr="006320F0">
        <w:rPr>
          <w:rFonts w:asciiTheme="minorHAnsi" w:hAnsiTheme="minorHAnsi" w:cstheme="minorHAnsi"/>
          <w:u w:val="single"/>
        </w:rPr>
        <w:t xml:space="preserve"> half of Saudi Arabia’s 20 million citizens under the age of 18</w:t>
      </w:r>
      <w:r>
        <w:rPr>
          <w:rFonts w:asciiTheme="minorHAnsi" w:hAnsiTheme="minorHAnsi" w:cstheme="minorHAnsi"/>
        </w:rPr>
        <w:t xml:space="preserve">, </w:t>
      </w:r>
      <w:r w:rsidRPr="00BF5115">
        <w:rPr>
          <w:rFonts w:asciiTheme="minorHAnsi" w:hAnsiTheme="minorHAnsi" w:cstheme="minorHAnsi"/>
          <w:u w:val="single"/>
        </w:rPr>
        <w:t>the Saudi rulers face a mounting challenge in offering their youth a stake in the future of the country</w:t>
      </w:r>
      <w:r>
        <w:rPr>
          <w:rFonts w:asciiTheme="minorHAnsi" w:hAnsiTheme="minorHAnsi" w:cstheme="minorHAnsi"/>
        </w:rPr>
        <w:t>.</w:t>
      </w:r>
    </w:p>
    <w:p w:rsidR="00CB1288" w:rsidRDefault="00CB1288" w:rsidP="00CB1288">
      <w:pPr>
        <w:rPr>
          <w:rFonts w:asciiTheme="minorHAnsi" w:hAnsiTheme="minorHAnsi" w:cstheme="minorHAnsi"/>
        </w:rPr>
      </w:pPr>
      <w:r>
        <w:rPr>
          <w:rFonts w:asciiTheme="minorHAnsi" w:hAnsiTheme="minorHAnsi" w:cstheme="minorHAnsi"/>
        </w:rPr>
        <w:t xml:space="preserve">The </w:t>
      </w:r>
      <w:r w:rsidRPr="00BF5115">
        <w:rPr>
          <w:rFonts w:asciiTheme="minorHAnsi" w:hAnsiTheme="minorHAnsi" w:cstheme="minorHAnsi"/>
          <w:u w:val="single"/>
        </w:rPr>
        <w:t>problem is compounded by traditional reliance on foreign workers</w:t>
      </w:r>
      <w:r>
        <w:rPr>
          <w:rFonts w:asciiTheme="minorHAnsi" w:hAnsiTheme="minorHAnsi" w:cstheme="minorHAnsi"/>
        </w:rPr>
        <w:t xml:space="preserve"> for both highly skilled and menial jobs. A </w:t>
      </w:r>
      <w:r w:rsidRPr="00BF5115">
        <w:rPr>
          <w:rFonts w:asciiTheme="minorHAnsi" w:hAnsiTheme="minorHAnsi" w:cstheme="minorHAnsi"/>
          <w:u w:val="single"/>
        </w:rPr>
        <w:t>conservative education system is failing the Saudi youth who can’t compete with better-skilled foreign workers</w:t>
      </w:r>
      <w:r>
        <w:rPr>
          <w:rFonts w:asciiTheme="minorHAnsi" w:hAnsiTheme="minorHAnsi" w:cstheme="minorHAnsi"/>
        </w:rPr>
        <w:t xml:space="preserve"> (while often refusing to take on jobs they see as beneath them). There are fears that if </w:t>
      </w:r>
      <w:r w:rsidRPr="00BF5115">
        <w:rPr>
          <w:rFonts w:asciiTheme="minorHAnsi" w:hAnsiTheme="minorHAnsi" w:cstheme="minorHAnsi"/>
          <w:u w:val="single"/>
        </w:rPr>
        <w:t>government funds start drying up, young Saudis will no longer keep quiet about politics, and some might turn to religious extremism</w:t>
      </w:r>
      <w:r>
        <w:rPr>
          <w:rFonts w:asciiTheme="minorHAnsi" w:hAnsiTheme="minorHAnsi" w:cstheme="minorHAnsi"/>
        </w:rPr>
        <w:t>.</w:t>
      </w:r>
    </w:p>
    <w:p w:rsidR="00CB1288" w:rsidRPr="00BF5115" w:rsidRDefault="00CB1288" w:rsidP="00CB1288">
      <w:pPr>
        <w:rPr>
          <w:rFonts w:asciiTheme="minorHAnsi" w:hAnsiTheme="minorHAnsi" w:cstheme="minorHAnsi"/>
          <w:b/>
          <w:bCs/>
          <w:u w:val="single"/>
        </w:rPr>
      </w:pPr>
      <w:r w:rsidRPr="00BF5115">
        <w:rPr>
          <w:rFonts w:asciiTheme="minorHAnsi" w:hAnsiTheme="minorHAnsi" w:cstheme="minorHAnsi"/>
          <w:b/>
          <w:bCs/>
          <w:u w:val="single"/>
        </w:rPr>
        <w:t xml:space="preserve">03 Resistance to Reform </w:t>
      </w:r>
    </w:p>
    <w:p w:rsidR="00CB1288" w:rsidRDefault="00CB1288" w:rsidP="00CB1288">
      <w:pPr>
        <w:rPr>
          <w:rFonts w:asciiTheme="minorHAnsi" w:hAnsiTheme="minorHAnsi" w:cstheme="minorHAnsi"/>
        </w:rPr>
      </w:pPr>
      <w:r w:rsidRPr="00BF5115">
        <w:rPr>
          <w:rFonts w:asciiTheme="minorHAnsi" w:hAnsiTheme="minorHAnsi" w:cstheme="minorHAnsi"/>
          <w:u w:val="single"/>
        </w:rPr>
        <w:t>Saudi Arabia is governed by a rigid authoritarian system</w:t>
      </w:r>
      <w:r>
        <w:rPr>
          <w:rFonts w:asciiTheme="minorHAnsi" w:hAnsiTheme="minorHAnsi" w:cstheme="minorHAnsi"/>
        </w:rPr>
        <w:t xml:space="preserve"> where executive and legislative power rests with a narrow group of senior royals. </w:t>
      </w:r>
      <w:r w:rsidRPr="00BF5115">
        <w:rPr>
          <w:rFonts w:asciiTheme="minorHAnsi" w:hAnsiTheme="minorHAnsi" w:cstheme="minorHAnsi"/>
          <w:u w:val="single"/>
        </w:rPr>
        <w:t>The system has worked well in good times, but there's no guarantee that the new generations will be as acquiescent</w:t>
      </w:r>
      <w:r>
        <w:rPr>
          <w:rFonts w:asciiTheme="minorHAnsi" w:hAnsiTheme="minorHAnsi" w:cstheme="minorHAnsi"/>
        </w:rPr>
        <w:t xml:space="preserve"> as their parents, and </w:t>
      </w:r>
      <w:r w:rsidRPr="00BF5115">
        <w:rPr>
          <w:rFonts w:asciiTheme="minorHAnsi" w:hAnsiTheme="minorHAnsi" w:cstheme="minorHAnsi"/>
          <w:u w:val="single"/>
        </w:rPr>
        <w:t>no degree of rigorous censorship can isolate Saudi youth from dramatic events in the region</w:t>
      </w:r>
      <w:r>
        <w:rPr>
          <w:rFonts w:asciiTheme="minorHAnsi" w:hAnsiTheme="minorHAnsi" w:cstheme="minorHAnsi"/>
        </w:rPr>
        <w:t>.</w:t>
      </w:r>
    </w:p>
    <w:p w:rsidR="00CB1288" w:rsidRDefault="00CB1288" w:rsidP="00CB1288">
      <w:pPr>
        <w:rPr>
          <w:rFonts w:asciiTheme="minorHAnsi" w:hAnsiTheme="minorHAnsi" w:cstheme="minorHAnsi"/>
        </w:rPr>
      </w:pPr>
      <w:r w:rsidRPr="00BF5115">
        <w:rPr>
          <w:rFonts w:asciiTheme="minorHAnsi" w:hAnsiTheme="minorHAnsi" w:cstheme="minorHAnsi"/>
          <w:u w:val="single"/>
        </w:rPr>
        <w:t>One way to preempt a social explosion would be to give citizens a greater say</w:t>
      </w:r>
      <w:r>
        <w:rPr>
          <w:rFonts w:asciiTheme="minorHAnsi" w:hAnsiTheme="minorHAnsi" w:cstheme="minorHAnsi"/>
        </w:rPr>
        <w:t xml:space="preserve"> in the political system, such as the introduction of an elected parliament. </w:t>
      </w:r>
      <w:r w:rsidRPr="00BF5115">
        <w:rPr>
          <w:rFonts w:asciiTheme="minorHAnsi" w:hAnsiTheme="minorHAnsi" w:cstheme="minorHAnsi"/>
          <w:u w:val="single"/>
        </w:rPr>
        <w:t>However, calls for reform are regularly quashed</w:t>
      </w:r>
      <w:r>
        <w:rPr>
          <w:rFonts w:asciiTheme="minorHAnsi" w:hAnsiTheme="minorHAnsi" w:cstheme="minorHAnsi"/>
        </w:rPr>
        <w:t xml:space="preserve"> by conservative members of the royal family and opposed by the Wahabi state clergy on the ostensibly religious ground. </w:t>
      </w:r>
      <w:r w:rsidRPr="00BF5115">
        <w:rPr>
          <w:rFonts w:asciiTheme="minorHAnsi" w:hAnsiTheme="minorHAnsi" w:cstheme="minorHAnsi"/>
          <w:u w:val="single"/>
        </w:rPr>
        <w:t>This inflexibility makes the system vulnerable to a sudden shock, such as a collapse in oil prices or eruption of mass protest</w:t>
      </w:r>
      <w:r>
        <w:rPr>
          <w:rFonts w:asciiTheme="minorHAnsi" w:hAnsiTheme="minorHAnsi" w:cstheme="minorHAnsi"/>
        </w:rPr>
        <w:t>.</w:t>
      </w:r>
    </w:p>
    <w:p w:rsidR="00CB1288" w:rsidRPr="00BF5115" w:rsidRDefault="00CB1288" w:rsidP="00CB1288">
      <w:pPr>
        <w:rPr>
          <w:rFonts w:asciiTheme="minorHAnsi" w:hAnsiTheme="minorHAnsi" w:cstheme="minorHAnsi"/>
          <w:b/>
          <w:bCs/>
          <w:u w:val="single"/>
        </w:rPr>
      </w:pPr>
      <w:r w:rsidRPr="00BF5115">
        <w:rPr>
          <w:rFonts w:asciiTheme="minorHAnsi" w:hAnsiTheme="minorHAnsi" w:cstheme="minorHAnsi"/>
          <w:b/>
          <w:bCs/>
          <w:u w:val="single"/>
        </w:rPr>
        <w:lastRenderedPageBreak/>
        <w:t xml:space="preserve">04 Uncertainty Over Royal Succession </w:t>
      </w:r>
    </w:p>
    <w:p w:rsidR="00CB1288" w:rsidRDefault="00CB1288" w:rsidP="00CB1288">
      <w:pPr>
        <w:rPr>
          <w:rFonts w:asciiTheme="minorHAnsi" w:hAnsiTheme="minorHAnsi" w:cstheme="minorHAnsi"/>
        </w:rPr>
      </w:pPr>
      <w:r w:rsidRPr="00BF5115">
        <w:rPr>
          <w:rFonts w:asciiTheme="minorHAnsi" w:hAnsiTheme="minorHAnsi" w:cstheme="minorHAnsi"/>
          <w:u w:val="single"/>
        </w:rPr>
        <w:t>Saudi Arabia has been ruled by sons of the kingdom’s founder</w:t>
      </w:r>
      <w:r>
        <w:rPr>
          <w:rFonts w:asciiTheme="minorHAnsi" w:hAnsiTheme="minorHAnsi" w:cstheme="minorHAnsi"/>
        </w:rPr>
        <w:t xml:space="preserve">, Abdul Aziz al-Saud, </w:t>
      </w:r>
      <w:r w:rsidRPr="00BF5115">
        <w:rPr>
          <w:rFonts w:asciiTheme="minorHAnsi" w:hAnsiTheme="minorHAnsi" w:cstheme="minorHAnsi"/>
          <w:u w:val="single"/>
        </w:rPr>
        <w:t>for</w:t>
      </w:r>
      <w:r>
        <w:rPr>
          <w:rFonts w:asciiTheme="minorHAnsi" w:hAnsiTheme="minorHAnsi" w:cstheme="minorHAnsi"/>
        </w:rPr>
        <w:t xml:space="preserve"> the past </w:t>
      </w:r>
      <w:r w:rsidRPr="00BF5115">
        <w:rPr>
          <w:rFonts w:asciiTheme="minorHAnsi" w:hAnsiTheme="minorHAnsi" w:cstheme="minorHAnsi"/>
          <w:u w:val="single"/>
        </w:rPr>
        <w:t>six decades</w:t>
      </w:r>
      <w:r>
        <w:rPr>
          <w:rFonts w:asciiTheme="minorHAnsi" w:hAnsiTheme="minorHAnsi" w:cstheme="minorHAnsi"/>
        </w:rPr>
        <w:t xml:space="preserve">, </w:t>
      </w:r>
      <w:r w:rsidRPr="00BF5115">
        <w:rPr>
          <w:rFonts w:asciiTheme="minorHAnsi" w:hAnsiTheme="minorHAnsi" w:cstheme="minorHAnsi"/>
          <w:u w:val="single"/>
        </w:rPr>
        <w:t>but the grand old generation is slowly reaching the end of its line</w:t>
      </w:r>
      <w:r>
        <w:rPr>
          <w:rFonts w:asciiTheme="minorHAnsi" w:hAnsiTheme="minorHAnsi" w:cstheme="minorHAnsi"/>
        </w:rPr>
        <w:t xml:space="preserve">. </w:t>
      </w:r>
      <w:r w:rsidRPr="00BF5115">
        <w:rPr>
          <w:rFonts w:asciiTheme="minorHAnsi" w:hAnsiTheme="minorHAnsi" w:cstheme="minorHAnsi"/>
          <w:u w:val="single"/>
        </w:rPr>
        <w:t>When</w:t>
      </w:r>
      <w:r>
        <w:rPr>
          <w:rFonts w:asciiTheme="minorHAnsi" w:hAnsiTheme="minorHAnsi" w:cstheme="minorHAnsi"/>
        </w:rPr>
        <w:t xml:space="preserve"> King </w:t>
      </w:r>
      <w:r w:rsidRPr="00BF5115">
        <w:rPr>
          <w:rFonts w:asciiTheme="minorHAnsi" w:hAnsiTheme="minorHAnsi" w:cstheme="minorHAnsi"/>
          <w:u w:val="single"/>
        </w:rPr>
        <w:t>Abdullah bin Abdul Aziz Al-Saud dies, the power will pass to his eldest siblings</w:t>
      </w:r>
      <w:r>
        <w:rPr>
          <w:rFonts w:asciiTheme="minorHAnsi" w:hAnsiTheme="minorHAnsi" w:cstheme="minorHAnsi"/>
        </w:rPr>
        <w:t xml:space="preserve">, </w:t>
      </w:r>
      <w:r w:rsidRPr="007104DB">
        <w:rPr>
          <w:rFonts w:asciiTheme="minorHAnsi" w:hAnsiTheme="minorHAnsi" w:cstheme="minorHAnsi"/>
          <w:u w:val="single"/>
        </w:rPr>
        <w:t xml:space="preserve">and </w:t>
      </w:r>
      <w:r>
        <w:rPr>
          <w:rFonts w:asciiTheme="minorHAnsi" w:hAnsiTheme="minorHAnsi" w:cstheme="minorHAnsi"/>
        </w:rPr>
        <w:t xml:space="preserve">along with that line </w:t>
      </w:r>
      <w:r w:rsidRPr="007104DB">
        <w:rPr>
          <w:rFonts w:asciiTheme="minorHAnsi" w:hAnsiTheme="minorHAnsi" w:cstheme="minorHAnsi"/>
          <w:u w:val="single"/>
        </w:rPr>
        <w:t>eventually, reach the younger generation of Saudi princes.</w:t>
      </w:r>
    </w:p>
    <w:p w:rsidR="00CB1288" w:rsidRDefault="00CB1288" w:rsidP="00CB1288">
      <w:pPr>
        <w:rPr>
          <w:rFonts w:asciiTheme="minorHAnsi" w:hAnsiTheme="minorHAnsi" w:cstheme="minorHAnsi"/>
        </w:rPr>
      </w:pPr>
      <w:r>
        <w:rPr>
          <w:rFonts w:asciiTheme="minorHAnsi" w:hAnsiTheme="minorHAnsi" w:cstheme="minorHAnsi"/>
        </w:rPr>
        <w:t xml:space="preserve">However, </w:t>
      </w:r>
      <w:r w:rsidRPr="007104DB">
        <w:rPr>
          <w:rFonts w:asciiTheme="minorHAnsi" w:hAnsiTheme="minorHAnsi" w:cstheme="minorHAnsi"/>
          <w:u w:val="single"/>
        </w:rPr>
        <w:t xml:space="preserve">there are hundreds of younger </w:t>
      </w:r>
      <w:r w:rsidRPr="007104DB">
        <w:rPr>
          <w:rFonts w:asciiTheme="minorHAnsi" w:hAnsiTheme="minorHAnsi" w:cstheme="minorHAnsi"/>
        </w:rPr>
        <w:t>princes to choose from and various family branches will lay rival claims to the throne</w:t>
      </w:r>
      <w:r>
        <w:rPr>
          <w:rFonts w:asciiTheme="minorHAnsi" w:hAnsiTheme="minorHAnsi" w:cstheme="minorHAnsi"/>
        </w:rPr>
        <w:t xml:space="preserve">. With no established institutional mechanism for the generational shift, </w:t>
      </w:r>
      <w:r w:rsidRPr="007104DB">
        <w:rPr>
          <w:rFonts w:asciiTheme="minorHAnsi" w:hAnsiTheme="minorHAnsi" w:cstheme="minorHAnsi"/>
          <w:u w:val="single"/>
        </w:rPr>
        <w:t>Saudi Arabia faces intense jockeying for power that could threaten the unity of the royal family</w:t>
      </w:r>
      <w:r>
        <w:rPr>
          <w:rFonts w:asciiTheme="minorHAnsi" w:hAnsiTheme="minorHAnsi" w:cstheme="minorHAnsi"/>
        </w:rPr>
        <w:t>.</w:t>
      </w:r>
    </w:p>
    <w:p w:rsidR="00CB1288" w:rsidRPr="007104DB" w:rsidRDefault="00CB1288" w:rsidP="00CB1288">
      <w:pPr>
        <w:rPr>
          <w:rFonts w:asciiTheme="minorHAnsi" w:hAnsiTheme="minorHAnsi" w:cstheme="minorHAnsi"/>
          <w:b/>
          <w:bCs/>
          <w:u w:val="single"/>
        </w:rPr>
      </w:pPr>
      <w:r w:rsidRPr="007104DB">
        <w:rPr>
          <w:rFonts w:asciiTheme="minorHAnsi" w:hAnsiTheme="minorHAnsi" w:cstheme="minorHAnsi"/>
          <w:b/>
          <w:bCs/>
          <w:u w:val="single"/>
        </w:rPr>
        <w:t xml:space="preserve">05 Restive Shiite Minority </w:t>
      </w:r>
    </w:p>
    <w:p w:rsidR="00CB1288" w:rsidRDefault="00CB1288" w:rsidP="00CB1288">
      <w:pPr>
        <w:rPr>
          <w:rFonts w:asciiTheme="minorHAnsi" w:hAnsiTheme="minorHAnsi" w:cstheme="minorHAnsi"/>
        </w:rPr>
      </w:pPr>
      <w:r>
        <w:rPr>
          <w:rFonts w:asciiTheme="minorHAnsi" w:hAnsiTheme="minorHAnsi" w:cstheme="minorHAnsi"/>
        </w:rPr>
        <w:t xml:space="preserve">Saudi </w:t>
      </w:r>
      <w:r w:rsidRPr="007104DB">
        <w:rPr>
          <w:rFonts w:asciiTheme="minorHAnsi" w:hAnsiTheme="minorHAnsi" w:cstheme="minorHAnsi"/>
          <w:u w:val="single"/>
        </w:rPr>
        <w:t>Shiites represent about 10% of the population in the majority Sunni country</w:t>
      </w:r>
      <w:r>
        <w:rPr>
          <w:rFonts w:asciiTheme="minorHAnsi" w:hAnsiTheme="minorHAnsi" w:cstheme="minorHAnsi"/>
        </w:rPr>
        <w:t xml:space="preserve">. Concentrated in the oil-rich Eastern Province, </w:t>
      </w:r>
      <w:r w:rsidRPr="007104DB">
        <w:rPr>
          <w:rFonts w:asciiTheme="minorHAnsi" w:hAnsiTheme="minorHAnsi" w:cstheme="minorHAnsi"/>
          <w:u w:val="single"/>
        </w:rPr>
        <w:t>Shiites have complained for decades</w:t>
      </w:r>
      <w:r>
        <w:rPr>
          <w:rFonts w:asciiTheme="minorHAnsi" w:hAnsiTheme="minorHAnsi" w:cstheme="minorHAnsi"/>
        </w:rPr>
        <w:t xml:space="preserve"> of religious discrimination and economic marginalization. </w:t>
      </w:r>
      <w:r w:rsidRPr="007104DB">
        <w:rPr>
          <w:rFonts w:asciiTheme="minorHAnsi" w:hAnsiTheme="minorHAnsi" w:cstheme="minorHAnsi"/>
          <w:u w:val="single"/>
        </w:rPr>
        <w:t>Eastern Province is a site of ongoing peaceful protest</w:t>
      </w:r>
      <w:r>
        <w:rPr>
          <w:rFonts w:asciiTheme="minorHAnsi" w:hAnsiTheme="minorHAnsi" w:cstheme="minorHAnsi"/>
        </w:rPr>
        <w:t xml:space="preserve"> </w:t>
      </w:r>
      <w:r w:rsidRPr="007104DB">
        <w:rPr>
          <w:rFonts w:asciiTheme="minorHAnsi" w:hAnsiTheme="minorHAnsi" w:cstheme="minorHAnsi"/>
          <w:u w:val="single"/>
        </w:rPr>
        <w:t>to which the</w:t>
      </w:r>
      <w:r>
        <w:rPr>
          <w:rFonts w:asciiTheme="minorHAnsi" w:hAnsiTheme="minorHAnsi" w:cstheme="minorHAnsi"/>
        </w:rPr>
        <w:t xml:space="preserve"> Saudi </w:t>
      </w:r>
      <w:r w:rsidRPr="007104DB">
        <w:rPr>
          <w:rFonts w:asciiTheme="minorHAnsi" w:hAnsiTheme="minorHAnsi" w:cstheme="minorHAnsi"/>
          <w:u w:val="single"/>
        </w:rPr>
        <w:t>government</w:t>
      </w:r>
      <w:r>
        <w:rPr>
          <w:rFonts w:asciiTheme="minorHAnsi" w:hAnsiTheme="minorHAnsi" w:cstheme="minorHAnsi"/>
        </w:rPr>
        <w:t xml:space="preserve"> consistently </w:t>
      </w:r>
      <w:r w:rsidRPr="007104DB">
        <w:rPr>
          <w:rFonts w:asciiTheme="minorHAnsi" w:hAnsiTheme="minorHAnsi" w:cstheme="minorHAnsi"/>
          <w:u w:val="single"/>
        </w:rPr>
        <w:t xml:space="preserve">responds </w:t>
      </w:r>
      <w:r>
        <w:rPr>
          <w:rFonts w:asciiTheme="minorHAnsi" w:hAnsiTheme="minorHAnsi" w:cstheme="minorHAnsi"/>
        </w:rPr>
        <w:t xml:space="preserve">primarily </w:t>
      </w:r>
      <w:r w:rsidRPr="007104DB">
        <w:rPr>
          <w:rFonts w:asciiTheme="minorHAnsi" w:hAnsiTheme="minorHAnsi" w:cstheme="minorHAnsi"/>
          <w:u w:val="single"/>
        </w:rPr>
        <w:t>with repression</w:t>
      </w:r>
      <w:r>
        <w:rPr>
          <w:rFonts w:asciiTheme="minorHAnsi" w:hAnsiTheme="minorHAnsi" w:cstheme="minorHAnsi"/>
        </w:rPr>
        <w:t>, as documented in US diplomatic cables released by Wikileaks.</w:t>
      </w:r>
    </w:p>
    <w:p w:rsidR="00CB1288" w:rsidRDefault="00CB1288" w:rsidP="00CB1288">
      <w:pPr>
        <w:rPr>
          <w:rFonts w:asciiTheme="minorHAnsi" w:hAnsiTheme="minorHAnsi" w:cstheme="minorHAnsi"/>
        </w:rPr>
      </w:pPr>
      <w:r>
        <w:rPr>
          <w:rFonts w:asciiTheme="minorHAnsi" w:hAnsiTheme="minorHAnsi" w:cstheme="minorHAnsi"/>
        </w:rPr>
        <w:t>Toby Matthiessen, an expert on Saudi Arabia, argues that repression of the Shiites constitutes a "fundamental part of Saudi political legitimacy”, in an article posted on Foreign Policy website. The state uses the protests to scare the majority Sunni population into believing that Shiites intend to take over Saudi oil fields with the help of Iran.</w:t>
      </w:r>
    </w:p>
    <w:p w:rsidR="00CB1288" w:rsidRPr="00C67567" w:rsidRDefault="00CB1288" w:rsidP="00CB1288">
      <w:pPr>
        <w:rPr>
          <w:rFonts w:asciiTheme="minorHAnsi" w:hAnsiTheme="minorHAnsi" w:cstheme="minorHAnsi"/>
        </w:rPr>
      </w:pPr>
      <w:r>
        <w:rPr>
          <w:rFonts w:asciiTheme="minorHAnsi" w:hAnsiTheme="minorHAnsi" w:cstheme="minorHAnsi"/>
        </w:rPr>
        <w:t xml:space="preserve">Saudi Arabia’s </w:t>
      </w:r>
      <w:r w:rsidRPr="007104DB">
        <w:rPr>
          <w:rFonts w:asciiTheme="minorHAnsi" w:hAnsiTheme="minorHAnsi" w:cstheme="minorHAnsi"/>
          <w:u w:val="single"/>
        </w:rPr>
        <w:t>Shiite policy will generate constant tension</w:t>
      </w:r>
      <w:r>
        <w:rPr>
          <w:rFonts w:asciiTheme="minorHAnsi" w:hAnsiTheme="minorHAnsi" w:cstheme="minorHAnsi"/>
        </w:rPr>
        <w:t xml:space="preserve"> in the Eastern Province, a region adjacent to Bahrain which is also trying to put down Shiite protests</w:t>
      </w:r>
      <w:r w:rsidRPr="007104DB">
        <w:rPr>
          <w:rFonts w:asciiTheme="minorHAnsi" w:hAnsiTheme="minorHAnsi" w:cstheme="minorHAnsi"/>
          <w:u w:val="single"/>
        </w:rPr>
        <w:t>. This will create fertile ground for future opposition movements, and possibly exacerbate Sunni-Shiite tension in the wider region</w:t>
      </w:r>
      <w:r>
        <w:rPr>
          <w:rFonts w:asciiTheme="minorHAnsi" w:hAnsiTheme="minorHAnsi" w:cstheme="minorHAnsi"/>
        </w:rPr>
        <w:t>.</w:t>
      </w:r>
    </w:p>
    <w:p w:rsidR="00CB1288" w:rsidRPr="00CB1288" w:rsidRDefault="00CB1288" w:rsidP="00CB1288"/>
    <w:p w:rsidR="00323C9C" w:rsidRPr="00BC6ABA" w:rsidRDefault="00323C9C" w:rsidP="00323C9C">
      <w:pPr>
        <w:pStyle w:val="Heading3"/>
      </w:pPr>
      <w:r>
        <w:lastRenderedPageBreak/>
        <w:t xml:space="preserve">Impact </w:t>
      </w:r>
      <w:r>
        <w:t>Turn - Overthrow good for Yemen</w:t>
      </w:r>
    </w:p>
    <w:p w:rsidR="00323C9C" w:rsidRPr="00C77597" w:rsidRDefault="00323C9C" w:rsidP="00323C9C">
      <w:pPr>
        <w:pStyle w:val="Heading4"/>
      </w:pPr>
      <w:r>
        <w:t xml:space="preserve">Mohammed Bin </w:t>
      </w:r>
      <w:proofErr w:type="spellStart"/>
      <w:r>
        <w:t>salman’s</w:t>
      </w:r>
      <w:proofErr w:type="spellEnd"/>
      <w:r>
        <w:t xml:space="preserve"> overthrow would be good for Saudi </w:t>
      </w:r>
      <w:proofErr w:type="spellStart"/>
      <w:r>
        <w:t>arabia</w:t>
      </w:r>
      <w:proofErr w:type="spellEnd"/>
      <w:r>
        <w:t xml:space="preserve"> and save countless lives in Yemen</w:t>
      </w:r>
    </w:p>
    <w:p w:rsidR="00323C9C" w:rsidRDefault="00323C9C" w:rsidP="00323C9C">
      <w:pPr>
        <w:rPr>
          <w:rStyle w:val="Style13ptBold"/>
        </w:rPr>
      </w:pPr>
      <w:r w:rsidRPr="001915E3">
        <w:rPr>
          <w:rStyle w:val="Style13ptBold"/>
        </w:rPr>
        <w:t>Kiriakou</w:t>
      </w:r>
      <w:r w:rsidRPr="00AE26D4">
        <w:rPr>
          <w:rStyle w:val="Style13ptBold"/>
        </w:rPr>
        <w:t>,</w:t>
      </w:r>
      <w:r>
        <w:rPr>
          <w:rStyle w:val="Style13ptBold"/>
        </w:rPr>
        <w:t xml:space="preserve"> former CIA case officer and former Senate Foreign relations committee investigator</w:t>
      </w:r>
      <w:r w:rsidRPr="00AE26D4">
        <w:rPr>
          <w:rStyle w:val="Style13ptBold"/>
        </w:rPr>
        <w:t xml:space="preserve">, </w:t>
      </w:r>
      <w:r>
        <w:rPr>
          <w:rStyle w:val="Style13ptBold"/>
        </w:rPr>
        <w:t>2018</w:t>
      </w:r>
    </w:p>
    <w:p w:rsidR="00323C9C" w:rsidRDefault="00323C9C" w:rsidP="00323C9C">
      <w:pPr>
        <w:rPr>
          <w:color w:val="000000"/>
        </w:rPr>
      </w:pPr>
      <w:r>
        <w:rPr>
          <w:color w:val="000000"/>
        </w:rPr>
        <w:t xml:space="preserve"> [John</w:t>
      </w:r>
      <w:r w:rsidRPr="00AE26D4">
        <w:rPr>
          <w:color w:val="000000"/>
        </w:rPr>
        <w:t xml:space="preserve">, </w:t>
      </w:r>
      <w:r w:rsidRPr="001915E3">
        <w:t xml:space="preserve">25 October </w:t>
      </w:r>
      <w:r>
        <w:t>20</w:t>
      </w:r>
      <w:r w:rsidRPr="001915E3">
        <w:t>18</w:t>
      </w:r>
      <w:r w:rsidRPr="00AE26D4">
        <w:rPr>
          <w:color w:val="000000"/>
        </w:rPr>
        <w:t xml:space="preserve">, </w:t>
      </w:r>
      <w:r>
        <w:rPr>
          <w:color w:val="000000"/>
        </w:rPr>
        <w:t>Reader Supported News</w:t>
      </w:r>
      <w:r w:rsidRPr="00AE26D4">
        <w:rPr>
          <w:color w:val="000000"/>
        </w:rPr>
        <w:t>, “</w:t>
      </w:r>
      <w:r w:rsidRPr="00C77597">
        <w:t>Muhammad bin Salman: A Coup Is in Order</w:t>
      </w:r>
      <w:r>
        <w:t>,</w:t>
      </w:r>
      <w:r w:rsidRPr="00AE26D4">
        <w:rPr>
          <w:color w:val="000000"/>
        </w:rPr>
        <w:t xml:space="preserve">” </w:t>
      </w:r>
      <w:hyperlink r:id="rId47" w:history="1">
        <w:r>
          <w:rPr>
            <w:rStyle w:val="Hyperlink"/>
          </w:rPr>
          <w:t>https://readersupportednews.org/opinion2/277-75/53009-rsn-muhammad-bin-salman-a-coup-is-in-order</w:t>
        </w:r>
      </w:hyperlink>
      <w:r w:rsidRPr="00AE26D4">
        <w:rPr>
          <w:color w:val="000000"/>
        </w:rPr>
        <w:t xml:space="preserve">, </w:t>
      </w:r>
      <w:r>
        <w:rPr>
          <w:color w:val="000000"/>
        </w:rPr>
        <w:t>accessed 6-25-2019</w:t>
      </w:r>
      <w:r w:rsidRPr="00AE26D4">
        <w:rPr>
          <w:color w:val="000000"/>
        </w:rPr>
        <w:t xml:space="preserve">, </w:t>
      </w:r>
      <w:r>
        <w:rPr>
          <w:color w:val="000000"/>
        </w:rPr>
        <w:t>AS]</w:t>
      </w:r>
    </w:p>
    <w:p w:rsidR="00323C9C" w:rsidRPr="009C2849" w:rsidRDefault="00323C9C" w:rsidP="00323C9C">
      <w:pPr>
        <w:rPr>
          <w:color w:val="000000"/>
          <w:u w:val="single"/>
        </w:rPr>
      </w:pPr>
      <w:r w:rsidRPr="009C2849">
        <w:rPr>
          <w:color w:val="000000"/>
        </w:rPr>
        <w:t xml:space="preserve">None of that, however, solves any of the problems caused so far by Muhammad bin Salman. The crown prince is only in his early 30s, his elderly father, the king, is unlikely to be on the scene much longer, and Muhammad bin Salman already has either arrested or exiled pretty much any family member who could pose a threat to his authority. </w:t>
      </w:r>
      <w:r w:rsidRPr="009C2849">
        <w:rPr>
          <w:color w:val="000000"/>
          <w:u w:val="single"/>
        </w:rPr>
        <w:t xml:space="preserve">He’s launched a genocidal war in Yemen that the United Nations says could lead to the starvation of as many as 14 million people, he has supported and financed Islamist extremists in Syria, and he has worked to overthrow the royal family of Qatar. Muhammad bin Salman simply </w:t>
      </w:r>
      <w:proofErr w:type="gramStart"/>
      <w:r w:rsidRPr="009C2849">
        <w:rPr>
          <w:color w:val="000000"/>
          <w:u w:val="single"/>
        </w:rPr>
        <w:t>has to</w:t>
      </w:r>
      <w:proofErr w:type="gramEnd"/>
      <w:r w:rsidRPr="009C2849">
        <w:rPr>
          <w:color w:val="000000"/>
          <w:u w:val="single"/>
        </w:rPr>
        <w:t xml:space="preserve"> go.</w:t>
      </w:r>
    </w:p>
    <w:p w:rsidR="00323C9C" w:rsidRPr="009C2849" w:rsidRDefault="00323C9C" w:rsidP="00323C9C">
      <w:pPr>
        <w:rPr>
          <w:color w:val="000000"/>
          <w:u w:val="single"/>
        </w:rPr>
      </w:pPr>
      <w:r w:rsidRPr="009C2849">
        <w:rPr>
          <w:color w:val="000000"/>
        </w:rPr>
        <w:t xml:space="preserve">I’m not going to advocate an assassination attempt against the crown prince. </w:t>
      </w:r>
      <w:r w:rsidRPr="009C2849">
        <w:rPr>
          <w:color w:val="000000"/>
          <w:u w:val="single"/>
        </w:rPr>
        <w:t xml:space="preserve">But I do advocate a coup against him. This is one of those moments in history where preemptive action could save perhaps millions of lives. There’s been a perfect storm of events that have brought us to a point where it’s </w:t>
      </w:r>
      <w:proofErr w:type="gramStart"/>
      <w:r w:rsidRPr="009C2849">
        <w:rPr>
          <w:color w:val="000000"/>
          <w:u w:val="single"/>
        </w:rPr>
        <w:t>actually possible</w:t>
      </w:r>
      <w:proofErr w:type="gramEnd"/>
      <w:r w:rsidRPr="009C2849">
        <w:rPr>
          <w:color w:val="000000"/>
          <w:u w:val="single"/>
        </w:rPr>
        <w:t>. If you could go back in time, before the genocides, would you arrest and remove Hitler? Mao? Pol Pot? Pinochet? I would.</w:t>
      </w:r>
    </w:p>
    <w:p w:rsidR="00323C9C" w:rsidRPr="009C2849" w:rsidRDefault="00323C9C" w:rsidP="00323C9C">
      <w:pPr>
        <w:rPr>
          <w:color w:val="000000"/>
          <w:u w:val="single"/>
        </w:rPr>
      </w:pPr>
      <w:r w:rsidRPr="009C2849">
        <w:rPr>
          <w:color w:val="000000"/>
        </w:rPr>
        <w:t xml:space="preserve">CIA Director Gina Haspel traveled to Turkey earlier this week, apparently to discuss the Khashoggi case with the Turks. I was disappointed to read about that trip. If the CIA believed that it was time for Muhammad bin Salman to go, she would have instead gone to Riyadh to make the demand. That could still happen. </w:t>
      </w:r>
      <w:r w:rsidRPr="009C2849">
        <w:rPr>
          <w:color w:val="000000"/>
          <w:u w:val="single"/>
        </w:rPr>
        <w:t>If it doesn’t, Muhammad bin Salman will survive, millions of Yemenis will starve to death</w:t>
      </w:r>
      <w:r w:rsidRPr="009C2849">
        <w:rPr>
          <w:color w:val="000000"/>
        </w:rPr>
        <w:t xml:space="preserve">, Syria will remain a basket case, and the rest of us will soon forget the name Jamal Khashoggi. </w:t>
      </w:r>
      <w:r w:rsidRPr="009C2849">
        <w:rPr>
          <w:color w:val="000000"/>
          <w:u w:val="single"/>
        </w:rPr>
        <w:t>There’s a historic opportunity here. Let’s hope it’s not squandered.</w:t>
      </w:r>
    </w:p>
    <w:p w:rsidR="002B5973" w:rsidRPr="001351E7" w:rsidRDefault="002B5973" w:rsidP="002B5973">
      <w:pPr>
        <w:pStyle w:val="Heading3"/>
      </w:pPr>
      <w:r>
        <w:lastRenderedPageBreak/>
        <w:t>Internal Link Turn – Overthrow stabilizes House of Saud</w:t>
      </w:r>
    </w:p>
    <w:p w:rsidR="007A620C" w:rsidRDefault="007A620C" w:rsidP="007A620C">
      <w:pPr>
        <w:pStyle w:val="Heading4"/>
      </w:pPr>
      <w:r>
        <w:t>TURN- The group most likely to overthrow MBS advocates for a constitutional monarchy that would check future human rights abuses</w:t>
      </w:r>
    </w:p>
    <w:p w:rsidR="007A620C" w:rsidRDefault="007A620C" w:rsidP="007A620C">
      <w:pPr>
        <w:rPr>
          <w:rStyle w:val="Style13ptBold"/>
        </w:rPr>
      </w:pPr>
      <w:proofErr w:type="spellStart"/>
      <w:r>
        <w:rPr>
          <w:rStyle w:val="Style13ptBold"/>
        </w:rPr>
        <w:t>Trew</w:t>
      </w:r>
      <w:proofErr w:type="spellEnd"/>
      <w:r>
        <w:rPr>
          <w:rStyle w:val="Style13ptBold"/>
        </w:rPr>
        <w:t>,</w:t>
      </w:r>
      <w:r w:rsidRPr="00F14ED8">
        <w:rPr>
          <w:rStyle w:val="Style13ptBold"/>
        </w:rPr>
        <w:t xml:space="preserve"> The Independent's Middle East Corresponden</w:t>
      </w:r>
      <w:r>
        <w:rPr>
          <w:rStyle w:val="Style13ptBold"/>
        </w:rPr>
        <w:t>t, 2019</w:t>
      </w:r>
    </w:p>
    <w:p w:rsidR="007A620C" w:rsidRPr="00F14ED8" w:rsidRDefault="007A620C" w:rsidP="007A620C">
      <w:pPr>
        <w:rPr>
          <w:rStyle w:val="Style13ptBold"/>
          <w:b w:val="0"/>
          <w:bCs w:val="0"/>
        </w:rPr>
      </w:pPr>
      <w:r w:rsidRPr="00F14ED8">
        <w:t>[Bel, 3-12-2019, MSN, "Rebel Saudi royal forms Europe-based opposition calling for regime change in Riyadh,"</w:t>
      </w:r>
      <w:r>
        <w:rPr>
          <w:rStyle w:val="Style13ptBold"/>
        </w:rPr>
        <w:t xml:space="preserve"> </w:t>
      </w:r>
      <w:hyperlink r:id="rId48" w:history="1">
        <w:r w:rsidRPr="0086271F">
          <w:rPr>
            <w:rStyle w:val="Hyperlink"/>
          </w:rPr>
          <w:t>https://www.msn.com/en-sg/news/newsother/rebel-saudi-royal-forms-europe-based-opposition-calling-for-regime-change-in-riyadh/ar-BBUHMIT</w:t>
        </w:r>
      </w:hyperlink>
      <w:r>
        <w:t>, accessed 2-27-2019, AS]</w:t>
      </w:r>
    </w:p>
    <w:p w:rsidR="007A620C" w:rsidRPr="00F14ED8" w:rsidRDefault="007A620C" w:rsidP="007A620C">
      <w:pPr>
        <w:rPr>
          <w:u w:val="single"/>
        </w:rPr>
      </w:pPr>
      <w:r w:rsidRPr="00F14ED8">
        <w:rPr>
          <w:u w:val="single"/>
        </w:rPr>
        <w:t>An exiled Saudi prince has launched an opposition movement calling for regime change back home, and has vowed to protect critics fleeing Saudi Arabia, after the murder of journalist Jamal Khashoggi by officials last year.</w:t>
      </w:r>
    </w:p>
    <w:p w:rsidR="007A620C" w:rsidRPr="00F14ED8" w:rsidRDefault="007A620C" w:rsidP="007A620C">
      <w:pPr>
        <w:rPr>
          <w:u w:val="single"/>
        </w:rPr>
      </w:pPr>
      <w:r w:rsidRPr="00F14ED8">
        <w:rPr>
          <w:u w:val="single"/>
        </w:rPr>
        <w:t>Prince Khaled bin Farhan al-Saud, who escaped Saudi Arabia himself over a decade ago, told The Independent he wants to see a constitutional monarchy in place, with elections to appoint a prime minister and cabinet, in order to fight what he called endemic human rights abuses and injustice in the country.</w:t>
      </w:r>
    </w:p>
    <w:p w:rsidR="007A620C" w:rsidRDefault="007A620C" w:rsidP="007A620C">
      <w:r>
        <w:t>The Germany-based exile hopes the opposition group, dubbed “the Freedom Movement of Arabian Peninsula People”, will provide those fleeing Saudi Arabia with lawyers, specialist translators and access to the media to help them seek asylum in Europe.</w:t>
      </w:r>
    </w:p>
    <w:p w:rsidR="007A620C" w:rsidRDefault="007A620C" w:rsidP="007A620C">
      <w:r>
        <w:t>The idea was formed amid an apparent crackdown on regime critics after Saudi officials murdered Khashoggi in the country’s consulate in Istanbul in October. Some Turkish and US intelligence officials, as well as US lawmakers, believe the killing could only have been ordered by powerful Crown Prince Mohammed bin Salman.</w:t>
      </w:r>
    </w:p>
    <w:p w:rsidR="007A620C" w:rsidRDefault="007A620C" w:rsidP="007A620C">
      <w:r>
        <w:t>The Saudi authorities, who launched an investigation, have repeatedly denied the prince’s involvement and instead have said rogue Saudi officials were behind the gruesome death.</w:t>
      </w:r>
    </w:p>
    <w:p w:rsidR="007A620C" w:rsidRPr="00F14ED8" w:rsidRDefault="007A620C" w:rsidP="007A620C">
      <w:pPr>
        <w:rPr>
          <w:u w:val="single"/>
        </w:rPr>
      </w:pPr>
      <w:r>
        <w:t>“</w:t>
      </w:r>
      <w:r w:rsidRPr="00F14ED8">
        <w:rPr>
          <w:u w:val="single"/>
        </w:rPr>
        <w:t>We need a new system in Saudi Arabia like other democracies, where the people have the right to elect a government, to create a new Saudi Arabia,” the 41-year-old Prince Khaled told The Independent.</w:t>
      </w:r>
    </w:p>
    <w:p w:rsidR="007A620C" w:rsidRPr="00F14ED8" w:rsidRDefault="007A620C" w:rsidP="007A620C">
      <w:pPr>
        <w:rPr>
          <w:u w:val="single"/>
        </w:rPr>
      </w:pPr>
      <w:r w:rsidRPr="00F14ED8">
        <w:rPr>
          <w:u w:val="single"/>
        </w:rPr>
        <w:t>“We have a vision for the judicial system, for human rights and accountability, but right now we need to focus on the constitution and on activism to help Saudis in Europe.”</w:t>
      </w:r>
    </w:p>
    <w:p w:rsidR="007A620C" w:rsidRPr="00F14ED8" w:rsidRDefault="007A620C" w:rsidP="007A620C">
      <w:pPr>
        <w:rPr>
          <w:u w:val="single"/>
        </w:rPr>
      </w:pPr>
      <w:r w:rsidRPr="00F14ED8">
        <w:rPr>
          <w:u w:val="single"/>
        </w:rPr>
        <w:t>He said the royal family, the House of Saud, would remain the diplomatic and symbolic heads of the country, much like the queen is in the UK, but power would ultimately be held by the people.</w:t>
      </w:r>
    </w:p>
    <w:p w:rsidR="007A620C" w:rsidRDefault="007A620C" w:rsidP="007A620C">
      <w:r>
        <w:t>The idea was also inspired by the plight of Saudi citizen Rahaf al-</w:t>
      </w:r>
      <w:proofErr w:type="spellStart"/>
      <w:r>
        <w:t>Qunun</w:t>
      </w:r>
      <w:proofErr w:type="spellEnd"/>
      <w:r>
        <w:t>, 19, who was forced to barricade herself in an airport toilet in Bangkok in January while trying to flee her allegedly abusive family on a trip to Kuwait.</w:t>
      </w:r>
    </w:p>
    <w:p w:rsidR="007D2B5D" w:rsidRDefault="007D2B5D" w:rsidP="007D2B5D">
      <w:pPr>
        <w:pStyle w:val="Heading3"/>
      </w:pPr>
      <w:r>
        <w:lastRenderedPageBreak/>
        <w:t xml:space="preserve">Impact Turn - Overthrow Good for </w:t>
      </w:r>
      <w:proofErr w:type="spellStart"/>
      <w:r>
        <w:t>MidEast</w:t>
      </w:r>
      <w:proofErr w:type="spellEnd"/>
      <w:r>
        <w:t xml:space="preserve"> Stability</w:t>
      </w:r>
    </w:p>
    <w:p w:rsidR="007D2B5D" w:rsidRPr="00016EE4" w:rsidRDefault="007D2B5D" w:rsidP="007D2B5D">
      <w:pPr>
        <w:pStyle w:val="Heading4"/>
        <w:rPr>
          <w:bCs/>
        </w:rPr>
      </w:pPr>
      <w:r w:rsidRPr="00016EE4">
        <w:rPr>
          <w:bCs/>
        </w:rPr>
        <w:t xml:space="preserve">MBS </w:t>
      </w:r>
      <w:r w:rsidRPr="00016EE4">
        <w:rPr>
          <w:bCs/>
          <w:u w:val="single"/>
        </w:rPr>
        <w:t>fosters instability</w:t>
      </w:r>
      <w:r w:rsidRPr="00016EE4">
        <w:rPr>
          <w:bCs/>
        </w:rPr>
        <w:t xml:space="preserve"> --- leads to escalation in Qatar</w:t>
      </w:r>
    </w:p>
    <w:p w:rsidR="007D2B5D" w:rsidRDefault="007D2B5D" w:rsidP="007D2B5D">
      <w:r>
        <w:rPr>
          <w:rStyle w:val="Style13ptBold"/>
        </w:rPr>
        <w:t>Rasheed, Senior Fellow for the Institute of Defense Studies and Analyses, 2017</w:t>
      </w:r>
      <w:r>
        <w:t xml:space="preserve"> --- (Adil Rasheed, Indian Foreign Affairs Journal, vol. 12, no. 4, 2017, pp. 295-302, “Shifting Diplomatic Gears in a Rapidly Unravelling West Asia,” </w:t>
      </w:r>
      <w:proofErr w:type="spellStart"/>
      <w:r>
        <w:t>Proquest</w:t>
      </w:r>
      <w:proofErr w:type="spellEnd"/>
      <w:r>
        <w:t>, DOA: 6-28-2019, NREM)</w:t>
      </w:r>
    </w:p>
    <w:p w:rsidR="007D2B5D" w:rsidRDefault="007D2B5D" w:rsidP="007D2B5D">
      <w:r>
        <w:t xml:space="preserve">This essay posits that </w:t>
      </w:r>
      <w:r>
        <w:rPr>
          <w:rStyle w:val="StyleUnderline"/>
        </w:rPr>
        <w:t xml:space="preserve">there is now a </w:t>
      </w:r>
      <w:r>
        <w:rPr>
          <w:rStyle w:val="Emphasis"/>
        </w:rPr>
        <w:t>growing sense of unease</w:t>
      </w:r>
      <w:r>
        <w:t xml:space="preserve"> </w:t>
      </w:r>
      <w:r>
        <w:rPr>
          <w:rStyle w:val="StyleUnderline"/>
        </w:rPr>
        <w:t>among individual actors</w:t>
      </w:r>
      <w:r>
        <w:t xml:space="preserve"> of the region, </w:t>
      </w:r>
      <w:r>
        <w:rPr>
          <w:rStyle w:val="StyleUnderline"/>
        </w:rPr>
        <w:t>who are faced with major internal and external challenges, which many</w:t>
      </w:r>
      <w:r>
        <w:t xml:space="preserve"> openly </w:t>
      </w:r>
      <w:r>
        <w:rPr>
          <w:rStyle w:val="StyleUnderline"/>
        </w:rPr>
        <w:t>characterize as</w:t>
      </w:r>
      <w:r>
        <w:t xml:space="preserve"> being of an </w:t>
      </w:r>
      <w:r>
        <w:rPr>
          <w:rStyle w:val="Emphasis"/>
        </w:rPr>
        <w:t>existential</w:t>
      </w:r>
      <w:r>
        <w:t xml:space="preserve"> nature. </w:t>
      </w:r>
      <w:r>
        <w:rPr>
          <w:rStyle w:val="StyleUnderline"/>
        </w:rPr>
        <w:t xml:space="preserve">In such a charged atmosphere, there is a high degree of possibility for an </w:t>
      </w:r>
      <w:r>
        <w:rPr>
          <w:rStyle w:val="Emphasis"/>
        </w:rPr>
        <w:t>uncalculated</w:t>
      </w:r>
      <w:r>
        <w:rPr>
          <w:rStyle w:val="StyleUnderline"/>
        </w:rPr>
        <w:t xml:space="preserve">, </w:t>
      </w:r>
      <w:r>
        <w:rPr>
          <w:rStyle w:val="Emphasis"/>
        </w:rPr>
        <w:t>unilateral action</w:t>
      </w:r>
      <w:r>
        <w:t xml:space="preserve"> (like many recent </w:t>
      </w:r>
      <w:r>
        <w:rPr>
          <w:rStyle w:val="StyleUnderline"/>
        </w:rPr>
        <w:t xml:space="preserve">actions by </w:t>
      </w:r>
      <w:r>
        <w:rPr>
          <w:rStyle w:val="Emphasis"/>
        </w:rPr>
        <w:t>major powers</w:t>
      </w:r>
      <w:r>
        <w:t xml:space="preserve"> in the region) </w:t>
      </w:r>
      <w:r>
        <w:rPr>
          <w:rStyle w:val="StyleUnderline"/>
        </w:rPr>
        <w:t xml:space="preserve">that might </w:t>
      </w:r>
      <w:r>
        <w:rPr>
          <w:rStyle w:val="Emphasis"/>
        </w:rPr>
        <w:t>snowball</w:t>
      </w:r>
      <w:r>
        <w:t xml:space="preserve"> </w:t>
      </w:r>
      <w:r>
        <w:rPr>
          <w:rStyle w:val="StyleUnderline"/>
        </w:rPr>
        <w:t xml:space="preserve">into a major </w:t>
      </w:r>
      <w:r>
        <w:rPr>
          <w:rStyle w:val="Emphasis"/>
        </w:rPr>
        <w:t>international crisis</w:t>
      </w:r>
      <w:r>
        <w:t xml:space="preserve">. The following sections briefly survey these inner vulnerabilities of the regimes in the region that make them susceptible to taking desperate, uncalculated risks in times of danger, </w:t>
      </w:r>
      <w:r>
        <w:rPr>
          <w:rStyle w:val="StyleUnderline"/>
        </w:rPr>
        <w:t>thereby making a major geopolitical crisis hitting the region the most likely scenario in the near to medium term, with disastrous repercussions for the world</w:t>
      </w:r>
      <w:r>
        <w:t xml:space="preserve"> and the Indian economy.</w:t>
      </w:r>
    </w:p>
    <w:p w:rsidR="007D2B5D" w:rsidRDefault="007D2B5D" w:rsidP="007D2B5D">
      <w:r>
        <w:t>Iran: Regional Strengths, Internal Vulnerabilities</w:t>
      </w:r>
    </w:p>
    <w:p w:rsidR="007D2B5D" w:rsidRDefault="007D2B5D" w:rsidP="007D2B5D">
      <w:r>
        <w:t>In the nearly four decades of its history, the theocratic regime of Iran has never enjoyed a more commanding presence across West Asia than it does at present. However, it has also never felt equally vulnerable internally, with the Supreme Leader Ali Khomeini drawing flak from both hard line and reformist groups as well as from a growing cross-section of the public as seen during the January protests that spread over a hundred towns and cities across all provinces.</w:t>
      </w:r>
    </w:p>
    <w:p w:rsidR="007D2B5D" w:rsidRDefault="007D2B5D" w:rsidP="007D2B5D">
      <w:r>
        <w:t>For a very long time, the country has remained under severe international sanctions, which has seriously impaired its economic progress, thereby making its people increasingly frustrated with the regime's highly touted foreign policy.</w:t>
      </w:r>
    </w:p>
    <w:p w:rsidR="007D2B5D" w:rsidRDefault="007D2B5D" w:rsidP="007D2B5D">
      <w:r>
        <w:t>In fact, the Iranian government appears to have been cognizant of rising public umbrage for a long time, which compelled it to forge a nuclear deal (JCPOA) with the P5+1 countries in 2015, which it then sold to its people as a foreign policy breakthrough that would pave the way for the lifting of sanctions, the facility to sell oil worldwide, and the 'unfreezing' of Iranian assets in various international financial institutions.</w:t>
      </w:r>
    </w:p>
    <w:p w:rsidR="007D2B5D" w:rsidRDefault="007D2B5D" w:rsidP="007D2B5D">
      <w:r>
        <w:t>However, the precipitous fall in oil prices and the election of an inimical US President following the deal did not deliver the Iranian economy the promised reprieve it was looking for. With President Trump not certifying the nuclear deal with Iran, a substantial segment of the Iranian population - particularly the economically challenged sections - have grown increasingly disillusioned with the theocratic dispensation.</w:t>
      </w:r>
    </w:p>
    <w:p w:rsidR="007D2B5D" w:rsidRDefault="007D2B5D" w:rsidP="007D2B5D">
      <w:r>
        <w:t>Anticipating public unease, the re-elected Rouhani government in May last year formed a cabinet filled with members from the regime's unpopular intelligence agencies. Many of its new ministers are said to have had dubious human rights records, and their inclusion had to be made at the expense of the first woman minister and leaders from ethnic and religious minorities that Rouhani had promised in his pre-election campaign.</w:t>
      </w:r>
    </w:p>
    <w:p w:rsidR="007D2B5D" w:rsidRDefault="007D2B5D" w:rsidP="007D2B5D">
      <w:r>
        <w:lastRenderedPageBreak/>
        <w:t xml:space="preserve">Thus, many eyebrows were raised when Alireza </w:t>
      </w:r>
      <w:proofErr w:type="spellStart"/>
      <w:r>
        <w:t>Avaii</w:t>
      </w:r>
      <w:proofErr w:type="spellEnd"/>
      <w:r>
        <w:t xml:space="preserve"> was appointed justice minister last year, although he is said to be involved with the infamous 'Death Committee' that supervised the alleged execution of thousands of political prisoners in 1988. Even Communications Minister Mohammad-</w:t>
      </w:r>
      <w:proofErr w:type="spellStart"/>
      <w:r>
        <w:t>Javad</w:t>
      </w:r>
      <w:proofErr w:type="spellEnd"/>
      <w:r>
        <w:t xml:space="preserve"> Azari-</w:t>
      </w:r>
      <w:proofErr w:type="spellStart"/>
      <w:r>
        <w:t>Jahromi</w:t>
      </w:r>
      <w:proofErr w:type="spellEnd"/>
      <w:r>
        <w:t xml:space="preserve"> and </w:t>
      </w:r>
      <w:proofErr w:type="spellStart"/>
      <w:r>
        <w:t>Labour</w:t>
      </w:r>
      <w:proofErr w:type="spellEnd"/>
      <w:r>
        <w:t xml:space="preserve"> Minister Ali </w:t>
      </w:r>
      <w:proofErr w:type="spellStart"/>
      <w:r>
        <w:t>Rabiei</w:t>
      </w:r>
      <w:proofErr w:type="spellEnd"/>
      <w:r>
        <w:t xml:space="preserve"> are alleged to have been intelligence officials in charge of interrogations, torture, and censorship.</w:t>
      </w:r>
    </w:p>
    <w:p w:rsidR="007D2B5D" w:rsidRDefault="007D2B5D" w:rsidP="007D2B5D">
      <w:r>
        <w:t>These cabinet appointments by the Iranian government are indicative of its increasing sense of insecurity on the internal front which, in turn, makes it susceptible to engaging in militaristic misadventures abroad in order to secure greater authority and control within.</w:t>
      </w:r>
    </w:p>
    <w:p w:rsidR="007D2B5D" w:rsidRDefault="007D2B5D" w:rsidP="007D2B5D">
      <w:r>
        <w:t xml:space="preserve">It is important to note here that Iranian </w:t>
      </w:r>
      <w:proofErr w:type="spellStart"/>
      <w:r>
        <w:t>Defence</w:t>
      </w:r>
      <w:proofErr w:type="spellEnd"/>
      <w:r>
        <w:t xml:space="preserve"> Minister said a few months ago that if the Saudis did anything "ignorant", his country will leave "no area untouched" in that country except Mecca and Medina. The Iranian Revolutionary Guard Force also issued a threat to Israel last year that "Hezbollah and the revolutionary youths of the Muslim world can target the fake regime of Israel anytime they decide to do so."</w:t>
      </w:r>
    </w:p>
    <w:p w:rsidR="007D2B5D" w:rsidRDefault="007D2B5D" w:rsidP="007D2B5D">
      <w:pPr>
        <w:rPr>
          <w:rStyle w:val="Emphasis"/>
        </w:rPr>
      </w:pPr>
      <w:r>
        <w:rPr>
          <w:rStyle w:val="Emphasis"/>
        </w:rPr>
        <w:t>Saudi Arabia: The Bogey of Iran's Sectarianism</w:t>
      </w:r>
    </w:p>
    <w:p w:rsidR="007D2B5D" w:rsidRDefault="007D2B5D" w:rsidP="007D2B5D">
      <w:r>
        <w:rPr>
          <w:rStyle w:val="StyleUnderline"/>
        </w:rPr>
        <w:t xml:space="preserve">A similar </w:t>
      </w:r>
      <w:r>
        <w:rPr>
          <w:rStyle w:val="Emphasis"/>
        </w:rPr>
        <w:t>existential</w:t>
      </w:r>
      <w:r>
        <w:t xml:space="preserve"> </w:t>
      </w:r>
      <w:r>
        <w:rPr>
          <w:rStyle w:val="StyleUnderline"/>
        </w:rPr>
        <w:t xml:space="preserve">angst </w:t>
      </w:r>
      <w:r>
        <w:rPr>
          <w:rStyle w:val="Emphasis"/>
        </w:rPr>
        <w:t>bedevils</w:t>
      </w:r>
      <w:r>
        <w:rPr>
          <w:rStyle w:val="StyleUnderline"/>
        </w:rPr>
        <w:t xml:space="preserve"> the Kingdom of </w:t>
      </w:r>
      <w:r>
        <w:rPr>
          <w:rStyle w:val="Emphasis"/>
        </w:rPr>
        <w:t>Saudi Arabia</w:t>
      </w:r>
      <w:r>
        <w:t xml:space="preserve">. </w:t>
      </w:r>
      <w:r>
        <w:rPr>
          <w:rStyle w:val="StyleUnderline"/>
        </w:rPr>
        <w:t xml:space="preserve">As </w:t>
      </w:r>
      <w:r>
        <w:rPr>
          <w:rStyle w:val="Emphasis"/>
        </w:rPr>
        <w:t>internal squabbles</w:t>
      </w:r>
      <w:r>
        <w:rPr>
          <w:rStyle w:val="StyleUnderline"/>
        </w:rPr>
        <w:t xml:space="preserve"> increase among a new generation of princely claimants to the throne</w:t>
      </w:r>
      <w:r>
        <w:t xml:space="preserve"> (with King Salman bin </w:t>
      </w:r>
      <w:proofErr w:type="spellStart"/>
      <w:r>
        <w:t>Abdulaziz</w:t>
      </w:r>
      <w:proofErr w:type="spellEnd"/>
      <w:r>
        <w:t xml:space="preserve"> being the last of Ibn Saud's many sons), </w:t>
      </w:r>
      <w:r>
        <w:rPr>
          <w:rStyle w:val="StyleUnderline"/>
        </w:rPr>
        <w:t>Saudi Arabia has been externalizing its internal insecurities by successfully demonizing</w:t>
      </w:r>
      <w:r>
        <w:t xml:space="preserve"> the Shiite theocratic state of </w:t>
      </w:r>
      <w:r>
        <w:rPr>
          <w:rStyle w:val="StyleUnderline"/>
        </w:rPr>
        <w:t>Iran</w:t>
      </w:r>
      <w:r>
        <w:t xml:space="preserve"> in the eyes of the West. As sectarian bitterness spews out of its religious institutions and media outlets, </w:t>
      </w:r>
      <w:r>
        <w:rPr>
          <w:rStyle w:val="StyleUnderline"/>
        </w:rPr>
        <w:t>Saudi foreign policy and military debacles remain shrouded from the gaze of the domestic audience, including setbacks in Yemen, Syria, Iraq, Lebanon, Bahrain, and Qatar.</w:t>
      </w:r>
    </w:p>
    <w:p w:rsidR="007D2B5D" w:rsidRDefault="007D2B5D" w:rsidP="007D2B5D">
      <w:r>
        <w:t xml:space="preserve">Saudi Arabia is also </w:t>
      </w:r>
      <w:proofErr w:type="gramStart"/>
      <w:r>
        <w:t>in the midst of</w:t>
      </w:r>
      <w:proofErr w:type="gramEnd"/>
      <w:r>
        <w:t xml:space="preserve"> a major socio-political change. </w:t>
      </w:r>
      <w:r>
        <w:rPr>
          <w:rStyle w:val="StyleUnderline"/>
        </w:rPr>
        <w:t>With the ascension of</w:t>
      </w:r>
      <w:r>
        <w:t xml:space="preserve"> the octogenarian King Salman bin </w:t>
      </w:r>
      <w:proofErr w:type="spellStart"/>
      <w:r>
        <w:t>Abdulaziz</w:t>
      </w:r>
      <w:proofErr w:type="spellEnd"/>
      <w:r>
        <w:t xml:space="preserve"> to the throne in 2015 and the rise of his 32 year-old-son Mohammed bin Salman (popularly known as </w:t>
      </w:r>
      <w:r>
        <w:rPr>
          <w:rStyle w:val="StyleUnderline"/>
        </w:rPr>
        <w:t>MBS</w:t>
      </w:r>
      <w:r>
        <w:t xml:space="preserve">) as the Crown Prince, </w:t>
      </w:r>
      <w:r>
        <w:rPr>
          <w:rStyle w:val="StyleUnderline"/>
        </w:rPr>
        <w:t>Saudi Arabia has sought to modernize its economy</w:t>
      </w:r>
      <w:r>
        <w:t xml:space="preserve"> under the Vision 2030 </w:t>
      </w:r>
      <w:proofErr w:type="spellStart"/>
      <w:r>
        <w:t>programme</w:t>
      </w:r>
      <w:proofErr w:type="spellEnd"/>
      <w:r>
        <w:t xml:space="preserve">, giving more freedom to its women population, and opening up its cultural </w:t>
      </w:r>
      <w:proofErr w:type="spellStart"/>
      <w:r>
        <w:t>centres</w:t>
      </w:r>
      <w:proofErr w:type="spellEnd"/>
      <w:r>
        <w:t xml:space="preserve"> and entertainment outlets, etc.</w:t>
      </w:r>
    </w:p>
    <w:p w:rsidR="007D2B5D" w:rsidRDefault="007D2B5D" w:rsidP="007D2B5D">
      <w:pPr>
        <w:rPr>
          <w:rStyle w:val="StyleUnderline"/>
        </w:rPr>
      </w:pPr>
      <w:r>
        <w:rPr>
          <w:rStyle w:val="StyleUnderline"/>
        </w:rPr>
        <w:t xml:space="preserve">These measures are in response to an increasingly restive </w:t>
      </w:r>
      <w:r>
        <w:rPr>
          <w:rStyle w:val="Emphasis"/>
        </w:rPr>
        <w:t>Saudi population facing economic challenges</w:t>
      </w:r>
      <w:r>
        <w:t xml:space="preserve"> </w:t>
      </w:r>
      <w:r>
        <w:rPr>
          <w:rStyle w:val="StyleUnderline"/>
        </w:rPr>
        <w:t xml:space="preserve">following a secular decline in oil prices and a large unemployed youth bulge rising from the fat that 70 percent of the population being under the age of 30. In an increasingly unpredictable global economic environment, the new leadership's plan to transform Saudi Arabia from an oil-revenue dependent country into a modern knowledge-based economy by 2030 </w:t>
      </w:r>
      <w:r>
        <w:rPr>
          <w:rStyle w:val="Emphasis"/>
        </w:rPr>
        <w:t>appears too ambitious to say the least</w:t>
      </w:r>
      <w:r>
        <w:rPr>
          <w:rStyle w:val="StyleUnderline"/>
        </w:rPr>
        <w:t>.</w:t>
      </w:r>
    </w:p>
    <w:p w:rsidR="007D2B5D" w:rsidRDefault="007D2B5D" w:rsidP="007D2B5D">
      <w:pPr>
        <w:rPr>
          <w:rStyle w:val="StyleUnderline"/>
        </w:rPr>
      </w:pPr>
      <w:r>
        <w:t xml:space="preserve">Meanwhile, </w:t>
      </w:r>
      <w:r>
        <w:rPr>
          <w:rStyle w:val="StyleUnderline"/>
        </w:rPr>
        <w:t xml:space="preserve">the Saudi leadership appears increasingly </w:t>
      </w:r>
      <w:r>
        <w:rPr>
          <w:rStyle w:val="Emphasis"/>
        </w:rPr>
        <w:t>isolated</w:t>
      </w:r>
      <w:r>
        <w:rPr>
          <w:rStyle w:val="StyleUnderline"/>
        </w:rPr>
        <w:t xml:space="preserve"> and</w:t>
      </w:r>
      <w:r>
        <w:t xml:space="preserve"> </w:t>
      </w:r>
      <w:r>
        <w:rPr>
          <w:rStyle w:val="Emphasis"/>
        </w:rPr>
        <w:t>beleaguered</w:t>
      </w:r>
      <w:r>
        <w:t xml:space="preserve"> </w:t>
      </w:r>
      <w:r>
        <w:rPr>
          <w:rStyle w:val="StyleUnderline"/>
        </w:rPr>
        <w:t>not only in the region</w:t>
      </w:r>
      <w:r>
        <w:t xml:space="preserve"> (given its poor relations with Iraq, Syria, Turkey, and now Egypt) </w:t>
      </w:r>
      <w:r>
        <w:rPr>
          <w:rStyle w:val="StyleUnderline"/>
        </w:rPr>
        <w:t xml:space="preserve">and among certain members of the GCC, but even </w:t>
      </w:r>
      <w:r>
        <w:rPr>
          <w:rStyle w:val="Emphasis"/>
        </w:rPr>
        <w:t>within the walls of the royal household</w:t>
      </w:r>
      <w:r>
        <w:t xml:space="preserve">. </w:t>
      </w:r>
      <w:r>
        <w:rPr>
          <w:rStyle w:val="StyleUnderline"/>
        </w:rPr>
        <w:t>Having learnt that its proxies often turn rogue, Saudi Arabia has started flexing its own diplomatic and military muscle</w:t>
      </w:r>
      <w:r>
        <w:t xml:space="preserve"> - </w:t>
      </w:r>
      <w:r>
        <w:rPr>
          <w:rStyle w:val="StyleUnderline"/>
        </w:rPr>
        <w:t>such as in</w:t>
      </w:r>
      <w:r>
        <w:t xml:space="preserve"> Yemen and </w:t>
      </w:r>
      <w:r>
        <w:rPr>
          <w:rStyle w:val="Emphasis"/>
        </w:rPr>
        <w:t>Qatar</w:t>
      </w:r>
      <w:r>
        <w:t xml:space="preserve"> - </w:t>
      </w:r>
      <w:r>
        <w:rPr>
          <w:rStyle w:val="Emphasis"/>
        </w:rPr>
        <w:t>with disastrous consequences</w:t>
      </w:r>
      <w:r>
        <w:t xml:space="preserve">. </w:t>
      </w:r>
      <w:r>
        <w:rPr>
          <w:rStyle w:val="StyleUnderline"/>
        </w:rPr>
        <w:t xml:space="preserve">It is in the context of these inherent insecurities and fractiousness that the Saudi kingdom appears more susceptible to taking </w:t>
      </w:r>
      <w:r>
        <w:rPr>
          <w:rStyle w:val="Emphasis"/>
        </w:rPr>
        <w:t>extreme decisions</w:t>
      </w:r>
      <w:r>
        <w:t xml:space="preserve">, mainly against its formidable rival Iran, </w:t>
      </w:r>
      <w:r>
        <w:rPr>
          <w:rStyle w:val="StyleUnderline"/>
        </w:rPr>
        <w:t>which might put regional security in jeopardy.</w:t>
      </w:r>
    </w:p>
    <w:p w:rsidR="007D2B5D" w:rsidRDefault="007D2B5D" w:rsidP="007A620C">
      <w:pPr>
        <w:pStyle w:val="Heading4"/>
        <w:rPr>
          <w:bCs/>
        </w:rPr>
      </w:pPr>
    </w:p>
    <w:p w:rsidR="007A620C" w:rsidRPr="00016EE4" w:rsidRDefault="007A620C" w:rsidP="007A620C">
      <w:pPr>
        <w:pStyle w:val="Heading4"/>
        <w:rPr>
          <w:bCs/>
        </w:rPr>
      </w:pPr>
      <w:r w:rsidRPr="00016EE4">
        <w:rPr>
          <w:bCs/>
        </w:rPr>
        <w:t xml:space="preserve">MBS diplomacy </w:t>
      </w:r>
      <w:r w:rsidRPr="00016EE4">
        <w:rPr>
          <w:bCs/>
          <w:u w:val="single"/>
        </w:rPr>
        <w:t>triggers</w:t>
      </w:r>
      <w:r w:rsidRPr="00016EE4">
        <w:rPr>
          <w:bCs/>
        </w:rPr>
        <w:t xml:space="preserve"> a conflict in </w:t>
      </w:r>
      <w:r w:rsidRPr="00016EE4">
        <w:rPr>
          <w:bCs/>
          <w:u w:val="single"/>
        </w:rPr>
        <w:t>Qatar</w:t>
      </w:r>
      <w:r w:rsidRPr="00016EE4">
        <w:rPr>
          <w:bCs/>
        </w:rPr>
        <w:t xml:space="preserve"> --- goes </w:t>
      </w:r>
      <w:r w:rsidRPr="00016EE4">
        <w:rPr>
          <w:bCs/>
          <w:u w:val="single"/>
        </w:rPr>
        <w:t>nuclear</w:t>
      </w:r>
      <w:r w:rsidRPr="00016EE4">
        <w:rPr>
          <w:bCs/>
        </w:rPr>
        <w:t xml:space="preserve"> and draws in </w:t>
      </w:r>
      <w:r w:rsidRPr="00016EE4">
        <w:rPr>
          <w:bCs/>
          <w:u w:val="single"/>
        </w:rPr>
        <w:t>great powers</w:t>
      </w:r>
    </w:p>
    <w:p w:rsidR="007A620C" w:rsidRDefault="007A620C" w:rsidP="007A620C">
      <w:proofErr w:type="spellStart"/>
      <w:r>
        <w:rPr>
          <w:rStyle w:val="Style13ptBold"/>
        </w:rPr>
        <w:t>Tallon</w:t>
      </w:r>
      <w:proofErr w:type="spellEnd"/>
      <w:r>
        <w:rPr>
          <w:rStyle w:val="Style13ptBold"/>
        </w:rPr>
        <w:t>, former British Army Intelligence Officer, 2018</w:t>
      </w:r>
      <w:r>
        <w:t xml:space="preserve"> --- (Lewis </w:t>
      </w:r>
      <w:proofErr w:type="spellStart"/>
      <w:r>
        <w:t>Tallon</w:t>
      </w:r>
      <w:proofErr w:type="spellEnd"/>
      <w:r>
        <w:t xml:space="preserve">, </w:t>
      </w:r>
      <w:r>
        <w:rPr>
          <w:i/>
          <w:iCs/>
        </w:rPr>
        <w:t xml:space="preserve">Encyclopedia </w:t>
      </w:r>
      <w:proofErr w:type="spellStart"/>
      <w:r>
        <w:rPr>
          <w:i/>
          <w:iCs/>
        </w:rPr>
        <w:t>Geopolitica</w:t>
      </w:r>
      <w:proofErr w:type="spellEnd"/>
      <w:r>
        <w:t xml:space="preserve">, 8-7-2018, “TILLERSON’S WAR: THE INVASION OF QATAR,” </w:t>
      </w:r>
      <w:hyperlink r:id="rId49" w:history="1">
        <w:r>
          <w:rPr>
            <w:rStyle w:val="Hyperlink"/>
          </w:rPr>
          <w:t>https://encyclopediageopolitica.com/2018/08/07/tillersons-war-the-invasion-of-qatar/</w:t>
        </w:r>
      </w:hyperlink>
      <w:r>
        <w:t>, DOA: 6-28-2019, NREM)</w:t>
      </w:r>
    </w:p>
    <w:p w:rsidR="007A620C" w:rsidRDefault="007A620C" w:rsidP="007A620C">
      <w:r>
        <w:t xml:space="preserve">Around the same time that Qatari agents became aware of the impending invasion, </w:t>
      </w:r>
      <w:r>
        <w:rPr>
          <w:rStyle w:val="StyleUnderline"/>
        </w:rPr>
        <w:t xml:space="preserve">Crown Prince </w:t>
      </w:r>
      <w:r>
        <w:rPr>
          <w:rStyle w:val="Emphasis"/>
        </w:rPr>
        <w:t>M</w:t>
      </w:r>
      <w:r>
        <w:rPr>
          <w:rStyle w:val="StyleUnderline"/>
        </w:rPr>
        <w:t xml:space="preserve">ohammed </w:t>
      </w:r>
      <w:r>
        <w:rPr>
          <w:rStyle w:val="Emphasis"/>
        </w:rPr>
        <w:t>b</w:t>
      </w:r>
      <w:r>
        <w:rPr>
          <w:rStyle w:val="StyleUnderline"/>
        </w:rPr>
        <w:t xml:space="preserve">in </w:t>
      </w:r>
      <w:r>
        <w:rPr>
          <w:rStyle w:val="Emphasis"/>
        </w:rPr>
        <w:t>S</w:t>
      </w:r>
      <w:r>
        <w:rPr>
          <w:rStyle w:val="StyleUnderline"/>
        </w:rPr>
        <w:t>alman</w:t>
      </w:r>
      <w:r>
        <w:t xml:space="preserve"> </w:t>
      </w:r>
      <w:r>
        <w:rPr>
          <w:rStyle w:val="StyleUnderline"/>
        </w:rPr>
        <w:t>ascended to become the</w:t>
      </w:r>
      <w:r>
        <w:t xml:space="preserve"> </w:t>
      </w:r>
      <w:r>
        <w:rPr>
          <w:rStyle w:val="Emphasis"/>
        </w:rPr>
        <w:t>de facto ruler of Saudi Arabia</w:t>
      </w:r>
      <w:r>
        <w:t xml:space="preserve">, </w:t>
      </w:r>
      <w:r>
        <w:rPr>
          <w:rStyle w:val="StyleUnderline"/>
        </w:rPr>
        <w:t xml:space="preserve">bringing with him a significantly more </w:t>
      </w:r>
      <w:r>
        <w:rPr>
          <w:rStyle w:val="Emphasis"/>
        </w:rPr>
        <w:t>assertive foreign policy platform</w:t>
      </w:r>
      <w:r>
        <w:rPr>
          <w:rStyle w:val="StyleUnderline"/>
        </w:rPr>
        <w:t xml:space="preserve">. </w:t>
      </w:r>
      <w:r>
        <w:t xml:space="preserve">While the desert of the GCC crisis has since remained unmoved, the dunes of regional politics have continued to shift; Bin Salman has </w:t>
      </w:r>
      <w:proofErr w:type="spellStart"/>
      <w:r>
        <w:t>reorganised</w:t>
      </w:r>
      <w:proofErr w:type="spellEnd"/>
      <w:r>
        <w:t xml:space="preserve"> Riyadh’s political scene, curtailing the power of Saudi Arabia’s religious establishment, decimating his potential opponents within the House of Saud, and bringing the nation back into a closer U.S. foreign policy orbit from the cooler periods of the Obama administration. This renewed relationship likely assisted Riyadh greatly in its joint efforts with Abu Dhabi to pressure Trump to replace Tillerson.</w:t>
      </w:r>
    </w:p>
    <w:p w:rsidR="007A620C" w:rsidRDefault="007A620C" w:rsidP="007A620C">
      <w:pPr>
        <w:rPr>
          <w:rStyle w:val="StyleUnderline"/>
        </w:rPr>
      </w:pPr>
      <w:r>
        <w:t xml:space="preserve">While Trump himself has spoken in support of the blockade of Qatar, the presence of the U.S. CENTCOM forward command at Al </w:t>
      </w:r>
      <w:proofErr w:type="spellStart"/>
      <w:r>
        <w:t>Udeid</w:t>
      </w:r>
      <w:proofErr w:type="spellEnd"/>
      <w:r>
        <w:t xml:space="preserve">, along with NATO-member forces from Turkey in the country, </w:t>
      </w:r>
      <w:r>
        <w:rPr>
          <w:rStyle w:val="StyleUnderline"/>
        </w:rPr>
        <w:t xml:space="preserve">mean that an </w:t>
      </w:r>
      <w:r>
        <w:rPr>
          <w:rStyle w:val="Emphasis"/>
        </w:rPr>
        <w:t>open conflict in Qatar would carry extraordinary risks far beyond the Gulf peninsula</w:t>
      </w:r>
      <w:r>
        <w:t xml:space="preserve">. </w:t>
      </w:r>
      <w:r>
        <w:rPr>
          <w:rStyle w:val="StyleUnderline"/>
        </w:rPr>
        <w:t xml:space="preserve">The </w:t>
      </w:r>
      <w:r>
        <w:rPr>
          <w:rStyle w:val="Emphasis"/>
        </w:rPr>
        <w:t>confusing chart of alliances</w:t>
      </w:r>
      <w:r>
        <w:t xml:space="preserve"> </w:t>
      </w:r>
      <w:r>
        <w:rPr>
          <w:rStyle w:val="StyleUnderline"/>
        </w:rPr>
        <w:t xml:space="preserve">across the region, as explored recently in terms of the risks accompanying outright multi-state conflict in Syria, could have sent </w:t>
      </w:r>
      <w:proofErr w:type="spellStart"/>
      <w:r>
        <w:rPr>
          <w:rStyle w:val="Emphasis"/>
        </w:rPr>
        <w:t>destabilising</w:t>
      </w:r>
      <w:proofErr w:type="spellEnd"/>
      <w:r>
        <w:rPr>
          <w:rStyle w:val="Emphasis"/>
        </w:rPr>
        <w:t xml:space="preserve"> ripples around the globe</w:t>
      </w:r>
      <w:r>
        <w:t xml:space="preserve">. </w:t>
      </w:r>
      <w:r>
        <w:rPr>
          <w:rStyle w:val="StyleUnderline"/>
        </w:rPr>
        <w:t xml:space="preserve">Should </w:t>
      </w:r>
      <w:r>
        <w:rPr>
          <w:rStyle w:val="Emphasis"/>
        </w:rPr>
        <w:t>Turkey</w:t>
      </w:r>
      <w:r>
        <w:rPr>
          <w:rStyle w:val="StyleUnderline"/>
        </w:rPr>
        <w:t xml:space="preserve"> have become embroiled in the conflict</w:t>
      </w:r>
      <w:r>
        <w:t xml:space="preserve"> – and </w:t>
      </w:r>
      <w:r>
        <w:rPr>
          <w:rStyle w:val="StyleUnderline"/>
        </w:rPr>
        <w:t>recent efforts</w:t>
      </w:r>
      <w:r>
        <w:t xml:space="preserve"> to shore up its military presence </w:t>
      </w:r>
      <w:r>
        <w:rPr>
          <w:rStyle w:val="StyleUnderline"/>
        </w:rPr>
        <w:t xml:space="preserve">in Qatar suggest a </w:t>
      </w:r>
      <w:r>
        <w:rPr>
          <w:rStyle w:val="Emphasis"/>
        </w:rPr>
        <w:t>very real risk of this</w:t>
      </w:r>
      <w:r>
        <w:t xml:space="preserve"> – </w:t>
      </w:r>
      <w:r>
        <w:rPr>
          <w:rStyle w:val="Emphasis"/>
        </w:rPr>
        <w:t>NATO</w:t>
      </w:r>
      <w:r>
        <w:rPr>
          <w:rStyle w:val="StyleUnderline"/>
        </w:rPr>
        <w:t xml:space="preserve"> could have found itself being dragged into the conflict despite maintaining sound relations and close alliances with all involved parties. This could carry potentially </w:t>
      </w:r>
      <w:proofErr w:type="spellStart"/>
      <w:r>
        <w:rPr>
          <w:rStyle w:val="StyleUnderline"/>
        </w:rPr>
        <w:t>destabilising</w:t>
      </w:r>
      <w:proofErr w:type="spellEnd"/>
      <w:r>
        <w:rPr>
          <w:rStyle w:val="StyleUnderline"/>
        </w:rPr>
        <w:t xml:space="preserve"> risks to </w:t>
      </w:r>
      <w:r>
        <w:rPr>
          <w:rStyle w:val="Emphasis"/>
        </w:rPr>
        <w:t>NATO, especially in the event of a</w:t>
      </w:r>
      <w:r>
        <w:t xml:space="preserve"> U.S. refusal to respond to an Article V invocation. While Article V, contrary to popular belief does not necessarily require an armed response – instead requiring anything from </w:t>
      </w:r>
      <w:r>
        <w:rPr>
          <w:rStyle w:val="Emphasis"/>
        </w:rPr>
        <w:t>nuclear war</w:t>
      </w:r>
      <w:r>
        <w:t xml:space="preserve"> through to diplomatic protest as defined by “such action as it deems necessary” in response to collective security – </w:t>
      </w:r>
      <w:r>
        <w:rPr>
          <w:rStyle w:val="StyleUnderline"/>
        </w:rPr>
        <w:t xml:space="preserve">a failure to swiftly and appropriately </w:t>
      </w:r>
      <w:r>
        <w:rPr>
          <w:rStyle w:val="Emphasis"/>
        </w:rPr>
        <w:t>resolve a kinetic conflict</w:t>
      </w:r>
      <w:r>
        <w:rPr>
          <w:rStyle w:val="StyleUnderline"/>
        </w:rPr>
        <w:t xml:space="preserve"> involving a member state would vastly undermine the </w:t>
      </w:r>
      <w:proofErr w:type="spellStart"/>
      <w:r>
        <w:rPr>
          <w:rStyle w:val="StyleUnderline"/>
        </w:rPr>
        <w:t>organisation’s</w:t>
      </w:r>
      <w:proofErr w:type="spellEnd"/>
      <w:r>
        <w:rPr>
          <w:rStyle w:val="StyleUnderline"/>
        </w:rPr>
        <w:t xml:space="preserve"> credibility.</w:t>
      </w:r>
    </w:p>
    <w:p w:rsidR="007A620C" w:rsidRPr="005162D0" w:rsidRDefault="007A620C" w:rsidP="007A620C">
      <w:r>
        <w:rPr>
          <w:rStyle w:val="Emphasis"/>
        </w:rPr>
        <w:t>Iran</w:t>
      </w:r>
      <w:r>
        <w:rPr>
          <w:rStyle w:val="StyleUnderline"/>
        </w:rPr>
        <w:t xml:space="preserve"> would</w:t>
      </w:r>
      <w:r>
        <w:t xml:space="preserve"> also almost certainly </w:t>
      </w:r>
      <w:r>
        <w:rPr>
          <w:rStyle w:val="Emphasis"/>
        </w:rPr>
        <w:t>relish</w:t>
      </w:r>
      <w:r>
        <w:t xml:space="preserve"> </w:t>
      </w:r>
      <w:r>
        <w:rPr>
          <w:rStyle w:val="StyleUnderline"/>
        </w:rPr>
        <w:t xml:space="preserve">an opportunity to lodge another </w:t>
      </w:r>
      <w:r>
        <w:rPr>
          <w:rStyle w:val="Emphasis"/>
        </w:rPr>
        <w:t>thorn in Saudi Arabia’s side</w:t>
      </w:r>
      <w:r>
        <w:t xml:space="preserve"> </w:t>
      </w:r>
      <w:r>
        <w:rPr>
          <w:rStyle w:val="StyleUnderline"/>
        </w:rPr>
        <w:t>on the Gulf’s southern shores</w:t>
      </w:r>
      <w:r>
        <w:t>. Frequent reports have emerged of Iranian efforts to arm and support Shi’</w:t>
      </w:r>
      <w:r>
        <w:rPr>
          <w:rStyle w:val="StyleUnderline"/>
        </w:rPr>
        <w:t>a opposition forces in Bahrain against the Saudi-led Peninsula Shield forces, and Tehran has drawn Doha closer into its orbit throughout the GCC crisis.</w:t>
      </w:r>
      <w:r>
        <w:t xml:space="preserve"> Although Qatar is a majority Sunni nation unlike Bahrain, </w:t>
      </w:r>
      <w:r>
        <w:rPr>
          <w:rStyle w:val="StyleUnderline"/>
        </w:rPr>
        <w:t>Iran’s experienced Quds Force would</w:t>
      </w:r>
      <w:r>
        <w:t xml:space="preserve"> still </w:t>
      </w:r>
      <w:r>
        <w:rPr>
          <w:rStyle w:val="StyleUnderline"/>
        </w:rPr>
        <w:t>like</w:t>
      </w:r>
      <w:r>
        <w:t xml:space="preserve">ly be able to find </w:t>
      </w:r>
      <w:r>
        <w:rPr>
          <w:rStyle w:val="Emphasis"/>
        </w:rPr>
        <w:t>viable proxies</w:t>
      </w:r>
      <w:r>
        <w:t xml:space="preserve"> </w:t>
      </w:r>
      <w:r>
        <w:rPr>
          <w:rStyle w:val="StyleUnderline"/>
        </w:rPr>
        <w:t>to support in the event of a conflict with Saudi Arabia.</w:t>
      </w:r>
      <w:r>
        <w:t xml:space="preserve"> Should Iran join the fray, </w:t>
      </w:r>
      <w:r>
        <w:rPr>
          <w:rStyle w:val="StyleUnderline"/>
        </w:rPr>
        <w:t>the cross-Gulf scope of a conflict in Qatar</w:t>
      </w:r>
      <w:r>
        <w:t xml:space="preserve"> </w:t>
      </w:r>
      <w:r>
        <w:rPr>
          <w:rStyle w:val="StyleUnderline"/>
        </w:rPr>
        <w:t xml:space="preserve">would likely send </w:t>
      </w:r>
      <w:r>
        <w:rPr>
          <w:rStyle w:val="Emphasis"/>
        </w:rPr>
        <w:t>global oil prices skyrocketing</w:t>
      </w:r>
      <w:r>
        <w:t xml:space="preserve">, which in turn would even reduce the sanctions-induced pressure on the hydrocarbon-dependent finances of Russia and in the long term could lead to a reversal of Moscow’s recent decision to reduce </w:t>
      </w:r>
      <w:proofErr w:type="spellStart"/>
      <w:r>
        <w:t>defence</w:t>
      </w:r>
      <w:proofErr w:type="spellEnd"/>
      <w:r>
        <w:t xml:space="preserve"> expenditure. Outright war between Iran and Saudi Arabia, although unlikely given the former’s preference for proxy-war operations, would also likely have been existentially dangerous for Riyadh. </w:t>
      </w:r>
      <w:r>
        <w:rPr>
          <w:rStyle w:val="StyleUnderline"/>
        </w:rPr>
        <w:t xml:space="preserve">With both powers squaring off on all four compass points from Riyadh; in Yemen, Syria, Bahrain, in the Horn of Africa and even as far afield as Western Sahara, such a conflict would affect both the Hormuz and Bab al Mandeb maritime </w:t>
      </w:r>
      <w:proofErr w:type="gramStart"/>
      <w:r>
        <w:rPr>
          <w:rStyle w:val="StyleUnderline"/>
        </w:rPr>
        <w:t>choke-points</w:t>
      </w:r>
      <w:proofErr w:type="gramEnd"/>
      <w:r>
        <w:t>.</w:t>
      </w:r>
    </w:p>
    <w:p w:rsidR="007D2B5D" w:rsidRDefault="007D2B5D" w:rsidP="007D2B5D">
      <w:pPr>
        <w:pStyle w:val="Heading4"/>
      </w:pPr>
    </w:p>
    <w:p w:rsidR="007D2B5D" w:rsidRDefault="007D2B5D" w:rsidP="007D2B5D">
      <w:pPr>
        <w:pStyle w:val="Heading4"/>
      </w:pPr>
      <w:r>
        <w:t xml:space="preserve">If MBS remains in </w:t>
      </w:r>
      <w:proofErr w:type="gramStart"/>
      <w:r>
        <w:t>power</w:t>
      </w:r>
      <w:proofErr w:type="gramEnd"/>
      <w:r>
        <w:t xml:space="preserve"> he will collapse the monarchy, increase conflict, and embolden radical factions</w:t>
      </w:r>
    </w:p>
    <w:p w:rsidR="007D2B5D" w:rsidRDefault="007D2B5D" w:rsidP="007D2B5D">
      <w:proofErr w:type="spellStart"/>
      <w:r>
        <w:rPr>
          <w:rStyle w:val="Style13ptBold"/>
        </w:rPr>
        <w:t>Kalabalan</w:t>
      </w:r>
      <w:proofErr w:type="spellEnd"/>
      <w:r>
        <w:rPr>
          <w:rStyle w:val="Style13ptBold"/>
        </w:rPr>
        <w:t xml:space="preserve">, </w:t>
      </w:r>
      <w:proofErr w:type="spellStart"/>
      <w:r>
        <w:rPr>
          <w:rStyle w:val="Style13ptBold"/>
        </w:rPr>
        <w:t>arab</w:t>
      </w:r>
      <w:proofErr w:type="spellEnd"/>
      <w:r>
        <w:rPr>
          <w:rStyle w:val="Style13ptBold"/>
        </w:rPr>
        <w:t xml:space="preserve"> center for research and policy studies director of policy analysis, 2018</w:t>
      </w:r>
    </w:p>
    <w:p w:rsidR="007D2B5D" w:rsidRPr="00703654" w:rsidRDefault="007D2B5D" w:rsidP="007D2B5D">
      <w:r>
        <w:t>[Marwan, 11-19-2018,</w:t>
      </w:r>
      <w:r w:rsidRPr="00703654">
        <w:t xml:space="preserve"> </w:t>
      </w:r>
      <w:r>
        <w:t xml:space="preserve">Aljazeera, "Why Saudi Arabia's foreign policy is failing," </w:t>
      </w:r>
      <w:hyperlink r:id="rId50" w:history="1">
        <w:r w:rsidRPr="0086271F">
          <w:rPr>
            <w:rStyle w:val="Hyperlink"/>
          </w:rPr>
          <w:t>https://www.aljazeera.com/indepth/opinion/saudi-arabia-foreign-policy-failing-181120113409460.html</w:t>
        </w:r>
      </w:hyperlink>
      <w:r>
        <w:t>, accessed 6-29-2019, AS]</w:t>
      </w:r>
    </w:p>
    <w:p w:rsidR="007D2B5D" w:rsidRDefault="007D2B5D" w:rsidP="007D2B5D">
      <w:r>
        <w:t>A reckless leader</w:t>
      </w:r>
    </w:p>
    <w:p w:rsidR="007D2B5D" w:rsidRPr="00DF0760" w:rsidRDefault="007D2B5D" w:rsidP="007D2B5D">
      <w:pPr>
        <w:rPr>
          <w:u w:val="single"/>
        </w:rPr>
      </w:pPr>
      <w:r>
        <w:t xml:space="preserve">MBS did not stop with the invasion of Yemen. </w:t>
      </w:r>
      <w:r w:rsidRPr="00DF0760">
        <w:rPr>
          <w:u w:val="single"/>
        </w:rPr>
        <w:t>His arrogance and belief that money can buy everything, and his utter ignorance of regional and international realities got Saudi Arabia into deep trouble with each of his aggressive foreign policy decisions.</w:t>
      </w:r>
    </w:p>
    <w:p w:rsidR="007D2B5D" w:rsidRPr="00DF0760" w:rsidRDefault="007D2B5D" w:rsidP="007D2B5D">
      <w:pPr>
        <w:rPr>
          <w:u w:val="single"/>
        </w:rPr>
      </w:pPr>
      <w:r>
        <w:t xml:space="preserve">Instead of trying to build a unified front against the Saudi archenemy, Iran, and direct Saudi resources to that end, MBS found himself fighting on almost every possible front. </w:t>
      </w:r>
      <w:r w:rsidRPr="00DF0760">
        <w:rPr>
          <w:u w:val="single"/>
        </w:rPr>
        <w:t xml:space="preserve">Right now, he </w:t>
      </w:r>
      <w:proofErr w:type="gramStart"/>
      <w:r w:rsidRPr="00DF0760">
        <w:rPr>
          <w:u w:val="single"/>
        </w:rPr>
        <w:t>is in conflict with</w:t>
      </w:r>
      <w:proofErr w:type="gramEnd"/>
      <w:r w:rsidRPr="00DF0760">
        <w:rPr>
          <w:u w:val="single"/>
        </w:rPr>
        <w:t xml:space="preserve"> Turkey and its Sunni allies, including Qatar; and with Iran, and its Shia allies in Iraq, Syria, Yemen and Lebanon.</w:t>
      </w:r>
    </w:p>
    <w:p w:rsidR="007D2B5D" w:rsidRPr="00DF0760" w:rsidRDefault="007D2B5D" w:rsidP="007D2B5D">
      <w:pPr>
        <w:rPr>
          <w:u w:val="single"/>
        </w:rPr>
      </w:pPr>
      <w:r w:rsidRPr="00DF0760">
        <w:rPr>
          <w:u w:val="single"/>
        </w:rPr>
        <w:t xml:space="preserve">Not only has MBS created more enemies than he can handle, but he has also chosen the wrong allies. He has embarked on a dangerous path of </w:t>
      </w:r>
      <w:proofErr w:type="spellStart"/>
      <w:r w:rsidRPr="00DF0760">
        <w:rPr>
          <w:u w:val="single"/>
        </w:rPr>
        <w:t>normalisation</w:t>
      </w:r>
      <w:proofErr w:type="spellEnd"/>
      <w:r w:rsidRPr="00DF0760">
        <w:rPr>
          <w:u w:val="single"/>
        </w:rPr>
        <w:t xml:space="preserve"> with Israel, believing that it would pay back in the long run. But with this decision, he risks losing the hearts and minds of the Arab people to Turkey and Iran, both of which have positioned themselves as champions of the Palestinian cause.</w:t>
      </w:r>
    </w:p>
    <w:p w:rsidR="007D2B5D" w:rsidRPr="00DF0760" w:rsidRDefault="007D2B5D" w:rsidP="007D2B5D">
      <w:pPr>
        <w:rPr>
          <w:u w:val="single"/>
        </w:rPr>
      </w:pPr>
      <w:r w:rsidRPr="00DF0760">
        <w:rPr>
          <w:u w:val="single"/>
        </w:rPr>
        <w:t>More importantly, he risks losing support in his own country and contributing to the rise of more radical forces, as some Saudis come to see their country fighting the wrong "enemies" and allying with the wrong "friends".</w:t>
      </w:r>
    </w:p>
    <w:p w:rsidR="007D2B5D" w:rsidRPr="00DF0760" w:rsidRDefault="007D2B5D" w:rsidP="007D2B5D">
      <w:pPr>
        <w:rPr>
          <w:u w:val="single"/>
        </w:rPr>
      </w:pPr>
      <w:r w:rsidRPr="00DF0760">
        <w:rPr>
          <w:u w:val="single"/>
        </w:rPr>
        <w:t>If Mohammed bin Salman continues down this path, he is likely to bring about not only his own political demise, but that of the House of Saud as well.</w:t>
      </w:r>
    </w:p>
    <w:p w:rsidR="0053575F" w:rsidRDefault="0053575F" w:rsidP="0053575F">
      <w:pPr>
        <w:pStyle w:val="Heading1"/>
      </w:pPr>
      <w:r>
        <w:lastRenderedPageBreak/>
        <w:t>*Muhammad bin Salman Crackdown DA*</w:t>
      </w:r>
    </w:p>
    <w:p w:rsidR="0053575F" w:rsidRDefault="0053575F" w:rsidP="0053575F">
      <w:pPr>
        <w:pStyle w:val="Heading2"/>
      </w:pPr>
      <w:r>
        <w:lastRenderedPageBreak/>
        <w:t>NEG</w:t>
      </w:r>
    </w:p>
    <w:p w:rsidR="0053575F" w:rsidRDefault="0053575F" w:rsidP="0053575F">
      <w:pPr>
        <w:pStyle w:val="Heading3"/>
      </w:pPr>
      <w:r>
        <w:lastRenderedPageBreak/>
        <w:t>1NC Crackdown DA</w:t>
      </w:r>
    </w:p>
    <w:p w:rsidR="0053575F" w:rsidRDefault="0053575F" w:rsidP="0053575F">
      <w:pPr>
        <w:pStyle w:val="Heading4"/>
        <w:numPr>
          <w:ilvl w:val="0"/>
          <w:numId w:val="24"/>
        </w:numPr>
      </w:pPr>
      <w:r>
        <w:t>Uniqueness – MBS checking crackdowns now</w:t>
      </w:r>
    </w:p>
    <w:p w:rsidR="0053575F" w:rsidRPr="0089661D" w:rsidRDefault="0053575F" w:rsidP="0053575F">
      <w:pPr>
        <w:rPr>
          <w:rStyle w:val="Style13ptBold"/>
          <w:b w:val="0"/>
          <w:sz w:val="18"/>
          <w:szCs w:val="18"/>
        </w:rPr>
      </w:pPr>
      <w:r>
        <w:rPr>
          <w:rStyle w:val="Style13ptBold"/>
        </w:rPr>
        <w:t xml:space="preserve">Kalin, Reuters Saudi Arabia Chief Correspondent, 19 </w:t>
      </w:r>
      <w:r>
        <w:rPr>
          <w:rStyle w:val="Style13ptBold"/>
          <w:b w:val="0"/>
          <w:sz w:val="18"/>
          <w:szCs w:val="18"/>
        </w:rPr>
        <w:t xml:space="preserve">(Stephen, 01/30/2019, Reuters, “Saudi Arabia winds down 15-month anti-corruption campaign”, </w:t>
      </w:r>
      <w:hyperlink r:id="rId51" w:history="1">
        <w:r w:rsidRPr="00D413DC">
          <w:rPr>
            <w:rStyle w:val="Hyperlink"/>
            <w:sz w:val="18"/>
            <w:szCs w:val="18"/>
          </w:rPr>
          <w:t>https://www.reuters.com/article/us-saudi-arrests-idUSKCN1PO2O1</w:t>
        </w:r>
      </w:hyperlink>
      <w:r>
        <w:rPr>
          <w:rStyle w:val="Style13ptBold"/>
          <w:b w:val="0"/>
          <w:sz w:val="18"/>
          <w:szCs w:val="18"/>
        </w:rPr>
        <w:t>, Date Accessed: 07/01/2019, SS)</w:t>
      </w:r>
    </w:p>
    <w:p w:rsidR="0053575F" w:rsidRPr="00D52F97" w:rsidRDefault="0053575F" w:rsidP="0053575F">
      <w:r w:rsidRPr="00D52F97">
        <w:t>Karen Young, resident scholar at the American Enterprise Institute in Washington, said it was hard to say if the campaign had been successful.</w:t>
      </w:r>
    </w:p>
    <w:p w:rsidR="0053575F" w:rsidRPr="00D52F97" w:rsidRDefault="0053575F" w:rsidP="0053575F">
      <w:r w:rsidRPr="00D52F97">
        <w:rPr>
          <w:rStyle w:val="StyleUnderline"/>
        </w:rPr>
        <w:t>“The good news is that the government seems to be signaling that it wants to move on</w:t>
      </w:r>
      <w:r w:rsidRPr="0089661D">
        <w:rPr>
          <w:rFonts w:asciiTheme="majorHAnsi" w:hAnsiTheme="majorHAnsi" w:cstheme="majorHAnsi"/>
          <w:u w:val="single"/>
        </w:rPr>
        <w:t>,</w:t>
      </w:r>
      <w:r w:rsidRPr="0089661D">
        <w:rPr>
          <w:rFonts w:asciiTheme="majorHAnsi" w:hAnsiTheme="majorHAnsi" w:cstheme="majorHAnsi"/>
        </w:rPr>
        <w:t xml:space="preserve">” </w:t>
      </w:r>
      <w:r w:rsidRPr="00D52F97">
        <w:t>she said.</w:t>
      </w:r>
      <w:r w:rsidRPr="0089661D">
        <w:rPr>
          <w:rFonts w:asciiTheme="majorHAnsi" w:hAnsiTheme="majorHAnsi" w:cstheme="majorHAnsi"/>
        </w:rPr>
        <w:t xml:space="preserve"> “</w:t>
      </w:r>
      <w:r w:rsidRPr="00124D9F">
        <w:rPr>
          <w:rStyle w:val="StyleUnderline"/>
        </w:rPr>
        <w:t>On Saudi foreign policy and domestic politics, particularly toward citizen activists</w:t>
      </w:r>
      <w:r w:rsidRPr="00D52F97">
        <w:t>, there is still deep apprehension in the West.”</w:t>
      </w:r>
    </w:p>
    <w:p w:rsidR="0053575F" w:rsidRPr="00124D9F" w:rsidRDefault="0053575F" w:rsidP="0053575F">
      <w:pPr>
        <w:rPr>
          <w:rStyle w:val="StyleUnderline"/>
        </w:rPr>
      </w:pPr>
      <w:r w:rsidRPr="00D52F97">
        <w:t>Ali Shihabi, head of the Arabia Foundation in Washington which regularly supports Saudi policy</w:t>
      </w:r>
      <w:r w:rsidRPr="0089661D">
        <w:rPr>
          <w:rFonts w:asciiTheme="majorHAnsi" w:hAnsiTheme="majorHAnsi" w:cstheme="majorHAnsi"/>
        </w:rPr>
        <w:t xml:space="preserve">, </w:t>
      </w:r>
      <w:r w:rsidRPr="00867380">
        <w:t>said</w:t>
      </w:r>
      <w:r w:rsidRPr="00124D9F">
        <w:rPr>
          <w:rStyle w:val="StyleUnderline"/>
        </w:rPr>
        <w:t xml:space="preserve"> the end of the campaign reflected a government attempt to address international criticism of a lack of due process and transparency.</w:t>
      </w:r>
    </w:p>
    <w:p w:rsidR="0053575F" w:rsidRPr="0029382A" w:rsidRDefault="0053575F" w:rsidP="0053575F">
      <w:pPr>
        <w:pStyle w:val="Heading4"/>
        <w:numPr>
          <w:ilvl w:val="0"/>
          <w:numId w:val="24"/>
        </w:numPr>
        <w:rPr>
          <w:rStyle w:val="Style13ptBold"/>
          <w:b/>
          <w:bCs w:val="0"/>
        </w:rPr>
      </w:pPr>
      <w:r>
        <w:t xml:space="preserve">Link - </w:t>
      </w:r>
      <w:r w:rsidRPr="0029382A">
        <w:rPr>
          <w:rStyle w:val="Style13ptBold"/>
          <w:b/>
          <w:bCs w:val="0"/>
        </w:rPr>
        <w:t>Arms sales embargo causes MBS insecurity</w:t>
      </w:r>
    </w:p>
    <w:p w:rsidR="0053575F" w:rsidRPr="0029382A" w:rsidRDefault="0053575F" w:rsidP="0053575F">
      <w:pPr>
        <w:rPr>
          <w:rStyle w:val="Style13ptBold"/>
        </w:rPr>
      </w:pPr>
      <w:r>
        <w:rPr>
          <w:rStyle w:val="Style13ptBold"/>
        </w:rPr>
        <w:t>Luck, Christian Science Monitor middle east correspondent and Washington Post special correspondent, 18</w:t>
      </w:r>
    </w:p>
    <w:p w:rsidR="0053575F" w:rsidRDefault="0053575F" w:rsidP="0053575F">
      <w:r>
        <w:t>[</w:t>
      </w:r>
      <w:r w:rsidRPr="0029382A">
        <w:t>Taylor</w:t>
      </w:r>
      <w:r>
        <w:t xml:space="preserve">, </w:t>
      </w:r>
      <w:r w:rsidRPr="0029382A">
        <w:t xml:space="preserve">11-28-2018, Christian Science Monitor, "As US sours on young prince, old Saudi succession pot is stirred. Too late?," </w:t>
      </w:r>
      <w:hyperlink r:id="rId52" w:history="1">
        <w:r w:rsidRPr="0086271F">
          <w:rPr>
            <w:rStyle w:val="Hyperlink"/>
          </w:rPr>
          <w:t>https://www.csmonitor.com/World/Middle-East/2018/1128/As-US-sours-on-young-prince-old-Saudi-succession-pot-is-stirred.-Too-late</w:t>
        </w:r>
      </w:hyperlink>
      <w:r>
        <w:t>, accessed 6-30-2019, AS]</w:t>
      </w:r>
    </w:p>
    <w:p w:rsidR="0053575F" w:rsidRDefault="0053575F" w:rsidP="0053575F">
      <w:r>
        <w:t>Publicly, the Saudi royal family and government have shown a united front, emphatically denying challenges to the crown prince’s succession.</w:t>
      </w:r>
    </w:p>
    <w:p w:rsidR="0053575F" w:rsidRPr="0029382A" w:rsidRDefault="0053575F" w:rsidP="0053575F">
      <w:pPr>
        <w:rPr>
          <w:u w:val="single"/>
        </w:rPr>
      </w:pPr>
      <w:r w:rsidRPr="0029382A">
        <w:rPr>
          <w:u w:val="single"/>
        </w:rPr>
        <w:t>But longtime observers say even this public face could change as support grows in Congress to stop arms supplies to Saudi Arabia and support for its war in Yemen, and even consider sanctions against members of the royal family and the kingdom itself.</w:t>
      </w:r>
    </w:p>
    <w:p w:rsidR="0053575F" w:rsidRDefault="0053575F" w:rsidP="0053575F">
      <w:pPr>
        <w:rPr>
          <w:u w:val="single"/>
        </w:rPr>
      </w:pPr>
      <w:r w:rsidRPr="0029382A">
        <w:rPr>
          <w:u w:val="single"/>
        </w:rPr>
        <w:t>“In time, if they start seeing the US security relationship disintegrating, and there are no more arms sales or training, then Saudis are going to say that this young man is chipping away at the bedrock of our stability and leaving us vulnerable to Iranians and others,” says Bruce Riedel, a former CIA officer and Saudi expert at the Brookings Institution. “That is a pretty serious indictment and an issue that is much harder to fix.”</w:t>
      </w:r>
    </w:p>
    <w:p w:rsidR="0053575F" w:rsidRDefault="0053575F" w:rsidP="0053575F">
      <w:pPr>
        <w:pStyle w:val="Heading4"/>
      </w:pPr>
      <w:r>
        <w:t>Insecurity causes crackdown and human rights violations</w:t>
      </w:r>
    </w:p>
    <w:p w:rsidR="0053575F" w:rsidRPr="00AE26D4" w:rsidRDefault="0053575F" w:rsidP="0053575F">
      <w:pPr>
        <w:rPr>
          <w:rStyle w:val="Style13ptBold"/>
        </w:rPr>
      </w:pPr>
      <w:r>
        <w:rPr>
          <w:rStyle w:val="Style13ptBold"/>
        </w:rPr>
        <w:t>Cabrera</w:t>
      </w:r>
      <w:r w:rsidRPr="00AE26D4">
        <w:rPr>
          <w:rStyle w:val="Style13ptBold"/>
        </w:rPr>
        <w:t>,</w:t>
      </w:r>
      <w:r w:rsidRPr="00473705">
        <w:t xml:space="preserve"> </w:t>
      </w:r>
      <w:r w:rsidRPr="00473705">
        <w:rPr>
          <w:rStyle w:val="Style13ptBold"/>
        </w:rPr>
        <w:t>The Media Line Press and Policy</w:t>
      </w:r>
      <w:r w:rsidRPr="00AE26D4">
        <w:rPr>
          <w:rStyle w:val="Style13ptBold"/>
        </w:rPr>
        <w:t xml:space="preserve"> </w:t>
      </w:r>
      <w:r>
        <w:rPr>
          <w:rStyle w:val="Style13ptBold"/>
        </w:rPr>
        <w:t>intern</w:t>
      </w:r>
      <w:r w:rsidRPr="00AE26D4">
        <w:rPr>
          <w:rStyle w:val="Style13ptBold"/>
        </w:rPr>
        <w:t xml:space="preserve">, </w:t>
      </w:r>
      <w:r>
        <w:rPr>
          <w:rStyle w:val="Style13ptBold"/>
        </w:rPr>
        <w:t>2017</w:t>
      </w:r>
    </w:p>
    <w:p w:rsidR="0053575F" w:rsidRPr="001351E7" w:rsidRDefault="0053575F" w:rsidP="0053575F">
      <w:pPr>
        <w:rPr>
          <w:color w:val="000000"/>
        </w:rPr>
      </w:pPr>
      <w:r>
        <w:rPr>
          <w:color w:val="000000"/>
        </w:rPr>
        <w:t>[Victor</w:t>
      </w:r>
      <w:r w:rsidRPr="00AE26D4">
        <w:rPr>
          <w:color w:val="000000"/>
        </w:rPr>
        <w:t xml:space="preserve">, </w:t>
      </w:r>
      <w:r w:rsidRPr="00C77597">
        <w:t>11-26-2017</w:t>
      </w:r>
      <w:r w:rsidRPr="00AE26D4">
        <w:rPr>
          <w:color w:val="000000"/>
        </w:rPr>
        <w:t xml:space="preserve">, </w:t>
      </w:r>
      <w:r>
        <w:rPr>
          <w:color w:val="000000"/>
        </w:rPr>
        <w:t xml:space="preserve">The Jerusalem </w:t>
      </w:r>
      <w:proofErr w:type="gramStart"/>
      <w:r>
        <w:rPr>
          <w:color w:val="000000"/>
        </w:rPr>
        <w:t>Post,</w:t>
      </w:r>
      <w:r w:rsidRPr="00AE26D4">
        <w:rPr>
          <w:color w:val="000000"/>
        </w:rPr>
        <w:t>“</w:t>
      </w:r>
      <w:proofErr w:type="gramEnd"/>
      <w:r w:rsidRPr="00473705">
        <w:t xml:space="preserve"> </w:t>
      </w:r>
      <w:r w:rsidRPr="00C77597">
        <w:t>Saudi Arabia’s Bin Salman takes preemptive action against coup threat</w:t>
      </w:r>
      <w:r w:rsidRPr="00AE26D4">
        <w:rPr>
          <w:color w:val="000000"/>
        </w:rPr>
        <w:t xml:space="preserve">,” </w:t>
      </w:r>
      <w:r w:rsidRPr="00C77597">
        <w:t>https://www.jpost.com/Middle-East/Saudi-Arabias-Bin-Salman-Takes-Preemptive-Action-Against-Coup-Threat-573214</w:t>
      </w:r>
      <w:r w:rsidRPr="00AE26D4">
        <w:rPr>
          <w:color w:val="000000"/>
        </w:rPr>
        <w:t xml:space="preserve">, </w:t>
      </w:r>
      <w:r>
        <w:rPr>
          <w:color w:val="000000"/>
        </w:rPr>
        <w:t>6-26-2019</w:t>
      </w:r>
      <w:r w:rsidRPr="00AE26D4">
        <w:rPr>
          <w:color w:val="000000"/>
        </w:rPr>
        <w:t xml:space="preserve">, </w:t>
      </w:r>
      <w:r>
        <w:rPr>
          <w:color w:val="000000"/>
        </w:rPr>
        <w:t>AS]</w:t>
      </w:r>
    </w:p>
    <w:p w:rsidR="0053575F" w:rsidRPr="00C77597" w:rsidRDefault="0053575F" w:rsidP="0053575F">
      <w:r w:rsidRPr="00C77597">
        <w:t>Troops were reportedly diverted from the kingdom’s eastern and western provinces to the capital of Riyadh, a move that appears intended to deter a possible coup in the prince’s absence.</w:t>
      </w:r>
    </w:p>
    <w:p w:rsidR="0053575F" w:rsidRPr="00C77597" w:rsidRDefault="0053575F" w:rsidP="0053575F">
      <w:r w:rsidRPr="00C77597">
        <w:lastRenderedPageBreak/>
        <w:t>“</w:t>
      </w:r>
      <w:r w:rsidRPr="00BB2C88">
        <w:rPr>
          <w:u w:val="single"/>
        </w:rPr>
        <w:t>Since the Khashoggi affair, there have been rumors that some members of the royal family had conversations amongst themselves about the need to change the country’s leadership or at least it’s leadership structure,”</w:t>
      </w:r>
      <w:r w:rsidRPr="00C77597">
        <w:t xml:space="preserve"> Gerald Fierstein, the senior vice president of the Middle East Institute in Washington, conveyed to The Media Line.</w:t>
      </w:r>
    </w:p>
    <w:p w:rsidR="0053575F" w:rsidRPr="00C77597" w:rsidRDefault="0053575F" w:rsidP="0053575F">
      <w:r w:rsidRPr="00C77597">
        <w:t>“</w:t>
      </w:r>
      <w:r w:rsidRPr="00BB2C88">
        <w:rPr>
          <w:u w:val="single"/>
        </w:rPr>
        <w:t>It would not be surprising if indeed some type of conversation got to MBS to make him question the commitment of some members of the family to his leadership,”</w:t>
      </w:r>
      <w:r w:rsidRPr="00C77597">
        <w:t xml:space="preserve"> Fierstein added.</w:t>
      </w:r>
    </w:p>
    <w:p w:rsidR="0053575F" w:rsidRPr="00C77597" w:rsidRDefault="0053575F" w:rsidP="0053575F">
      <w:r w:rsidRPr="00BB2C88">
        <w:rPr>
          <w:u w:val="single"/>
        </w:rPr>
        <w:t xml:space="preserve">The crown prince’s crackdown on opposition spiked last year when he imprisoned numerous members of the royal family and other wealthy “dissidents” in Riyadh’s Ritz Carlton Hotel. Other purges have taken place since then, giving some members of the royal family, notably Prince Ahmed bin </w:t>
      </w:r>
      <w:proofErr w:type="spellStart"/>
      <w:r w:rsidRPr="00BB2C88">
        <w:rPr>
          <w:u w:val="single"/>
        </w:rPr>
        <w:t>Abdulaziz</w:t>
      </w:r>
      <w:proofErr w:type="spellEnd"/>
      <w:r w:rsidRPr="00BB2C88">
        <w:rPr>
          <w:u w:val="single"/>
        </w:rPr>
        <w:t xml:space="preserve"> Al Saud, reason to seek extended sojourns abroad</w:t>
      </w:r>
      <w:r w:rsidRPr="00C77597">
        <w:t>. Nevertheless, Prince Ahmed, who has expressed an interest in reforming parts of the Saudi government, returned to the kingdom in late October after spending months in the United Kingdom; he was reportedly warmly welcomed by the crown prince.</w:t>
      </w:r>
    </w:p>
    <w:p w:rsidR="0053575F" w:rsidRDefault="0053575F" w:rsidP="0053575F">
      <w:pPr>
        <w:pStyle w:val="Heading4"/>
        <w:numPr>
          <w:ilvl w:val="0"/>
          <w:numId w:val="24"/>
        </w:numPr>
      </w:pPr>
      <w:r>
        <w:t>Impact - Crackdown causes a decline in Saudi finances and oil exports</w:t>
      </w:r>
    </w:p>
    <w:p w:rsidR="0053575F" w:rsidRPr="00441A87" w:rsidRDefault="0053575F" w:rsidP="0053575F">
      <w:pPr>
        <w:rPr>
          <w:rStyle w:val="Style13ptBold"/>
          <w:b w:val="0"/>
          <w:sz w:val="18"/>
          <w:szCs w:val="18"/>
        </w:rPr>
      </w:pPr>
      <w:r w:rsidRPr="00441A87">
        <w:rPr>
          <w:rStyle w:val="Style13ptBold"/>
        </w:rPr>
        <w:t xml:space="preserve">The Economist 17 </w:t>
      </w:r>
      <w:r w:rsidRPr="00441A87">
        <w:rPr>
          <w:rStyle w:val="Style13ptBold"/>
          <w:b w:val="0"/>
          <w:sz w:val="18"/>
          <w:szCs w:val="18"/>
        </w:rPr>
        <w:t xml:space="preserve">(11/09/2017, The Economist, “The Saudi purge will spook global investors and unsettle oil markets”, </w:t>
      </w:r>
      <w:hyperlink r:id="rId53" w:history="1">
        <w:r w:rsidRPr="00441A87">
          <w:rPr>
            <w:rStyle w:val="Style13ptBold"/>
            <w:b w:val="0"/>
            <w:sz w:val="18"/>
            <w:szCs w:val="18"/>
          </w:rPr>
          <w:t>https://www.economist.com/middle-east-and-africa/2017/11/09/the-saudi-purge-will-spook-global-investors-and-unsettle-oil-markets</w:t>
        </w:r>
      </w:hyperlink>
      <w:r w:rsidRPr="00441A87">
        <w:rPr>
          <w:rStyle w:val="Style13ptBold"/>
          <w:b w:val="0"/>
          <w:sz w:val="18"/>
          <w:szCs w:val="18"/>
        </w:rPr>
        <w:t>, Date Accessed: 06/30/19, SS)</w:t>
      </w:r>
    </w:p>
    <w:p w:rsidR="0053575F" w:rsidRPr="00F34E0E" w:rsidRDefault="0053575F" w:rsidP="0053575F">
      <w:r w:rsidRPr="00F34E0E">
        <w:t xml:space="preserve">Last weekend's purge of princes, officials, billionaires and businessmen by King Salman and his 32-year-old son and crown prince, </w:t>
      </w:r>
      <w:r w:rsidRPr="00F34E0E">
        <w:rPr>
          <w:u w:val="single"/>
        </w:rPr>
        <w:t>Muhammad bin Salman, tears the old rulebook to shreds. Some</w:t>
      </w:r>
      <w:r w:rsidRPr="00F34E0E">
        <w:t xml:space="preserve"> businessmen welcomed it, hoping that a reduction in graft and cronyism will create space for young entrepreneurs. "This is the closest thing in the Middle East to glasnost," says Sam </w:t>
      </w:r>
      <w:proofErr w:type="spellStart"/>
      <w:r w:rsidRPr="00F34E0E">
        <w:t>Blatteis</w:t>
      </w:r>
      <w:proofErr w:type="spellEnd"/>
      <w:r w:rsidRPr="00F34E0E">
        <w:t>, a former head of public policy in the Persian Gulf for Google. </w:t>
      </w:r>
    </w:p>
    <w:p w:rsidR="0053575F" w:rsidRPr="00F34E0E" w:rsidRDefault="0053575F" w:rsidP="0053575F">
      <w:r w:rsidRPr="00F34E0E">
        <w:t xml:space="preserve">But others </w:t>
      </w:r>
      <w:r w:rsidRPr="00F34E0E">
        <w:rPr>
          <w:u w:val="single"/>
        </w:rPr>
        <w:t>drew wary parallels with the assault by Russia's president, Vladimir Putin, on oligarchs for political ends. Above all, they expressed concern that it would make the prince the sole arbiter of important economic transactions in the kingdom, as he rushes to transform the economy and sell a 5% stake in Saudi Aramco,</w:t>
      </w:r>
      <w:r w:rsidRPr="00F34E0E">
        <w:t xml:space="preserve"> the world's biggest oil company. </w:t>
      </w:r>
    </w:p>
    <w:p w:rsidR="0053575F" w:rsidRPr="00F34E0E" w:rsidRDefault="0053575F" w:rsidP="0053575F">
      <w:pPr>
        <w:rPr>
          <w:u w:val="single"/>
        </w:rPr>
      </w:pPr>
      <w:r w:rsidRPr="00F34E0E">
        <w:t>O</w:t>
      </w:r>
      <w:r w:rsidRPr="00F34E0E">
        <w:rPr>
          <w:u w:val="single"/>
        </w:rPr>
        <w:t>utside the kingdom, the impact will be felt in business, finance and oil markets. Foreign businessmen are puzzled by the arrest of Prince Alwaleed bin Talal, an outspoken multibillionaire whose holdings include Citigroup; Twitter</w:t>
      </w:r>
      <w:r w:rsidRPr="00F34E0E">
        <w:t>, a social-media site</w:t>
      </w:r>
      <w:r w:rsidRPr="00F34E0E">
        <w:rPr>
          <w:u w:val="single"/>
        </w:rPr>
        <w:t>; and Lyft</w:t>
      </w:r>
      <w:r w:rsidRPr="00F34E0E">
        <w:t xml:space="preserve">, a ride-hailing service. </w:t>
      </w:r>
      <w:r w:rsidRPr="00F34E0E">
        <w:rPr>
          <w:u w:val="single"/>
        </w:rPr>
        <w:t>Some put it down to rivalry</w:t>
      </w:r>
      <w:r w:rsidRPr="00F34E0E">
        <w:t xml:space="preserve">; intriguingly, </w:t>
      </w:r>
      <w:r w:rsidRPr="00F34E0E">
        <w:rPr>
          <w:u w:val="single"/>
        </w:rPr>
        <w:t>the Saudi state's Public Investment Fund has backed Lyft's competitor, Uber. </w:t>
      </w:r>
    </w:p>
    <w:p w:rsidR="0053575F" w:rsidRPr="00F34E0E" w:rsidRDefault="0053575F" w:rsidP="0053575F">
      <w:r w:rsidRPr="00F34E0E">
        <w:t xml:space="preserve">The effect on his $16bn net worth is potentially dwarfed by that on the financial system in general. </w:t>
      </w:r>
      <w:r w:rsidRPr="00C46C17">
        <w:rPr>
          <w:u w:val="single"/>
        </w:rPr>
        <w:t>The Wall Street Journal reports that the Saudi government is targeting cash and assets worth as much as $800bn. As many as 1,800 accounts have already been frozen. That--and questions about how fair the justice system will be towards the detainees--will worry investors</w:t>
      </w:r>
      <w:r w:rsidRPr="00F34E0E">
        <w:t>, such as petrochemical companies, that Prince Muhammad is trying to woo into Saudi Arabia. </w:t>
      </w:r>
    </w:p>
    <w:p w:rsidR="0053575F" w:rsidRPr="00C46C17" w:rsidRDefault="0053575F" w:rsidP="0053575F">
      <w:pPr>
        <w:rPr>
          <w:u w:val="single"/>
        </w:rPr>
      </w:pPr>
      <w:r w:rsidRPr="00C46C17">
        <w:rPr>
          <w:u w:val="single"/>
        </w:rPr>
        <w:t xml:space="preserve">Another shock for global businessfolk is the detention of Adel </w:t>
      </w:r>
      <w:proofErr w:type="spellStart"/>
      <w:r w:rsidRPr="00C46C17">
        <w:rPr>
          <w:u w:val="single"/>
        </w:rPr>
        <w:t>Fakeih</w:t>
      </w:r>
      <w:proofErr w:type="spellEnd"/>
      <w:r w:rsidRPr="00C46C17">
        <w:rPr>
          <w:u w:val="single"/>
        </w:rPr>
        <w:t>, the economy and planning minister.</w:t>
      </w:r>
      <w:r w:rsidRPr="00F34E0E">
        <w:t xml:space="preserve"> </w:t>
      </w:r>
      <w:proofErr w:type="gramStart"/>
      <w:r w:rsidRPr="00F34E0E">
        <w:t>His office,</w:t>
      </w:r>
      <w:proofErr w:type="gramEnd"/>
      <w:r w:rsidRPr="00F34E0E">
        <w:t xml:space="preserve"> nicknamed "The Ministry of McKinsey" last year, </w:t>
      </w:r>
      <w:r w:rsidRPr="00C46C17">
        <w:rPr>
          <w:u w:val="single"/>
        </w:rPr>
        <w:t>oversees an army of foreign consultants who helped draw up plans to move the kingdom beyond oil</w:t>
      </w:r>
      <w:r w:rsidRPr="00F34E0E">
        <w:t xml:space="preserve">. Analysts speculate that his arrest may be linked to his former role as mayor of Jeddah, where devastating floods occurred in 2009. </w:t>
      </w:r>
      <w:r w:rsidRPr="00C46C17">
        <w:rPr>
          <w:u w:val="single"/>
        </w:rPr>
        <w:t>But it also casts a pall over the kingdom's bold economic reform plan, known as Vision 2030. </w:t>
      </w:r>
    </w:p>
    <w:p w:rsidR="0053575F" w:rsidRPr="00F34E0E" w:rsidRDefault="0053575F" w:rsidP="0053575F">
      <w:r w:rsidRPr="00F34E0E">
        <w:lastRenderedPageBreak/>
        <w:t xml:space="preserve">Financially, </w:t>
      </w:r>
      <w:r w:rsidRPr="00C46C17">
        <w:rPr>
          <w:u w:val="single"/>
        </w:rPr>
        <w:t>the ramifications are likely to be amplified by the kingdom's growing dependence on foreign sources of capital.</w:t>
      </w:r>
      <w:r w:rsidRPr="00F34E0E">
        <w:t xml:space="preserve"> The </w:t>
      </w:r>
      <w:r w:rsidRPr="00C46C17">
        <w:rPr>
          <w:u w:val="single"/>
        </w:rPr>
        <w:t xml:space="preserve">Tadawul </w:t>
      </w:r>
      <w:proofErr w:type="spellStart"/>
      <w:r w:rsidRPr="00C46C17">
        <w:rPr>
          <w:u w:val="single"/>
        </w:rPr>
        <w:t>stockmarket</w:t>
      </w:r>
      <w:proofErr w:type="spellEnd"/>
      <w:r w:rsidRPr="00C46C17">
        <w:rPr>
          <w:u w:val="single"/>
        </w:rPr>
        <w:t>, where Prince Muhammad hopes to entice foreigners to take</w:t>
      </w:r>
      <w:r w:rsidRPr="00F34E0E">
        <w:t xml:space="preserve"> an early tranche of </w:t>
      </w:r>
      <w:r w:rsidRPr="00C46C17">
        <w:rPr>
          <w:u w:val="single"/>
        </w:rPr>
        <w:t>Aramco shares, has been shaken by the purge</w:t>
      </w:r>
      <w:r w:rsidRPr="00F34E0E">
        <w:t xml:space="preserve">, </w:t>
      </w:r>
      <w:r w:rsidRPr="00C46C17">
        <w:rPr>
          <w:u w:val="single"/>
        </w:rPr>
        <w:t>and prices of bonds</w:t>
      </w:r>
      <w:r w:rsidRPr="00F34E0E">
        <w:t>--sold by the kingdom to offset the impact of falling oil revenues--</w:t>
      </w:r>
      <w:r w:rsidRPr="00C46C17">
        <w:rPr>
          <w:u w:val="single"/>
        </w:rPr>
        <w:t>have also declined</w:t>
      </w:r>
      <w:r w:rsidRPr="00F34E0E">
        <w:t>. Some fear capital flight and downward pressure on the riyal, Saudi Arabia's currency. </w:t>
      </w:r>
    </w:p>
    <w:p w:rsidR="0053575F" w:rsidRDefault="0053575F" w:rsidP="0053575F">
      <w:pPr>
        <w:rPr>
          <w:u w:val="single"/>
        </w:rPr>
      </w:pPr>
      <w:r w:rsidRPr="00F34E0E">
        <w:t>Oi</w:t>
      </w:r>
      <w:r w:rsidRPr="00C46C17">
        <w:rPr>
          <w:u w:val="single"/>
        </w:rPr>
        <w:t xml:space="preserve">l prices have surged above $63 a barrel </w:t>
      </w:r>
      <w:r w:rsidRPr="00F34E0E">
        <w:t xml:space="preserve">(for Brent crude) </w:t>
      </w:r>
      <w:r w:rsidRPr="00C46C17">
        <w:rPr>
          <w:u w:val="single"/>
        </w:rPr>
        <w:t>since the crackdown</w:t>
      </w:r>
      <w:r w:rsidRPr="00F34E0E">
        <w:t xml:space="preserve">, partly </w:t>
      </w:r>
      <w:r w:rsidRPr="00C46C17">
        <w:rPr>
          <w:u w:val="single"/>
        </w:rPr>
        <w:t>because of heightened</w:t>
      </w:r>
      <w:r w:rsidRPr="00F34E0E">
        <w:t xml:space="preserve"> regional </w:t>
      </w:r>
      <w:r w:rsidRPr="00C46C17">
        <w:rPr>
          <w:u w:val="single"/>
        </w:rPr>
        <w:t>tensions</w:t>
      </w:r>
      <w:r w:rsidRPr="00F34E0E">
        <w:t xml:space="preserve">. Prince Muhammad may be pleased; pricier oil would make Aramco more attractive to investors and hence more valuable. </w:t>
      </w:r>
      <w:r w:rsidRPr="00C46C17">
        <w:rPr>
          <w:u w:val="single"/>
        </w:rPr>
        <w:t>Provided, that is, minority investors are not put off by a reformer who</w:t>
      </w:r>
      <w:r w:rsidRPr="00F34E0E">
        <w:t xml:space="preserve">, instead of winning over opponents by the force of his arguments, </w:t>
      </w:r>
      <w:r w:rsidRPr="00C46C17">
        <w:rPr>
          <w:u w:val="single"/>
        </w:rPr>
        <w:t>locks them up and seizes their assets.</w:t>
      </w:r>
    </w:p>
    <w:p w:rsidR="0053575F" w:rsidRPr="00584753" w:rsidRDefault="0053575F" w:rsidP="0053575F">
      <w:pPr>
        <w:pStyle w:val="Heading4"/>
      </w:pPr>
      <w:r w:rsidRPr="00584753">
        <w:t xml:space="preserve">collapse causes </w:t>
      </w:r>
      <w:r>
        <w:t>global</w:t>
      </w:r>
      <w:r w:rsidRPr="00584753">
        <w:t xml:space="preserve"> </w:t>
      </w:r>
      <w:r>
        <w:t>economy</w:t>
      </w:r>
      <w:r w:rsidRPr="00584753">
        <w:t xml:space="preserve"> – oil is key</w:t>
      </w:r>
    </w:p>
    <w:p w:rsidR="0053575F" w:rsidRPr="00584753" w:rsidRDefault="0053575F" w:rsidP="0053575F">
      <w:pPr>
        <w:rPr>
          <w:rStyle w:val="Style13ptBold"/>
          <w:rFonts w:asciiTheme="majorHAnsi" w:hAnsiTheme="majorHAnsi" w:cstheme="majorHAnsi"/>
          <w:b w:val="0"/>
          <w:sz w:val="18"/>
          <w:szCs w:val="18"/>
        </w:rPr>
      </w:pPr>
      <w:r w:rsidRPr="00D52F97">
        <w:rPr>
          <w:rStyle w:val="Style13ptBold"/>
        </w:rPr>
        <w:t>Al Jazeera News 18</w:t>
      </w:r>
      <w:r w:rsidRPr="00584753">
        <w:rPr>
          <w:rStyle w:val="Style13ptBold"/>
          <w:rFonts w:asciiTheme="majorHAnsi" w:hAnsiTheme="majorHAnsi" w:cstheme="majorHAnsi"/>
        </w:rPr>
        <w:t xml:space="preserve"> </w:t>
      </w:r>
      <w:r w:rsidRPr="00584753">
        <w:rPr>
          <w:rStyle w:val="Style13ptBold"/>
          <w:rFonts w:asciiTheme="majorHAnsi" w:hAnsiTheme="majorHAnsi" w:cstheme="majorHAnsi"/>
          <w:b w:val="0"/>
          <w:sz w:val="18"/>
          <w:szCs w:val="18"/>
        </w:rPr>
        <w:t>(10/27/2018, Al Jazeera News, “How much power does Saudi Arabia wield over the global economy?”, https://www.aljazeera.com/programmes/countingthecost/2018/10/power-saudi-arabia-wield-global-economy-181027084413891.html, Date Accessed: 07/01/2019, SS)</w:t>
      </w:r>
    </w:p>
    <w:p w:rsidR="0053575F" w:rsidRPr="00D52F97" w:rsidRDefault="0053575F" w:rsidP="0053575F">
      <w:pPr>
        <w:rPr>
          <w:rStyle w:val="StyleUnderline"/>
        </w:rPr>
      </w:pPr>
      <w:r w:rsidRPr="00584753">
        <w:rPr>
          <w:shd w:val="clear" w:color="auto" w:fill="FFFFFF"/>
        </w:rPr>
        <w:t xml:space="preserve">So, how seriously should the world take Saudi threats to curtail oil output and </w:t>
      </w:r>
      <w:r w:rsidRPr="00D52F97">
        <w:rPr>
          <w:rStyle w:val="StyleUnderline"/>
        </w:rPr>
        <w:t>how much influence does it really have over the global economy?</w:t>
      </w:r>
    </w:p>
    <w:p w:rsidR="0053575F" w:rsidRPr="00D52F97" w:rsidRDefault="0053575F" w:rsidP="0053575F">
      <w:pPr>
        <w:rPr>
          <w:rStyle w:val="StyleUnderline"/>
        </w:rPr>
      </w:pPr>
      <w:r w:rsidRPr="00D52F97">
        <w:rPr>
          <w:rStyle w:val="StyleUnderline"/>
        </w:rPr>
        <w:t xml:space="preserve">Saudi oil is "actually quite important, particularly in the short-run," according to Chris Garcia, CEO of Vicar Financial and former deputy director of the US Department of Commerce under US President Donald Trump. "This is why when we look at some of the potential retaliation tactics that the Saudis have threatened, we have to take them seriously." </w:t>
      </w:r>
    </w:p>
    <w:p w:rsidR="0053575F" w:rsidRDefault="0053575F" w:rsidP="0053575F">
      <w:pPr>
        <w:rPr>
          <w:rFonts w:asciiTheme="majorHAnsi" w:hAnsiTheme="majorHAnsi" w:cstheme="majorHAnsi"/>
          <w:shd w:val="clear" w:color="auto" w:fill="FFFFFF"/>
        </w:rPr>
      </w:pPr>
      <w:r w:rsidRPr="00D52F97">
        <w:rPr>
          <w:rStyle w:val="StyleUnderline"/>
        </w:rPr>
        <w:t xml:space="preserve">"It's the short-run repercussions of the Saudis cutting [oil] output that would send shockwaves throughout the global economy, </w:t>
      </w:r>
      <w:r w:rsidRPr="00D52F97">
        <w:t>but I would say that's leverage that would diminish in the long run unless they diversify as the world continues to diversify itself from its energy resources," explains Garcia</w:t>
      </w:r>
      <w:r w:rsidRPr="00584753">
        <w:rPr>
          <w:rFonts w:asciiTheme="majorHAnsi" w:hAnsiTheme="majorHAnsi" w:cstheme="majorHAnsi"/>
          <w:shd w:val="clear" w:color="auto" w:fill="FFFFFF"/>
        </w:rPr>
        <w:t>.</w:t>
      </w:r>
    </w:p>
    <w:p w:rsidR="0053575F" w:rsidRDefault="0053575F" w:rsidP="0053575F">
      <w:pPr>
        <w:pStyle w:val="Heading4"/>
      </w:pPr>
      <w:r>
        <w:t xml:space="preserve">nuclear war </w:t>
      </w:r>
    </w:p>
    <w:p w:rsidR="0053575F" w:rsidRDefault="0053575F" w:rsidP="0053575F">
      <w:proofErr w:type="spellStart"/>
      <w:r w:rsidRPr="00B0641B">
        <w:rPr>
          <w:rStyle w:val="Style13ptBold"/>
        </w:rPr>
        <w:t>Tønnesson</w:t>
      </w:r>
      <w:proofErr w:type="spellEnd"/>
      <w:r>
        <w:rPr>
          <w:rStyle w:val="Style13ptBold"/>
        </w:rPr>
        <w:t>, Research Professor, Peace Research Institute Oslo,</w:t>
      </w:r>
      <w:r w:rsidRPr="00B0641B">
        <w:rPr>
          <w:rStyle w:val="Style13ptBold"/>
        </w:rPr>
        <w:t xml:space="preserve"> 15</w:t>
      </w:r>
      <w:r>
        <w:t xml:space="preserve"> (Stein, </w:t>
      </w:r>
      <w:r w:rsidRPr="00AF177C">
        <w:t>Leader</w:t>
      </w:r>
      <w:r>
        <w:t xml:space="preserve"> of East Asia Peace program, Uppsala University, 2015, “Deterrence, interdependence and Sino–US peace,” International Area Studies Review, Vol. 18, No. 3, p. 297-311</w:t>
      </w:r>
    </w:p>
    <w:p w:rsidR="0053575F" w:rsidRPr="00C54EE0" w:rsidRDefault="0053575F" w:rsidP="0053575F">
      <w:pPr>
        <w:rPr>
          <w:sz w:val="16"/>
          <w:szCs w:val="16"/>
        </w:rPr>
      </w:pPr>
      <w:r w:rsidRPr="00C54EE0">
        <w:rPr>
          <w:sz w:val="16"/>
          <w:szCs w:val="16"/>
        </w:rPr>
        <w:t xml:space="preserve">Several </w:t>
      </w:r>
      <w:r w:rsidRPr="00C54EE0">
        <w:rPr>
          <w:rStyle w:val="StyleUnderline"/>
        </w:rPr>
        <w:t>recent works</w:t>
      </w:r>
      <w:r w:rsidRPr="00C54EE0">
        <w:rPr>
          <w:sz w:val="16"/>
          <w:szCs w:val="16"/>
        </w:rPr>
        <w:t xml:space="preserve"> on China and Sino–US relations </w:t>
      </w:r>
      <w:r w:rsidRPr="00C54EE0">
        <w:rPr>
          <w:rStyle w:val="StyleUnderline"/>
        </w:rPr>
        <w:t>have made</w:t>
      </w:r>
      <w:r w:rsidRPr="00C54EE0">
        <w:rPr>
          <w:sz w:val="16"/>
          <w:szCs w:val="16"/>
        </w:rPr>
        <w:t xml:space="preserve"> substantial </w:t>
      </w:r>
      <w:r w:rsidRPr="00C54EE0">
        <w:rPr>
          <w:rStyle w:val="StyleUnderline"/>
        </w:rPr>
        <w:t>contributions to the current understanding of how and under what circumstances</w:t>
      </w:r>
      <w:r w:rsidRPr="00C54EE0">
        <w:rPr>
          <w:sz w:val="16"/>
          <w:szCs w:val="16"/>
        </w:rPr>
        <w:t xml:space="preserve"> a combination of </w:t>
      </w:r>
      <w:r w:rsidRPr="00C54EE0">
        <w:rPr>
          <w:rStyle w:val="StyleUnderline"/>
        </w:rPr>
        <w:t>nuclear deterrence and economic interdependence may reduce the risk of war between major powers</w:t>
      </w:r>
      <w:r w:rsidRPr="00C54EE0">
        <w:rPr>
          <w:sz w:val="16"/>
          <w:szCs w:val="16"/>
        </w:rPr>
        <w:t xml:space="preserve">. At least four conclusions can be drawn from the review above: first, those who say that </w:t>
      </w:r>
      <w:r w:rsidRPr="00C54EE0">
        <w:rPr>
          <w:rStyle w:val="StyleUnderline"/>
        </w:rPr>
        <w:t xml:space="preserve">interdependence may </w:t>
      </w:r>
      <w:r w:rsidRPr="00C54EE0">
        <w:rPr>
          <w:rStyle w:val="Emphasis"/>
        </w:rPr>
        <w:t>both inhibit and drive conflict</w:t>
      </w:r>
      <w:r w:rsidRPr="00C54EE0">
        <w:rPr>
          <w:sz w:val="16"/>
          <w:szCs w:val="16"/>
        </w:rPr>
        <w:t xml:space="preserve"> are right. </w:t>
      </w:r>
      <w:r w:rsidRPr="00C54EE0">
        <w:rPr>
          <w:rStyle w:val="StyleUnderline"/>
        </w:rPr>
        <w:t>Interdependence raises the cost of conflict</w:t>
      </w:r>
      <w:r w:rsidRPr="00C54EE0">
        <w:rPr>
          <w:sz w:val="16"/>
          <w:szCs w:val="16"/>
        </w:rPr>
        <w:t xml:space="preserve"> for all sides </w:t>
      </w:r>
      <w:r w:rsidRPr="00C54EE0">
        <w:rPr>
          <w:rStyle w:val="StyleUnderline"/>
        </w:rPr>
        <w:t>but</w:t>
      </w:r>
      <w:r w:rsidRPr="00C54EE0">
        <w:rPr>
          <w:sz w:val="16"/>
          <w:szCs w:val="16"/>
        </w:rPr>
        <w:t xml:space="preserve"> </w:t>
      </w:r>
      <w:r w:rsidRPr="00C54EE0">
        <w:rPr>
          <w:rStyle w:val="StyleUnderline"/>
        </w:rPr>
        <w:t xml:space="preserve">asymmetrical or unbalanced dependencies and </w:t>
      </w:r>
      <w:r w:rsidRPr="00C54EE0">
        <w:rPr>
          <w:rStyle w:val="Emphasis"/>
        </w:rPr>
        <w:t>negative trade expectations</w:t>
      </w:r>
      <w:r w:rsidRPr="00C54EE0">
        <w:rPr>
          <w:sz w:val="16"/>
          <w:szCs w:val="16"/>
        </w:rPr>
        <w:t xml:space="preserve"> may </w:t>
      </w:r>
      <w:r w:rsidRPr="00C54EE0">
        <w:rPr>
          <w:rStyle w:val="StyleUnderline"/>
        </w:rPr>
        <w:t>generate tensions leading to trade wars among inter-dependent states that</w:t>
      </w:r>
      <w:r w:rsidRPr="00C54EE0">
        <w:rPr>
          <w:sz w:val="16"/>
          <w:szCs w:val="16"/>
        </w:rPr>
        <w:t xml:space="preserve"> in turn </w:t>
      </w:r>
      <w:r w:rsidRPr="00C54EE0">
        <w:rPr>
          <w:rStyle w:val="StyleUnderline"/>
        </w:rPr>
        <w:t>increase the risk of military conflict</w:t>
      </w:r>
      <w:r w:rsidRPr="00C54EE0">
        <w:rPr>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C54EE0">
        <w:rPr>
          <w:sz w:val="16"/>
          <w:szCs w:val="16"/>
        </w:rPr>
        <w:t>analysed</w:t>
      </w:r>
      <w:proofErr w:type="spellEnd"/>
      <w:r w:rsidRPr="00C54EE0">
        <w:rPr>
          <w:sz w:val="16"/>
          <w:szCs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54EE0">
        <w:rPr>
          <w:rStyle w:val="StyleUnderline"/>
        </w:rPr>
        <w:t>decisions for war</w:t>
      </w:r>
      <w:r w:rsidRPr="00C54EE0">
        <w:rPr>
          <w:sz w:val="16"/>
          <w:szCs w:val="16"/>
        </w:rPr>
        <w:t xml:space="preserve"> and peace </w:t>
      </w:r>
      <w:r w:rsidRPr="00C54EE0">
        <w:rPr>
          <w:rStyle w:val="StyleUnderline"/>
        </w:rPr>
        <w:t>are taken by very few people, who act on the basis of their future expectations</w:t>
      </w:r>
      <w:r w:rsidRPr="00C54EE0">
        <w:rPr>
          <w:sz w:val="16"/>
          <w:szCs w:val="16"/>
        </w:rPr>
        <w:t xml:space="preserve">. International relations theory must be supplemented by foreign policy analysis in order to assess the value attributed by national decision-makers to economic development and their assessments of risks and opportunities. </w:t>
      </w:r>
      <w:r w:rsidRPr="00C54EE0">
        <w:rPr>
          <w:rStyle w:val="StyleUnderline"/>
        </w:rPr>
        <w:t>If leaders</w:t>
      </w:r>
      <w:r w:rsidRPr="00C54EE0">
        <w:rPr>
          <w:sz w:val="16"/>
          <w:szCs w:val="16"/>
        </w:rPr>
        <w:t xml:space="preserve"> on either </w:t>
      </w:r>
      <w:r w:rsidRPr="00C54EE0">
        <w:rPr>
          <w:sz w:val="16"/>
          <w:szCs w:val="16"/>
        </w:rPr>
        <w:lastRenderedPageBreak/>
        <w:t xml:space="preserve">side of the Atlantic </w:t>
      </w:r>
      <w:r w:rsidRPr="00C54EE0">
        <w:rPr>
          <w:rStyle w:val="StyleUnderline"/>
        </w:rPr>
        <w:t xml:space="preserve">begin to seriously </w:t>
      </w:r>
      <w:r w:rsidRPr="00C54EE0">
        <w:rPr>
          <w:rStyle w:val="Emphasis"/>
        </w:rPr>
        <w:t>fear or anticipate their own nation’s decline</w:t>
      </w:r>
      <w:r w:rsidRPr="00C54EE0">
        <w:rPr>
          <w:sz w:val="16"/>
          <w:szCs w:val="16"/>
        </w:rPr>
        <w:t xml:space="preserve"> then </w:t>
      </w:r>
      <w:r w:rsidRPr="00C54EE0">
        <w:rPr>
          <w:rStyle w:val="StyleUnderline"/>
        </w:rPr>
        <w:t>they may blame</w:t>
      </w:r>
      <w:r w:rsidRPr="00C54EE0">
        <w:rPr>
          <w:sz w:val="16"/>
          <w:szCs w:val="16"/>
        </w:rPr>
        <w:t xml:space="preserve"> this on </w:t>
      </w:r>
      <w:r w:rsidRPr="00C54EE0">
        <w:rPr>
          <w:rStyle w:val="StyleUnderline"/>
        </w:rPr>
        <w:t>external dependence, appeal to anti-foreign sentiments, contemplate the use of force to gain</w:t>
      </w:r>
      <w:r w:rsidRPr="00C54EE0">
        <w:rPr>
          <w:sz w:val="16"/>
          <w:szCs w:val="16"/>
        </w:rPr>
        <w:t xml:space="preserve"> respect or </w:t>
      </w:r>
      <w:r w:rsidRPr="00C54EE0">
        <w:rPr>
          <w:rStyle w:val="StyleUnderline"/>
        </w:rPr>
        <w:t>credibility, adopt protectionist policies, and</w:t>
      </w:r>
      <w:r w:rsidRPr="00C54EE0">
        <w:rPr>
          <w:sz w:val="16"/>
          <w:szCs w:val="16"/>
        </w:rPr>
        <w:t xml:space="preserve"> ultimately </w:t>
      </w:r>
      <w:r w:rsidRPr="00C54EE0">
        <w:rPr>
          <w:rStyle w:val="Emphasis"/>
        </w:rPr>
        <w:t>refuse to be deterred by</w:t>
      </w:r>
      <w:r w:rsidRPr="00C54EE0">
        <w:rPr>
          <w:sz w:val="16"/>
          <w:szCs w:val="16"/>
        </w:rPr>
        <w:t xml:space="preserve"> either </w:t>
      </w:r>
      <w:r w:rsidRPr="00C54EE0">
        <w:rPr>
          <w:rStyle w:val="Emphasis"/>
        </w:rPr>
        <w:t>nuclear arms</w:t>
      </w:r>
      <w:r w:rsidRPr="00C54EE0">
        <w:rPr>
          <w:rStyle w:val="StyleUnderline"/>
        </w:rPr>
        <w:t xml:space="preserve"> or prospects of socioeconomic calamities. Such a dangerous shift could happen </w:t>
      </w:r>
      <w:r w:rsidRPr="00C54EE0">
        <w:rPr>
          <w:rStyle w:val="Emphasis"/>
        </w:rPr>
        <w:t>abruptly</w:t>
      </w:r>
      <w:r w:rsidRPr="00C54EE0">
        <w:rPr>
          <w:sz w:val="16"/>
          <w:szCs w:val="16"/>
        </w:rPr>
        <w:t>, i.e. under the instigation of actions by a third party – or against a third party.</w:t>
      </w:r>
    </w:p>
    <w:p w:rsidR="0053575F" w:rsidRPr="00B0641B" w:rsidRDefault="0053575F" w:rsidP="0053575F">
      <w:pPr>
        <w:rPr>
          <w:sz w:val="16"/>
          <w:szCs w:val="16"/>
        </w:rPr>
      </w:pPr>
      <w:r w:rsidRPr="00C54EE0">
        <w:rPr>
          <w:sz w:val="16"/>
          <w:szCs w:val="16"/>
        </w:rPr>
        <w:t xml:space="preserve">Yet </w:t>
      </w:r>
      <w:proofErr w:type="gramStart"/>
      <w:r w:rsidRPr="00C54EE0">
        <w:rPr>
          <w:sz w:val="16"/>
          <w:szCs w:val="16"/>
        </w:rPr>
        <w:t>as long as</w:t>
      </w:r>
      <w:proofErr w:type="gramEnd"/>
      <w:r w:rsidRPr="00C54EE0">
        <w:rPr>
          <w:sz w:val="16"/>
          <w:szCs w:val="16"/>
        </w:rPr>
        <w:t xml:space="preserve"> there is both nuclear deterrence and interdependence, the tensions </w:t>
      </w:r>
      <w:r w:rsidRPr="00C54EE0">
        <w:rPr>
          <w:rStyle w:val="StyleUnderline"/>
        </w:rPr>
        <w:t>in East Asia</w:t>
      </w:r>
      <w:r w:rsidRPr="00C54EE0">
        <w:rPr>
          <w:sz w:val="16"/>
          <w:szCs w:val="16"/>
        </w:rPr>
        <w:t xml:space="preserve"> are unlikely to escalate to war. As Chan (2013) says, all states in the region are aware that they cannot count on support from either China or the US if they make provocative moves. </w:t>
      </w:r>
      <w:r w:rsidRPr="00C54EE0">
        <w:rPr>
          <w:rStyle w:val="StyleUnderline"/>
        </w:rPr>
        <w:t xml:space="preserve">The greatest risk is </w:t>
      </w:r>
      <w:r w:rsidRPr="00C54EE0">
        <w:rPr>
          <w:rStyle w:val="Emphasis"/>
        </w:rPr>
        <w:t>not</w:t>
      </w:r>
      <w:r w:rsidRPr="00C54EE0">
        <w:rPr>
          <w:sz w:val="16"/>
          <w:szCs w:val="16"/>
        </w:rPr>
        <w:t xml:space="preserve"> that </w:t>
      </w:r>
      <w:r w:rsidRPr="00C54EE0">
        <w:rPr>
          <w:rStyle w:val="Emphasis"/>
        </w:rPr>
        <w:t>a territorial dispute</w:t>
      </w:r>
      <w:r w:rsidRPr="00C54EE0">
        <w:rPr>
          <w:sz w:val="16"/>
          <w:szCs w:val="16"/>
        </w:rPr>
        <w:t xml:space="preserve"> leads to war under present circumstances </w:t>
      </w:r>
      <w:r w:rsidRPr="00C54EE0">
        <w:rPr>
          <w:rStyle w:val="StyleUnderline"/>
        </w:rPr>
        <w:t xml:space="preserve">but that </w:t>
      </w:r>
      <w:r w:rsidRPr="00C54EE0">
        <w:rPr>
          <w:rStyle w:val="Emphasis"/>
        </w:rPr>
        <w:t>changes in the world economy</w:t>
      </w:r>
      <w:r w:rsidRPr="00C54EE0">
        <w:rPr>
          <w:rStyle w:val="StyleUnderline"/>
        </w:rPr>
        <w:t xml:space="preserve"> alter those circumstances in ways that render inter-state peace more precarious</w:t>
      </w:r>
      <w:r w:rsidRPr="00C54EE0">
        <w:rPr>
          <w:sz w:val="16"/>
          <w:szCs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C54EE0">
        <w:rPr>
          <w:rStyle w:val="StyleUnderline"/>
        </w:rPr>
        <w:t xml:space="preserve">This could have unforeseen consequences in the field of security, with nuclear deterrence remaining the only factor to </w:t>
      </w:r>
      <w:r w:rsidRPr="00C54EE0">
        <w:rPr>
          <w:rStyle w:val="Emphasis"/>
        </w:rPr>
        <w:t>protect the world from Armageddon</w:t>
      </w:r>
      <w:r w:rsidRPr="00C54EE0">
        <w:rPr>
          <w:rStyle w:val="StyleUnderline"/>
        </w:rPr>
        <w:t xml:space="preserve">, and </w:t>
      </w:r>
      <w:r w:rsidRPr="00C54EE0">
        <w:rPr>
          <w:rStyle w:val="Emphasis"/>
        </w:rPr>
        <w:t>unreliably so</w:t>
      </w:r>
      <w:r w:rsidRPr="00C54EE0">
        <w:rPr>
          <w:sz w:val="16"/>
          <w:szCs w:val="16"/>
        </w:rPr>
        <w:t xml:space="preserve">. </w:t>
      </w:r>
      <w:r w:rsidRPr="00C54EE0">
        <w:rPr>
          <w:rStyle w:val="StyleUnderline"/>
        </w:rPr>
        <w:t xml:space="preserve">Deterrence could </w:t>
      </w:r>
      <w:r w:rsidRPr="00C54EE0">
        <w:rPr>
          <w:rStyle w:val="Emphasis"/>
        </w:rPr>
        <w:t>lose its credibility</w:t>
      </w:r>
      <w:r w:rsidRPr="00C54EE0">
        <w:rPr>
          <w:sz w:val="16"/>
          <w:szCs w:val="16"/>
        </w:rPr>
        <w:t xml:space="preserve">: one of the two </w:t>
      </w:r>
      <w:r w:rsidRPr="00C54EE0">
        <w:rPr>
          <w:rStyle w:val="StyleUnderline"/>
        </w:rPr>
        <w:t>great powers might gamble that the other yield in a cyber-war or conventional</w:t>
      </w:r>
      <w:r w:rsidRPr="00C54EE0">
        <w:rPr>
          <w:sz w:val="16"/>
          <w:szCs w:val="16"/>
        </w:rPr>
        <w:t xml:space="preserve"> limited </w:t>
      </w:r>
      <w:r w:rsidRPr="00C54EE0">
        <w:rPr>
          <w:rStyle w:val="StyleUnderline"/>
        </w:rPr>
        <w:t>war</w:t>
      </w:r>
      <w:r w:rsidRPr="00C54EE0">
        <w:rPr>
          <w:sz w:val="16"/>
          <w:szCs w:val="16"/>
        </w:rPr>
        <w:t xml:space="preserve">, or </w:t>
      </w:r>
      <w:proofErr w:type="gramStart"/>
      <w:r w:rsidRPr="00C54EE0">
        <w:rPr>
          <w:sz w:val="16"/>
          <w:szCs w:val="16"/>
        </w:rPr>
        <w:t>third party</w:t>
      </w:r>
      <w:proofErr w:type="gramEnd"/>
      <w:r w:rsidRPr="00C54EE0">
        <w:rPr>
          <w:sz w:val="16"/>
          <w:szCs w:val="16"/>
        </w:rPr>
        <w:t xml:space="preserve"> countries might engage in conflict with each other, with a view to obliging Washington or Beijing to intervene.</w:t>
      </w:r>
    </w:p>
    <w:p w:rsidR="0053575F" w:rsidRPr="00584753" w:rsidRDefault="0053575F" w:rsidP="0053575F">
      <w:pPr>
        <w:rPr>
          <w:rFonts w:asciiTheme="majorHAnsi" w:hAnsiTheme="majorHAnsi" w:cstheme="majorHAnsi"/>
          <w:shd w:val="clear" w:color="auto" w:fill="FFFFFF"/>
        </w:rPr>
      </w:pPr>
    </w:p>
    <w:p w:rsidR="0053575F" w:rsidRDefault="0053575F" w:rsidP="0053575F">
      <w:pPr>
        <w:pStyle w:val="Heading3"/>
      </w:pPr>
      <w:r>
        <w:lastRenderedPageBreak/>
        <w:t>Uniqueness -Crackdowns in Check Now</w:t>
      </w:r>
    </w:p>
    <w:p w:rsidR="0053575F" w:rsidRPr="00FC0A38" w:rsidRDefault="0053575F" w:rsidP="0053575F">
      <w:pPr>
        <w:pStyle w:val="Heading4"/>
        <w:rPr>
          <w:rStyle w:val="Style13ptBold"/>
          <w:b/>
          <w:bCs w:val="0"/>
        </w:rPr>
      </w:pPr>
      <w:r w:rsidRPr="00FC0A38">
        <w:rPr>
          <w:rStyle w:val="Style13ptBold"/>
          <w:b/>
          <w:bCs w:val="0"/>
        </w:rPr>
        <w:t xml:space="preserve">Right now, experienced officials </w:t>
      </w:r>
      <w:r>
        <w:rPr>
          <w:rStyle w:val="Style13ptBold"/>
          <w:b/>
          <w:bCs w:val="0"/>
        </w:rPr>
        <w:t>are checking MBS, preventing a crackdown</w:t>
      </w:r>
    </w:p>
    <w:p w:rsidR="0053575F" w:rsidRPr="00FC0A38" w:rsidRDefault="0053575F" w:rsidP="0053575F">
      <w:pPr>
        <w:rPr>
          <w:rStyle w:val="Style13ptBold"/>
          <w:lang w:val="fr-FR"/>
        </w:rPr>
      </w:pPr>
      <w:r w:rsidRPr="00FC0A38">
        <w:rPr>
          <w:rStyle w:val="Style13ptBold"/>
          <w:lang w:val="fr-FR"/>
        </w:rPr>
        <w:t xml:space="preserve">Chopra, Agence France Presse bureau </w:t>
      </w:r>
      <w:proofErr w:type="spellStart"/>
      <w:r w:rsidRPr="00FC0A38">
        <w:rPr>
          <w:rStyle w:val="Style13ptBold"/>
          <w:lang w:val="fr-FR"/>
        </w:rPr>
        <w:t>chief</w:t>
      </w:r>
      <w:proofErr w:type="spellEnd"/>
      <w:r w:rsidRPr="00FC0A38">
        <w:rPr>
          <w:rStyle w:val="Style13ptBold"/>
          <w:lang w:val="fr-FR"/>
        </w:rPr>
        <w:t>, 2018</w:t>
      </w:r>
    </w:p>
    <w:p w:rsidR="0053575F" w:rsidRDefault="0053575F" w:rsidP="0053575F">
      <w:r w:rsidRPr="00FC0A38">
        <w:t>[Anuj, 28 Dec 2018, M&amp;G Online</w:t>
      </w:r>
      <w:r>
        <w:t>,</w:t>
      </w:r>
      <w:r w:rsidRPr="00FC0A38">
        <w:t xml:space="preserve"> "'We're not in crisis': New Saudi foreign minister takes the reins,"</w:t>
      </w:r>
      <w:r>
        <w:t xml:space="preserve"> </w:t>
      </w:r>
      <w:hyperlink r:id="rId54" w:history="1">
        <w:r w:rsidRPr="0086271F">
          <w:rPr>
            <w:rStyle w:val="Hyperlink"/>
          </w:rPr>
          <w:t>https://mg.co.za/article/2018-12-28-were-not-in-crisis-new-saudi-foreign-minister-takes-the-reins</w:t>
        </w:r>
      </w:hyperlink>
      <w:r>
        <w:t>, accessed 6-30-2019, AS]</w:t>
      </w:r>
    </w:p>
    <w:p w:rsidR="0053575F" w:rsidRPr="00FC0A38" w:rsidRDefault="0053575F" w:rsidP="0053575F">
      <w:r w:rsidRPr="00FC0A38">
        <w:t>A seasoned bureaucrat, Assaf was briefly held in Riyadh’s Ritz-Carlton hotel last year along with hundreds of elite princes and businessmen, in what the government called a crackdown against corruption.</w:t>
      </w:r>
    </w:p>
    <w:p w:rsidR="0053575F" w:rsidRPr="00FC0A38" w:rsidRDefault="0053575F" w:rsidP="0053575F">
      <w:pPr>
        <w:rPr>
          <w:u w:val="single"/>
        </w:rPr>
      </w:pPr>
      <w:r w:rsidRPr="00FC0A38">
        <w:rPr>
          <w:u w:val="single"/>
        </w:rPr>
        <w:t>Saudi officials say he was released after being cleared of any wrongdoing, and he subsequently led a government delegation to the World Economic Forum in Davos earlier this year.</w:t>
      </w:r>
    </w:p>
    <w:p w:rsidR="0053575F" w:rsidRDefault="0053575F" w:rsidP="0053575F">
      <w:r>
        <w:t>His reappointment to a cabinet role indicates the government is seeking to slowly “rehabilitate” the experienced old guard, widely seen to be sidelined by the young prince, observers say.</w:t>
      </w:r>
    </w:p>
    <w:p w:rsidR="0053575F" w:rsidRPr="00FC0A38" w:rsidRDefault="0053575F" w:rsidP="0053575F">
      <w:pPr>
        <w:rPr>
          <w:u w:val="single"/>
        </w:rPr>
      </w:pPr>
      <w:r w:rsidRPr="00FC0A38">
        <w:rPr>
          <w:u w:val="single"/>
        </w:rPr>
        <w:t>“King Salman is seeking to bolster his son by appointing seasoned technocrats like Assaf who are not from MBS’s inner circle, indirectly reinstating an internal system of checks and balances that was swept away in his drive to consolidate power,” said Becca Wasser.</w:t>
      </w:r>
    </w:p>
    <w:p w:rsidR="0053575F" w:rsidRPr="00FC0A38" w:rsidRDefault="0053575F" w:rsidP="0053575F">
      <w:pPr>
        <w:rPr>
          <w:u w:val="single"/>
        </w:rPr>
      </w:pPr>
      <w:r w:rsidRPr="00FC0A38">
        <w:rPr>
          <w:u w:val="single"/>
        </w:rPr>
        <w:t>“Adding experienced government hands from an older generation, will serve to check some of MBS’s impulses,” the policy analyst at the US-based RAND Corporation said.</w:t>
      </w:r>
    </w:p>
    <w:p w:rsidR="0053575F" w:rsidRDefault="0053575F" w:rsidP="0053575F">
      <w:pPr>
        <w:rPr>
          <w:u w:val="single"/>
        </w:rPr>
      </w:pPr>
      <w:r w:rsidRPr="00FC0A38">
        <w:rPr>
          <w:u w:val="single"/>
        </w:rPr>
        <w:t>The elevation of seasoned allies in Thursday’s reshuffle has bolstered the authority of Prince Mohammed, after the removal of younger aides in his inner circle implicated in Khashoggi’s murder, including former royal court adviser Saud al-Qahtani.</w:t>
      </w:r>
    </w:p>
    <w:p w:rsidR="0053575F" w:rsidRDefault="0053575F" w:rsidP="0053575F">
      <w:pPr>
        <w:pStyle w:val="Heading3"/>
      </w:pPr>
      <w:r>
        <w:lastRenderedPageBreak/>
        <w:t>Uniqueness -Saudi Economy Strong</w:t>
      </w:r>
    </w:p>
    <w:p w:rsidR="0053575F" w:rsidRPr="00373EF0" w:rsidRDefault="0053575F" w:rsidP="0053575F">
      <w:pPr>
        <w:pStyle w:val="Heading4"/>
      </w:pPr>
      <w:r w:rsidRPr="00373EF0">
        <w:t xml:space="preserve">Saudi econ doing good now </w:t>
      </w:r>
    </w:p>
    <w:p w:rsidR="0053575F" w:rsidRPr="00277AFB" w:rsidRDefault="0053575F" w:rsidP="0053575F">
      <w:pPr>
        <w:rPr>
          <w:rStyle w:val="Style13ptBold"/>
          <w:b w:val="0"/>
        </w:rPr>
      </w:pPr>
      <w:r>
        <w:rPr>
          <w:rStyle w:val="Style13ptBold"/>
        </w:rPr>
        <w:t xml:space="preserve">Bonds and Loans, Leading Media Partner for GFC Media Group's series of Emerging Market debt events which span across the Middle East, Africa, Turkey, Russia &amp; CIS, Brazil, Mexico, Chile and the Andes., 5-16-19, </w:t>
      </w:r>
      <w:r w:rsidRPr="00387679">
        <w:rPr>
          <w:rStyle w:val="Style13ptBold"/>
          <w:b w:val="0"/>
          <w:sz w:val="22"/>
        </w:rPr>
        <w:t>[Bonds and Loans, 5-16-19, NC, “Buoyant Markets Herald Strong Start for GCC Credits in 2019: Where Next for the Region?”,</w:t>
      </w:r>
      <w:r>
        <w:rPr>
          <w:rStyle w:val="Style13ptBold"/>
        </w:rPr>
        <w:t xml:space="preserve"> </w:t>
      </w:r>
      <w:hyperlink r:id="rId55" w:history="1">
        <w:r>
          <w:rPr>
            <w:rStyle w:val="Hyperlink"/>
          </w:rPr>
          <w:t>http://www.bondsloans.com/news/article/2129/buoyant-markets-herald-strong-start-for-gcc-c</w:t>
        </w:r>
      </w:hyperlink>
      <w:r>
        <w:t>, Date Assessed: 6/30/19 NC]</w:t>
      </w:r>
    </w:p>
    <w:p w:rsidR="0053575F" w:rsidRDefault="0053575F" w:rsidP="0053575F">
      <w:r>
        <w:t xml:space="preserve">In stark contrast with the second quarter of 2018, when emerging market borrowers were preparing to reckon with what was thought to be a protracted and </w:t>
      </w:r>
      <w:proofErr w:type="spellStart"/>
      <w:r>
        <w:t>synchronised</w:t>
      </w:r>
      <w:proofErr w:type="spellEnd"/>
      <w:r>
        <w:t xml:space="preserve"> interest rate hiking cycle (which only partly came to pass) followed quickly by a bear market in EM assets (which very much came to pass), market sentiment is buoyant.</w:t>
      </w:r>
    </w:p>
    <w:p w:rsidR="0053575F" w:rsidRDefault="0053575F" w:rsidP="0053575F">
      <w:r>
        <w:t xml:space="preserve">The growth outlook in the near term looks to be improving. GDP growth in the GCC is expected to trend between 2% and 3% according to the IMF, with the UAE forecast to grow 3.5%, according to the UAE Central Bank. This compares </w:t>
      </w:r>
      <w:proofErr w:type="spellStart"/>
      <w:r>
        <w:t>favourably</w:t>
      </w:r>
      <w:proofErr w:type="spellEnd"/>
      <w:r>
        <w:t xml:space="preserve"> with the 2.8% growth seen last year. Non-oil growth is also likely to rebound to 3.4% in 2019, up from 2.6% last year, driven in part by a variety of incentives and stimulus packages introduced by the Abu Dhabi and UAE governments to make it easier to secure investment from partners abroad and launch new businesses. In Saudi Arabia, PMI indicators suggest the country is </w:t>
      </w:r>
      <w:proofErr w:type="gramStart"/>
      <w:r>
        <w:t>in the midst of</w:t>
      </w:r>
      <w:proofErr w:type="gramEnd"/>
      <w:r>
        <w:t xml:space="preserve"> experiencing the strongest non-oil private sector growth since December 2017.</w:t>
      </w:r>
    </w:p>
    <w:p w:rsidR="0053575F" w:rsidRDefault="0053575F" w:rsidP="0053575F">
      <w:r>
        <w:t xml:space="preserve">In the UAE and in Saudi Arabia, two of the region’s largest economies, a rise in business confidence in key domestic sectors like manufacturing, professional services, and tourism, blended with concerns over the trajectory of interest rate rises in the US and Europe, has inspired GCC borrowers to tap the market </w:t>
      </w:r>
      <w:proofErr w:type="spellStart"/>
      <w:r>
        <w:t>en</w:t>
      </w:r>
      <w:proofErr w:type="spellEnd"/>
      <w:r>
        <w:t xml:space="preserve"> masse during the first quarter of this year.</w:t>
      </w:r>
    </w:p>
    <w:p w:rsidR="0053575F" w:rsidRDefault="0053575F" w:rsidP="0053575F">
      <w:r>
        <w:t>Investors, seeking relative value in emerging markets with strong fundamentals and political stability at a time when both are being questioned in many traditionally stable countries, have been happy to oblige. Fixed-income investors have poured more than UDS170bn into emerging market hard currency bonds since the first week of January, with nearly one fifth of that sum making its way into debt originating from the GCC region, according to Bloomberg and EPFR fund flow data.</w:t>
      </w:r>
    </w:p>
    <w:p w:rsidR="0053575F" w:rsidRDefault="0053575F" w:rsidP="0053575F">
      <w:r>
        <w:t>Bond, sukuk and international loan syndication volumes have been robust in most segments of the GCC credit universe. On the sovereign front, Egypt placed USD4bn across three tranches in the international markets, managing to secure strong pricing on its first international transaction of the year – followed promptly by a heavily oversubscribed EUR2bn dual-tranche transaction that saw negative new issue premium. Saudi Arabia placed USD7.5bn in January, and in March, Qatar sold USD12bn across three tranches – including a Formosa tranche marketed specifically to Taiwanese investors, demonstrating strong appetite for GCC credit from investor communities in Asia.</w:t>
      </w:r>
    </w:p>
    <w:p w:rsidR="0053575F" w:rsidRDefault="0053575F" w:rsidP="0053575F">
      <w:r>
        <w:t xml:space="preserve">Borrowers in Saudi Arabia have been particularly active during the first quarter. Almarai became one of the first private sector corporates to tap the sukuk market with an impressive five-year transaction, raising USD500mn. In March, the Saudi Mortgage Refinancing Company raised SAR750mn – or roughly USD200mn – through a very well-subscribed sukuk issuance, part of the </w:t>
      </w:r>
      <w:proofErr w:type="spellStart"/>
      <w:r>
        <w:t>organisation’s</w:t>
      </w:r>
      <w:proofErr w:type="spellEnd"/>
      <w:r>
        <w:t xml:space="preserve"> long-term funding strategy that could see it tap the capital markets for up to SAR11bn in the years to come. Saudi </w:t>
      </w:r>
      <w:r>
        <w:lastRenderedPageBreak/>
        <w:t>Aramco’s landmark debut in the bond markets saw the oil giant establish a curve out to 30 years in one fell swoop, securing record demand for any emerging market issuer.</w:t>
      </w:r>
    </w:p>
    <w:p w:rsidR="0053575F" w:rsidRDefault="0053575F" w:rsidP="0053575F">
      <w:pPr>
        <w:pStyle w:val="Heading3"/>
      </w:pPr>
      <w:r>
        <w:lastRenderedPageBreak/>
        <w:t>Internal link - MBS will crack down</w:t>
      </w:r>
    </w:p>
    <w:p w:rsidR="0053575F" w:rsidRDefault="0053575F" w:rsidP="0053575F">
      <w:pPr>
        <w:pStyle w:val="Heading4"/>
      </w:pPr>
      <w:r>
        <w:t xml:space="preserve">Internal link: </w:t>
      </w:r>
      <w:r w:rsidRPr="00C77597">
        <w:t xml:space="preserve">MBS </w:t>
      </w:r>
      <w:r>
        <w:t xml:space="preserve">politically purge his country </w:t>
      </w:r>
      <w:r w:rsidRPr="00C77597">
        <w:t>if his leadership is challenged- he’s done it before</w:t>
      </w:r>
    </w:p>
    <w:p w:rsidR="0053575F" w:rsidRPr="00AE26D4" w:rsidRDefault="0053575F" w:rsidP="0053575F">
      <w:pPr>
        <w:rPr>
          <w:rStyle w:val="Style13ptBold"/>
        </w:rPr>
      </w:pPr>
      <w:r>
        <w:rPr>
          <w:rStyle w:val="Style13ptBold"/>
        </w:rPr>
        <w:t>Cabrera</w:t>
      </w:r>
      <w:r w:rsidRPr="00AE26D4">
        <w:rPr>
          <w:rStyle w:val="Style13ptBold"/>
        </w:rPr>
        <w:t>,</w:t>
      </w:r>
      <w:r w:rsidRPr="00473705">
        <w:t xml:space="preserve"> </w:t>
      </w:r>
      <w:r w:rsidRPr="00473705">
        <w:rPr>
          <w:rStyle w:val="Style13ptBold"/>
        </w:rPr>
        <w:t>The Media Line Press and Policy</w:t>
      </w:r>
      <w:r w:rsidRPr="00AE26D4">
        <w:rPr>
          <w:rStyle w:val="Style13ptBold"/>
        </w:rPr>
        <w:t xml:space="preserve"> </w:t>
      </w:r>
      <w:r>
        <w:rPr>
          <w:rStyle w:val="Style13ptBold"/>
        </w:rPr>
        <w:t>intern</w:t>
      </w:r>
      <w:r w:rsidRPr="00AE26D4">
        <w:rPr>
          <w:rStyle w:val="Style13ptBold"/>
        </w:rPr>
        <w:t xml:space="preserve">, </w:t>
      </w:r>
      <w:r>
        <w:rPr>
          <w:rStyle w:val="Style13ptBold"/>
        </w:rPr>
        <w:t>2017</w:t>
      </w:r>
    </w:p>
    <w:p w:rsidR="0053575F" w:rsidRPr="001351E7" w:rsidRDefault="0053575F" w:rsidP="0053575F">
      <w:pPr>
        <w:rPr>
          <w:color w:val="000000"/>
        </w:rPr>
      </w:pPr>
      <w:r>
        <w:rPr>
          <w:color w:val="000000"/>
        </w:rPr>
        <w:t>[Victor</w:t>
      </w:r>
      <w:r w:rsidRPr="00AE26D4">
        <w:rPr>
          <w:color w:val="000000"/>
        </w:rPr>
        <w:t xml:space="preserve">, </w:t>
      </w:r>
      <w:r w:rsidRPr="00C77597">
        <w:t>11-26-2017</w:t>
      </w:r>
      <w:r w:rsidRPr="00AE26D4">
        <w:rPr>
          <w:color w:val="000000"/>
        </w:rPr>
        <w:t xml:space="preserve">, </w:t>
      </w:r>
      <w:r>
        <w:rPr>
          <w:color w:val="000000"/>
        </w:rPr>
        <w:t xml:space="preserve">The Jerusalem </w:t>
      </w:r>
      <w:proofErr w:type="gramStart"/>
      <w:r>
        <w:rPr>
          <w:color w:val="000000"/>
        </w:rPr>
        <w:t>Post,</w:t>
      </w:r>
      <w:r w:rsidRPr="00AE26D4">
        <w:rPr>
          <w:color w:val="000000"/>
        </w:rPr>
        <w:t>“</w:t>
      </w:r>
      <w:proofErr w:type="gramEnd"/>
      <w:r w:rsidRPr="00473705">
        <w:t xml:space="preserve"> </w:t>
      </w:r>
      <w:r w:rsidRPr="00C77597">
        <w:t>Saudi Arabia’s Bin Salman takes preemptive action against coup threat</w:t>
      </w:r>
      <w:r w:rsidRPr="00AE26D4">
        <w:rPr>
          <w:color w:val="000000"/>
        </w:rPr>
        <w:t xml:space="preserve">,” </w:t>
      </w:r>
      <w:r w:rsidRPr="00C77597">
        <w:t>https://www.jpost.com/Middle-East/Saudi-Arabias-Bin-Salman-Takes-Preemptive-Action-Against-Coup-Threat-573214</w:t>
      </w:r>
      <w:r w:rsidRPr="00AE26D4">
        <w:rPr>
          <w:color w:val="000000"/>
        </w:rPr>
        <w:t xml:space="preserve">, </w:t>
      </w:r>
      <w:r>
        <w:rPr>
          <w:color w:val="000000"/>
        </w:rPr>
        <w:t>6-26-2019</w:t>
      </w:r>
      <w:r w:rsidRPr="00AE26D4">
        <w:rPr>
          <w:color w:val="000000"/>
        </w:rPr>
        <w:t xml:space="preserve">, </w:t>
      </w:r>
      <w:r>
        <w:rPr>
          <w:color w:val="000000"/>
        </w:rPr>
        <w:t>AS]</w:t>
      </w:r>
    </w:p>
    <w:p w:rsidR="0053575F" w:rsidRPr="00C77597" w:rsidRDefault="0053575F" w:rsidP="0053575F">
      <w:r w:rsidRPr="00C77597">
        <w:t>Troops were reportedly diverted from the kingdom’s eastern and western provinces to the capital of Riyadh, a move that appears intended to deter a possible coup in the prince’s absence.</w:t>
      </w:r>
    </w:p>
    <w:p w:rsidR="0053575F" w:rsidRPr="00C77597" w:rsidRDefault="0053575F" w:rsidP="0053575F">
      <w:r w:rsidRPr="00C77597">
        <w:t>“</w:t>
      </w:r>
      <w:r w:rsidRPr="00BB2C88">
        <w:rPr>
          <w:u w:val="single"/>
        </w:rPr>
        <w:t>Since the Khashoggi affair, there have been rumors that some members of the royal family had conversations amongst themselves about the need to change the country’s leadership or at least it’s leadership structure,”</w:t>
      </w:r>
      <w:r w:rsidRPr="00C77597">
        <w:t xml:space="preserve"> Gerald Fierstein, the senior vice president of the Middle East Institute in Washington, conveyed to The Media Line.</w:t>
      </w:r>
    </w:p>
    <w:p w:rsidR="0053575F" w:rsidRPr="00C77597" w:rsidRDefault="0053575F" w:rsidP="0053575F">
      <w:r w:rsidRPr="00C77597">
        <w:t>“</w:t>
      </w:r>
      <w:r w:rsidRPr="00BB2C88">
        <w:rPr>
          <w:u w:val="single"/>
        </w:rPr>
        <w:t>It would not be surprising if indeed some type of conversation got to MBS to make him question the commitment of some members of the family to his leadership,”</w:t>
      </w:r>
      <w:r w:rsidRPr="00C77597">
        <w:t xml:space="preserve"> Fierstein added.</w:t>
      </w:r>
    </w:p>
    <w:p w:rsidR="0053575F" w:rsidRPr="00C77597" w:rsidRDefault="0053575F" w:rsidP="0053575F">
      <w:r w:rsidRPr="00BB2C88">
        <w:rPr>
          <w:u w:val="single"/>
        </w:rPr>
        <w:t xml:space="preserve">The crown prince’s crackdown on opposition spiked last year when he imprisoned numerous members of the royal family and other wealthy “dissidents” in Riyadh’s Ritz Carlton Hotel. Other purges have taken place since then, giving some members of the royal family, notably Prince Ahmed bin </w:t>
      </w:r>
      <w:proofErr w:type="spellStart"/>
      <w:r w:rsidRPr="00BB2C88">
        <w:rPr>
          <w:u w:val="single"/>
        </w:rPr>
        <w:t>Abdulaziz</w:t>
      </w:r>
      <w:proofErr w:type="spellEnd"/>
      <w:r w:rsidRPr="00BB2C88">
        <w:rPr>
          <w:u w:val="single"/>
        </w:rPr>
        <w:t xml:space="preserve"> Al Saud, reason to seek extended sojourns abroad</w:t>
      </w:r>
      <w:r w:rsidRPr="00C77597">
        <w:t>. Nevertheless, Prince Ahmed, who has expressed an interest in reforming parts of the Saudi government, returned to the kingdom in late October after spending months in the United Kingdom; he was reportedly warmly welcomed by the crown prince.</w:t>
      </w:r>
    </w:p>
    <w:p w:rsidR="0053575F" w:rsidRPr="00C77597" w:rsidRDefault="0053575F" w:rsidP="0053575F">
      <w:r w:rsidRPr="00C77597">
        <w:t>In his report, Mujtahid claimed that “had Prince Ahmad announced… the removal of King Salman from power, 95% of the family would have pledged allegiance to him on the spot.”</w:t>
      </w:r>
    </w:p>
    <w:p w:rsidR="0053575F" w:rsidRPr="00473705" w:rsidRDefault="0053575F" w:rsidP="0053575F">
      <w:pPr>
        <w:rPr>
          <w:u w:val="single"/>
        </w:rPr>
      </w:pPr>
      <w:r w:rsidRPr="00473705">
        <w:rPr>
          <w:u w:val="single"/>
        </w:rPr>
        <w:t>Bruce Riedel, a senior fellow at the Brookings Institute, told The Media Line that MBS “has alienated many members of the royal family during his Ritz Carleton shakedown.</w:t>
      </w:r>
    </w:p>
    <w:p w:rsidR="0053575F" w:rsidRPr="00C77597" w:rsidRDefault="0053575F" w:rsidP="0053575F">
      <w:r w:rsidRPr="00C77597">
        <w:t>The assassination of Khashoggi has also added to the sense of instability.</w:t>
      </w:r>
    </w:p>
    <w:p w:rsidR="0053575F" w:rsidRPr="00473705" w:rsidRDefault="0053575F" w:rsidP="0053575F">
      <w:pPr>
        <w:rPr>
          <w:u w:val="single"/>
        </w:rPr>
      </w:pPr>
      <w:r w:rsidRPr="00C77597">
        <w:t>“</w:t>
      </w:r>
      <w:r w:rsidRPr="00473705">
        <w:rPr>
          <w:u w:val="single"/>
        </w:rPr>
        <w:t>Anytime Bin Salman is out of the country, he is more vulnerable and if he is treated as a pariah abroad, it increases his vulnerability,” Riedel concluded.</w:t>
      </w:r>
    </w:p>
    <w:p w:rsidR="0053575F" w:rsidRPr="00C77597" w:rsidRDefault="0053575F" w:rsidP="0053575F">
      <w:r w:rsidRPr="00C77597">
        <w:t>Indeed, as the crown prince continues his foreign tour ahead of the G20 conference in Argentina at the end of November and makes his way through countries with traditions of liberal democracy and civil freedoms, he stands greater chances of being viewed as a persona non grata.</w:t>
      </w:r>
    </w:p>
    <w:p w:rsidR="0053575F" w:rsidRPr="00C77597" w:rsidRDefault="0053575F" w:rsidP="0053575F">
      <w:r w:rsidRPr="00C77597">
        <w:t>Such was the case when he landed in Tunisia earlier this week. Upon his arrival, he was met by animated protesters brandishing signs reading: “Bin Salman, war criminal” and “Stop killing children in Yemen.”</w:t>
      </w:r>
    </w:p>
    <w:p w:rsidR="0053575F" w:rsidRPr="0034376B" w:rsidRDefault="0053575F" w:rsidP="0053575F">
      <w:pPr>
        <w:pStyle w:val="Heading3"/>
      </w:pPr>
      <w:r w:rsidRPr="0034376B">
        <w:lastRenderedPageBreak/>
        <w:t>Impact</w:t>
      </w:r>
      <w:r>
        <w:t xml:space="preserve"> – Human Rights</w:t>
      </w:r>
    </w:p>
    <w:p w:rsidR="0053575F" w:rsidRPr="004A3F70" w:rsidRDefault="0053575F" w:rsidP="0053575F">
      <w:pPr>
        <w:pStyle w:val="Heading4"/>
        <w:rPr>
          <w:rStyle w:val="Style13ptBold"/>
          <w:b/>
          <w:bCs w:val="0"/>
        </w:rPr>
      </w:pPr>
      <w:r w:rsidRPr="004A3F70">
        <w:rPr>
          <w:rStyle w:val="Style13ptBold"/>
          <w:b/>
          <w:bCs w:val="0"/>
        </w:rPr>
        <w:t xml:space="preserve">When MBS feels </w:t>
      </w:r>
      <w:proofErr w:type="gramStart"/>
      <w:r w:rsidRPr="004A3F70">
        <w:rPr>
          <w:rStyle w:val="Style13ptBold"/>
          <w:b/>
          <w:bCs w:val="0"/>
        </w:rPr>
        <w:t>threatened</w:t>
      </w:r>
      <w:proofErr w:type="gramEnd"/>
      <w:r w:rsidRPr="004A3F70">
        <w:rPr>
          <w:rStyle w:val="Style13ptBold"/>
          <w:b/>
          <w:bCs w:val="0"/>
        </w:rPr>
        <w:t xml:space="preserve"> he becomes violent- criticism from the house of </w:t>
      </w:r>
      <w:proofErr w:type="spellStart"/>
      <w:r w:rsidRPr="004A3F70">
        <w:rPr>
          <w:rStyle w:val="Style13ptBold"/>
          <w:b/>
          <w:bCs w:val="0"/>
        </w:rPr>
        <w:t>saud</w:t>
      </w:r>
      <w:proofErr w:type="spellEnd"/>
      <w:r w:rsidRPr="004A3F70">
        <w:rPr>
          <w:rStyle w:val="Style13ptBold"/>
          <w:b/>
          <w:bCs w:val="0"/>
        </w:rPr>
        <w:t xml:space="preserve"> will cause more Khashoggi-style murders that will destroy human rights in the region</w:t>
      </w:r>
    </w:p>
    <w:p w:rsidR="0053575F" w:rsidRDefault="0053575F" w:rsidP="0053575F">
      <w:pPr>
        <w:rPr>
          <w:rStyle w:val="Style13ptBold"/>
        </w:rPr>
      </w:pPr>
      <w:r>
        <w:rPr>
          <w:rStyle w:val="Style13ptBold"/>
        </w:rPr>
        <w:t xml:space="preserve">Ignatius, Future of Diplomacy Program senior fellow and former Harvard university </w:t>
      </w:r>
      <w:proofErr w:type="spellStart"/>
      <w:r>
        <w:rPr>
          <w:rStyle w:val="Style13ptBold"/>
        </w:rPr>
        <w:t>kennedy</w:t>
      </w:r>
      <w:proofErr w:type="spellEnd"/>
      <w:r>
        <w:rPr>
          <w:rStyle w:val="Style13ptBold"/>
        </w:rPr>
        <w:t xml:space="preserve"> school of government adjunct lecturer, 2018</w:t>
      </w:r>
    </w:p>
    <w:p w:rsidR="0053575F" w:rsidRDefault="0053575F" w:rsidP="0053575F">
      <w:r>
        <w:t>[</w:t>
      </w:r>
      <w:r w:rsidRPr="00BE1467">
        <w:t xml:space="preserve">David, 11-29-2018, </w:t>
      </w:r>
      <w:proofErr w:type="spellStart"/>
      <w:r>
        <w:t>HeraldNet</w:t>
      </w:r>
      <w:proofErr w:type="spellEnd"/>
      <w:r>
        <w:t xml:space="preserve">, </w:t>
      </w:r>
      <w:r w:rsidRPr="00BE1467">
        <w:t xml:space="preserve">"Ignatius: Khashoggi’s death has its roots in Saudi family feud," </w:t>
      </w:r>
      <w:hyperlink r:id="rId56" w:history="1">
        <w:r w:rsidRPr="0086271F">
          <w:rPr>
            <w:rStyle w:val="Hyperlink"/>
          </w:rPr>
          <w:t>https://www.heraldnet.com/opinion/ignatius-khashoggis-death-has-its-roots-in-saudi-family-feud/</w:t>
        </w:r>
      </w:hyperlink>
      <w:r>
        <w:t>, accessed 6-30-3019, AS]</w:t>
      </w:r>
    </w:p>
    <w:p w:rsidR="0053575F" w:rsidRPr="00BE1467" w:rsidRDefault="0053575F" w:rsidP="0053575F">
      <w:pPr>
        <w:rPr>
          <w:u w:val="single"/>
        </w:rPr>
      </w:pPr>
      <w:r w:rsidRPr="00BE1467">
        <w:rPr>
          <w:u w:val="single"/>
        </w:rPr>
        <w:t>Behind the brutal murder of Jamal Khashoggi lies a power struggle within the Saudi royal family that helped feed the paranoia and recklessness of Crown Prince Mohammed bin Salman. Eventually, this rage in the royal court led to the murder of a Washington Post journalist.</w:t>
      </w:r>
    </w:p>
    <w:p w:rsidR="0053575F" w:rsidRDefault="0053575F" w:rsidP="0053575F">
      <w:r>
        <w:t>The opening scenes of this family feud took place in January 2015 in a VIP hospital suite in Riyadh, as King Abdullah lay on his deathbed. According to a Saudi who was at the hospital at the time, Abdullah’s sons and courtiers briefly delayed informing his successor, King Salman, that the monarch had passed, perhaps hoping to control the court’s stash of money and sustain powerful positions for Abdullah’s wing of the family.</w:t>
      </w:r>
    </w:p>
    <w:p w:rsidR="0053575F" w:rsidRPr="00BE1467" w:rsidRDefault="0053575F" w:rsidP="0053575F">
      <w:pPr>
        <w:rPr>
          <w:u w:val="single"/>
        </w:rPr>
      </w:pPr>
      <w:r w:rsidRPr="00BE1467">
        <w:rPr>
          <w:u w:val="single"/>
        </w:rPr>
        <w:t>In the years that followed, MBS, as Salman’s son is known, became increasingly anxious and aggressive toward those he considered enemies. Starting in the spring of 2017, a team of Saudi intelligence operatives, under the control of the royal court, began organizing kidnappings of dissidents abroad and at home, according to U.S. and Saudi experts. Detainees were held at covert sites. The Saudis used torture to make the captives talk.</w:t>
      </w:r>
    </w:p>
    <w:p w:rsidR="0053575F" w:rsidRPr="00BE1467" w:rsidRDefault="0053575F" w:rsidP="0053575F">
      <w:pPr>
        <w:rPr>
          <w:u w:val="single"/>
        </w:rPr>
      </w:pPr>
      <w:r>
        <w:t>The United States has closely observed this internecine war. Jared Kushner, President Trump’s son-in-law and adviser, visited MBS in late October 2017 on a private trip; neither has disclosed details about the conversations, but it is possible they discussed the royal family’s machinations</w:t>
      </w:r>
      <w:r w:rsidRPr="00BE1467">
        <w:rPr>
          <w:u w:val="single"/>
        </w:rPr>
        <w:t>. A week after Kushner’s visit, MBS arrested more than 200 Saudi princes and business leaders and held them at the Ritz-Carlton hotel in Riyadh.</w:t>
      </w:r>
    </w:p>
    <w:p w:rsidR="0053575F" w:rsidRPr="00BE1467" w:rsidRDefault="0053575F" w:rsidP="0053575F">
      <w:pPr>
        <w:rPr>
          <w:u w:val="single"/>
        </w:rPr>
      </w:pPr>
      <w:r w:rsidRPr="00BE1467">
        <w:rPr>
          <w:u w:val="single"/>
        </w:rPr>
        <w:t xml:space="preserve">Topping MBS’ enemies list in the Ritz-Carlton putsch was Prince </w:t>
      </w:r>
      <w:proofErr w:type="spellStart"/>
      <w:r w:rsidRPr="00BE1467">
        <w:rPr>
          <w:u w:val="single"/>
        </w:rPr>
        <w:t>Turki</w:t>
      </w:r>
      <w:proofErr w:type="spellEnd"/>
      <w:r w:rsidRPr="00BE1467">
        <w:rPr>
          <w:u w:val="single"/>
        </w:rPr>
        <w:t xml:space="preserve"> bin Abdullah, an ambitious son of the late king. The prince remains in captivity, and his top military aide, Maj. Gen. Ali al-Qahtani, died in custody after being held at the luxury hotel last year.</w:t>
      </w:r>
    </w:p>
    <w:p w:rsidR="0053575F" w:rsidRDefault="0053575F" w:rsidP="0053575F">
      <w:r w:rsidRPr="00BE1467">
        <w:rPr>
          <w:u w:val="single"/>
        </w:rPr>
        <w:t xml:space="preserve">The strangest episode in this story involved an attempt to kidnap </w:t>
      </w:r>
      <w:proofErr w:type="spellStart"/>
      <w:r w:rsidRPr="00BE1467">
        <w:rPr>
          <w:u w:val="single"/>
        </w:rPr>
        <w:t>Turki</w:t>
      </w:r>
      <w:proofErr w:type="spellEnd"/>
      <w:r w:rsidRPr="00BE1467">
        <w:rPr>
          <w:u w:val="single"/>
        </w:rPr>
        <w:t xml:space="preserve"> bin Abdullah’s closest adviser, Saudi businessman Tarek Obaid, in Beijing in August 2016</w:t>
      </w:r>
      <w:r>
        <w:t xml:space="preserve">. Obaid was arranging </w:t>
      </w:r>
      <w:proofErr w:type="spellStart"/>
      <w:r>
        <w:t>Turki’s</w:t>
      </w:r>
      <w:proofErr w:type="spellEnd"/>
      <w:r>
        <w:t xml:space="preserve"> planned investment in a Chinese-led venture called the Silk Road Finance Corp. Bizarrely, after Obaid in early August criticized MBS’ plans for privatizing Saudi Aramco in the presence of Chinese executives, he received an urgent summons home from the royal court. Since the order didn’t come directly from the king, </w:t>
      </w:r>
      <w:proofErr w:type="spellStart"/>
      <w:r>
        <w:t>Turki</w:t>
      </w:r>
      <w:proofErr w:type="spellEnd"/>
      <w:r>
        <w:t xml:space="preserve"> advised Obaid to stay in China.</w:t>
      </w:r>
    </w:p>
    <w:p w:rsidR="0053575F" w:rsidRDefault="0053575F" w:rsidP="0053575F">
      <w:pPr>
        <w:pStyle w:val="Heading3"/>
      </w:pPr>
      <w:r>
        <w:lastRenderedPageBreak/>
        <w:t>Impact - US/Russia/China War</w:t>
      </w:r>
    </w:p>
    <w:p w:rsidR="0053575F" w:rsidRPr="00584753" w:rsidRDefault="0053575F" w:rsidP="0053575F">
      <w:pPr>
        <w:pStyle w:val="Heading4"/>
      </w:pPr>
      <w:r w:rsidRPr="00584753">
        <w:t>US decline causes war with Russia and China</w:t>
      </w:r>
    </w:p>
    <w:p w:rsidR="0053575F" w:rsidRPr="00584753" w:rsidRDefault="0053575F" w:rsidP="0053575F">
      <w:pPr>
        <w:rPr>
          <w:rStyle w:val="Style13ptBold"/>
          <w:rFonts w:asciiTheme="majorHAnsi" w:hAnsiTheme="majorHAnsi" w:cstheme="majorHAnsi"/>
          <w:b w:val="0"/>
          <w:sz w:val="18"/>
          <w:szCs w:val="18"/>
        </w:rPr>
      </w:pPr>
      <w:r w:rsidRPr="00D52F97">
        <w:rPr>
          <w:rStyle w:val="Style13ptBold"/>
        </w:rPr>
        <w:t>Roberts, former assistant secretary to the US Treasury and associate editor of The Wall Street Journal, 15</w:t>
      </w:r>
      <w:r w:rsidRPr="00584753">
        <w:rPr>
          <w:rStyle w:val="Style13ptBold"/>
          <w:rFonts w:asciiTheme="majorHAnsi" w:hAnsiTheme="majorHAnsi" w:cstheme="majorHAnsi"/>
        </w:rPr>
        <w:t xml:space="preserve"> </w:t>
      </w:r>
      <w:r w:rsidRPr="00584753">
        <w:rPr>
          <w:rStyle w:val="Style13ptBold"/>
          <w:rFonts w:asciiTheme="majorHAnsi" w:hAnsiTheme="majorHAnsi" w:cstheme="majorHAnsi"/>
          <w:b w:val="0"/>
          <w:sz w:val="18"/>
          <w:szCs w:val="18"/>
        </w:rPr>
        <w:t xml:space="preserve">(Dr. Paul Craig, 05/07/2015, Centre for Research on Globalization, “War Threat Rises As US Economy Declines”, </w:t>
      </w:r>
      <w:hyperlink r:id="rId57" w:history="1">
        <w:r w:rsidRPr="00584753">
          <w:rPr>
            <w:rStyle w:val="Hyperlink"/>
            <w:rFonts w:asciiTheme="majorHAnsi" w:hAnsiTheme="majorHAnsi" w:cstheme="majorHAnsi"/>
            <w:sz w:val="18"/>
            <w:szCs w:val="18"/>
          </w:rPr>
          <w:t>https://www.globalresearch.ca/war-threat-rises-as-us-economy-declines/5448757</w:t>
        </w:r>
      </w:hyperlink>
      <w:r w:rsidRPr="00584753">
        <w:rPr>
          <w:rStyle w:val="Style13ptBold"/>
          <w:rFonts w:asciiTheme="majorHAnsi" w:hAnsiTheme="majorHAnsi" w:cstheme="majorHAnsi"/>
          <w:b w:val="0"/>
          <w:sz w:val="18"/>
          <w:szCs w:val="18"/>
        </w:rPr>
        <w:t>, Date Accessed: 07/01/2019, SS)</w:t>
      </w:r>
    </w:p>
    <w:p w:rsidR="0053575F" w:rsidRPr="00584753" w:rsidRDefault="0053575F" w:rsidP="0053575F">
      <w:r w:rsidRPr="00D52F97">
        <w:rPr>
          <w:rStyle w:val="StyleUnderline"/>
        </w:rPr>
        <w:t xml:space="preserve">To restore the economy requires that offshoring be </w:t>
      </w:r>
      <w:proofErr w:type="gramStart"/>
      <w:r w:rsidRPr="00D52F97">
        <w:rPr>
          <w:rStyle w:val="StyleUnderline"/>
        </w:rPr>
        <w:t>reversed</w:t>
      </w:r>
      <w:proofErr w:type="gramEnd"/>
      <w:r w:rsidRPr="00D52F97">
        <w:rPr>
          <w:rStyle w:val="StyleUnderline"/>
        </w:rPr>
        <w:t xml:space="preserve"> and the jobs brought back to the US</w:t>
      </w:r>
      <w:r w:rsidRPr="00584753">
        <w:rPr>
          <w:u w:val="single"/>
        </w:rPr>
        <w:t xml:space="preserve">. </w:t>
      </w:r>
      <w:r w:rsidRPr="00584753">
        <w:t>This could be done by changing the way corporations are taxed. The tax rate on corporate profit could be determined by the geographic location at which corporations add value to the products that they market in the US. If the goods and services are produced offshore, the tax rate would be high. If the goods and services are produced domestically, the tax rate could be low. The tax rates could be set to offset the lower costs of producing abroad.</w:t>
      </w:r>
    </w:p>
    <w:p w:rsidR="0053575F" w:rsidRPr="00584753" w:rsidRDefault="0053575F" w:rsidP="0053575F">
      <w:pPr>
        <w:rPr>
          <w:rFonts w:asciiTheme="majorHAnsi" w:hAnsiTheme="majorHAnsi" w:cstheme="majorHAnsi"/>
        </w:rPr>
      </w:pPr>
      <w:r w:rsidRPr="00D52F97">
        <w:rPr>
          <w:rStyle w:val="StyleUnderline"/>
        </w:rPr>
        <w:t>Considering the lobbying power of transnational corporations and Wall Street, this is an unlikely reform. My conclusion is that the US economy will continue its decline</w:t>
      </w:r>
      <w:r w:rsidRPr="00584753">
        <w:rPr>
          <w:rFonts w:asciiTheme="majorHAnsi" w:hAnsiTheme="majorHAnsi" w:cstheme="majorHAnsi"/>
        </w:rPr>
        <w:t>.</w:t>
      </w:r>
    </w:p>
    <w:p w:rsidR="0053575F" w:rsidRPr="00D52F97" w:rsidRDefault="0053575F" w:rsidP="0053575F">
      <w:r w:rsidRPr="00D52F97">
        <w:t>On the foreign policy front, the hubris and arrogance of</w:t>
      </w:r>
      <w:r w:rsidRPr="00584753">
        <w:rPr>
          <w:rFonts w:asciiTheme="majorHAnsi" w:hAnsiTheme="majorHAnsi" w:cstheme="majorHAnsi"/>
        </w:rPr>
        <w:t xml:space="preserve"> </w:t>
      </w:r>
      <w:r w:rsidRPr="00D52F97">
        <w:rPr>
          <w:rStyle w:val="StyleUnderline"/>
        </w:rPr>
        <w:t>America’s self-image as the “exceptional, indispensable” country with hegemonic rights over other countries means that the world is primed for war. Neither Russia nor China will accept the vassalage status</w:t>
      </w:r>
      <w:r w:rsidRPr="00584753">
        <w:rPr>
          <w:rFonts w:asciiTheme="majorHAnsi" w:hAnsiTheme="majorHAnsi" w:cstheme="majorHAnsi"/>
        </w:rPr>
        <w:t xml:space="preserve"> </w:t>
      </w:r>
      <w:r w:rsidRPr="00D52F97">
        <w:t>accepted by the UK, Germany, France and the rest of Europe, Canada, Japan and Australia. The Wolfowitz Doctrine makes it clear that the price of world peace is the world’s acceptance of Washington’s hegemony.</w:t>
      </w:r>
    </w:p>
    <w:p w:rsidR="0053575F" w:rsidRPr="00D52F97" w:rsidRDefault="0053575F" w:rsidP="0053575F">
      <w:pPr>
        <w:rPr>
          <w:rStyle w:val="StyleUnderline"/>
        </w:rPr>
      </w:pPr>
      <w:r w:rsidRPr="00D52F97">
        <w:rPr>
          <w:rStyle w:val="StyleUnderline"/>
        </w:rPr>
        <w:t xml:space="preserve">Therefore, unless the dollar and </w:t>
      </w:r>
      <w:proofErr w:type="gramStart"/>
      <w:r w:rsidRPr="00D52F97">
        <w:rPr>
          <w:rStyle w:val="StyleUnderline"/>
        </w:rPr>
        <w:t>with it</w:t>
      </w:r>
      <w:proofErr w:type="gramEnd"/>
      <w:r w:rsidRPr="00D52F97">
        <w:rPr>
          <w:rStyle w:val="StyleUnderline"/>
        </w:rPr>
        <w:t xml:space="preserve"> US power collapses</w:t>
      </w:r>
      <w:r w:rsidRPr="00584753">
        <w:rPr>
          <w:rFonts w:asciiTheme="majorHAnsi" w:hAnsiTheme="majorHAnsi" w:cstheme="majorHAnsi"/>
        </w:rPr>
        <w:t xml:space="preserve"> </w:t>
      </w:r>
      <w:r w:rsidRPr="00D52F97">
        <w:t>or Europe finds the courage to break with Washington and to pursue an independent foreign policy,</w:t>
      </w:r>
      <w:r w:rsidRPr="00584753">
        <w:rPr>
          <w:rFonts w:asciiTheme="majorHAnsi" w:hAnsiTheme="majorHAnsi" w:cstheme="majorHAnsi"/>
        </w:rPr>
        <w:t xml:space="preserve"> </w:t>
      </w:r>
      <w:r w:rsidRPr="00D52F97">
        <w:rPr>
          <w:rStyle w:val="StyleUnderline"/>
        </w:rPr>
        <w:t>saying good-bye to NATO, nuclear war is our likely future.</w:t>
      </w:r>
    </w:p>
    <w:p w:rsidR="0053575F" w:rsidRPr="00D52F97" w:rsidRDefault="0053575F" w:rsidP="0053575F">
      <w:r w:rsidRPr="00D52F97">
        <w:rPr>
          <w:rStyle w:val="StyleUnderline"/>
        </w:rPr>
        <w:t>Washington’s aggression and blatant propaganda have convinced Russia and China that Washington intends war, and this realization has drawn the two countries into a strategic alliance. Russia’s May 9 Victory Day celebration of the defeat of Hitler is a historical turning point</w:t>
      </w:r>
      <w:r w:rsidRPr="00584753">
        <w:rPr>
          <w:rFonts w:asciiTheme="majorHAnsi" w:hAnsiTheme="majorHAnsi" w:cstheme="majorHAnsi"/>
          <w:u w:val="single"/>
        </w:rPr>
        <w:t>.</w:t>
      </w:r>
      <w:r w:rsidRPr="00584753">
        <w:rPr>
          <w:rFonts w:asciiTheme="majorHAnsi" w:hAnsiTheme="majorHAnsi" w:cstheme="majorHAnsi"/>
        </w:rPr>
        <w:t xml:space="preserve"> </w:t>
      </w:r>
      <w:r w:rsidRPr="00D52F97">
        <w:t>Western governments boycotted the celebration, and the Chinese were there in their place. For the first time Chinese soldiers marched in the parade with Russian soldiers, and the president of China sat next to the president of Russia.</w:t>
      </w:r>
    </w:p>
    <w:p w:rsidR="0053575F" w:rsidRDefault="0053575F" w:rsidP="0053575F">
      <w:pPr>
        <w:pStyle w:val="Heading3"/>
      </w:pPr>
      <w:r>
        <w:lastRenderedPageBreak/>
        <w:t>AT: coup rumors false</w:t>
      </w:r>
    </w:p>
    <w:p w:rsidR="0053575F" w:rsidRDefault="0053575F" w:rsidP="0053575F">
      <w:pPr>
        <w:pStyle w:val="Heading4"/>
      </w:pPr>
      <w:r>
        <w:t>It doesn’t matter if coup rumors are fake, MBS will still crackdown- empirics prove</w:t>
      </w:r>
    </w:p>
    <w:p w:rsidR="0053575F" w:rsidRDefault="0053575F" w:rsidP="0053575F">
      <w:pPr>
        <w:rPr>
          <w:rStyle w:val="Style13ptBold"/>
        </w:rPr>
      </w:pPr>
      <w:r>
        <w:rPr>
          <w:rStyle w:val="Style13ptBold"/>
        </w:rPr>
        <w:t>Cabrera, Media line Mideast news press and policy intern, 2018</w:t>
      </w:r>
    </w:p>
    <w:p w:rsidR="0053575F" w:rsidRDefault="0053575F" w:rsidP="0053575F">
      <w:r>
        <w:t>[</w:t>
      </w:r>
      <w:r w:rsidRPr="00DA14CB">
        <w:t>Victo</w:t>
      </w:r>
      <w:r>
        <w:t>r</w:t>
      </w:r>
      <w:r w:rsidRPr="00DA14CB">
        <w:t xml:space="preserve">, </w:t>
      </w:r>
      <w:r>
        <w:t>11-29-2018</w:t>
      </w:r>
      <w:r w:rsidRPr="00DA14CB">
        <w:t>,</w:t>
      </w:r>
      <w:r>
        <w:t xml:space="preserve"> Media Line,</w:t>
      </w:r>
      <w:r w:rsidRPr="00DA14CB">
        <w:t xml:space="preserve"> "Saudi Arabia’s Bin Salman Takes Preemptive Action Against Coup Threat," </w:t>
      </w:r>
      <w:hyperlink r:id="rId58" w:history="1">
        <w:r w:rsidRPr="0086271F">
          <w:rPr>
            <w:rStyle w:val="Hyperlink"/>
          </w:rPr>
          <w:t>https://themedialine.org/news/saudi-arabias-bin-salman-takes-preemptive-action-against-coup-threat/</w:t>
        </w:r>
      </w:hyperlink>
      <w:r>
        <w:t>, accessed 5-20-2019, AS]</w:t>
      </w:r>
    </w:p>
    <w:p w:rsidR="0053575F" w:rsidRPr="00DA14CB" w:rsidRDefault="0053575F" w:rsidP="0053575F">
      <w:pPr>
        <w:rPr>
          <w:u w:val="single"/>
        </w:rPr>
      </w:pPr>
      <w:r w:rsidRPr="00DA14CB">
        <w:rPr>
          <w:u w:val="single"/>
        </w:rPr>
        <w:t>The crown prince, facing increased vulnerability while on his tour of Arab states, has scrambled the kingdom’s armed forces in response to rumors of dissent within the Saudi royal family</w:t>
      </w:r>
    </w:p>
    <w:p w:rsidR="0053575F" w:rsidRPr="00C742AE" w:rsidRDefault="0053575F" w:rsidP="0053575F">
      <w:pPr>
        <w:rPr>
          <w:u w:val="single"/>
        </w:rPr>
      </w:pPr>
      <w:r w:rsidRPr="00C742AE">
        <w:rPr>
          <w:u w:val="single"/>
        </w:rPr>
        <w:t>Mujtahid, a respected Saudi social media voice, reported on the Al-Khaleej Online newspaper earlier this week that Crown Prince Mohammad Bin Salman had reshuffled military personnel and assets inside the kingdom in response to rumors that some members of the royal family may have been planning a coup against him.</w:t>
      </w:r>
    </w:p>
    <w:p w:rsidR="0053575F" w:rsidRDefault="0053575F" w:rsidP="0053575F">
      <w:r>
        <w:t>The news comes as the prince continues a tour of Arab states that began last week and as the international community considers sanctions against Saudi Arabia over the assassination of U.S-based journalist Jamal Khashoggi at the hands of Saudi operatives in Istanbul last month, quite possibly on the orders of MBS – a popular shorthand for the prince in Western media.</w:t>
      </w:r>
    </w:p>
    <w:p w:rsidR="0053575F" w:rsidRPr="00C742AE" w:rsidRDefault="0053575F" w:rsidP="0053575F">
      <w:pPr>
        <w:rPr>
          <w:u w:val="single"/>
        </w:rPr>
      </w:pPr>
      <w:r w:rsidRPr="00C742AE">
        <w:rPr>
          <w:u w:val="single"/>
        </w:rPr>
        <w:t>Troops were reportedly diverted from the kingdom’s eastern and western provinces to the capital of Riyadh, a move that appears intended to deter a possible coup in the prince’s absence.</w:t>
      </w:r>
    </w:p>
    <w:p w:rsidR="0053575F" w:rsidRPr="00C742AE" w:rsidRDefault="0053575F" w:rsidP="0053575F">
      <w:pPr>
        <w:rPr>
          <w:u w:val="single"/>
        </w:rPr>
      </w:pPr>
      <w:r w:rsidRPr="00C742AE">
        <w:rPr>
          <w:u w:val="single"/>
        </w:rPr>
        <w:t>“Since the Khashoggi affair, there have been rumors that some members of the royal family had conversations amongst themselves about the need to change the country’s leadership or at least it’s leadership structure,” Gerald Fierstein, the senior vice president of the Middle East Institute in Washington, conveyed to The Media Line.</w:t>
      </w:r>
    </w:p>
    <w:p w:rsidR="0053575F" w:rsidRPr="00C742AE" w:rsidRDefault="0053575F" w:rsidP="0053575F">
      <w:pPr>
        <w:rPr>
          <w:u w:val="single"/>
        </w:rPr>
      </w:pPr>
      <w:r w:rsidRPr="00C742AE">
        <w:rPr>
          <w:u w:val="single"/>
        </w:rPr>
        <w:t>“It would not be surprising if indeed some type of conversation got to MBS to make him question the commitment of some members of the family to his leadership,” Fierstein added.</w:t>
      </w:r>
    </w:p>
    <w:p w:rsidR="0053575F" w:rsidRDefault="0053575F" w:rsidP="0053575F">
      <w:r w:rsidRPr="00C742AE">
        <w:rPr>
          <w:u w:val="single"/>
        </w:rPr>
        <w:t xml:space="preserve">The crown prince’s crackdown on opposition spiked last year when he imprisoned numerous members of the royal family and other wealthy “dissidents” in Riyadh’s Ritz Carlton Hotel. Other purges have taken place since then, giving some members of the royal family, notably Prince Ahmed bin </w:t>
      </w:r>
      <w:proofErr w:type="spellStart"/>
      <w:r w:rsidRPr="00C742AE">
        <w:rPr>
          <w:u w:val="single"/>
        </w:rPr>
        <w:t>Abdulaziz</w:t>
      </w:r>
      <w:proofErr w:type="spellEnd"/>
      <w:r w:rsidRPr="00C742AE">
        <w:rPr>
          <w:u w:val="single"/>
        </w:rPr>
        <w:t xml:space="preserve"> Al Saud, reason to seek extended sojourns abroad</w:t>
      </w:r>
      <w:r>
        <w:t>. Nevertheless, Prince Ahmed, who has expressed an interest in reforming parts of the Saudi government, returned to the kingdom in late October after spending months in the United Kingdom; he was reportedly warmly welcomed by the crown prince.</w:t>
      </w:r>
    </w:p>
    <w:p w:rsidR="0053575F" w:rsidRDefault="0053575F" w:rsidP="0053575F">
      <w:pPr>
        <w:pStyle w:val="Heading2"/>
      </w:pPr>
      <w:r>
        <w:lastRenderedPageBreak/>
        <w:t>AFF</w:t>
      </w:r>
    </w:p>
    <w:p w:rsidR="0053575F" w:rsidRDefault="0053575F" w:rsidP="0053575F">
      <w:pPr>
        <w:pStyle w:val="Heading3"/>
      </w:pPr>
      <w:r>
        <w:lastRenderedPageBreak/>
        <w:t>Non unique - No Checks on MBS</w:t>
      </w:r>
    </w:p>
    <w:p w:rsidR="0053575F" w:rsidRDefault="0053575F" w:rsidP="0053575F">
      <w:pPr>
        <w:pStyle w:val="Heading4"/>
      </w:pPr>
      <w:r>
        <w:t>MBS already has no checks- he’s destroyed internal bureaucracy that could stop him from committing some of the worst human rights violations. He’s oppressing dissidents now.</w:t>
      </w:r>
    </w:p>
    <w:p w:rsidR="0053575F" w:rsidRPr="00957145" w:rsidRDefault="0053575F" w:rsidP="0053575F">
      <w:pPr>
        <w:rPr>
          <w:rStyle w:val="Style13ptBold"/>
        </w:rPr>
      </w:pPr>
      <w:r w:rsidRPr="00957145">
        <w:rPr>
          <w:rStyle w:val="Style13ptBold"/>
        </w:rPr>
        <w:t>Aziza</w:t>
      </w:r>
      <w:r>
        <w:rPr>
          <w:rStyle w:val="Style13ptBold"/>
        </w:rPr>
        <w:t xml:space="preserve">, Intercept </w:t>
      </w:r>
      <w:r w:rsidRPr="00957145">
        <w:rPr>
          <w:rStyle w:val="Style13ptBold"/>
        </w:rPr>
        <w:t>foreign affairs, human rights, and gender</w:t>
      </w:r>
      <w:r>
        <w:rPr>
          <w:rStyle w:val="Style13ptBold"/>
        </w:rPr>
        <w:t xml:space="preserve"> reporter, 2018</w:t>
      </w:r>
    </w:p>
    <w:p w:rsidR="0053575F" w:rsidRPr="00957145" w:rsidRDefault="0053575F" w:rsidP="0053575F">
      <w:r>
        <w:t>[</w:t>
      </w:r>
      <w:r w:rsidRPr="00957145">
        <w:t xml:space="preserve">Sarah, October 6 2018, </w:t>
      </w:r>
      <w:r>
        <w:t xml:space="preserve">The </w:t>
      </w:r>
      <w:r w:rsidRPr="00957145">
        <w:t xml:space="preserve">Intercept, "Saudi Women Who Fought for the Right to Drive Are Disappearing and Going Into Exile," </w:t>
      </w:r>
      <w:hyperlink r:id="rId59" w:history="1">
        <w:r w:rsidRPr="0086271F">
          <w:rPr>
            <w:rStyle w:val="Hyperlink"/>
          </w:rPr>
          <w:t>https://theintercept.com/2018/10/06/saudi-arabia-women-driving-activists-exile/</w:t>
        </w:r>
      </w:hyperlink>
      <w:r>
        <w:t>, accessed 7-1-2019, AS]</w:t>
      </w:r>
    </w:p>
    <w:p w:rsidR="0053575F" w:rsidRPr="00957145" w:rsidRDefault="0053575F" w:rsidP="0053575F">
      <w:pPr>
        <w:rPr>
          <w:u w:val="single"/>
        </w:rPr>
      </w:pPr>
      <w:r>
        <w:t>BEHIND THE CAREFULLY curated optics, however, MBS’s execution of his agenda has upended the kingdom’s traditional distributions of power. “</w:t>
      </w:r>
      <w:r w:rsidRPr="00957145">
        <w:rPr>
          <w:u w:val="single"/>
        </w:rPr>
        <w:t>The king has always been the most powerful person in Saudi Arabia, but he’s always ruled through a complex system of mechanisms and councils, and in some kind of consensus with princes, businessmen, and religious leaders who met behind the scenes,”</w:t>
      </w:r>
      <w:r>
        <w:t xml:space="preserve"> said Rami Khouri, a senior fellow at Harvard’s Kennedy School and professor at the American University of Beirut. “</w:t>
      </w:r>
      <w:r w:rsidRPr="00957145">
        <w:rPr>
          <w:u w:val="single"/>
        </w:rPr>
        <w:t>But what MBS has done is centralize power in every major sphere of life into his own two hands. He has control over political affairs, religious, economic, oil, military, social, media affairs. He controls the levers, directly or indirectly, of every major dimension of life. All the rules have been changed unilaterally.”</w:t>
      </w:r>
    </w:p>
    <w:p w:rsidR="0053575F" w:rsidRPr="00957145" w:rsidRDefault="0053575F" w:rsidP="0053575F">
      <w:pPr>
        <w:rPr>
          <w:u w:val="single"/>
        </w:rPr>
      </w:pPr>
      <w:r>
        <w:t xml:space="preserve">This has allowed the crown prince to institute drastic reforms in what feels like lightning pace, but, Khouri added, </w:t>
      </w:r>
      <w:r w:rsidRPr="00957145">
        <w:rPr>
          <w:u w:val="single"/>
        </w:rPr>
        <w:t>“With this kind of top-heavy rule, there is no room for political or civil discourse. MBS doesn’t want any accountability, and he has made clear he wants to be 100 percent in charge of the narrative.” This, Khouri speculated, is the real reason behind the gag orders and arrests. “Unlike his predecessors, who have consistently jailed activists and dissenters,” Khouri said, “MBS is now pre-emptively locking up those who might, in the future, oppose him in some way.”</w:t>
      </w:r>
    </w:p>
    <w:p w:rsidR="0053575F" w:rsidRDefault="0053575F" w:rsidP="0053575F">
      <w:pPr>
        <w:pStyle w:val="Heading3"/>
      </w:pPr>
      <w:proofErr w:type="gramStart"/>
      <w:r>
        <w:lastRenderedPageBreak/>
        <w:t>Non Unique</w:t>
      </w:r>
      <w:proofErr w:type="gramEnd"/>
      <w:r>
        <w:t>- Crackdown Now</w:t>
      </w:r>
    </w:p>
    <w:p w:rsidR="0053575F" w:rsidRPr="00584753" w:rsidRDefault="0053575F" w:rsidP="0053575F">
      <w:pPr>
        <w:pStyle w:val="Heading4"/>
      </w:pPr>
      <w:r w:rsidRPr="00584753">
        <w:t>Impact non-unique – MBS is cracking down already</w:t>
      </w:r>
    </w:p>
    <w:p w:rsidR="0053575F" w:rsidRPr="00584753" w:rsidRDefault="0053575F" w:rsidP="0053575F">
      <w:pPr>
        <w:rPr>
          <w:rStyle w:val="Style13ptBold"/>
          <w:rFonts w:asciiTheme="majorHAnsi" w:hAnsiTheme="majorHAnsi" w:cstheme="majorHAnsi"/>
          <w:b w:val="0"/>
          <w:sz w:val="18"/>
          <w:szCs w:val="18"/>
        </w:rPr>
      </w:pPr>
      <w:r w:rsidRPr="007567CA">
        <w:rPr>
          <w:rStyle w:val="Style13ptBold"/>
        </w:rPr>
        <w:t xml:space="preserve">Yee, New York Times Middle East International Correspondent, and Kirkpatrick, New York Times International Correspondent, 18 </w:t>
      </w:r>
      <w:r w:rsidRPr="00584753">
        <w:rPr>
          <w:rStyle w:val="Style13ptBold"/>
          <w:rFonts w:asciiTheme="majorHAnsi" w:hAnsiTheme="majorHAnsi" w:cstheme="majorHAnsi"/>
          <w:b w:val="0"/>
          <w:sz w:val="18"/>
          <w:szCs w:val="18"/>
        </w:rPr>
        <w:t xml:space="preserve">(Vivian &amp; David D., 04/05/2019, New York Times, “Saudis Escalate Crackdown on Dissent, Arresting Nine and Risking U.S. Ire”, </w:t>
      </w:r>
      <w:hyperlink r:id="rId60" w:history="1">
        <w:r w:rsidRPr="00584753">
          <w:rPr>
            <w:rStyle w:val="Hyperlink"/>
            <w:rFonts w:asciiTheme="majorHAnsi" w:hAnsiTheme="majorHAnsi" w:cstheme="majorHAnsi"/>
            <w:sz w:val="18"/>
            <w:szCs w:val="18"/>
          </w:rPr>
          <w:t>https://www.nytimes.com/2019/04/05/world/middleeast/american-detainees-saudi-arabia.html</w:t>
        </w:r>
      </w:hyperlink>
      <w:r w:rsidRPr="00584753">
        <w:rPr>
          <w:rStyle w:val="Style13ptBold"/>
          <w:rFonts w:asciiTheme="majorHAnsi" w:hAnsiTheme="majorHAnsi" w:cstheme="majorHAnsi"/>
          <w:b w:val="0"/>
          <w:sz w:val="18"/>
          <w:szCs w:val="18"/>
        </w:rPr>
        <w:t>, Date Accessed: 06/30/2019, SS)</w:t>
      </w:r>
    </w:p>
    <w:p w:rsidR="0053575F" w:rsidRPr="007567CA" w:rsidRDefault="0053575F" w:rsidP="0053575F">
      <w:r w:rsidRPr="007567CA">
        <w:t>BEIRUT, Lebanon — Brushing back pressure from Washington</w:t>
      </w:r>
      <w:r w:rsidRPr="00584753">
        <w:rPr>
          <w:rFonts w:asciiTheme="majorHAnsi" w:hAnsiTheme="majorHAnsi" w:cstheme="majorHAnsi"/>
        </w:rPr>
        <w:t xml:space="preserve">, </w:t>
      </w:r>
      <w:r w:rsidRPr="007567CA">
        <w:rPr>
          <w:rStyle w:val="StyleUnderline"/>
        </w:rPr>
        <w:t>Crown Prince Mohammed bin Salman of Saudi Arabia escalated his crackdown on even the mildest forms of dissent with the arrests this week of at least nine intellectuals, journalists, activists and their family members,</w:t>
      </w:r>
      <w:r w:rsidRPr="00584753">
        <w:rPr>
          <w:rFonts w:asciiTheme="majorHAnsi" w:hAnsiTheme="majorHAnsi" w:cstheme="majorHAnsi"/>
        </w:rPr>
        <w:t xml:space="preserve"> </w:t>
      </w:r>
      <w:r w:rsidRPr="007567CA">
        <w:t>according to rights groups and a Saudi associate of the detainees.</w:t>
      </w:r>
    </w:p>
    <w:p w:rsidR="0053575F" w:rsidRPr="007567CA" w:rsidRDefault="0053575F" w:rsidP="0053575F">
      <w:r w:rsidRPr="007567CA">
        <w:rPr>
          <w:rStyle w:val="StyleUnderline"/>
        </w:rPr>
        <w:t>Among those held are two dual Saudi-American citizens and two women — one of them pregnant, the groups said.</w:t>
      </w:r>
      <w:r w:rsidRPr="00584753">
        <w:rPr>
          <w:rFonts w:asciiTheme="majorHAnsi" w:hAnsiTheme="majorHAnsi" w:cstheme="majorHAnsi"/>
          <w:u w:val="single"/>
        </w:rPr>
        <w:t xml:space="preserve"> </w:t>
      </w:r>
      <w:r w:rsidRPr="007567CA">
        <w:t>Many of the detainees are suspected of having complained to Western journalists and rights groups about the treatment of imprisoned women’s activists, according to a Saudi national briefed on the case who spoke on the condition of anonymity in order to discuss confidential information.</w:t>
      </w:r>
    </w:p>
    <w:p w:rsidR="0053575F" w:rsidRPr="007567CA" w:rsidRDefault="0053575F" w:rsidP="0053575F">
      <w:pPr>
        <w:rPr>
          <w:rStyle w:val="StyleUnderline"/>
        </w:rPr>
      </w:pPr>
      <w:r w:rsidRPr="007567CA">
        <w:t>The arrests come as</w:t>
      </w:r>
      <w:r w:rsidRPr="00584753">
        <w:rPr>
          <w:rFonts w:asciiTheme="majorHAnsi" w:hAnsiTheme="majorHAnsi" w:cstheme="majorHAnsi"/>
        </w:rPr>
        <w:t xml:space="preserve"> </w:t>
      </w:r>
      <w:r w:rsidRPr="007567CA">
        <w:rPr>
          <w:rStyle w:val="StyleUnderline"/>
        </w:rPr>
        <w:t>Prince Mohammed, the 33-year-old de facto ruler of the kingdom, is under intense scrutiny over the killing last fall of the dissident Jamal Khashoggi</w:t>
      </w:r>
      <w:r w:rsidRPr="00584753">
        <w:rPr>
          <w:rFonts w:asciiTheme="majorHAnsi" w:hAnsiTheme="majorHAnsi" w:cstheme="majorHAnsi"/>
        </w:rPr>
        <w:t xml:space="preserve">, </w:t>
      </w:r>
      <w:r w:rsidRPr="007567CA">
        <w:t>a Virginia resident and Washington Post columnist who was ambushed and dismembered by Saudi agents in Istanbul</w:t>
      </w:r>
      <w:r w:rsidRPr="00584753">
        <w:rPr>
          <w:rFonts w:asciiTheme="majorHAnsi" w:hAnsiTheme="majorHAnsi" w:cstheme="majorHAnsi"/>
        </w:rPr>
        <w:t xml:space="preserve">. </w:t>
      </w:r>
      <w:r w:rsidRPr="007567CA">
        <w:rPr>
          <w:rStyle w:val="StyleUnderline"/>
        </w:rPr>
        <w:t>American intelligence agencies have concluded that Prince Mohammed ordered the killing.</w:t>
      </w:r>
    </w:p>
    <w:p w:rsidR="0053575F" w:rsidRPr="00584753" w:rsidRDefault="0053575F" w:rsidP="0053575F">
      <w:pPr>
        <w:rPr>
          <w:rFonts w:asciiTheme="majorHAnsi" w:hAnsiTheme="majorHAnsi" w:cstheme="majorHAnsi"/>
        </w:rPr>
      </w:pPr>
      <w:r w:rsidRPr="007567CA">
        <w:t>In the aftermath,</w:t>
      </w:r>
      <w:r w:rsidRPr="00584753">
        <w:rPr>
          <w:rFonts w:asciiTheme="majorHAnsi" w:hAnsiTheme="majorHAnsi" w:cstheme="majorHAnsi"/>
        </w:rPr>
        <w:t xml:space="preserve"> </w:t>
      </w:r>
      <w:r w:rsidRPr="007567CA">
        <w:rPr>
          <w:rStyle w:val="StyleUnderline"/>
        </w:rPr>
        <w:t>a chorus of American lawmakers from both parties have urged the crown prince to loosen his iron-fisted grip by releasing some of the nonviolent activists. Many lawmakers have focused attention on a small group jailed for campaigning for reforms to the kingdom’s austere social code</w:t>
      </w:r>
      <w:r w:rsidRPr="00584753">
        <w:rPr>
          <w:rFonts w:asciiTheme="majorHAnsi" w:hAnsiTheme="majorHAnsi" w:cstheme="majorHAnsi"/>
          <w:u w:val="single"/>
        </w:rPr>
        <w:t xml:space="preserve"> </w:t>
      </w:r>
      <w:r w:rsidRPr="00584753">
        <w:rPr>
          <w:rFonts w:asciiTheme="majorHAnsi" w:hAnsiTheme="majorHAnsi" w:cstheme="majorHAnsi"/>
        </w:rPr>
        <w:t xml:space="preserve">— </w:t>
      </w:r>
      <w:r w:rsidRPr="007567CA">
        <w:t>including the right for women to drive, which Prince Mohammed has granted.</w:t>
      </w:r>
    </w:p>
    <w:p w:rsidR="0053575F" w:rsidRPr="007567CA" w:rsidRDefault="0053575F" w:rsidP="0053575F">
      <w:r w:rsidRPr="007567CA">
        <w:rPr>
          <w:rStyle w:val="StyleUnderline"/>
        </w:rPr>
        <w:t xml:space="preserve">Lawmakers have also demanded the release of a dual Saudi-American citizen, Walid </w:t>
      </w:r>
      <w:proofErr w:type="spellStart"/>
      <w:r w:rsidRPr="007567CA">
        <w:rPr>
          <w:rStyle w:val="StyleUnderline"/>
        </w:rPr>
        <w:t>Fitaihi</w:t>
      </w:r>
      <w:proofErr w:type="spellEnd"/>
      <w:r w:rsidRPr="00584753">
        <w:rPr>
          <w:rFonts w:asciiTheme="majorHAnsi" w:hAnsiTheme="majorHAnsi" w:cstheme="majorHAnsi"/>
          <w:u w:val="single"/>
        </w:rPr>
        <w:t>,</w:t>
      </w:r>
      <w:r w:rsidRPr="00584753">
        <w:rPr>
          <w:rFonts w:asciiTheme="majorHAnsi" w:hAnsiTheme="majorHAnsi" w:cstheme="majorHAnsi"/>
        </w:rPr>
        <w:t xml:space="preserve"> </w:t>
      </w:r>
      <w:r w:rsidRPr="007567CA">
        <w:t>a Harvard-trained doctor, who has been held without charges or trial for a year and a half</w:t>
      </w:r>
      <w:r w:rsidRPr="007567CA">
        <w:rPr>
          <w:rStyle w:val="StyleUnderline"/>
        </w:rPr>
        <w:t xml:space="preserve">. Associates and relatives of the activists and Dr. </w:t>
      </w:r>
      <w:proofErr w:type="spellStart"/>
      <w:r w:rsidRPr="007567CA">
        <w:rPr>
          <w:rStyle w:val="StyleUnderline"/>
        </w:rPr>
        <w:t>Fitaihi</w:t>
      </w:r>
      <w:proofErr w:type="spellEnd"/>
      <w:r w:rsidRPr="007567CA">
        <w:rPr>
          <w:rStyle w:val="StyleUnderline"/>
        </w:rPr>
        <w:t xml:space="preserve"> have said that the detainees have been repeatedly tortured.</w:t>
      </w:r>
    </w:p>
    <w:p w:rsidR="0053575F" w:rsidRPr="00593DFB" w:rsidRDefault="0053575F" w:rsidP="0053575F">
      <w:pPr>
        <w:pStyle w:val="Heading4"/>
        <w:rPr>
          <w:rStyle w:val="Style13ptBold"/>
          <w:b/>
          <w:bCs w:val="0"/>
        </w:rPr>
      </w:pPr>
      <w:r>
        <w:rPr>
          <w:rStyle w:val="Style13ptBold"/>
          <w:b/>
          <w:bCs w:val="0"/>
        </w:rPr>
        <w:t>Crackdown is already happening- political prisoners are being tortured.</w:t>
      </w:r>
    </w:p>
    <w:p w:rsidR="0053575F" w:rsidRPr="007470E6" w:rsidRDefault="0053575F" w:rsidP="0053575F">
      <w:pPr>
        <w:rPr>
          <w:rStyle w:val="Style13ptBold"/>
        </w:rPr>
      </w:pPr>
      <w:r>
        <w:rPr>
          <w:rStyle w:val="Style13ptBold"/>
        </w:rPr>
        <w:t>Hopkins et al, The Guardian head of investigations, 2019</w:t>
      </w:r>
    </w:p>
    <w:p w:rsidR="0053575F" w:rsidRDefault="0053575F" w:rsidP="0053575F">
      <w:r>
        <w:t>[</w:t>
      </w:r>
      <w:r w:rsidRPr="007470E6">
        <w:t>Nick</w:t>
      </w:r>
      <w:r>
        <w:t>,</w:t>
      </w:r>
      <w:r w:rsidRPr="00593DFB">
        <w:t xml:space="preserve"> Stephanie </w:t>
      </w:r>
      <w:proofErr w:type="spellStart"/>
      <w:r w:rsidRPr="00593DFB">
        <w:t>Kirchgaessner</w:t>
      </w:r>
      <w:proofErr w:type="spellEnd"/>
      <w:r>
        <w:t>,</w:t>
      </w:r>
      <w:r w:rsidRPr="00593DFB">
        <w:t xml:space="preserve"> and Kareem </w:t>
      </w:r>
      <w:proofErr w:type="spellStart"/>
      <w:r w:rsidRPr="00593DFB">
        <w:t>Shaheen</w:t>
      </w:r>
      <w:proofErr w:type="spellEnd"/>
      <w:r>
        <w:t>,</w:t>
      </w:r>
      <w:r w:rsidRPr="007470E6">
        <w:t xml:space="preserve"> 3-31-2019, </w:t>
      </w:r>
      <w:r>
        <w:t xml:space="preserve">The Guardian, </w:t>
      </w:r>
      <w:r w:rsidRPr="007470E6">
        <w:t xml:space="preserve">"Leaked reports reveal severe abuse of Saudi political prisoners," </w:t>
      </w:r>
      <w:hyperlink r:id="rId61" w:history="1">
        <w:r w:rsidRPr="0086271F">
          <w:rPr>
            <w:rStyle w:val="Hyperlink"/>
          </w:rPr>
          <w:t>https://www.theguardian.com/world/2019/mar/31/leaked-reports-reveal-abuse-saudi-arabia-political-prisoners</w:t>
        </w:r>
      </w:hyperlink>
      <w:r>
        <w:t>, accessed 7-1-2019, AS]</w:t>
      </w:r>
    </w:p>
    <w:p w:rsidR="0053575F" w:rsidRPr="00593DFB" w:rsidRDefault="0053575F" w:rsidP="0053575F">
      <w:pPr>
        <w:rPr>
          <w:u w:val="single"/>
        </w:rPr>
      </w:pPr>
      <w:r w:rsidRPr="00593DFB">
        <w:rPr>
          <w:u w:val="single"/>
        </w:rPr>
        <w:t>Political prisoners in Saudi Arabia are said to be suffering from malnutrition, cuts, bruises and burns, according to leaked medical reports that are understood to have been prepared for the country’s ruler, King Salman.</w:t>
      </w:r>
    </w:p>
    <w:p w:rsidR="0053575F" w:rsidRPr="00593DFB" w:rsidRDefault="0053575F" w:rsidP="0053575F">
      <w:pPr>
        <w:rPr>
          <w:u w:val="single"/>
        </w:rPr>
      </w:pPr>
      <w:r w:rsidRPr="00593DFB">
        <w:rPr>
          <w:u w:val="single"/>
        </w:rPr>
        <w:t>The reports seem to provide the first documented evidence from within the heart of the royal court that political prisoners are facing severe physical abuse, despite the government’s denials that men and women in custody are being tortured.</w:t>
      </w:r>
    </w:p>
    <w:p w:rsidR="0053575F" w:rsidRDefault="0053575F" w:rsidP="0053575F">
      <w:r>
        <w:lastRenderedPageBreak/>
        <w:t>The Guardian has been told the medical reports will be given to King Salman along with recommendations that are said to include a potential pardon for all the prisoners, or at least early release for those with serious health problems.</w:t>
      </w:r>
    </w:p>
    <w:p w:rsidR="0053575F" w:rsidRDefault="0053575F" w:rsidP="0053575F">
      <w:r>
        <w:t>These options are part of a substantial internal review said to have been ordered by the king, who approved the commissioning of examinations of up to 60 prisoners, many of them women, for a report to be circulated around the royal court, a source said.</w:t>
      </w:r>
    </w:p>
    <w:p w:rsidR="0053575F" w:rsidRDefault="0053575F" w:rsidP="0053575F">
      <w:r>
        <w:t>Some of the assessments were leaked to the Guardian, which asked the Saudi government to comment on the medical reports more than a week ago. A spokesman declined to discuss the issue, despite being given repeated opportunities to do so. Officials did not challenge the authenticity of the reports.</w:t>
      </w:r>
    </w:p>
    <w:p w:rsidR="0053575F" w:rsidRDefault="0053575F" w:rsidP="0053575F">
      <w:r>
        <w:t>The Guardian has been able independently to verify the accuracy and contents of one of the examinations. The conditions of other individuals, as described in the documents, are consistent with reports that have emerged involving claims of torture, though the Guardian has not been able to corroborate the details.</w:t>
      </w:r>
    </w:p>
    <w:p w:rsidR="0053575F" w:rsidRPr="00593DFB" w:rsidRDefault="0053575F" w:rsidP="0053575F">
      <w:pPr>
        <w:rPr>
          <w:u w:val="single"/>
        </w:rPr>
      </w:pPr>
      <w:r w:rsidRPr="00593DFB">
        <w:rPr>
          <w:u w:val="single"/>
        </w:rPr>
        <w:t>Pressure on Saudi Arabia over the detention and treatment of political prisoners has been growing in recent months amid claims that some female activists have been subjected to electric shocks and lashings in custody.</w:t>
      </w:r>
    </w:p>
    <w:p w:rsidR="0053575F" w:rsidRPr="00593DFB" w:rsidRDefault="0053575F" w:rsidP="0053575F">
      <w:pPr>
        <w:rPr>
          <w:u w:val="single"/>
        </w:rPr>
      </w:pPr>
      <w:r w:rsidRPr="00593DFB">
        <w:rPr>
          <w:u w:val="single"/>
        </w:rPr>
        <w:t>With the kingdom also reeling from the aftermath of the murder of the dissident journalist Jamal Khashoggi, King Salman is said to have ordered a review of the decision to arrest and detain about 200 men and women in a crackdown ordered by his heir, Crown Prince Mohammed bin Salman.</w:t>
      </w:r>
    </w:p>
    <w:p w:rsidR="0053575F" w:rsidRDefault="0053575F" w:rsidP="0053575F">
      <w:r>
        <w:t xml:space="preserve">According to a source with knowledge of the review, the royal court set aside objections from Prince Mohammed’s aides and sought brief medical examinations on </w:t>
      </w:r>
      <w:proofErr w:type="gramStart"/>
      <w:r>
        <w:t>a number of</w:t>
      </w:r>
      <w:proofErr w:type="gramEnd"/>
      <w:r>
        <w:t xml:space="preserve"> detainees to get a snapshot of their health.</w:t>
      </w:r>
    </w:p>
    <w:p w:rsidR="0053575F" w:rsidRDefault="0053575F" w:rsidP="0053575F">
      <w:r>
        <w:t xml:space="preserve">The men believed to have been examined include Adel Ahmad </w:t>
      </w:r>
      <w:proofErr w:type="spellStart"/>
      <w:r>
        <w:t>Banaemah</w:t>
      </w:r>
      <w:proofErr w:type="spellEnd"/>
      <w:r>
        <w:t xml:space="preserve">, Mohammed Saud Al </w:t>
      </w:r>
      <w:proofErr w:type="spellStart"/>
      <w:r>
        <w:t>Bisher</w:t>
      </w:r>
      <w:proofErr w:type="spellEnd"/>
      <w:r>
        <w:t xml:space="preserve">, Fahad </w:t>
      </w:r>
      <w:proofErr w:type="spellStart"/>
      <w:r>
        <w:t>Abdullaziz</w:t>
      </w:r>
      <w:proofErr w:type="spellEnd"/>
      <w:r>
        <w:t xml:space="preserve"> Al-</w:t>
      </w:r>
      <w:proofErr w:type="spellStart"/>
      <w:r>
        <w:t>Sunaidi</w:t>
      </w:r>
      <w:proofErr w:type="spellEnd"/>
      <w:r>
        <w:t xml:space="preserve">, Zuhair </w:t>
      </w:r>
      <w:proofErr w:type="spellStart"/>
      <w:r>
        <w:t>Kutbi</w:t>
      </w:r>
      <w:proofErr w:type="spellEnd"/>
      <w:r>
        <w:t xml:space="preserve">, </w:t>
      </w:r>
      <w:proofErr w:type="spellStart"/>
      <w:r>
        <w:t>Abdullaziz</w:t>
      </w:r>
      <w:proofErr w:type="spellEnd"/>
      <w:r>
        <w:t xml:space="preserve"> </w:t>
      </w:r>
      <w:proofErr w:type="spellStart"/>
      <w:r>
        <w:t>Fawzan</w:t>
      </w:r>
      <w:proofErr w:type="spellEnd"/>
      <w:r>
        <w:t xml:space="preserve"> al-</w:t>
      </w:r>
      <w:proofErr w:type="spellStart"/>
      <w:r>
        <w:t>Fawzan</w:t>
      </w:r>
      <w:proofErr w:type="spellEnd"/>
      <w:r>
        <w:t xml:space="preserve"> and Yasser Abdullah al-</w:t>
      </w:r>
      <w:proofErr w:type="spellStart"/>
      <w:r>
        <w:t>Ayyaf</w:t>
      </w:r>
      <w:proofErr w:type="spellEnd"/>
      <w:r>
        <w:t>.</w:t>
      </w:r>
    </w:p>
    <w:p w:rsidR="0053575F" w:rsidRDefault="0053575F" w:rsidP="0053575F">
      <w:r>
        <w:t xml:space="preserve">The Guardian understands the women include Samar Mohammad Badawi, </w:t>
      </w:r>
      <w:proofErr w:type="spellStart"/>
      <w:r>
        <w:t>Hatoon</w:t>
      </w:r>
      <w:proofErr w:type="spellEnd"/>
      <w:r>
        <w:t xml:space="preserve"> </w:t>
      </w:r>
      <w:proofErr w:type="spellStart"/>
      <w:r>
        <w:t>Ajwad</w:t>
      </w:r>
      <w:proofErr w:type="spellEnd"/>
      <w:r>
        <w:t xml:space="preserve"> al-</w:t>
      </w:r>
      <w:proofErr w:type="spellStart"/>
      <w:r>
        <w:t>Fassi</w:t>
      </w:r>
      <w:proofErr w:type="spellEnd"/>
      <w:r>
        <w:t xml:space="preserve"> and </w:t>
      </w:r>
      <w:proofErr w:type="spellStart"/>
      <w:r>
        <w:t>Abeer</w:t>
      </w:r>
      <w:proofErr w:type="spellEnd"/>
      <w:r>
        <w:t xml:space="preserve"> </w:t>
      </w:r>
      <w:proofErr w:type="spellStart"/>
      <w:r>
        <w:t>Adbdullatif</w:t>
      </w:r>
      <w:proofErr w:type="spellEnd"/>
      <w:r>
        <w:t xml:space="preserve"> Al </w:t>
      </w:r>
      <w:proofErr w:type="spellStart"/>
      <w:r>
        <w:t>Namankany</w:t>
      </w:r>
      <w:proofErr w:type="spellEnd"/>
      <w:r>
        <w:t>.</w:t>
      </w:r>
    </w:p>
    <w:p w:rsidR="0053575F" w:rsidRDefault="0053575F" w:rsidP="0053575F">
      <w:r>
        <w:t>The Guardian has been told the examinations took place in January and the medical reports, which are marked confidential, have been included in a detailed overview that includes three broad recommendations to the king about what to do next.</w:t>
      </w:r>
    </w:p>
    <w:p w:rsidR="0053575F" w:rsidRPr="00593DFB" w:rsidRDefault="0053575F" w:rsidP="0053575F">
      <w:pPr>
        <w:rPr>
          <w:u w:val="single"/>
        </w:rPr>
      </w:pPr>
      <w:r w:rsidRPr="00593DFB">
        <w:rPr>
          <w:u w:val="single"/>
        </w:rPr>
        <w:t>According to the medical reports seen by the Guardian, the comments about the detainees suggest many have been severely ill-treated and have a range of health problems.</w:t>
      </w:r>
    </w:p>
    <w:p w:rsidR="0053575F" w:rsidRPr="00593DFB" w:rsidRDefault="0053575F" w:rsidP="0053575F">
      <w:pPr>
        <w:rPr>
          <w:u w:val="single"/>
        </w:rPr>
      </w:pPr>
      <w:r w:rsidRPr="00593DFB">
        <w:rPr>
          <w:u w:val="single"/>
        </w:rPr>
        <w:t xml:space="preserve">In almost all cases, the reports demanded the prisoners be urgently transferred from solitary confinement to a medical </w:t>
      </w:r>
      <w:proofErr w:type="spellStart"/>
      <w:r w:rsidRPr="00593DFB">
        <w:rPr>
          <w:u w:val="single"/>
        </w:rPr>
        <w:t>centre</w:t>
      </w:r>
      <w:proofErr w:type="spellEnd"/>
      <w:r w:rsidRPr="00593DFB">
        <w:rPr>
          <w:u w:val="single"/>
        </w:rPr>
        <w:t>.</w:t>
      </w:r>
    </w:p>
    <w:p w:rsidR="0053575F" w:rsidRDefault="0053575F" w:rsidP="0053575F">
      <w:r>
        <w:t>The remarks on detainees include:</w:t>
      </w:r>
    </w:p>
    <w:p w:rsidR="0053575F" w:rsidRPr="00593DFB" w:rsidRDefault="0053575F" w:rsidP="0053575F">
      <w:pPr>
        <w:rPr>
          <w:u w:val="single"/>
        </w:rPr>
      </w:pPr>
      <w:r w:rsidRPr="00593DFB">
        <w:rPr>
          <w:u w:val="single"/>
        </w:rPr>
        <w:t>“The patient suffers from severe weight loss with continuous bloody vomiting. There are also a number of wounds and bruises scattered in several areas of the body”</w:t>
      </w:r>
    </w:p>
    <w:p w:rsidR="0053575F" w:rsidRDefault="0053575F" w:rsidP="0053575F">
      <w:r>
        <w:t>“There are also a number of visible injuries in the chest and lower back”</w:t>
      </w:r>
    </w:p>
    <w:p w:rsidR="0053575F" w:rsidRDefault="0053575F" w:rsidP="0053575F">
      <w:r>
        <w:lastRenderedPageBreak/>
        <w:t xml:space="preserve">“The patient must be transferred from solitary confinement to the </w:t>
      </w:r>
      <w:proofErr w:type="spellStart"/>
      <w:r>
        <w:t>specialised</w:t>
      </w:r>
      <w:proofErr w:type="spellEnd"/>
      <w:r>
        <w:t xml:space="preserve"> clinic for immediate treatment and further medical examinations”</w:t>
      </w:r>
    </w:p>
    <w:p w:rsidR="0053575F" w:rsidRPr="00593DFB" w:rsidRDefault="0053575F" w:rsidP="0053575F">
      <w:pPr>
        <w:rPr>
          <w:u w:val="single"/>
        </w:rPr>
      </w:pPr>
      <w:r>
        <w:t>“</w:t>
      </w:r>
      <w:r w:rsidRPr="00593DFB">
        <w:rPr>
          <w:u w:val="single"/>
        </w:rPr>
        <w:t xml:space="preserve">The patient has difficulty walking because of a number of bruises visible on the legs area. </w:t>
      </w:r>
      <w:proofErr w:type="gramStart"/>
      <w:r w:rsidRPr="00593DFB">
        <w:rPr>
          <w:u w:val="single"/>
        </w:rPr>
        <w:t>A number of</w:t>
      </w:r>
      <w:proofErr w:type="gramEnd"/>
      <w:r w:rsidRPr="00593DFB">
        <w:rPr>
          <w:u w:val="single"/>
        </w:rPr>
        <w:t xml:space="preserve"> injuries are also visible on the forearm and lower back area. Malnutrition and obvious dryness on the skin”</w:t>
      </w:r>
    </w:p>
    <w:p w:rsidR="0053575F" w:rsidRDefault="0053575F" w:rsidP="0053575F">
      <w:r>
        <w:t>“The patient suffers from a number of bruises visible on the body, especially in the areas of back, abdomen and thighs. It also appears to be malnourished due to lack of eating and facial pallor and general weakness in the body”</w:t>
      </w:r>
    </w:p>
    <w:p w:rsidR="0053575F" w:rsidRDefault="0053575F" w:rsidP="0053575F">
      <w:r>
        <w:t>“</w:t>
      </w:r>
      <w:r w:rsidRPr="00593DFB">
        <w:rPr>
          <w:u w:val="single"/>
        </w:rPr>
        <w:t>The patient cannot move at all due to wounds in both legs as well as severe weakness in the body due to malnutrition and lack of fluids</w:t>
      </w:r>
      <w:r>
        <w:t>”</w:t>
      </w:r>
    </w:p>
    <w:p w:rsidR="0053575F" w:rsidRDefault="0053575F" w:rsidP="0053575F">
      <w:r w:rsidRPr="00593DFB">
        <w:rPr>
          <w:u w:val="single"/>
        </w:rPr>
        <w:t>“The patient suffers from severe burns throughout the body. Old wounds were not completely healed because of medical negligence</w:t>
      </w:r>
      <w:r>
        <w:t>”</w:t>
      </w:r>
    </w:p>
    <w:p w:rsidR="0053575F" w:rsidRPr="00593DFB" w:rsidRDefault="0053575F" w:rsidP="0053575F">
      <w:pPr>
        <w:rPr>
          <w:u w:val="single"/>
        </w:rPr>
      </w:pPr>
      <w:r>
        <w:t>“</w:t>
      </w:r>
      <w:r w:rsidRPr="00593DFB">
        <w:rPr>
          <w:u w:val="single"/>
        </w:rPr>
        <w:t>The patient suffers from difficulty in movement due to severe malnutrition and general lack of fluids. There are also a number of bruises, wounds and sores throughout the body”</w:t>
      </w:r>
    </w:p>
    <w:p w:rsidR="0053575F" w:rsidRDefault="0053575F" w:rsidP="0053575F">
      <w:r>
        <w:t>The recommendations from some advisers to the king include a pardon for all political prisoners, the release of individuals jailed from 2017, and the release of prisoners deemed to have health problems.</w:t>
      </w:r>
    </w:p>
    <w:p w:rsidR="0053575F" w:rsidRDefault="0053575F" w:rsidP="0053575F">
      <w:r>
        <w:t xml:space="preserve">On Thursday, Saudi Arabia released pending a full trial three women, believed to be Aziza al-Youssef, </w:t>
      </w:r>
      <w:proofErr w:type="spellStart"/>
      <w:r>
        <w:t>Eman</w:t>
      </w:r>
      <w:proofErr w:type="spellEnd"/>
      <w:r>
        <w:t xml:space="preserve"> Al </w:t>
      </w:r>
      <w:proofErr w:type="spellStart"/>
      <w:r>
        <w:t>Nafjan</w:t>
      </w:r>
      <w:proofErr w:type="spellEnd"/>
      <w:r>
        <w:t xml:space="preserve">, and Dr </w:t>
      </w:r>
      <w:proofErr w:type="spellStart"/>
      <w:r>
        <w:t>Rokaya</w:t>
      </w:r>
      <w:proofErr w:type="spellEnd"/>
      <w:r>
        <w:t xml:space="preserve"> </w:t>
      </w:r>
      <w:proofErr w:type="spellStart"/>
      <w:r>
        <w:t>Mohareb</w:t>
      </w:r>
      <w:proofErr w:type="spellEnd"/>
      <w:r>
        <w:t>.</w:t>
      </w:r>
    </w:p>
    <w:p w:rsidR="0053575F" w:rsidRDefault="0053575F" w:rsidP="0053575F">
      <w:r>
        <w:t xml:space="preserve">The Guardian approached Saudi authorities on 21 March for comment. A spokesman said he would </w:t>
      </w:r>
      <w:proofErr w:type="gramStart"/>
      <w:r>
        <w:t>respond, but</w:t>
      </w:r>
      <w:proofErr w:type="gramEnd"/>
      <w:r>
        <w:t xml:space="preserve"> has not provided a comment.</w:t>
      </w:r>
    </w:p>
    <w:p w:rsidR="0053575F" w:rsidRDefault="0053575F" w:rsidP="0053575F">
      <w:r>
        <w:t>In previous media reports, a spokesman for the Saudi embassy in Washington said the kingdom had signed the convention against torture and prohibits its use. He said Saudi Arabia “takes any and all allegations of ill treatment of defendants awaiting trial or prisoners serving their sentences very seriously”.</w:t>
      </w:r>
    </w:p>
    <w:p w:rsidR="0053575F" w:rsidRDefault="0053575F" w:rsidP="0053575F">
      <w:r>
        <w:t xml:space="preserve">The Guardian was warned by several human rights experts </w:t>
      </w:r>
      <w:proofErr w:type="gramStart"/>
      <w:r>
        <w:t>during the course of</w:t>
      </w:r>
      <w:proofErr w:type="gramEnd"/>
      <w:r>
        <w:t xml:space="preserve"> its reporting that trying to contact family members of people in detention would pose serious risks to the family members living in Saudi Arabia. Rights </w:t>
      </w:r>
      <w:proofErr w:type="spellStart"/>
      <w:r>
        <w:t>organisations</w:t>
      </w:r>
      <w:proofErr w:type="spellEnd"/>
      <w:r>
        <w:t xml:space="preserve"> and activists who track detentions confirmed the nine individuals named in the medical reports were in custody in January.</w:t>
      </w:r>
    </w:p>
    <w:p w:rsidR="0053575F" w:rsidRPr="00593DFB" w:rsidRDefault="0053575F" w:rsidP="0053575F">
      <w:pPr>
        <w:rPr>
          <w:u w:val="single"/>
        </w:rPr>
      </w:pPr>
      <w:r w:rsidRPr="00593DFB">
        <w:rPr>
          <w:u w:val="single"/>
        </w:rPr>
        <w:t>The reasons for their arrests vary, and in some cases, their alleged offences have not been published.</w:t>
      </w:r>
    </w:p>
    <w:p w:rsidR="0053575F" w:rsidRPr="00593DFB" w:rsidRDefault="0053575F" w:rsidP="0053575F">
      <w:pPr>
        <w:rPr>
          <w:u w:val="single"/>
        </w:rPr>
      </w:pPr>
      <w:r w:rsidRPr="00593DFB">
        <w:rPr>
          <w:u w:val="single"/>
        </w:rPr>
        <w:t xml:space="preserve">Human Rights Watch called for Saudi Arabia to “immediately release all jailed human rights activists and peaceful </w:t>
      </w:r>
      <w:proofErr w:type="gramStart"/>
      <w:r w:rsidRPr="00593DFB">
        <w:rPr>
          <w:u w:val="single"/>
        </w:rPr>
        <w:t>dissidents, and</w:t>
      </w:r>
      <w:proofErr w:type="gramEnd"/>
      <w:r w:rsidRPr="00593DFB">
        <w:rPr>
          <w:u w:val="single"/>
        </w:rPr>
        <w:t xml:space="preserve"> invite international monitors to conduct a comprehensive and transparent investigation into their treatment”.</w:t>
      </w:r>
    </w:p>
    <w:p w:rsidR="0053575F" w:rsidRPr="00593DFB" w:rsidRDefault="0053575F" w:rsidP="0053575F">
      <w:pPr>
        <w:rPr>
          <w:u w:val="single"/>
        </w:rPr>
      </w:pPr>
      <w:r w:rsidRPr="00593DFB">
        <w:rPr>
          <w:u w:val="single"/>
        </w:rPr>
        <w:t>A spokesperson added: “Saudi detainees including women activists have alleged that authorities mistreated them with unspeakable cruelty, including electric shocks, whippings and sexual harassment, and new revelations of medical reports appear to confirm what they have said for months.”</w:t>
      </w:r>
    </w:p>
    <w:p w:rsidR="0053575F" w:rsidRPr="00593DFB" w:rsidRDefault="0053575F" w:rsidP="0053575F">
      <w:pPr>
        <w:rPr>
          <w:u w:val="single"/>
        </w:rPr>
      </w:pPr>
      <w:r w:rsidRPr="00593DFB">
        <w:rPr>
          <w:u w:val="single"/>
        </w:rPr>
        <w:lastRenderedPageBreak/>
        <w:t>One rights activist, who spoke on the condition of anonymity, said the descriptions contained in the reports, including that individuals were being held in solitary confinement, were consistent with evidence that had been collected by activists.</w:t>
      </w:r>
    </w:p>
    <w:p w:rsidR="0053575F" w:rsidRDefault="0053575F" w:rsidP="0053575F">
      <w:r>
        <w:t xml:space="preserve">The person said the only way to verify the reports fully would be to give independent monitors access to the individuals who had been </w:t>
      </w:r>
      <w:proofErr w:type="gramStart"/>
      <w:r>
        <w:t>identified, and</w:t>
      </w:r>
      <w:proofErr w:type="gramEnd"/>
      <w:r>
        <w:t xml:space="preserve"> make their assessments public.</w:t>
      </w:r>
    </w:p>
    <w:p w:rsidR="0053575F" w:rsidRPr="00593DFB" w:rsidRDefault="0053575F" w:rsidP="0053575F">
      <w:pPr>
        <w:rPr>
          <w:u w:val="single"/>
        </w:rPr>
      </w:pPr>
      <w:r w:rsidRPr="00593DFB">
        <w:rPr>
          <w:u w:val="single"/>
        </w:rPr>
        <w:t xml:space="preserve">The activist said female prisoners had been electrocuted, tied to chairs and beaten around their thighs, backs and buttocks with an </w:t>
      </w:r>
      <w:proofErr w:type="spellStart"/>
      <w:r w:rsidRPr="00593DFB">
        <w:rPr>
          <w:u w:val="single"/>
        </w:rPr>
        <w:t>agal</w:t>
      </w:r>
      <w:proofErr w:type="spellEnd"/>
      <w:r w:rsidRPr="00593DFB">
        <w:rPr>
          <w:u w:val="single"/>
        </w:rPr>
        <w:t>, a cord that men use to keep their headdresses in place.</w:t>
      </w:r>
    </w:p>
    <w:p w:rsidR="0053575F" w:rsidRDefault="0053575F" w:rsidP="0053575F">
      <w:r>
        <w:t>The lashes led to deep and lasting bruising. Female prisoners have also been described as experiencing severe weight loss, with one woman said to have lost half her body weight, according to the activist.</w:t>
      </w:r>
    </w:p>
    <w:p w:rsidR="0053575F" w:rsidRDefault="0053575F" w:rsidP="0053575F">
      <w:r>
        <w:t xml:space="preserve">Justin </w:t>
      </w:r>
      <w:proofErr w:type="spellStart"/>
      <w:r>
        <w:t>Shilad</w:t>
      </w:r>
      <w:proofErr w:type="spellEnd"/>
      <w:r>
        <w:t>, a Middle East research associate at the Committee to Protect Journalists, said the case of Fahd al-</w:t>
      </w:r>
      <w:proofErr w:type="spellStart"/>
      <w:r>
        <w:t>Sunaidi</w:t>
      </w:r>
      <w:proofErr w:type="spellEnd"/>
      <w:r>
        <w:t>, a journalist, showed the extent and reach of the crackdown ordered by the crown prince.</w:t>
      </w:r>
    </w:p>
    <w:p w:rsidR="0053575F" w:rsidRDefault="0053575F" w:rsidP="0053575F">
      <w:r>
        <w:t>“This is not someone who really stirred the pot in terms of the topics he covered … The fact that he is in detention for no discernible reason, the fact that he was not known as a controversial figure, it really demonstrates the totality of Mohammed bin Salman’s crackdown on press freedom, on independent journalism or any commentary that smacks of a critical or independent nature,” he said.</w:t>
      </w:r>
    </w:p>
    <w:p w:rsidR="0053575F" w:rsidRPr="00593DFB" w:rsidRDefault="0053575F" w:rsidP="0053575F">
      <w:pPr>
        <w:rPr>
          <w:u w:val="single"/>
        </w:rPr>
      </w:pPr>
      <w:r w:rsidRPr="00593DFB">
        <w:rPr>
          <w:u w:val="single"/>
        </w:rPr>
        <w:t xml:space="preserve">“In terms of researching Saudi Arabia [and political detentions], the cone of silence is not like anything I have ever seen, and I have researched Libya, Syria, Yemen, Iraq … The level of fear, intimidation and </w:t>
      </w:r>
      <w:proofErr w:type="gramStart"/>
      <w:r w:rsidRPr="00593DFB">
        <w:rPr>
          <w:u w:val="single"/>
        </w:rPr>
        <w:t>all round</w:t>
      </w:r>
      <w:proofErr w:type="gramEnd"/>
      <w:r w:rsidRPr="00593DFB">
        <w:rPr>
          <w:u w:val="single"/>
        </w:rPr>
        <w:t xml:space="preserve"> silencing of information, it is beyond what we see in the war zones in the region where you have the Islamic State operating.”</w:t>
      </w:r>
    </w:p>
    <w:p w:rsidR="0053575F" w:rsidRDefault="0053575F" w:rsidP="0053575F">
      <w:pPr>
        <w:pStyle w:val="Heading4"/>
      </w:pPr>
      <w:r>
        <w:t>No UQ. Crackdown started in October of last year.</w:t>
      </w:r>
    </w:p>
    <w:p w:rsidR="0053575F" w:rsidRPr="006152A4" w:rsidRDefault="0053575F" w:rsidP="0053575F">
      <w:pPr>
        <w:rPr>
          <w:rStyle w:val="Style13ptBold"/>
        </w:rPr>
      </w:pPr>
      <w:r>
        <w:rPr>
          <w:rStyle w:val="Style13ptBold"/>
        </w:rPr>
        <w:t>Luce, reporter for NBC news investigative unit, ’19</w:t>
      </w:r>
      <w:r w:rsidRPr="006152A4">
        <w:rPr>
          <w:rStyle w:val="Style13ptBold"/>
        </w:rPr>
        <w:t xml:space="preserve"> </w:t>
      </w:r>
      <w:r w:rsidRPr="006152A4">
        <w:rPr>
          <w:rStyle w:val="Style13ptBold"/>
          <w:b w:val="0"/>
          <w:bCs w:val="0"/>
        </w:rPr>
        <w:t>[Dan,  1/14/19, “No letup in Saudi crackdown on dissent, and no pushback from Trump administration”,</w:t>
      </w:r>
      <w:r w:rsidRPr="006152A4">
        <w:t xml:space="preserve"> </w:t>
      </w:r>
      <w:hyperlink r:id="rId62" w:history="1">
        <w:r w:rsidRPr="006152A4">
          <w:rPr>
            <w:rStyle w:val="Hyperlink"/>
            <w:sz w:val="26"/>
          </w:rPr>
          <w:t>https://www.nbcnews.com/news/world/no-letup-saudi-crackdown-dissent-no-pushback-trump-administration-n957701</w:t>
        </w:r>
      </w:hyperlink>
      <w:r w:rsidRPr="006152A4">
        <w:rPr>
          <w:rStyle w:val="Style13ptBold"/>
          <w:b w:val="0"/>
          <w:bCs w:val="0"/>
        </w:rPr>
        <w:t>, 7/1/19]</w:t>
      </w:r>
    </w:p>
    <w:p w:rsidR="0053575F" w:rsidRDefault="0053575F" w:rsidP="0053575F">
      <w:r>
        <w:t xml:space="preserve">WASHINGTON </w:t>
      </w:r>
      <w:r w:rsidRPr="001509E0">
        <w:rPr>
          <w:u w:val="single"/>
        </w:rPr>
        <w:t>— Saudi Arabia shows no sign of easing up on its crackdown against dissent</w:t>
      </w:r>
      <w:r>
        <w:t xml:space="preserve"> and the Trump administration remains reluctant to punish the kingdom over its alleged abuses, including the killing of Saudi writer Jamal Khashoggi, former U.S. officials, foreign diplomats and human rights groups told NBC News.</w:t>
      </w:r>
    </w:p>
    <w:p w:rsidR="0053575F" w:rsidRDefault="0053575F" w:rsidP="0053575F">
      <w:r>
        <w:t>In the run-up to Secretary of State Mike Pompeo’s visit to Riyadh on Sunday, the Trump administration expressed praise for the kingdom’s role in the region and issued no warnings of any further sanctions over the Khashoggi case — or other reported rights abuses.</w:t>
      </w:r>
    </w:p>
    <w:p w:rsidR="0053575F" w:rsidRDefault="0053575F" w:rsidP="0053575F">
      <w:r>
        <w:t>Pompeo met with Saudi Crown Prince Mohammed bin Salman at the palace for about 45 minutes on Monday, though it was unclear how much was one-on-one and how much included officials.</w:t>
      </w:r>
    </w:p>
    <w:p w:rsidR="0053575F" w:rsidRDefault="0053575F" w:rsidP="0053575F">
      <w:r>
        <w:t xml:space="preserve">In a speech Thursday in Cairo, Pompeo spoke of restoring U.S. leadership in the region but did not mention human rights or refer to </w:t>
      </w:r>
      <w:r w:rsidRPr="001509E0">
        <w:rPr>
          <w:u w:val="single"/>
        </w:rPr>
        <w:t>the killing of Khashoggi. The CIA has assessed that bin Salman ordered his murder</w:t>
      </w:r>
      <w:r>
        <w:t>.</w:t>
      </w:r>
    </w:p>
    <w:p w:rsidR="0053575F" w:rsidRDefault="0053575F" w:rsidP="0053575F">
      <w:r>
        <w:lastRenderedPageBreak/>
        <w:t>Experts and former officials say Pompeo’s failure to address human rights abuses broke with a decades-long American diplomatic tradition and represented a missed opportunity to deliver a tough message that Washington would not turn a blind eye to the trampling of civil liberties in Saudi Arabia or elsewhere in the Middle East.</w:t>
      </w:r>
    </w:p>
    <w:p w:rsidR="0053575F" w:rsidRDefault="0053575F" w:rsidP="0053575F">
      <w:r>
        <w:t xml:space="preserve">“They've made it clear they're going to stand behind MBS,” said Andrea </w:t>
      </w:r>
      <w:proofErr w:type="spellStart"/>
      <w:r>
        <w:t>Prasow</w:t>
      </w:r>
      <w:proofErr w:type="spellEnd"/>
      <w:r>
        <w:t xml:space="preserve"> of Human Rights Watch, referring to the crown prince.</w:t>
      </w:r>
    </w:p>
    <w:p w:rsidR="0053575F" w:rsidRDefault="0053575F" w:rsidP="0053575F">
      <w:r>
        <w:t xml:space="preserve">While Pompeo and other U.S. officials might privately convey to Riyadh their concerns over Khashoggi’s murder, </w:t>
      </w:r>
      <w:proofErr w:type="spellStart"/>
      <w:r>
        <w:t>Prasow</w:t>
      </w:r>
      <w:proofErr w:type="spellEnd"/>
      <w:r>
        <w:t xml:space="preserve"> said it’s hard to see how that would have an effect “because Mohammed bin Salman has a very strong basis to assume that the U.S. will not alter its behavior regardless of what he does.”</w:t>
      </w:r>
    </w:p>
    <w:p w:rsidR="0053575F" w:rsidRDefault="0053575F" w:rsidP="0053575F">
      <w:r>
        <w:t>Before arriving in Riyadh, the secretary of state said Sunday the U.S. would ensure there is "full and complete" accountability for Khashoggi’s murder.</w:t>
      </w:r>
    </w:p>
    <w:p w:rsidR="0053575F" w:rsidRDefault="0053575F" w:rsidP="0053575F">
      <w:r>
        <w:t>"We will continue to talk about that and make sure we have all the facts so that they are held accountable certainly by the Saudis but by the U.S. as well where appropriate," Pompeo said in Doha.</w:t>
      </w:r>
    </w:p>
    <w:p w:rsidR="0053575F" w:rsidRDefault="0053575F" w:rsidP="0053575F">
      <w:r w:rsidRPr="001509E0">
        <w:rPr>
          <w:u w:val="single"/>
        </w:rPr>
        <w:t>Bin Salman has denied any role in the death and</w:t>
      </w:r>
      <w:r>
        <w:t xml:space="preserve"> </w:t>
      </w:r>
      <w:r w:rsidRPr="001509E0">
        <w:rPr>
          <w:u w:val="single"/>
        </w:rPr>
        <w:t>Saudi authorities have put 11 suspects on trial for the killing</w:t>
      </w:r>
      <w:r>
        <w:t>.</w:t>
      </w:r>
    </w:p>
    <w:p w:rsidR="0053575F" w:rsidRDefault="0053575F" w:rsidP="0053575F">
      <w:r>
        <w:t>But the U.S. government believes the crown prince remains in communication with Saud al-Qahtani, an adviser to bin Salman who the CIA suspects organized the assassination of Khashoggi. The Washington Post first reported the two were in contact. Qahtani was fired from his post in the wake of the Khashoggi killing.</w:t>
      </w:r>
    </w:p>
    <w:p w:rsidR="0053575F" w:rsidRDefault="0053575F" w:rsidP="0053575F">
      <w:r>
        <w:t xml:space="preserve">Long before Khashoggi was killed by government agents inside the Saudi consulate in Istanbul </w:t>
      </w:r>
      <w:r w:rsidRPr="001509E0">
        <w:rPr>
          <w:b/>
          <w:bCs/>
          <w:u w:val="single"/>
        </w:rPr>
        <w:t>on Oct. 2, 2018, the kingdom launched a sweeping crackdown on all forms of political criticism, targeting activists, women’s rights advocates, academics and prominent clerics, according to human rights groups and former U.S. officials</w:t>
      </w:r>
      <w:r>
        <w:t>.</w:t>
      </w:r>
    </w:p>
    <w:p w:rsidR="0053575F" w:rsidRDefault="0053575F" w:rsidP="0053575F">
      <w:r>
        <w:t>E</w:t>
      </w:r>
      <w:r w:rsidRPr="001509E0">
        <w:rPr>
          <w:u w:val="single"/>
        </w:rPr>
        <w:t>ven in a country with a dismal human rights record, the government’s clampdown in recent years has marked a dramatic plunge into repression</w:t>
      </w:r>
      <w:r>
        <w:t>, with dozens — possibly hundreds — imprisoned and tortured for actions that might have earned them a brief detention in the past, according to human rights groups and former U.S. officials.</w:t>
      </w:r>
    </w:p>
    <w:p w:rsidR="0053575F" w:rsidRDefault="0053575F" w:rsidP="0053575F">
      <w:r>
        <w:t>“Saudi Arabia has always been a gross violator of human rights, but the level of repression under Mohammed bin Salman and the reach of the kingdom’s security services and their willingness to follow citizens around the world seems to have increased significantly,“ said Philippe Nassif of Amnesty International.</w:t>
      </w:r>
    </w:p>
    <w:p w:rsidR="0053575F" w:rsidRDefault="0053575F" w:rsidP="0053575F">
      <w:r>
        <w:t>The campaign has coincided with the rise of bin Salman in the kingdom’s leadership, culminating with his elderly father, King Salman, naming him crown prince in June 2017. The crown prince, or MBS, has portrayed himself as a visionary reformer but he has shown an intolerance for criticism or independent-minded public figures. His adviser, Qahtani, who oversaw a cyber security office, also played a pivotal role in the repression, rights groups and U.S. officials say.</w:t>
      </w:r>
    </w:p>
    <w:p w:rsidR="0053575F" w:rsidRDefault="0053575F" w:rsidP="0053575F">
      <w:r w:rsidRPr="006152A4">
        <w:lastRenderedPageBreak/>
        <w:t>The</w:t>
      </w:r>
      <w:r w:rsidRPr="001509E0">
        <w:rPr>
          <w:u w:val="single"/>
        </w:rPr>
        <w:t xml:space="preserve"> long list of political prisoners currently behind bars </w:t>
      </w:r>
      <w:r w:rsidRPr="006152A4">
        <w:t>includes a group of women’s rights activists</w:t>
      </w:r>
      <w:r>
        <w:t xml:space="preserve"> who pushed for an end to the ban on women driving. The activists were rounded up shortly before the ban was lifted last June.</w:t>
      </w:r>
    </w:p>
    <w:p w:rsidR="0053575F" w:rsidRDefault="0053575F" w:rsidP="0053575F">
      <w:r>
        <w:t>Four of them have been subjected to torture, sexual harassment and sexual assault, according to Human Rights Watch and other rights advocates, which cited informed sources that asked to remain anonymous for fear of reprisal.</w:t>
      </w:r>
    </w:p>
    <w:p w:rsidR="0053575F" w:rsidRDefault="0053575F" w:rsidP="0053575F">
      <w:r>
        <w:t>Saudi authorities allegedly administered electric shocks, whipped the women on their thighs, and forced them to hug and kiss, Human Rights Watch said.</w:t>
      </w:r>
    </w:p>
    <w:p w:rsidR="0053575F" w:rsidRDefault="0053575F" w:rsidP="0053575F">
      <w:r>
        <w:t>Following the interrogations, the women allegedly showed physical signs of torture, including difficulty walking, uncontrolled shaking of the hands, and red marks and scratches on their faces and necks.</w:t>
      </w:r>
    </w:p>
    <w:p w:rsidR="0053575F" w:rsidRDefault="0053575F" w:rsidP="0053575F">
      <w:r>
        <w:t>Saudi Arabia has denied the allegations. But Saudi officials also initially denied Khashoggi had been killed in the consulate in Istanbul.</w:t>
      </w:r>
    </w:p>
    <w:p w:rsidR="0053575F" w:rsidRDefault="0053575F" w:rsidP="0053575F">
      <w:r>
        <w:t>An independent Saudi group that monitors human rights in Saudi Arabia, ALQST, reported that two of the detained female activists saw the crown prince’s longtime adviser, Qahtani, in the building where the torture was being carried out.</w:t>
      </w:r>
    </w:p>
    <w:p w:rsidR="0053575F" w:rsidRDefault="0053575F" w:rsidP="0053575F">
      <w:r>
        <w:t>The imprisoned female activists include Samar Badawi, who campaigned for women’s voting rights and an end to male guardianship laws that require women to obtain permission from a male family member before traveling abroad, obtaining a passport or getting married. In 2012, the State Department gave her the U.S. International Women of Courage Award, which was presented by then-first lady Michelle Obama and Hillary Clinton.</w:t>
      </w:r>
    </w:p>
    <w:p w:rsidR="0053575F" w:rsidRDefault="0053575F" w:rsidP="0053575F">
      <w:r>
        <w:t>Even the mother of the Saudi crown prince has had her movements restricted at times, current and former U.S. officials told NBC News earlier this year. The officials said intelligence showed MBS has often blocked her from seeing the king and even put his mother under house arrest for a period, as he feared she could undermine his grab for power.</w:t>
      </w:r>
    </w:p>
    <w:p w:rsidR="0053575F" w:rsidRDefault="0053575F" w:rsidP="0053575F">
      <w:r>
        <w:t>Saudi Arabia’s official discrimination against women surpasses that of other conservative Islamic countries in the Gulf, rights advocates say, and recent cases of young Saudi women seeking asylum abroad have highlighted their plight.</w:t>
      </w:r>
    </w:p>
    <w:p w:rsidR="0053575F" w:rsidRDefault="0053575F" w:rsidP="0053575F">
      <w:r>
        <w:t xml:space="preserve">Eighteen-year-old Rahaf Mohammed </w:t>
      </w:r>
      <w:proofErr w:type="spellStart"/>
      <w:r>
        <w:t>Alqunun</w:t>
      </w:r>
      <w:proofErr w:type="spellEnd"/>
      <w:r>
        <w:t xml:space="preserve"> barricaded herself in her hotel room in Bangkok this month to avoid being deported. She appealed for asylum on Twitter, saying she was fleeing abuse by her family.</w:t>
      </w:r>
    </w:p>
    <w:p w:rsidR="0053575F" w:rsidRDefault="0053575F" w:rsidP="0053575F">
      <w:r>
        <w:t xml:space="preserve">The U.N. High Commissioner of Refugees took up her case and eventually Canada granted her asylum, with Foreign Minister </w:t>
      </w:r>
      <w:proofErr w:type="spellStart"/>
      <w:r>
        <w:t>Chrystia</w:t>
      </w:r>
      <w:proofErr w:type="spellEnd"/>
      <w:r>
        <w:t xml:space="preserve"> Freeland greeting her after she landed in Toronto on Saturday, introducing her as “a very brave new Canadian.”</w:t>
      </w:r>
    </w:p>
    <w:p w:rsidR="0053575F" w:rsidRDefault="0053575F" w:rsidP="0053575F">
      <w:r w:rsidRPr="00926135">
        <w:rPr>
          <w:rStyle w:val="Emphasis"/>
        </w:rPr>
        <w:t>Although Saudi Arabia has never allowed anything approaching freedom of expression, under the crown prince’s influence, the space for permissible public debate has come under unprecedented pressure.</w:t>
      </w:r>
      <w:r>
        <w:t xml:space="preserve"> </w:t>
      </w:r>
      <w:r w:rsidRPr="00926135">
        <w:rPr>
          <w:rStyle w:val="StyleUnderline"/>
        </w:rPr>
        <w:t>Saudi authorities are now requesting the death penalty for relatively routine cases of political dissent and public figures have faced punishment in some cases not for critical remarks, but merely for failing to rally behind the regime,</w:t>
      </w:r>
      <w:r>
        <w:t xml:space="preserve"> experts said.</w:t>
      </w:r>
    </w:p>
    <w:p w:rsidR="0053575F" w:rsidRDefault="0053575F" w:rsidP="0053575F">
      <w:pPr>
        <w:pStyle w:val="Heading4"/>
      </w:pPr>
      <w:r w:rsidRPr="00EE0D83">
        <w:rPr>
          <w:u w:val="single"/>
        </w:rPr>
        <w:lastRenderedPageBreak/>
        <w:t>Khashoggi</w:t>
      </w:r>
      <w:r>
        <w:t xml:space="preserve"> caused </w:t>
      </w:r>
      <w:proofErr w:type="spellStart"/>
      <w:r>
        <w:t>MbS’s</w:t>
      </w:r>
      <w:proofErr w:type="spellEnd"/>
      <w:r>
        <w:t xml:space="preserve"> advisors to be </w:t>
      </w:r>
      <w:r w:rsidRPr="00EE0D83">
        <w:rPr>
          <w:u w:val="single"/>
        </w:rPr>
        <w:t>fired</w:t>
      </w:r>
    </w:p>
    <w:p w:rsidR="0053575F" w:rsidRPr="00EE0D83" w:rsidRDefault="0053575F" w:rsidP="0053575F">
      <w:proofErr w:type="spellStart"/>
      <w:r w:rsidRPr="00EE0D83">
        <w:rPr>
          <w:rStyle w:val="Style13ptBold"/>
        </w:rPr>
        <w:t>Lafiatte</w:t>
      </w:r>
      <w:proofErr w:type="spellEnd"/>
      <w:r w:rsidRPr="00EE0D83">
        <w:rPr>
          <w:rStyle w:val="Style13ptBold"/>
        </w:rPr>
        <w:t>, France 24 reporter, 2018</w:t>
      </w:r>
      <w:r>
        <w:t xml:space="preserve"> --- (</w:t>
      </w:r>
      <w:proofErr w:type="spellStart"/>
      <w:r>
        <w:t>Priscille</w:t>
      </w:r>
      <w:proofErr w:type="spellEnd"/>
      <w:r>
        <w:t xml:space="preserve"> </w:t>
      </w:r>
      <w:proofErr w:type="spellStart"/>
      <w:r>
        <w:t>Lafiatte</w:t>
      </w:r>
      <w:proofErr w:type="spellEnd"/>
      <w:r>
        <w:t xml:space="preserve">, </w:t>
      </w:r>
      <w:r w:rsidRPr="00EE0D83">
        <w:rPr>
          <w:i/>
          <w:iCs/>
        </w:rPr>
        <w:t>France 24</w:t>
      </w:r>
      <w:r>
        <w:t xml:space="preserve">, 10-22-2018, “In the long aftermath of the Khashoggi case, MBS finally tries damage control,” </w:t>
      </w:r>
      <w:hyperlink r:id="rId63" w:history="1">
        <w:r w:rsidRPr="00DB3AC5">
          <w:rPr>
            <w:rStyle w:val="Hyperlink"/>
          </w:rPr>
          <w:t>https://www.france24.com/en/20181021-khashoggi-journalist-killed-saudi-arabia-crown-prince-mbs-finally-damage-control</w:t>
        </w:r>
      </w:hyperlink>
      <w:r>
        <w:t>, DOA: 6-30-2019, NREM)</w:t>
      </w:r>
    </w:p>
    <w:p w:rsidR="0053575F" w:rsidRDefault="0053575F" w:rsidP="0053575F">
      <w:r>
        <w:t xml:space="preserve">Saudi Crown Prince Mohammed bin Salman (or </w:t>
      </w:r>
      <w:r w:rsidRPr="00EE0D83">
        <w:rPr>
          <w:rStyle w:val="StyleUnderline"/>
        </w:rPr>
        <w:t>MBS</w:t>
      </w:r>
      <w:r>
        <w:t xml:space="preserve">, as he is known) </w:t>
      </w:r>
      <w:r w:rsidRPr="00EE0D83">
        <w:rPr>
          <w:rStyle w:val="StyleUnderline"/>
        </w:rPr>
        <w:t xml:space="preserve">is struggling to salvage his reputation in the aftermath of the Khashoggi affair, with Riyadh seeking to </w:t>
      </w:r>
      <w:r w:rsidRPr="00EE0D83">
        <w:rPr>
          <w:rStyle w:val="Emphasis"/>
        </w:rPr>
        <w:t>shift blame</w:t>
      </w:r>
      <w:r>
        <w:t xml:space="preserve"> </w:t>
      </w:r>
      <w:r w:rsidRPr="00EE0D83">
        <w:rPr>
          <w:rStyle w:val="StyleUnderline"/>
        </w:rPr>
        <w:t>onto</w:t>
      </w:r>
      <w:r>
        <w:t xml:space="preserve"> more </w:t>
      </w:r>
      <w:r w:rsidRPr="00EE0D83">
        <w:rPr>
          <w:rStyle w:val="Emphasis"/>
        </w:rPr>
        <w:t>junior figures in the government</w:t>
      </w:r>
      <w:r>
        <w:t>.</w:t>
      </w:r>
    </w:p>
    <w:p w:rsidR="0053575F" w:rsidRDefault="0053575F" w:rsidP="0053575F">
      <w:r>
        <w:t>On Friday, Riyadh admitted what many had long ago inferred: that Saudi journalist and commentator Jamal Khashoggi is indeed “dead”. However, they explained his demise by saying that he was killed in a “fight” – without giving any reason as to why there was no sign of his body after a visit to the Saudi consulate in Istanbul.</w:t>
      </w:r>
    </w:p>
    <w:p w:rsidR="0053575F" w:rsidRDefault="0053575F" w:rsidP="0053575F">
      <w:r>
        <w:t xml:space="preserve">Nevertheless, a little-noted but perhaps more significant Saudi government announcement was that </w:t>
      </w:r>
      <w:r w:rsidRPr="00EE0D83">
        <w:rPr>
          <w:rStyle w:val="StyleUnderline"/>
        </w:rPr>
        <w:t>several close advisers to MBS</w:t>
      </w:r>
      <w:r>
        <w:t xml:space="preserve"> – </w:t>
      </w:r>
      <w:r w:rsidRPr="00EE0D83">
        <w:rPr>
          <w:rStyle w:val="StyleUnderline"/>
        </w:rPr>
        <w:t>many of whom work in Saudi intelligence</w:t>
      </w:r>
      <w:r>
        <w:t xml:space="preserve"> – </w:t>
      </w:r>
      <w:r w:rsidRPr="00EE0D83">
        <w:rPr>
          <w:rStyle w:val="Emphasis"/>
        </w:rPr>
        <w:t>were fired</w:t>
      </w:r>
      <w:r>
        <w:t xml:space="preserve"> </w:t>
      </w:r>
      <w:r w:rsidRPr="00EE0D83">
        <w:rPr>
          <w:rStyle w:val="StyleUnderline"/>
        </w:rPr>
        <w:t xml:space="preserve">amid the </w:t>
      </w:r>
      <w:r w:rsidRPr="00EE0D83">
        <w:rPr>
          <w:rStyle w:val="Emphasis"/>
        </w:rPr>
        <w:t>fallout from Khashoggi’s killing</w:t>
      </w:r>
      <w:r>
        <w:t>.</w:t>
      </w:r>
    </w:p>
    <w:p w:rsidR="0053575F" w:rsidRDefault="0053575F" w:rsidP="0053575F">
      <w:r>
        <w:t>This about-turn from Riyadh’s first official line – that Khashoggi had left the consulate alive – suggests that the Saudi government is all too aware of the initial outcry over this atrocity, and that it is seeking to respond accordingly.</w:t>
      </w:r>
    </w:p>
    <w:p w:rsidR="0053575F" w:rsidRDefault="0053575F" w:rsidP="0053575F">
      <w:r>
        <w:t xml:space="preserve">“The monarchy’s case for the </w:t>
      </w:r>
      <w:proofErr w:type="spellStart"/>
      <w:r>
        <w:t>defence</w:t>
      </w:r>
      <w:proofErr w:type="spellEnd"/>
      <w:r>
        <w:t xml:space="preserve"> is a clumsy attempt to save the Crown Prince’s skin by playing down his involvement in the killing,” said Karim </w:t>
      </w:r>
      <w:proofErr w:type="spellStart"/>
      <w:r>
        <w:t>Sader</w:t>
      </w:r>
      <w:proofErr w:type="spellEnd"/>
      <w:r>
        <w:t>, a professor of political science at St. Joseph University in Beirut, in an interview with FRANCE 24.</w:t>
      </w:r>
    </w:p>
    <w:p w:rsidR="0053575F" w:rsidRDefault="0053575F" w:rsidP="0053575F">
      <w:r w:rsidRPr="00EE0D83">
        <w:rPr>
          <w:rStyle w:val="StyleUnderline"/>
        </w:rPr>
        <w:t xml:space="preserve">But the </w:t>
      </w:r>
      <w:r w:rsidRPr="00EE0D83">
        <w:rPr>
          <w:rStyle w:val="Emphasis"/>
        </w:rPr>
        <w:t>likely scapegoats</w:t>
      </w:r>
      <w:r w:rsidRPr="00EE0D83">
        <w:rPr>
          <w:rStyle w:val="StyleUnderline"/>
        </w:rPr>
        <w:t xml:space="preserve"> are both </w:t>
      </w:r>
      <w:r w:rsidRPr="00EE0D83">
        <w:rPr>
          <w:rStyle w:val="Emphasis"/>
        </w:rPr>
        <w:t>relatives of MBS</w:t>
      </w:r>
      <w:r w:rsidRPr="00EE0D83">
        <w:rPr>
          <w:rStyle w:val="StyleUnderline"/>
        </w:rPr>
        <w:t xml:space="preserve"> and his </w:t>
      </w:r>
      <w:r w:rsidRPr="00EE0D83">
        <w:rPr>
          <w:rStyle w:val="Emphasis"/>
        </w:rPr>
        <w:t>subordinates in the Saudi government</w:t>
      </w:r>
      <w:r w:rsidRPr="00EE0D83">
        <w:rPr>
          <w:rStyle w:val="StyleUnderline"/>
        </w:rPr>
        <w:t>.</w:t>
      </w:r>
      <w:r>
        <w:t xml:space="preserve"> For instance, how could General Al-</w:t>
      </w:r>
      <w:proofErr w:type="spellStart"/>
      <w:r>
        <w:t>Assiri</w:t>
      </w:r>
      <w:proofErr w:type="spellEnd"/>
      <w:r>
        <w:t>, the chief of intelligence, have been able to act on his own, without orders from the Crown Prince?</w:t>
      </w:r>
    </w:p>
    <w:p w:rsidR="0053575F" w:rsidRDefault="0053575F" w:rsidP="0053575F">
      <w:r>
        <w:t>'Crisis of unprecedented magnitude'</w:t>
      </w:r>
    </w:p>
    <w:p w:rsidR="0053575F" w:rsidRDefault="0053575F" w:rsidP="0053575F">
      <w:r>
        <w:t xml:space="preserve">“This is a crisis of unprecedented magnitude for Saudi Arabia, the consequences of which will be felt for a long time,” David </w:t>
      </w:r>
      <w:proofErr w:type="spellStart"/>
      <w:r>
        <w:t>Rigoulet-Roze</w:t>
      </w:r>
      <w:proofErr w:type="spellEnd"/>
      <w:r>
        <w:t>, a Middle East specialist at the IFAS think-tank in Paris, told FRANCE 24. “MBS wanted to embody a transformation of Saudi Arabia, but an exclusively economic one – with no change to the absolute monarchy’s political system,” he continued.</w:t>
      </w:r>
    </w:p>
    <w:p w:rsidR="0053575F" w:rsidRDefault="0053575F" w:rsidP="0053575F">
      <w:r>
        <w:t>Since Khashoggi’s disappearance on October 2, the American press – and The New York Times in particular – have not shied away from highlighting the Saudi regime’s ruthlessness, revealing how Saudi intelligence is relentlessly pursuing dissidents.</w:t>
      </w:r>
    </w:p>
    <w:p w:rsidR="0053575F" w:rsidRDefault="0053575F" w:rsidP="0053575F">
      <w:r>
        <w:t>However, Ali Shihabi, a founder of the Arabia Foundation in Washington D.C., who is close to the Saudi monarchy, suggested that MBS will ride the crisis out. “To expect Mohammad bin Salman (MBS), a young leader with only a few years of experience, to have handled such a political calamity with the virtuoso performance of a seasoned, wise, experienced Western politician is unfair and malicious,” Shihabi wrote on Twitter.</w:t>
      </w:r>
    </w:p>
    <w:p w:rsidR="0053575F" w:rsidRDefault="0053575F" w:rsidP="0053575F">
      <w:r>
        <w:lastRenderedPageBreak/>
        <w:t xml:space="preserve">Shihabi followed that up with a tweet stating that “MBS probably authorized a rendition, which, if so, was ill-advised”, before </w:t>
      </w:r>
      <w:proofErr w:type="spellStart"/>
      <w:r>
        <w:t>relativising</w:t>
      </w:r>
      <w:proofErr w:type="spellEnd"/>
      <w:r>
        <w:t xml:space="preserve"> it: “leaders and governments make mistakes, sometimes horrible ones (e.g., the US invasion of Iraq, which killed, maimed, and orphaned tens of thousands)”.</w:t>
      </w:r>
    </w:p>
    <w:p w:rsidR="0053575F" w:rsidRPr="00EE0D83" w:rsidRDefault="0053575F" w:rsidP="0053575F">
      <w:r>
        <w:t>He then added: “</w:t>
      </w:r>
      <w:r w:rsidRPr="00EE0D83">
        <w:rPr>
          <w:rStyle w:val="StyleUnderline"/>
        </w:rPr>
        <w:t xml:space="preserve">Many of </w:t>
      </w:r>
      <w:r w:rsidRPr="00EE0D83">
        <w:rPr>
          <w:rStyle w:val="Emphasis"/>
        </w:rPr>
        <w:t>MBS’s key advisors have been fired</w:t>
      </w:r>
      <w:r>
        <w:t xml:space="preserve">, </w:t>
      </w:r>
      <w:r w:rsidRPr="00EE0D83">
        <w:rPr>
          <w:rStyle w:val="StyleUnderline"/>
        </w:rPr>
        <w:t>and the government has learned a hard lesson</w:t>
      </w:r>
      <w:r>
        <w:t>, but if anybody thinks that the whole line of succession should be altered because of one horrible crime carried out by Saudi intelligence, they are crazy.” In other words, the bad apples are gone, so MBS can be forgiven.</w:t>
      </w:r>
    </w:p>
    <w:p w:rsidR="0053575F" w:rsidRDefault="0053575F" w:rsidP="0053575F">
      <w:pPr>
        <w:pStyle w:val="Heading4"/>
      </w:pPr>
      <w:r>
        <w:t>Impact non-UQ. Crackdown happening now. It doesn’t get much worse than crucifixion.</w:t>
      </w:r>
    </w:p>
    <w:p w:rsidR="0053575F" w:rsidRPr="003E3C79" w:rsidRDefault="0053575F" w:rsidP="0053575F">
      <w:pPr>
        <w:rPr>
          <w:rStyle w:val="Style13ptBold"/>
          <w:b w:val="0"/>
          <w:bCs w:val="0"/>
        </w:rPr>
      </w:pPr>
      <w:proofErr w:type="spellStart"/>
      <w:r>
        <w:rPr>
          <w:rStyle w:val="Style13ptBold"/>
        </w:rPr>
        <w:t>Bahravesh</w:t>
      </w:r>
      <w:proofErr w:type="spellEnd"/>
      <w:r>
        <w:rPr>
          <w:rStyle w:val="Style13ptBold"/>
        </w:rPr>
        <w:t xml:space="preserve">, political analyst at Persis Media and PhD candidate in the department of political science at Lund University, ’19 </w:t>
      </w:r>
      <w:r w:rsidRPr="003E3C79">
        <w:rPr>
          <w:rStyle w:val="Style13ptBold"/>
          <w:b w:val="0"/>
          <w:bCs w:val="0"/>
        </w:rPr>
        <w:t>[</w:t>
      </w:r>
      <w:proofErr w:type="spellStart"/>
      <w:r w:rsidRPr="003E3C79">
        <w:rPr>
          <w:rStyle w:val="Style13ptBold"/>
          <w:b w:val="0"/>
          <w:bCs w:val="0"/>
        </w:rPr>
        <w:t>Maysam</w:t>
      </w:r>
      <w:proofErr w:type="spellEnd"/>
      <w:r w:rsidRPr="003E3C79">
        <w:rPr>
          <w:rStyle w:val="Style13ptBold"/>
          <w:b w:val="0"/>
          <w:bCs w:val="0"/>
        </w:rPr>
        <w:t xml:space="preserve">, 6/6/19, “After the crackdown in Saudi Arabia, what could come next?”, </w:t>
      </w:r>
      <w:hyperlink r:id="rId64" w:history="1">
        <w:r w:rsidRPr="003E3C79">
          <w:rPr>
            <w:rStyle w:val="Hyperlink"/>
            <w:sz w:val="26"/>
          </w:rPr>
          <w:t>https://www.aljazeera.com/indepth/features/crackdown-saudi-arabia-190605093314273.html</w:t>
        </w:r>
      </w:hyperlink>
      <w:r w:rsidRPr="003E3C79">
        <w:rPr>
          <w:rStyle w:val="Style13ptBold"/>
          <w:b w:val="0"/>
          <w:bCs w:val="0"/>
        </w:rPr>
        <w:t>, 6/30/19]</w:t>
      </w:r>
    </w:p>
    <w:p w:rsidR="0053575F" w:rsidRDefault="0053575F" w:rsidP="0053575F">
      <w:pPr>
        <w:rPr>
          <w:rFonts w:asciiTheme="minorHAnsi" w:hAnsiTheme="minorHAnsi" w:cstheme="minorHAnsi"/>
        </w:rPr>
      </w:pPr>
      <w:r w:rsidRPr="00543103">
        <w:rPr>
          <w:rFonts w:asciiTheme="minorHAnsi" w:hAnsiTheme="minorHAnsi" w:cstheme="minorHAnsi"/>
          <w:u w:val="single"/>
        </w:rPr>
        <w:t>On April 23, the Saudi government executed 37 people on terrorism charges and</w:t>
      </w:r>
      <w:r>
        <w:rPr>
          <w:rFonts w:asciiTheme="minorHAnsi" w:hAnsiTheme="minorHAnsi" w:cstheme="minorHAnsi"/>
        </w:rPr>
        <w:t xml:space="preserve">, according to reports, </w:t>
      </w:r>
      <w:r w:rsidRPr="00206503">
        <w:rPr>
          <w:rFonts w:asciiTheme="minorHAnsi" w:hAnsiTheme="minorHAnsi" w:cstheme="minorHAnsi"/>
          <w:b/>
          <w:bCs/>
          <w:u w:val="single"/>
        </w:rPr>
        <w:t>crucified one of them</w:t>
      </w:r>
      <w:r w:rsidRPr="00543103">
        <w:rPr>
          <w:rFonts w:asciiTheme="minorHAnsi" w:hAnsiTheme="minorHAnsi" w:cstheme="minorHAnsi"/>
          <w:u w:val="single"/>
        </w:rPr>
        <w:t xml:space="preserve"> as a "deterrent" to the public</w:t>
      </w:r>
      <w:r>
        <w:rPr>
          <w:rFonts w:asciiTheme="minorHAnsi" w:hAnsiTheme="minorHAnsi" w:cstheme="minorHAnsi"/>
        </w:rPr>
        <w:t>.</w:t>
      </w:r>
    </w:p>
    <w:p w:rsidR="0053575F" w:rsidRPr="00543103" w:rsidRDefault="0053575F" w:rsidP="0053575F">
      <w:pPr>
        <w:rPr>
          <w:rFonts w:asciiTheme="minorHAnsi" w:hAnsiTheme="minorHAnsi" w:cstheme="minorHAnsi"/>
          <w:u w:val="single"/>
        </w:rPr>
      </w:pPr>
      <w:r w:rsidRPr="00543103">
        <w:rPr>
          <w:rFonts w:asciiTheme="minorHAnsi" w:hAnsiTheme="minorHAnsi" w:cstheme="minorHAnsi"/>
          <w:u w:val="single"/>
        </w:rPr>
        <w:t xml:space="preserve">The largest mass execution in the kingdom since </w:t>
      </w:r>
      <w:r w:rsidRPr="00543103">
        <w:rPr>
          <w:rFonts w:asciiTheme="minorHAnsi" w:hAnsiTheme="minorHAnsi" w:cstheme="minorHAnsi"/>
        </w:rPr>
        <w:t xml:space="preserve">January </w:t>
      </w:r>
      <w:r w:rsidRPr="00543103">
        <w:rPr>
          <w:rFonts w:asciiTheme="minorHAnsi" w:hAnsiTheme="minorHAnsi" w:cstheme="minorHAnsi"/>
          <w:u w:val="single"/>
        </w:rPr>
        <w:t xml:space="preserve">2016, it included at least 33 members of the </w:t>
      </w:r>
      <w:r w:rsidRPr="00543103">
        <w:rPr>
          <w:rFonts w:asciiTheme="minorHAnsi" w:hAnsiTheme="minorHAnsi" w:cstheme="minorHAnsi"/>
        </w:rPr>
        <w:t>Saudi</w:t>
      </w:r>
      <w:r w:rsidRPr="00543103">
        <w:rPr>
          <w:rFonts w:asciiTheme="minorHAnsi" w:hAnsiTheme="minorHAnsi" w:cstheme="minorHAnsi"/>
          <w:u w:val="single"/>
        </w:rPr>
        <w:t xml:space="preserve"> Shia minority</w:t>
      </w:r>
      <w:r>
        <w:rPr>
          <w:rFonts w:asciiTheme="minorHAnsi" w:hAnsiTheme="minorHAnsi" w:cstheme="minorHAnsi"/>
        </w:rPr>
        <w:t xml:space="preserve">. </w:t>
      </w:r>
      <w:r w:rsidRPr="00543103">
        <w:rPr>
          <w:rFonts w:asciiTheme="minorHAnsi" w:hAnsiTheme="minorHAnsi" w:cstheme="minorHAnsi"/>
          <w:u w:val="single"/>
        </w:rPr>
        <w:t xml:space="preserve">Eleven had been convicted of engaging in espionage for Iran. </w:t>
      </w:r>
    </w:p>
    <w:p w:rsidR="0053575F" w:rsidRDefault="0053575F" w:rsidP="0053575F">
      <w:pPr>
        <w:rPr>
          <w:rFonts w:asciiTheme="minorHAnsi" w:hAnsiTheme="minorHAnsi" w:cstheme="minorHAnsi"/>
        </w:rPr>
      </w:pPr>
      <w:r w:rsidRPr="00543103">
        <w:rPr>
          <w:rFonts w:asciiTheme="minorHAnsi" w:hAnsiTheme="minorHAnsi" w:cstheme="minorHAnsi"/>
          <w:u w:val="single"/>
        </w:rPr>
        <w:t>Weeks later, three</w:t>
      </w:r>
      <w:r>
        <w:rPr>
          <w:rFonts w:asciiTheme="minorHAnsi" w:hAnsiTheme="minorHAnsi" w:cstheme="minorHAnsi"/>
        </w:rPr>
        <w:t xml:space="preserve"> Saudi </w:t>
      </w:r>
      <w:r w:rsidRPr="00543103">
        <w:rPr>
          <w:rFonts w:asciiTheme="minorHAnsi" w:hAnsiTheme="minorHAnsi" w:cstheme="minorHAnsi"/>
          <w:u w:val="single"/>
        </w:rPr>
        <w:t>Sunni scholars</w:t>
      </w:r>
      <w:r>
        <w:rPr>
          <w:rFonts w:asciiTheme="minorHAnsi" w:hAnsiTheme="minorHAnsi" w:cstheme="minorHAnsi"/>
        </w:rPr>
        <w:t xml:space="preserve"> </w:t>
      </w:r>
      <w:r w:rsidRPr="00543103">
        <w:rPr>
          <w:rFonts w:asciiTheme="minorHAnsi" w:hAnsiTheme="minorHAnsi" w:cstheme="minorHAnsi"/>
          <w:u w:val="single"/>
        </w:rPr>
        <w:t>linked to</w:t>
      </w:r>
      <w:r>
        <w:rPr>
          <w:rFonts w:asciiTheme="minorHAnsi" w:hAnsiTheme="minorHAnsi" w:cstheme="minorHAnsi"/>
        </w:rPr>
        <w:t xml:space="preserve"> al-</w:t>
      </w:r>
      <w:proofErr w:type="spellStart"/>
      <w:r>
        <w:rPr>
          <w:rFonts w:asciiTheme="minorHAnsi" w:hAnsiTheme="minorHAnsi" w:cstheme="minorHAnsi"/>
        </w:rPr>
        <w:t>Sahwa</w:t>
      </w:r>
      <w:proofErr w:type="spellEnd"/>
      <w:r>
        <w:rPr>
          <w:rFonts w:asciiTheme="minorHAnsi" w:hAnsiTheme="minorHAnsi" w:cstheme="minorHAnsi"/>
        </w:rPr>
        <w:t xml:space="preserve">, or </w:t>
      </w:r>
      <w:r w:rsidRPr="00543103">
        <w:rPr>
          <w:rFonts w:asciiTheme="minorHAnsi" w:hAnsiTheme="minorHAnsi" w:cstheme="minorHAnsi"/>
          <w:u w:val="single"/>
        </w:rPr>
        <w:t>Awakening, movement</w:t>
      </w:r>
      <w:r>
        <w:rPr>
          <w:rFonts w:asciiTheme="minorHAnsi" w:hAnsiTheme="minorHAnsi" w:cstheme="minorHAnsi"/>
        </w:rPr>
        <w:t xml:space="preserve"> - Salman al-</w:t>
      </w:r>
      <w:proofErr w:type="spellStart"/>
      <w:r>
        <w:rPr>
          <w:rFonts w:asciiTheme="minorHAnsi" w:hAnsiTheme="minorHAnsi" w:cstheme="minorHAnsi"/>
        </w:rPr>
        <w:t>Awdah</w:t>
      </w:r>
      <w:proofErr w:type="spellEnd"/>
      <w:r>
        <w:rPr>
          <w:rFonts w:asciiTheme="minorHAnsi" w:hAnsiTheme="minorHAnsi" w:cstheme="minorHAnsi"/>
        </w:rPr>
        <w:t xml:space="preserve">, </w:t>
      </w:r>
      <w:proofErr w:type="spellStart"/>
      <w:r>
        <w:rPr>
          <w:rFonts w:asciiTheme="minorHAnsi" w:hAnsiTheme="minorHAnsi" w:cstheme="minorHAnsi"/>
        </w:rPr>
        <w:t>Awad</w:t>
      </w:r>
      <w:proofErr w:type="spellEnd"/>
      <w:r>
        <w:rPr>
          <w:rFonts w:asciiTheme="minorHAnsi" w:hAnsiTheme="minorHAnsi" w:cstheme="minorHAnsi"/>
        </w:rPr>
        <w:t xml:space="preserve"> al-</w:t>
      </w:r>
      <w:proofErr w:type="spellStart"/>
      <w:r>
        <w:rPr>
          <w:rFonts w:asciiTheme="minorHAnsi" w:hAnsiTheme="minorHAnsi" w:cstheme="minorHAnsi"/>
        </w:rPr>
        <w:t>Qarni</w:t>
      </w:r>
      <w:proofErr w:type="spellEnd"/>
      <w:r>
        <w:rPr>
          <w:rFonts w:asciiTheme="minorHAnsi" w:hAnsiTheme="minorHAnsi" w:cstheme="minorHAnsi"/>
        </w:rPr>
        <w:t xml:space="preserve"> and Ali al-Omari - </w:t>
      </w:r>
      <w:r w:rsidRPr="00543103">
        <w:rPr>
          <w:rFonts w:asciiTheme="minorHAnsi" w:hAnsiTheme="minorHAnsi" w:cstheme="minorHAnsi"/>
          <w:u w:val="single"/>
        </w:rPr>
        <w:t xml:space="preserve">were reported to have been placed on death row and set to be executed </w:t>
      </w:r>
      <w:r w:rsidRPr="00543103">
        <w:rPr>
          <w:rFonts w:asciiTheme="minorHAnsi" w:hAnsiTheme="minorHAnsi" w:cstheme="minorHAnsi"/>
        </w:rPr>
        <w:t>after Ramadan</w:t>
      </w:r>
      <w:r>
        <w:rPr>
          <w:rFonts w:asciiTheme="minorHAnsi" w:hAnsiTheme="minorHAnsi" w:cstheme="minorHAnsi"/>
        </w:rPr>
        <w:t>, the Muslim month of fasting which ended on Monday.</w:t>
      </w:r>
    </w:p>
    <w:p w:rsidR="0053575F" w:rsidRDefault="0053575F" w:rsidP="0053575F">
      <w:pPr>
        <w:rPr>
          <w:rFonts w:asciiTheme="minorHAnsi" w:hAnsiTheme="minorHAnsi" w:cstheme="minorHAnsi"/>
        </w:rPr>
      </w:pPr>
      <w:r>
        <w:rPr>
          <w:rFonts w:asciiTheme="minorHAnsi" w:hAnsiTheme="minorHAnsi" w:cstheme="minorHAnsi"/>
        </w:rPr>
        <w:t xml:space="preserve">"While these kinds of repressive measures may work in the short run, they typically serve the exact opposite purpose by prompting more dissent and sowing more discord and division in society," Elisabeth R Myers, a Washington, DC-based law professor and editor of Inside Arabia, told Al Jazeera. "The crackdown might </w:t>
      </w:r>
      <w:proofErr w:type="spellStart"/>
      <w:r>
        <w:rPr>
          <w:rFonts w:asciiTheme="minorHAnsi" w:hAnsiTheme="minorHAnsi" w:cstheme="minorHAnsi"/>
        </w:rPr>
        <w:t>galvanise</w:t>
      </w:r>
      <w:proofErr w:type="spellEnd"/>
      <w:r>
        <w:rPr>
          <w:rFonts w:asciiTheme="minorHAnsi" w:hAnsiTheme="minorHAnsi" w:cstheme="minorHAnsi"/>
        </w:rPr>
        <w:t xml:space="preserve"> a popular movement as we have seen in Algeria or Sudan over the long haul."</w:t>
      </w:r>
    </w:p>
    <w:p w:rsidR="0053575F" w:rsidRDefault="0053575F" w:rsidP="0053575F">
      <w:pPr>
        <w:rPr>
          <w:rFonts w:asciiTheme="minorHAnsi" w:hAnsiTheme="minorHAnsi" w:cstheme="minorHAnsi"/>
        </w:rPr>
      </w:pPr>
      <w:r>
        <w:rPr>
          <w:rFonts w:asciiTheme="minorHAnsi" w:hAnsiTheme="minorHAnsi" w:cstheme="minorHAnsi"/>
        </w:rPr>
        <w:t xml:space="preserve">Given Crown Prince </w:t>
      </w:r>
      <w:r w:rsidRPr="00543103">
        <w:rPr>
          <w:rFonts w:asciiTheme="minorHAnsi" w:hAnsiTheme="minorHAnsi" w:cstheme="minorHAnsi"/>
        </w:rPr>
        <w:t>M</w:t>
      </w:r>
      <w:r>
        <w:rPr>
          <w:rFonts w:asciiTheme="minorHAnsi" w:hAnsiTheme="minorHAnsi" w:cstheme="minorHAnsi"/>
        </w:rPr>
        <w:t xml:space="preserve">ohammed bin Salman's (commonly known as </w:t>
      </w:r>
      <w:r w:rsidRPr="00543103">
        <w:rPr>
          <w:rFonts w:asciiTheme="minorHAnsi" w:hAnsiTheme="minorHAnsi" w:cstheme="minorHAnsi"/>
          <w:u w:val="single"/>
        </w:rPr>
        <w:t>MBS</w:t>
      </w:r>
      <w:r>
        <w:rPr>
          <w:rFonts w:asciiTheme="minorHAnsi" w:hAnsiTheme="minorHAnsi" w:cstheme="minorHAnsi"/>
        </w:rPr>
        <w:t xml:space="preserve">) </w:t>
      </w:r>
      <w:r w:rsidRPr="00543103">
        <w:rPr>
          <w:rFonts w:asciiTheme="minorHAnsi" w:hAnsiTheme="minorHAnsi" w:cstheme="minorHAnsi"/>
          <w:u w:val="single"/>
        </w:rPr>
        <w:t xml:space="preserve">pattern of unstable political </w:t>
      </w:r>
      <w:proofErr w:type="spellStart"/>
      <w:r w:rsidRPr="00543103">
        <w:rPr>
          <w:rFonts w:asciiTheme="minorHAnsi" w:hAnsiTheme="minorHAnsi" w:cstheme="minorHAnsi"/>
          <w:u w:val="single"/>
        </w:rPr>
        <w:t>behaviour</w:t>
      </w:r>
      <w:proofErr w:type="spellEnd"/>
      <w:r w:rsidRPr="00543103">
        <w:rPr>
          <w:rFonts w:asciiTheme="minorHAnsi" w:hAnsiTheme="minorHAnsi" w:cstheme="minorHAnsi"/>
          <w:u w:val="single"/>
        </w:rPr>
        <w:t xml:space="preserve"> since his appointment</w:t>
      </w:r>
      <w:r>
        <w:rPr>
          <w:rFonts w:asciiTheme="minorHAnsi" w:hAnsiTheme="minorHAnsi" w:cstheme="minorHAnsi"/>
        </w:rPr>
        <w:t xml:space="preserve"> in June 2017 as heir apparent, his future rule could be fraught with challenges of legitimacy and credibility.</w:t>
      </w:r>
    </w:p>
    <w:p w:rsidR="0053575F" w:rsidRDefault="0053575F" w:rsidP="0053575F">
      <w:pPr>
        <w:rPr>
          <w:rFonts w:asciiTheme="minorHAnsi" w:hAnsiTheme="minorHAnsi" w:cstheme="minorHAnsi"/>
        </w:rPr>
      </w:pPr>
      <w:r>
        <w:rPr>
          <w:rFonts w:asciiTheme="minorHAnsi" w:hAnsiTheme="minorHAnsi" w:cstheme="minorHAnsi"/>
        </w:rPr>
        <w:t>The relatively successful uprising in Algeria that saw the overthrow of Abdelaziz Bouteflika and the protests in Sudan have raised concerns among the ruling elite in Riyadh about the eruption of another Arab Spring.</w:t>
      </w:r>
    </w:p>
    <w:p w:rsidR="0053575F" w:rsidRDefault="0053575F" w:rsidP="0053575F">
      <w:pPr>
        <w:rPr>
          <w:rFonts w:asciiTheme="minorHAnsi" w:hAnsiTheme="minorHAnsi" w:cstheme="minorHAnsi"/>
        </w:rPr>
      </w:pPr>
      <w:r>
        <w:rPr>
          <w:rFonts w:asciiTheme="minorHAnsi" w:hAnsiTheme="minorHAnsi" w:cstheme="minorHAnsi"/>
        </w:rPr>
        <w:t xml:space="preserve">Since King Salman assumed power in early 2015, </w:t>
      </w:r>
      <w:r w:rsidRPr="00543103">
        <w:rPr>
          <w:rFonts w:asciiTheme="minorHAnsi" w:hAnsiTheme="minorHAnsi" w:cstheme="minorHAnsi"/>
          <w:u w:val="single"/>
        </w:rPr>
        <w:t>discontent among</w:t>
      </w:r>
      <w:r>
        <w:rPr>
          <w:rFonts w:asciiTheme="minorHAnsi" w:hAnsiTheme="minorHAnsi" w:cstheme="minorHAnsi"/>
        </w:rPr>
        <w:t xml:space="preserve"> Saudi </w:t>
      </w:r>
      <w:r w:rsidRPr="00543103">
        <w:rPr>
          <w:rFonts w:asciiTheme="minorHAnsi" w:hAnsiTheme="minorHAnsi" w:cstheme="minorHAnsi"/>
          <w:u w:val="single"/>
        </w:rPr>
        <w:t xml:space="preserve">Shia Muslims </w:t>
      </w:r>
      <w:r w:rsidRPr="00543103">
        <w:rPr>
          <w:rFonts w:asciiTheme="minorHAnsi" w:hAnsiTheme="minorHAnsi" w:cstheme="minorHAnsi"/>
        </w:rPr>
        <w:t>has</w:t>
      </w:r>
      <w:r>
        <w:rPr>
          <w:rFonts w:asciiTheme="minorHAnsi" w:hAnsiTheme="minorHAnsi" w:cstheme="minorHAnsi"/>
        </w:rPr>
        <w:t xml:space="preserve"> simmered </w:t>
      </w:r>
      <w:r w:rsidRPr="00543103">
        <w:rPr>
          <w:rFonts w:asciiTheme="minorHAnsi" w:hAnsiTheme="minorHAnsi" w:cstheme="minorHAnsi"/>
          <w:u w:val="single"/>
        </w:rPr>
        <w:t>over the</w:t>
      </w:r>
      <w:r>
        <w:rPr>
          <w:rFonts w:asciiTheme="minorHAnsi" w:hAnsiTheme="minorHAnsi" w:cstheme="minorHAnsi"/>
        </w:rPr>
        <w:t xml:space="preserve"> government's</w:t>
      </w:r>
      <w:r w:rsidRPr="00543103">
        <w:rPr>
          <w:rFonts w:asciiTheme="minorHAnsi" w:hAnsiTheme="minorHAnsi" w:cstheme="minorHAnsi"/>
          <w:u w:val="single"/>
        </w:rPr>
        <w:t xml:space="preserve"> treatment of the minority as "second-class citizens</w:t>
      </w:r>
      <w:r>
        <w:rPr>
          <w:rFonts w:asciiTheme="minorHAnsi" w:hAnsiTheme="minorHAnsi" w:cstheme="minorHAnsi"/>
        </w:rPr>
        <w:t xml:space="preserve">", according to Human Rights Watch. </w:t>
      </w:r>
    </w:p>
    <w:p w:rsidR="0053575F" w:rsidRDefault="0053575F" w:rsidP="0053575F">
      <w:pPr>
        <w:rPr>
          <w:rFonts w:asciiTheme="minorHAnsi" w:hAnsiTheme="minorHAnsi" w:cstheme="minorHAnsi"/>
        </w:rPr>
      </w:pPr>
      <w:r>
        <w:rPr>
          <w:rFonts w:asciiTheme="minorHAnsi" w:hAnsiTheme="minorHAnsi" w:cstheme="minorHAnsi"/>
        </w:rPr>
        <w:lastRenderedPageBreak/>
        <w:t xml:space="preserve">But calls for change are also growing among Sunni critics of the current leadership, particularly from figures affiliated with the </w:t>
      </w:r>
      <w:proofErr w:type="spellStart"/>
      <w:r>
        <w:rPr>
          <w:rFonts w:asciiTheme="minorHAnsi" w:hAnsiTheme="minorHAnsi" w:cstheme="minorHAnsi"/>
        </w:rPr>
        <w:t>Sahwa</w:t>
      </w:r>
      <w:proofErr w:type="spellEnd"/>
      <w:r>
        <w:rPr>
          <w:rFonts w:asciiTheme="minorHAnsi" w:hAnsiTheme="minorHAnsi" w:cstheme="minorHAnsi"/>
        </w:rPr>
        <w:t>, a movement inspired by the teachings of the Muslim Brotherhood that supports non-violent political reforms in the kingdom.</w:t>
      </w:r>
    </w:p>
    <w:p w:rsidR="0053575F" w:rsidRDefault="0053575F" w:rsidP="0053575F">
      <w:pPr>
        <w:rPr>
          <w:rFonts w:asciiTheme="minorHAnsi" w:hAnsiTheme="minorHAnsi" w:cstheme="minorHAnsi"/>
        </w:rPr>
      </w:pPr>
      <w:r>
        <w:rPr>
          <w:rFonts w:asciiTheme="minorHAnsi" w:hAnsiTheme="minorHAnsi" w:cstheme="minorHAnsi"/>
        </w:rPr>
        <w:t>Salman al-</w:t>
      </w:r>
      <w:proofErr w:type="spellStart"/>
      <w:r>
        <w:rPr>
          <w:rFonts w:asciiTheme="minorHAnsi" w:hAnsiTheme="minorHAnsi" w:cstheme="minorHAnsi"/>
        </w:rPr>
        <w:t>Awdah</w:t>
      </w:r>
      <w:proofErr w:type="spellEnd"/>
      <w:r>
        <w:rPr>
          <w:rFonts w:asciiTheme="minorHAnsi" w:hAnsiTheme="minorHAnsi" w:cstheme="minorHAnsi"/>
        </w:rPr>
        <w:t xml:space="preserve"> and </w:t>
      </w:r>
      <w:proofErr w:type="spellStart"/>
      <w:r>
        <w:rPr>
          <w:rFonts w:asciiTheme="minorHAnsi" w:hAnsiTheme="minorHAnsi" w:cstheme="minorHAnsi"/>
        </w:rPr>
        <w:t>Awad</w:t>
      </w:r>
      <w:proofErr w:type="spellEnd"/>
      <w:r>
        <w:rPr>
          <w:rFonts w:asciiTheme="minorHAnsi" w:hAnsiTheme="minorHAnsi" w:cstheme="minorHAnsi"/>
        </w:rPr>
        <w:t xml:space="preserve"> al-</w:t>
      </w:r>
      <w:proofErr w:type="spellStart"/>
      <w:r>
        <w:rPr>
          <w:rFonts w:asciiTheme="minorHAnsi" w:hAnsiTheme="minorHAnsi" w:cstheme="minorHAnsi"/>
        </w:rPr>
        <w:t>Qarni</w:t>
      </w:r>
      <w:proofErr w:type="spellEnd"/>
      <w:r>
        <w:rPr>
          <w:rFonts w:asciiTheme="minorHAnsi" w:hAnsiTheme="minorHAnsi" w:cstheme="minorHAnsi"/>
        </w:rPr>
        <w:t xml:space="preserve">, </w:t>
      </w:r>
      <w:r w:rsidRPr="003E3C79">
        <w:rPr>
          <w:rFonts w:asciiTheme="minorHAnsi" w:hAnsiTheme="minorHAnsi" w:cstheme="minorHAnsi"/>
          <w:u w:val="single"/>
        </w:rPr>
        <w:t>two of the Sunni clerics reportedly slated for execution</w:t>
      </w:r>
      <w:r>
        <w:rPr>
          <w:rFonts w:asciiTheme="minorHAnsi" w:hAnsiTheme="minorHAnsi" w:cstheme="minorHAnsi"/>
        </w:rPr>
        <w:t xml:space="preserve"> in the coming days, are credited with being key intellectual forces behind the reform movement.</w:t>
      </w:r>
    </w:p>
    <w:p w:rsidR="0053575F" w:rsidRDefault="0053575F" w:rsidP="0053575F">
      <w:pPr>
        <w:rPr>
          <w:rFonts w:asciiTheme="minorHAnsi" w:hAnsiTheme="minorHAnsi" w:cstheme="minorHAnsi"/>
        </w:rPr>
      </w:pPr>
      <w:r w:rsidRPr="003E3C79">
        <w:rPr>
          <w:rFonts w:asciiTheme="minorHAnsi" w:hAnsiTheme="minorHAnsi" w:cstheme="minorHAnsi"/>
        </w:rPr>
        <w:t>"</w:t>
      </w:r>
      <w:r w:rsidRPr="00A9063A">
        <w:rPr>
          <w:rStyle w:val="StyleUnderline"/>
        </w:rPr>
        <w:t>The government carried out those speedy executions</w:t>
      </w:r>
      <w:r w:rsidRPr="003E3C79">
        <w:rPr>
          <w:rFonts w:asciiTheme="minorHAnsi" w:hAnsiTheme="minorHAnsi" w:cstheme="minorHAnsi"/>
        </w:rPr>
        <w:t xml:space="preserve"> [in April] </w:t>
      </w:r>
      <w:r w:rsidRPr="00A9063A">
        <w:rPr>
          <w:rStyle w:val="StyleUnderline"/>
        </w:rPr>
        <w:t>to deter dissidents</w:t>
      </w:r>
      <w:r>
        <w:rPr>
          <w:rFonts w:asciiTheme="minorHAnsi" w:hAnsiTheme="minorHAnsi" w:cstheme="minorHAnsi"/>
        </w:rPr>
        <w:t xml:space="preserve"> </w:t>
      </w:r>
      <w:r w:rsidRPr="00A9063A">
        <w:rPr>
          <w:rStyle w:val="StyleUnderline"/>
        </w:rPr>
        <w:t xml:space="preserve">from being inspired into action </w:t>
      </w:r>
      <w:r>
        <w:rPr>
          <w:rFonts w:asciiTheme="minorHAnsi" w:hAnsiTheme="minorHAnsi" w:cstheme="minorHAnsi"/>
        </w:rPr>
        <w:t xml:space="preserve">by the Algerian and Sudanese revolutions </w:t>
      </w:r>
      <w:r w:rsidRPr="00A9063A">
        <w:rPr>
          <w:rStyle w:val="StyleUnderline"/>
        </w:rPr>
        <w:t>and warn the public not to heed calls for protests by the overseas-based opposition</w:t>
      </w:r>
      <w:r>
        <w:rPr>
          <w:rFonts w:asciiTheme="minorHAnsi" w:hAnsiTheme="minorHAnsi" w:cstheme="minorHAnsi"/>
        </w:rPr>
        <w:t>," Mohammed al-Qahtani, a former government adviser and London-based Saudi opposition activist, told Al Jazeera.</w:t>
      </w:r>
    </w:p>
    <w:p w:rsidR="0053575F" w:rsidRDefault="0053575F" w:rsidP="0053575F">
      <w:pPr>
        <w:pStyle w:val="Heading4"/>
      </w:pPr>
      <w:r>
        <w:t xml:space="preserve">Saudi </w:t>
      </w:r>
      <w:proofErr w:type="spellStart"/>
      <w:r>
        <w:t>arabia</w:t>
      </w:r>
      <w:proofErr w:type="spellEnd"/>
      <w:r>
        <w:t xml:space="preserve"> is one of the least free nations in the world- it always has had terrible crackdowns and human rights violations.</w:t>
      </w:r>
    </w:p>
    <w:p w:rsidR="0053575F" w:rsidRPr="00545D8F" w:rsidRDefault="0053575F" w:rsidP="0053575F">
      <w:pPr>
        <w:rPr>
          <w:rStyle w:val="Style13ptBold"/>
        </w:rPr>
      </w:pPr>
      <w:r>
        <w:rPr>
          <w:rStyle w:val="Style13ptBold"/>
        </w:rPr>
        <w:t xml:space="preserve">Freedom House, </w:t>
      </w:r>
      <w:r w:rsidRPr="00545D8F">
        <w:rPr>
          <w:rStyle w:val="Style13ptBold"/>
        </w:rPr>
        <w:t>an independent watchdog organization dedicated to the expansion of freedom and democracy around the world</w:t>
      </w:r>
      <w:r>
        <w:rPr>
          <w:rStyle w:val="Style13ptBold"/>
        </w:rPr>
        <w:t>, 2018</w:t>
      </w:r>
    </w:p>
    <w:p w:rsidR="0053575F" w:rsidRDefault="0053575F" w:rsidP="0053575F">
      <w:r>
        <w:t>[</w:t>
      </w:r>
      <w:r w:rsidRPr="00545D8F">
        <w:t xml:space="preserve">Freedom </w:t>
      </w:r>
      <w:r>
        <w:t>House</w:t>
      </w:r>
      <w:r w:rsidRPr="00545D8F">
        <w:t xml:space="preserve">, </w:t>
      </w:r>
      <w:r>
        <w:t>2018</w:t>
      </w:r>
      <w:r w:rsidRPr="00545D8F">
        <w:t xml:space="preserve">, "Saudi Arabia," </w:t>
      </w:r>
      <w:r>
        <w:t>Freedom House</w:t>
      </w:r>
      <w:r w:rsidRPr="00545D8F">
        <w:t xml:space="preserve">, </w:t>
      </w:r>
      <w:hyperlink r:id="rId65" w:history="1">
        <w:r w:rsidRPr="0086271F">
          <w:rPr>
            <w:rStyle w:val="Hyperlink"/>
          </w:rPr>
          <w:t>https://freedomhouse.org/report/freedom-world/2018/saudi-arabia</w:t>
        </w:r>
      </w:hyperlink>
      <w:r>
        <w:t>, accessed 7-1-2019, AS]</w:t>
      </w:r>
    </w:p>
    <w:p w:rsidR="0053575F" w:rsidRPr="00545D8F" w:rsidRDefault="0053575F" w:rsidP="0053575F">
      <w:hyperlink r:id="rId66" w:history="1">
        <w:r w:rsidRPr="00545D8F">
          <w:rPr>
            <w:rStyle w:val="Hyperlink"/>
          </w:rPr>
          <w:t>Freedom in the World 2018</w:t>
        </w:r>
      </w:hyperlink>
    </w:p>
    <w:p w:rsidR="0053575F" w:rsidRPr="00545D8F" w:rsidRDefault="0053575F" w:rsidP="0053575F">
      <w:pPr>
        <w:rPr>
          <w:u w:val="single"/>
        </w:rPr>
      </w:pPr>
      <w:r w:rsidRPr="00545D8F">
        <w:rPr>
          <w:u w:val="single"/>
        </w:rPr>
        <w:t>Saudi Arabia</w:t>
      </w:r>
    </w:p>
    <w:p w:rsidR="0053575F" w:rsidRPr="00545D8F" w:rsidRDefault="0053575F" w:rsidP="0053575F">
      <w:pPr>
        <w:rPr>
          <w:u w:val="single"/>
        </w:rPr>
      </w:pPr>
      <w:r w:rsidRPr="00545D8F">
        <w:rPr>
          <w:u w:val="single"/>
        </w:rPr>
        <w:t>FREEDOM STATUS: NOT FREE</w:t>
      </w:r>
    </w:p>
    <w:p w:rsidR="0053575F" w:rsidRPr="00545D8F" w:rsidRDefault="0053575F" w:rsidP="0053575F">
      <w:r w:rsidRPr="00545D8F">
        <w:t>Freedom in the World Scores</w:t>
      </w:r>
    </w:p>
    <w:p w:rsidR="0053575F" w:rsidRPr="00545D8F" w:rsidRDefault="0053575F" w:rsidP="0053575F">
      <w:r w:rsidRPr="00545D8F">
        <w:t>7/77/77/77/7</w:t>
      </w:r>
      <w:hyperlink r:id="rId67" w:anchor="a3-freedomr" w:history="1">
        <w:r w:rsidRPr="00545D8F">
          <w:rPr>
            <w:rStyle w:val="Hyperlink"/>
          </w:rPr>
          <w:t>Freedom Rating</w:t>
        </w:r>
      </w:hyperlink>
    </w:p>
    <w:p w:rsidR="0053575F" w:rsidRPr="00545D8F" w:rsidRDefault="0053575F" w:rsidP="0053575F">
      <w:r w:rsidRPr="00545D8F">
        <w:t>7/77/77/77/7</w:t>
      </w:r>
      <w:hyperlink r:id="rId68" w:anchor="a1-pr" w:history="1">
        <w:r w:rsidRPr="00545D8F">
          <w:rPr>
            <w:rStyle w:val="Hyperlink"/>
          </w:rPr>
          <w:t>Political Rights</w:t>
        </w:r>
      </w:hyperlink>
    </w:p>
    <w:p w:rsidR="0053575F" w:rsidRPr="00545D8F" w:rsidRDefault="0053575F" w:rsidP="0053575F">
      <w:r w:rsidRPr="00545D8F">
        <w:t>7/77/77/77/7</w:t>
      </w:r>
      <w:hyperlink r:id="rId69" w:anchor="a2-cl" w:history="1">
        <w:r w:rsidRPr="00545D8F">
          <w:rPr>
            <w:rStyle w:val="Hyperlink"/>
          </w:rPr>
          <w:t>Civil Liberties</w:t>
        </w:r>
      </w:hyperlink>
    </w:p>
    <w:p w:rsidR="0053575F" w:rsidRPr="00545D8F" w:rsidRDefault="0053575F" w:rsidP="0053575F">
      <w:r w:rsidRPr="00545D8F">
        <w:t>(1=Most Free, 7=Least Free)</w:t>
      </w:r>
    </w:p>
    <w:p w:rsidR="0053575F" w:rsidRPr="00545D8F" w:rsidRDefault="0053575F" w:rsidP="0053575F">
      <w:pPr>
        <w:rPr>
          <w:u w:val="single"/>
        </w:rPr>
      </w:pPr>
      <w:r w:rsidRPr="00545D8F">
        <w:rPr>
          <w:u w:val="single"/>
        </w:rPr>
        <w:t>Aggregate Score: 7/100 (0=Least Free, 100=Most Free)</w:t>
      </w:r>
    </w:p>
    <w:p w:rsidR="0053575F" w:rsidRDefault="0053575F" w:rsidP="0053575F">
      <w:r>
        <w:rPr>
          <w:bdr w:val="none" w:sz="0" w:space="0" w:color="auto" w:frame="1"/>
        </w:rPr>
        <w:t>Quick Facts</w:t>
      </w:r>
    </w:p>
    <w:p w:rsidR="0053575F" w:rsidRDefault="0053575F" w:rsidP="0053575F">
      <w:r>
        <w:t>Population: 31,700,000</w:t>
      </w:r>
    </w:p>
    <w:p w:rsidR="0053575F" w:rsidRDefault="0053575F" w:rsidP="0053575F">
      <w:r>
        <w:t>Capital: Riyadh</w:t>
      </w:r>
    </w:p>
    <w:p w:rsidR="0053575F" w:rsidRDefault="0053575F" w:rsidP="0053575F">
      <w:r>
        <w:t>GDP/capita: $20,653</w:t>
      </w:r>
    </w:p>
    <w:p w:rsidR="0053575F" w:rsidRPr="00545D8F" w:rsidRDefault="0053575F" w:rsidP="0053575F">
      <w:pPr>
        <w:rPr>
          <w:u w:val="single"/>
        </w:rPr>
      </w:pPr>
      <w:r w:rsidRPr="00545D8F">
        <w:rPr>
          <w:u w:val="single"/>
        </w:rPr>
        <w:t>Press Freedom Status: Not Free</w:t>
      </w:r>
    </w:p>
    <w:p w:rsidR="0053575F" w:rsidRPr="00545D8F" w:rsidRDefault="0053575F" w:rsidP="0053575F">
      <w:pPr>
        <w:rPr>
          <w:u w:val="single"/>
        </w:rPr>
      </w:pPr>
      <w:r w:rsidRPr="00545D8F">
        <w:rPr>
          <w:u w:val="single"/>
        </w:rPr>
        <w:t>Net Freedom Status: Not Free</w:t>
      </w:r>
    </w:p>
    <w:p w:rsidR="0053575F" w:rsidRDefault="0053575F" w:rsidP="0053575F">
      <w:r>
        <w:t>Overview: </w:t>
      </w:r>
    </w:p>
    <w:p w:rsidR="0053575F" w:rsidRDefault="0053575F" w:rsidP="0053575F">
      <w:pPr>
        <w:rPr>
          <w:u w:val="single"/>
        </w:rPr>
      </w:pPr>
      <w:r w:rsidRPr="00545D8F">
        <w:rPr>
          <w:u w:val="single"/>
        </w:rPr>
        <w:lastRenderedPageBreak/>
        <w:t>Saudi Arabia’s absolute monarchy restricts almost all political rights and civil liberties. No officials at the national level are elected. The regime relies on extensive surveillance, the criminalization of dissent, appeals to sectarianism, and public spending supported by oil revenues to maintain power. Women and religious minorities face extensive discrimination in law and in practice. Working conditions for the large expatriate labor force are often exploitative. </w:t>
      </w:r>
    </w:p>
    <w:p w:rsidR="0053575F" w:rsidRDefault="0053575F" w:rsidP="0053575F">
      <w:pPr>
        <w:pStyle w:val="Heading3"/>
      </w:pPr>
      <w:r>
        <w:lastRenderedPageBreak/>
        <w:t>No Link</w:t>
      </w:r>
    </w:p>
    <w:p w:rsidR="0053575F" w:rsidRDefault="0053575F" w:rsidP="0053575F">
      <w:pPr>
        <w:pStyle w:val="Heading4"/>
      </w:pPr>
      <w:r>
        <w:t>MBS will either fire or kill any political challenger – no risk of him being overthrown</w:t>
      </w:r>
    </w:p>
    <w:p w:rsidR="0053575F" w:rsidRPr="00F374C2" w:rsidRDefault="0053575F" w:rsidP="0053575F">
      <w:pPr>
        <w:rPr>
          <w:rStyle w:val="Style13ptBold"/>
          <w:b w:val="0"/>
          <w:sz w:val="18"/>
          <w:szCs w:val="18"/>
        </w:rPr>
      </w:pPr>
      <w:proofErr w:type="spellStart"/>
      <w:r>
        <w:rPr>
          <w:rStyle w:val="Style13ptBold"/>
        </w:rPr>
        <w:t>Bohl</w:t>
      </w:r>
      <w:proofErr w:type="spellEnd"/>
      <w:r>
        <w:rPr>
          <w:rStyle w:val="Style13ptBold"/>
        </w:rPr>
        <w:t xml:space="preserve">, Stratfor Middle East &amp; North Africa Analyst, 18 </w:t>
      </w:r>
      <w:r>
        <w:rPr>
          <w:rStyle w:val="Style13ptBold"/>
          <w:b w:val="0"/>
          <w:sz w:val="18"/>
          <w:szCs w:val="18"/>
        </w:rPr>
        <w:t xml:space="preserve">(Ryan, 11/05/2018, Stratfor, “Will Khashoggi’s Killing Force Mohammed bin Salman to Cede Some Power?”, </w:t>
      </w:r>
      <w:hyperlink r:id="rId70" w:history="1">
        <w:r w:rsidRPr="00F87D13">
          <w:rPr>
            <w:rStyle w:val="Hyperlink"/>
            <w:sz w:val="18"/>
            <w:szCs w:val="18"/>
          </w:rPr>
          <w:t>https://worldview.stratfor.com/article/will-khashoggis-killing-force-mohammed-bin-salman-cede-some-control</w:t>
        </w:r>
      </w:hyperlink>
      <w:r>
        <w:rPr>
          <w:rStyle w:val="Style13ptBold"/>
          <w:b w:val="0"/>
          <w:sz w:val="18"/>
          <w:szCs w:val="18"/>
        </w:rPr>
        <w:t>, Accessed on June 27, 2019, SS)</w:t>
      </w:r>
    </w:p>
    <w:p w:rsidR="0053575F" w:rsidRDefault="0053575F" w:rsidP="0053575F">
      <w:r w:rsidRPr="00F374C2">
        <w:rPr>
          <w:u w:val="single"/>
        </w:rPr>
        <w:t>The crown prince has removed nearly every major rival from formal employment in the Saudi government, including former Crown Prince Mohammed bin Nayef, who lost his position as interior minister — one of the most powerful positions in the kingdom</w:t>
      </w:r>
      <w:r>
        <w:t xml:space="preserve"> </w:t>
      </w:r>
      <w:r w:rsidRPr="00F374C2">
        <w:t xml:space="preserve">— to one of his nephews, Prince </w:t>
      </w:r>
      <w:proofErr w:type="spellStart"/>
      <w:r w:rsidRPr="00F374C2">
        <w:t>Abdulaziz</w:t>
      </w:r>
      <w:proofErr w:type="spellEnd"/>
      <w:r w:rsidRPr="00F374C2">
        <w:t xml:space="preserve"> bin Saud bin Nayef. Prince </w:t>
      </w:r>
      <w:proofErr w:type="spellStart"/>
      <w:r w:rsidRPr="00F374C2">
        <w:t>Abdulaziz</w:t>
      </w:r>
      <w:proofErr w:type="spellEnd"/>
      <w:r w:rsidRPr="00F374C2">
        <w:t xml:space="preserve"> is a not a son or grandson of King </w:t>
      </w:r>
      <w:proofErr w:type="spellStart"/>
      <w:r w:rsidRPr="00F374C2">
        <w:t>Abdulaziz</w:t>
      </w:r>
      <w:proofErr w:type="spellEnd"/>
      <w:r w:rsidRPr="00F374C2">
        <w:t xml:space="preserve"> but rather a great-grandson, which makes it impossible for him to challenge Mohammed bin Salman's position as crown prince (what's more, he is believed to be an ally of the current heir apparent).</w:t>
      </w:r>
      <w:r>
        <w:t xml:space="preserve"> </w:t>
      </w:r>
      <w:r w:rsidRPr="00F374C2">
        <w:rPr>
          <w:u w:val="single"/>
        </w:rPr>
        <w:t xml:space="preserve">Elsewhere, the crown prince sacked Prince </w:t>
      </w:r>
      <w:proofErr w:type="spellStart"/>
      <w:r w:rsidRPr="00F374C2">
        <w:rPr>
          <w:u w:val="single"/>
        </w:rPr>
        <w:t>Mutaib</w:t>
      </w:r>
      <w:proofErr w:type="spellEnd"/>
      <w:r w:rsidRPr="00F374C2">
        <w:rPr>
          <w:u w:val="single"/>
        </w:rPr>
        <w:t xml:space="preserve"> bin Abdullah, who headed the National Guard, replacing him with a prince who is from a cadet branch of the House of Saud that is not part of the ruling faction of King </w:t>
      </w:r>
      <w:proofErr w:type="spellStart"/>
      <w:r w:rsidRPr="00F374C2">
        <w:rPr>
          <w:u w:val="single"/>
        </w:rPr>
        <w:t>Abdulaziz's</w:t>
      </w:r>
      <w:proofErr w:type="spellEnd"/>
      <w:r w:rsidRPr="00F374C2">
        <w:rPr>
          <w:u w:val="single"/>
        </w:rPr>
        <w:t xml:space="preserve"> descendants; </w:t>
      </w:r>
      <w:proofErr w:type="spellStart"/>
      <w:r w:rsidRPr="00F374C2">
        <w:rPr>
          <w:u w:val="single"/>
        </w:rPr>
        <w:t>Mutaib's</w:t>
      </w:r>
      <w:proofErr w:type="spellEnd"/>
      <w:r w:rsidRPr="00F374C2">
        <w:rPr>
          <w:u w:val="single"/>
        </w:rPr>
        <w:t xml:space="preserve"> replacement, accordingly, cannot challenge Mohammed bin Salman.</w:t>
      </w:r>
    </w:p>
    <w:p w:rsidR="0053575F" w:rsidRDefault="0053575F" w:rsidP="0053575F">
      <w:r w:rsidRPr="00F374C2">
        <w:rPr>
          <w:u w:val="single"/>
        </w:rPr>
        <w:t xml:space="preserve">Today, the crown prince sits atop almost every key decision-making body </w:t>
      </w:r>
      <w:r>
        <w:t xml:space="preserve">involved in security, intelligence, the economy and, to a certain extent, social affairs. In many cases, </w:t>
      </w:r>
      <w:r w:rsidRPr="00F374C2">
        <w:rPr>
          <w:u w:val="single"/>
        </w:rPr>
        <w:t>he has also surrounded himself with nonroyals who are loyal to him</w:t>
      </w:r>
      <w:r>
        <w:t xml:space="preserve">, instead of princes. For example, </w:t>
      </w:r>
      <w:r w:rsidRPr="00F374C2">
        <w:rPr>
          <w:u w:val="single"/>
        </w:rPr>
        <w:t xml:space="preserve">Mohammed bin Salman presides over the Council of Political and Security Affairs, which oversees </w:t>
      </w:r>
      <w:proofErr w:type="gramStart"/>
      <w:r w:rsidRPr="00F374C2">
        <w:rPr>
          <w:u w:val="single"/>
        </w:rPr>
        <w:t>all of</w:t>
      </w:r>
      <w:proofErr w:type="gramEnd"/>
      <w:r w:rsidRPr="00F374C2">
        <w:rPr>
          <w:u w:val="single"/>
        </w:rPr>
        <w:t xml:space="preserve"> the kingdom's political and security policies, but only two other princes sit on the panel: the non-threatening replacements to Mohammed bin Nayef and </w:t>
      </w:r>
      <w:proofErr w:type="spellStart"/>
      <w:r w:rsidRPr="00F374C2">
        <w:rPr>
          <w:u w:val="single"/>
        </w:rPr>
        <w:t>Mutaib</w:t>
      </w:r>
      <w:proofErr w:type="spellEnd"/>
      <w:r w:rsidRPr="00F374C2">
        <w:rPr>
          <w:u w:val="single"/>
        </w:rPr>
        <w:t xml:space="preserve"> bin Abdullah.</w:t>
      </w:r>
      <w:r>
        <w:t xml:space="preserve"> The makeup is quite different from the panel's forerunner, the National Security Council, which included eight senior members of the royal family when King Salman abolished it in 2015. On the intelligence front, the crown prince was even put in charge of reforming the intelligence apparatus in response to Khashoggi's killing.</w:t>
      </w:r>
    </w:p>
    <w:p w:rsidR="0053575F" w:rsidRDefault="0053575F" w:rsidP="0053575F">
      <w:r w:rsidRPr="00F374C2">
        <w:rPr>
          <w:u w:val="single"/>
        </w:rPr>
        <w:t>Speculation that the Saudi royal family could alter the current plan of succession appears unfounded given Mohammed bin Salman's entrenchment.</w:t>
      </w:r>
      <w:r>
        <w:t xml:space="preserve"> Questions remain, however, about whether a system under the sway of the crown prince could ultimately lead to a better distribution of power and wealth in the House of Saud beyond the heir </w:t>
      </w:r>
      <w:proofErr w:type="spellStart"/>
      <w:r>
        <w:t>apparent's</w:t>
      </w:r>
      <w:proofErr w:type="spellEnd"/>
      <w:r>
        <w:t xml:space="preserve"> close supporters, emulating the balance that existed before Salman became king. Such a distribution of power might not necessarily encompass all the lineages of the founder's sons but could emerge around narrower lines of patronage to include Mohammed bin Salman's full cousins or handpicked allies from different lineages.</w:t>
      </w:r>
    </w:p>
    <w:p w:rsidR="0053575F" w:rsidRPr="00D847B3" w:rsidRDefault="0053575F" w:rsidP="0053575F">
      <w:pPr>
        <w:pStyle w:val="Heading4"/>
      </w:pPr>
      <w:r w:rsidRPr="00D847B3">
        <w:t xml:space="preserve">MBS will just shift blame - Khashoggi caused </w:t>
      </w:r>
      <w:proofErr w:type="spellStart"/>
      <w:r w:rsidRPr="00D847B3">
        <w:t>MbS’s</w:t>
      </w:r>
      <w:proofErr w:type="spellEnd"/>
      <w:r w:rsidRPr="00D847B3">
        <w:t xml:space="preserve"> advisors to be fired</w:t>
      </w:r>
    </w:p>
    <w:p w:rsidR="0053575F" w:rsidRPr="00EE0D83" w:rsidRDefault="0053575F" w:rsidP="0053575F">
      <w:proofErr w:type="spellStart"/>
      <w:r w:rsidRPr="00EE0D83">
        <w:rPr>
          <w:rStyle w:val="Style13ptBold"/>
        </w:rPr>
        <w:t>Lafiatte</w:t>
      </w:r>
      <w:proofErr w:type="spellEnd"/>
      <w:r w:rsidRPr="00EE0D83">
        <w:rPr>
          <w:rStyle w:val="Style13ptBold"/>
        </w:rPr>
        <w:t>, France 24 reporter, 2018</w:t>
      </w:r>
      <w:r>
        <w:t xml:space="preserve"> --- (</w:t>
      </w:r>
      <w:proofErr w:type="spellStart"/>
      <w:r>
        <w:t>Priscille</w:t>
      </w:r>
      <w:proofErr w:type="spellEnd"/>
      <w:r>
        <w:t xml:space="preserve"> </w:t>
      </w:r>
      <w:proofErr w:type="spellStart"/>
      <w:r>
        <w:t>Lafiatte</w:t>
      </w:r>
      <w:proofErr w:type="spellEnd"/>
      <w:r>
        <w:t xml:space="preserve">, </w:t>
      </w:r>
      <w:r w:rsidRPr="00EE0D83">
        <w:rPr>
          <w:i/>
          <w:iCs/>
        </w:rPr>
        <w:t>France 24</w:t>
      </w:r>
      <w:r>
        <w:t xml:space="preserve">, 10-22-2018, “In the long aftermath of the Khashoggi case, MBS finally tries damage control,” </w:t>
      </w:r>
      <w:hyperlink r:id="rId71" w:history="1">
        <w:r w:rsidRPr="00DB3AC5">
          <w:rPr>
            <w:rStyle w:val="Hyperlink"/>
          </w:rPr>
          <w:t>https://www.france24.com/en/20181021-khashoggi-journalist-killed-saudi-arabia-crown-prince-mbs-finally-damage-control</w:t>
        </w:r>
      </w:hyperlink>
      <w:r>
        <w:t>, DOA: 6-30-2019, NREM)</w:t>
      </w:r>
    </w:p>
    <w:p w:rsidR="0053575F" w:rsidRDefault="0053575F" w:rsidP="0053575F">
      <w:r>
        <w:t xml:space="preserve">Saudi Crown Prince Mohammed bin Salman (or </w:t>
      </w:r>
      <w:r w:rsidRPr="00EE0D83">
        <w:rPr>
          <w:rStyle w:val="StyleUnderline"/>
        </w:rPr>
        <w:t>MBS</w:t>
      </w:r>
      <w:r>
        <w:t xml:space="preserve">, as he is known) </w:t>
      </w:r>
      <w:r w:rsidRPr="00EE0D83">
        <w:rPr>
          <w:rStyle w:val="StyleUnderline"/>
        </w:rPr>
        <w:t xml:space="preserve">is struggling to salvage his reputation in the aftermath of the Khashoggi affair, with Riyadh seeking to </w:t>
      </w:r>
      <w:r w:rsidRPr="00EE0D83">
        <w:rPr>
          <w:rStyle w:val="Emphasis"/>
        </w:rPr>
        <w:t>shift blame</w:t>
      </w:r>
      <w:r>
        <w:t xml:space="preserve"> </w:t>
      </w:r>
      <w:r w:rsidRPr="00EE0D83">
        <w:rPr>
          <w:rStyle w:val="StyleUnderline"/>
        </w:rPr>
        <w:t>onto</w:t>
      </w:r>
      <w:r>
        <w:t xml:space="preserve"> more </w:t>
      </w:r>
      <w:r w:rsidRPr="00EE0D83">
        <w:rPr>
          <w:rStyle w:val="Emphasis"/>
        </w:rPr>
        <w:t>junior figures in the government</w:t>
      </w:r>
      <w:r>
        <w:t>.</w:t>
      </w:r>
    </w:p>
    <w:p w:rsidR="0053575F" w:rsidRDefault="0053575F" w:rsidP="0053575F">
      <w:r>
        <w:t xml:space="preserve">On Friday, Riyadh admitted what many had long ago inferred: that Saudi journalist and commentator Jamal Khashoggi is indeed “dead”. However, they explained his demise by saying that he was killed in a </w:t>
      </w:r>
      <w:r>
        <w:lastRenderedPageBreak/>
        <w:t>“fight” – without giving any reason as to why there was no sign of his body after a visit to the Saudi consulate in Istanbul.</w:t>
      </w:r>
    </w:p>
    <w:p w:rsidR="0053575F" w:rsidRDefault="0053575F" w:rsidP="0053575F">
      <w:r>
        <w:t xml:space="preserve">Nevertheless, a little-noted but perhaps more significant Saudi government announcement was that </w:t>
      </w:r>
      <w:r w:rsidRPr="00EE0D83">
        <w:rPr>
          <w:rStyle w:val="StyleUnderline"/>
        </w:rPr>
        <w:t>several close advisers to MBS</w:t>
      </w:r>
      <w:r>
        <w:t xml:space="preserve"> – </w:t>
      </w:r>
      <w:r w:rsidRPr="00EE0D83">
        <w:rPr>
          <w:rStyle w:val="StyleUnderline"/>
        </w:rPr>
        <w:t>many of whom work in Saudi intelligence</w:t>
      </w:r>
      <w:r>
        <w:t xml:space="preserve"> – </w:t>
      </w:r>
      <w:r w:rsidRPr="00EE0D83">
        <w:rPr>
          <w:rStyle w:val="Emphasis"/>
        </w:rPr>
        <w:t>were fired</w:t>
      </w:r>
      <w:r>
        <w:t xml:space="preserve"> </w:t>
      </w:r>
      <w:r w:rsidRPr="00EE0D83">
        <w:rPr>
          <w:rStyle w:val="StyleUnderline"/>
        </w:rPr>
        <w:t xml:space="preserve">amid the </w:t>
      </w:r>
      <w:r w:rsidRPr="00EE0D83">
        <w:rPr>
          <w:rStyle w:val="Emphasis"/>
        </w:rPr>
        <w:t>fallout from Khashoggi’s killing</w:t>
      </w:r>
      <w:r>
        <w:t>.</w:t>
      </w:r>
    </w:p>
    <w:p w:rsidR="0053575F" w:rsidRDefault="0053575F" w:rsidP="0053575F">
      <w:r>
        <w:t>This about-turn from Riyadh’s first official line – that Khashoggi had left the consulate alive – suggests that the Saudi government is all too aware of the initial outcry over this atrocity, and that it is seeking to respond accordingly.</w:t>
      </w:r>
    </w:p>
    <w:p w:rsidR="0053575F" w:rsidRDefault="0053575F" w:rsidP="0053575F">
      <w:r>
        <w:t xml:space="preserve">“The monarchy’s case for the </w:t>
      </w:r>
      <w:proofErr w:type="spellStart"/>
      <w:r>
        <w:t>defence</w:t>
      </w:r>
      <w:proofErr w:type="spellEnd"/>
      <w:r>
        <w:t xml:space="preserve"> is a clumsy attempt to save the Crown Prince’s skin by playing down his involvement in the killing,” said Karim </w:t>
      </w:r>
      <w:proofErr w:type="spellStart"/>
      <w:r>
        <w:t>Sader</w:t>
      </w:r>
      <w:proofErr w:type="spellEnd"/>
      <w:r>
        <w:t>, a professor of political science at St. Joseph University in Beirut, in an interview with FRANCE 24.</w:t>
      </w:r>
    </w:p>
    <w:p w:rsidR="0053575F" w:rsidRDefault="0053575F" w:rsidP="0053575F">
      <w:r w:rsidRPr="00EE0D83">
        <w:rPr>
          <w:rStyle w:val="StyleUnderline"/>
        </w:rPr>
        <w:t xml:space="preserve">But the </w:t>
      </w:r>
      <w:r w:rsidRPr="00EE0D83">
        <w:rPr>
          <w:rStyle w:val="Emphasis"/>
        </w:rPr>
        <w:t>likely scapegoats</w:t>
      </w:r>
      <w:r w:rsidRPr="00EE0D83">
        <w:rPr>
          <w:rStyle w:val="StyleUnderline"/>
        </w:rPr>
        <w:t xml:space="preserve"> are both </w:t>
      </w:r>
      <w:r w:rsidRPr="00EE0D83">
        <w:rPr>
          <w:rStyle w:val="Emphasis"/>
        </w:rPr>
        <w:t>relatives of MBS</w:t>
      </w:r>
      <w:r w:rsidRPr="00EE0D83">
        <w:rPr>
          <w:rStyle w:val="StyleUnderline"/>
        </w:rPr>
        <w:t xml:space="preserve"> and his </w:t>
      </w:r>
      <w:r w:rsidRPr="00EE0D83">
        <w:rPr>
          <w:rStyle w:val="Emphasis"/>
        </w:rPr>
        <w:t>subordinates in the Saudi government</w:t>
      </w:r>
      <w:r w:rsidRPr="00EE0D83">
        <w:rPr>
          <w:rStyle w:val="StyleUnderline"/>
        </w:rPr>
        <w:t>.</w:t>
      </w:r>
      <w:r>
        <w:t xml:space="preserve"> For instance, how could General Al-</w:t>
      </w:r>
      <w:proofErr w:type="spellStart"/>
      <w:r>
        <w:t>Assiri</w:t>
      </w:r>
      <w:proofErr w:type="spellEnd"/>
      <w:r>
        <w:t>, the chief of intelligence, have been able to act on his own, without orders from the Crown Prince?</w:t>
      </w:r>
    </w:p>
    <w:p w:rsidR="0053575F" w:rsidRDefault="0053575F" w:rsidP="0053575F">
      <w:r>
        <w:t>'Crisis of unprecedented magnitude'</w:t>
      </w:r>
    </w:p>
    <w:p w:rsidR="0053575F" w:rsidRDefault="0053575F" w:rsidP="0053575F">
      <w:r>
        <w:t xml:space="preserve">“This is a crisis of unprecedented magnitude for Saudi Arabia, the consequences of which will be felt for a long time,” David </w:t>
      </w:r>
      <w:proofErr w:type="spellStart"/>
      <w:r>
        <w:t>Rigoulet-Roze</w:t>
      </w:r>
      <w:proofErr w:type="spellEnd"/>
      <w:r>
        <w:t>, a Middle East specialist at the IFAS think-tank in Paris, told FRANCE 24. “MBS wanted to embody a transformation of Saudi Arabia, but an exclusively economic one – with no change to the absolute monarchy’s political system,” he continued.</w:t>
      </w:r>
    </w:p>
    <w:p w:rsidR="0053575F" w:rsidRDefault="0053575F" w:rsidP="0053575F">
      <w:r>
        <w:t>Since Khashoggi’s disappearance on October 2, the American press – and The New York Times in particular – have not shied away from highlighting the Saudi regime’s ruthlessness, revealing how Saudi intelligence is relentlessly pursuing dissidents.</w:t>
      </w:r>
    </w:p>
    <w:p w:rsidR="0053575F" w:rsidRDefault="0053575F" w:rsidP="0053575F">
      <w:r>
        <w:t>However, Ali Shihabi, a founder of the Arabia Foundation in Washington D.C., who is close to the Saudi monarchy, suggested that MBS will ride the crisis out. “To expect Mohammad bin Salman (MBS), a young leader with only a few years of experience, to have handled such a political calamity with the virtuoso performance of a seasoned, wise, experienced Western politician is unfair and malicious,” Shihabi wrote on Twitter.</w:t>
      </w:r>
    </w:p>
    <w:p w:rsidR="0053575F" w:rsidRDefault="0053575F" w:rsidP="0053575F">
      <w:r>
        <w:t xml:space="preserve">Shihabi followed that up with a tweet stating that “MBS probably authorized a rendition, which, if so, was ill-advised”, before </w:t>
      </w:r>
      <w:proofErr w:type="spellStart"/>
      <w:r>
        <w:t>relativising</w:t>
      </w:r>
      <w:proofErr w:type="spellEnd"/>
      <w:r>
        <w:t xml:space="preserve"> it: “leaders and governments make mistakes, sometimes horrible ones (e.g., the US invasion of Iraq, which killed, maimed, and orphaned tens of thousands)”.</w:t>
      </w:r>
    </w:p>
    <w:p w:rsidR="0053575F" w:rsidRDefault="0053575F" w:rsidP="0053575F">
      <w:r>
        <w:t>He then added: “</w:t>
      </w:r>
      <w:r w:rsidRPr="00EE0D83">
        <w:rPr>
          <w:rStyle w:val="StyleUnderline"/>
        </w:rPr>
        <w:t xml:space="preserve">Many of </w:t>
      </w:r>
      <w:r w:rsidRPr="00EE0D83">
        <w:rPr>
          <w:rStyle w:val="Emphasis"/>
        </w:rPr>
        <w:t>MBS’s key advisors have been fired</w:t>
      </w:r>
      <w:r>
        <w:t xml:space="preserve">, </w:t>
      </w:r>
      <w:r w:rsidRPr="00EE0D83">
        <w:rPr>
          <w:rStyle w:val="StyleUnderline"/>
        </w:rPr>
        <w:t>and the government has learned a hard lesson</w:t>
      </w:r>
      <w:r>
        <w:t>, but if anybody thinks that the whole line of succession should be altered because of one horrible crime carried out by Saudi intelligence, they are crazy.” In other words, the bad apples are gone, so MBS can be forgiven.</w:t>
      </w:r>
    </w:p>
    <w:p w:rsidR="0053575F" w:rsidRDefault="0053575F" w:rsidP="0053575F">
      <w:pPr>
        <w:pStyle w:val="Heading3"/>
      </w:pPr>
      <w:r>
        <w:lastRenderedPageBreak/>
        <w:t>AT: Human Rights Impact</w:t>
      </w:r>
    </w:p>
    <w:p w:rsidR="0053575F" w:rsidRPr="00C77597" w:rsidRDefault="0053575F" w:rsidP="0053575F">
      <w:pPr>
        <w:pStyle w:val="Heading4"/>
      </w:pPr>
      <w:r w:rsidRPr="00C77597">
        <w:t xml:space="preserve">MBS is </w:t>
      </w:r>
      <w:r>
        <w:t>the best possible Saudi leader- he’s a reformer, even if he doesn’t fit western ideals.</w:t>
      </w:r>
    </w:p>
    <w:p w:rsidR="0053575F" w:rsidRPr="00AE26D4" w:rsidRDefault="0053575F" w:rsidP="0053575F">
      <w:pPr>
        <w:rPr>
          <w:rStyle w:val="Style13ptBold"/>
        </w:rPr>
      </w:pPr>
      <w:proofErr w:type="spellStart"/>
      <w:r>
        <w:rPr>
          <w:rStyle w:val="Style13ptBold"/>
        </w:rPr>
        <w:t>Cafiero</w:t>
      </w:r>
      <w:proofErr w:type="spellEnd"/>
      <w:r w:rsidRPr="00AE26D4">
        <w:rPr>
          <w:rStyle w:val="Style13ptBold"/>
        </w:rPr>
        <w:t>,</w:t>
      </w:r>
      <w:r w:rsidRPr="00364C69">
        <w:t xml:space="preserve"> </w:t>
      </w:r>
      <w:r w:rsidRPr="00364C69">
        <w:rPr>
          <w:rStyle w:val="Style13ptBold"/>
        </w:rPr>
        <w:t>American Security Projec</w:t>
      </w:r>
      <w:r>
        <w:rPr>
          <w:rStyle w:val="Style13ptBold"/>
        </w:rPr>
        <w:t>t</w:t>
      </w:r>
      <w:r w:rsidRPr="00364C69">
        <w:rPr>
          <w:rStyle w:val="Style13ptBold"/>
        </w:rPr>
        <w:t xml:space="preserve"> adjunct fellow</w:t>
      </w:r>
      <w:r>
        <w:rPr>
          <w:rStyle w:val="Style13ptBold"/>
        </w:rPr>
        <w:t xml:space="preserve"> and a </w:t>
      </w:r>
      <w:r w:rsidRPr="00364C69">
        <w:rPr>
          <w:rStyle w:val="Style13ptBold"/>
        </w:rPr>
        <w:t xml:space="preserve">Middle East </w:t>
      </w:r>
      <w:proofErr w:type="spellStart"/>
      <w:r w:rsidRPr="00364C69">
        <w:rPr>
          <w:rStyle w:val="Style13ptBold"/>
        </w:rPr>
        <w:t>Institute</w:t>
      </w:r>
      <w:r>
        <w:rPr>
          <w:rStyle w:val="Style13ptBold"/>
        </w:rPr>
        <w:t>and</w:t>
      </w:r>
      <w:proofErr w:type="spellEnd"/>
      <w:r>
        <w:rPr>
          <w:rStyle w:val="Style13ptBold"/>
        </w:rPr>
        <w:t xml:space="preserve"> </w:t>
      </w:r>
      <w:r w:rsidRPr="00364C69">
        <w:rPr>
          <w:rStyle w:val="Style13ptBold"/>
        </w:rPr>
        <w:t>Middle East Policy Council</w:t>
      </w:r>
      <w:r>
        <w:rPr>
          <w:rStyle w:val="Style13ptBold"/>
        </w:rPr>
        <w:t xml:space="preserve"> </w:t>
      </w:r>
      <w:r w:rsidRPr="00364C69">
        <w:rPr>
          <w:rStyle w:val="Style13ptBold"/>
        </w:rPr>
        <w:t>contributor</w:t>
      </w:r>
      <w:r>
        <w:rPr>
          <w:rStyle w:val="Style13ptBold"/>
        </w:rPr>
        <w:t>, 2018</w:t>
      </w:r>
    </w:p>
    <w:p w:rsidR="0053575F" w:rsidRPr="006E27D1" w:rsidRDefault="0053575F" w:rsidP="0053575F">
      <w:pPr>
        <w:rPr>
          <w:color w:val="000000"/>
        </w:rPr>
      </w:pPr>
      <w:r>
        <w:rPr>
          <w:color w:val="000000"/>
        </w:rPr>
        <w:t>[Giorgio</w:t>
      </w:r>
      <w:r w:rsidRPr="00AE26D4">
        <w:rPr>
          <w:color w:val="000000"/>
        </w:rPr>
        <w:t xml:space="preserve">, </w:t>
      </w:r>
      <w:r>
        <w:rPr>
          <w:color w:val="000000"/>
        </w:rPr>
        <w:t>10-23-2018</w:t>
      </w:r>
      <w:r w:rsidRPr="00AE26D4">
        <w:rPr>
          <w:color w:val="000000"/>
        </w:rPr>
        <w:t xml:space="preserve">, </w:t>
      </w:r>
      <w:r>
        <w:rPr>
          <w:color w:val="000000"/>
        </w:rPr>
        <w:t>Inside Arabia</w:t>
      </w:r>
      <w:r w:rsidRPr="00AE26D4">
        <w:rPr>
          <w:color w:val="000000"/>
        </w:rPr>
        <w:t>, “</w:t>
      </w:r>
      <w:r w:rsidRPr="00C77597">
        <w:t>Mohammed bin Salman is a Saudi (not a Western) Reformer</w:t>
      </w:r>
      <w:r w:rsidRPr="00AE26D4">
        <w:rPr>
          <w:color w:val="000000"/>
        </w:rPr>
        <w:t xml:space="preserve">,” </w:t>
      </w:r>
      <w:hyperlink r:id="rId72" w:history="1">
        <w:r w:rsidRPr="00C77597">
          <w:rPr>
            <w:rStyle w:val="Hyperlink"/>
          </w:rPr>
          <w:t>https://insidearabia.com/mohammed-bin-salman-is-a-saudi-not-a-western-reformer/</w:t>
        </w:r>
      </w:hyperlink>
      <w:r w:rsidRPr="00AE26D4">
        <w:rPr>
          <w:color w:val="000000"/>
        </w:rPr>
        <w:t xml:space="preserve">, </w:t>
      </w:r>
      <w:r>
        <w:rPr>
          <w:color w:val="000000"/>
        </w:rPr>
        <w:t>6-26-2019</w:t>
      </w:r>
      <w:r w:rsidRPr="00AE26D4">
        <w:rPr>
          <w:color w:val="000000"/>
        </w:rPr>
        <w:t xml:space="preserve">, </w:t>
      </w:r>
      <w:r>
        <w:rPr>
          <w:color w:val="000000"/>
        </w:rPr>
        <w:t>AS]</w:t>
      </w:r>
    </w:p>
    <w:p w:rsidR="0053575F" w:rsidRPr="00C77597" w:rsidRDefault="0053575F" w:rsidP="0053575F">
      <w:r w:rsidRPr="00C77597">
        <w:t xml:space="preserve">Many analysts have recently contended that all who previously called </w:t>
      </w:r>
      <w:proofErr w:type="spellStart"/>
      <w:r w:rsidRPr="00C77597">
        <w:t>MbS</w:t>
      </w:r>
      <w:proofErr w:type="spellEnd"/>
      <w:r w:rsidRPr="00C77597">
        <w:t xml:space="preserve"> a “reformer” have been proven wrong by Khashoggi’s case. As American and European lawmakers, business leaders, and press outlets voice growing anger and outrage over the U.S.-resident and Washington Post contributor’s death, there is no doubt that years of lobbying efforts to promote </w:t>
      </w:r>
      <w:proofErr w:type="spellStart"/>
      <w:r w:rsidRPr="00C77597">
        <w:t>MbS</w:t>
      </w:r>
      <w:proofErr w:type="spellEnd"/>
      <w:r w:rsidRPr="00C77597">
        <w:t xml:space="preserve"> as the West’s best hope for Saudi Arabia’s future have been severely undermined this month.</w:t>
      </w:r>
    </w:p>
    <w:p w:rsidR="0053575F" w:rsidRPr="00C77597" w:rsidRDefault="0053575F" w:rsidP="0053575F">
      <w:r w:rsidRPr="003634DB">
        <w:rPr>
          <w:u w:val="single"/>
        </w:rPr>
        <w:t xml:space="preserve">Nonetheless, despite Khashoggi’s death, it is arguably still correct to call </w:t>
      </w:r>
      <w:proofErr w:type="spellStart"/>
      <w:r w:rsidRPr="003634DB">
        <w:rPr>
          <w:u w:val="single"/>
        </w:rPr>
        <w:t>MbS</w:t>
      </w:r>
      <w:proofErr w:type="spellEnd"/>
      <w:r w:rsidRPr="003634DB">
        <w:rPr>
          <w:u w:val="single"/>
        </w:rPr>
        <w:t xml:space="preserve"> a “reformer.” </w:t>
      </w:r>
      <w:proofErr w:type="spellStart"/>
      <w:r w:rsidRPr="003634DB">
        <w:rPr>
          <w:u w:val="single"/>
        </w:rPr>
        <w:t>MbS</w:t>
      </w:r>
      <w:proofErr w:type="spellEnd"/>
      <w:r w:rsidRPr="003634DB">
        <w:rPr>
          <w:u w:val="single"/>
        </w:rPr>
        <w:t xml:space="preserve"> is reforming Saudi Arabia in the sense that he’s committed to changing certain institutions in order to improve them and advance his country’s long-term national interests, even if he is not tolerating dissent in the process. His deep reforms in Saudi Arabia are based on eastern and authoritarian styles of governance—not western, liberal, or democratic ones. To be sure, despite calling for large-scale privatization of public services, </w:t>
      </w:r>
      <w:proofErr w:type="spellStart"/>
      <w:r w:rsidRPr="003634DB">
        <w:rPr>
          <w:u w:val="single"/>
        </w:rPr>
        <w:t>MbS</w:t>
      </w:r>
      <w:proofErr w:type="spellEnd"/>
      <w:r w:rsidRPr="003634DB">
        <w:rPr>
          <w:u w:val="single"/>
        </w:rPr>
        <w:t xml:space="preserve"> is not transforming Saudi Arabia in line with a “Thatcher Revolution” that emphasizes individuals rights and personal liberties.</w:t>
      </w:r>
      <w:r w:rsidRPr="00C77597">
        <w:t xml:space="preserve"> Instead, </w:t>
      </w:r>
      <w:proofErr w:type="spellStart"/>
      <w:r w:rsidRPr="00C77597">
        <w:t>MbS</w:t>
      </w:r>
      <w:proofErr w:type="spellEnd"/>
      <w:r w:rsidRPr="00C77597">
        <w:t xml:space="preserve"> intends to reform Saudi Arabia based on lessons from Abu Dhabi’s Mohammed bin Zayed (</w:t>
      </w:r>
      <w:proofErr w:type="spellStart"/>
      <w:r w:rsidRPr="00C77597">
        <w:t>MbZ</w:t>
      </w:r>
      <w:proofErr w:type="spellEnd"/>
      <w:r w:rsidRPr="00C77597">
        <w:t xml:space="preserve">), China’s Xi Jinping, Russia’s Vladimir Putin, and Singapore’s Lee </w:t>
      </w:r>
      <w:proofErr w:type="spellStart"/>
      <w:r w:rsidRPr="00C77597">
        <w:t>Kuan</w:t>
      </w:r>
      <w:proofErr w:type="spellEnd"/>
      <w:r w:rsidRPr="00C77597">
        <w:t xml:space="preserve"> Yew.</w:t>
      </w:r>
    </w:p>
    <w:p w:rsidR="0053575F" w:rsidRPr="003634DB" w:rsidRDefault="0053575F" w:rsidP="0053575F">
      <w:pPr>
        <w:rPr>
          <w:u w:val="single"/>
        </w:rPr>
      </w:pPr>
      <w:r w:rsidRPr="00C77597">
        <w:t xml:space="preserve">The perception and narrative in Riyadh seem to be that only further centralization of power and authoritarian leadership can ensure delivery on economic and social reforms. Reforms, in the positive sense of more civil and political rights, were never in the cards and, to the contrary, were treated as “threatening” to stability in the country (at least as seen by the regime). </w:t>
      </w:r>
      <w:r w:rsidRPr="003634DB">
        <w:rPr>
          <w:u w:val="single"/>
        </w:rPr>
        <w:t xml:space="preserve">And still, notwithstanding the utter barbarity of the murder of Khashoggi allegedly at the hands of the Crown Prince, there is no doubt that </w:t>
      </w:r>
      <w:proofErr w:type="spellStart"/>
      <w:r w:rsidRPr="003634DB">
        <w:rPr>
          <w:u w:val="single"/>
        </w:rPr>
        <w:t>MbS</w:t>
      </w:r>
      <w:proofErr w:type="spellEnd"/>
      <w:r w:rsidRPr="003634DB">
        <w:rPr>
          <w:u w:val="single"/>
        </w:rPr>
        <w:t xml:space="preserve"> has sought fundamentally to transform Saudi Arabia in line with Vision 2030, his ambitious reform agenda that calls for overhauling the Kingdom’s economy and drastically reforming Saudi society in ways that dramatically loosen highly rigid Islamic norms and customs.</w:t>
      </w:r>
    </w:p>
    <w:p w:rsidR="0053575F" w:rsidRPr="00C77597" w:rsidRDefault="0053575F" w:rsidP="0053575F">
      <w:r w:rsidRPr="003634DB">
        <w:rPr>
          <w:u w:val="single"/>
        </w:rPr>
        <w:t>As a Western diplomat in Riyadh recently told these authors, it is remarkable that today all over the Saudi capital women are driving given that only several years ago this idea was unimaginable.</w:t>
      </w:r>
      <w:r w:rsidRPr="00C77597">
        <w:t xml:space="preserve"> In 1990, when Saudi women activists drove for the first time in Saudi Arabia, virtually every Saudi Imam voiced condemnation while the Kingdom’s religious conservatives and reactionaries vocally and actively opposed them</w:t>
      </w:r>
      <w:r w:rsidRPr="003634DB">
        <w:rPr>
          <w:u w:val="single"/>
        </w:rPr>
        <w:t>. That no major acts of violence or instability have thus far resulted from women driving this year in Saudi Arabia is significant within the context of this country, where social change has come more slowly than any other Arab state since its formation</w:t>
      </w:r>
      <w:r w:rsidRPr="00C77597">
        <w:t>.</w:t>
      </w:r>
    </w:p>
    <w:p w:rsidR="0053575F" w:rsidRPr="003634DB" w:rsidRDefault="0053575F" w:rsidP="0053575F">
      <w:pPr>
        <w:rPr>
          <w:u w:val="single"/>
        </w:rPr>
      </w:pPr>
      <w:r w:rsidRPr="003634DB">
        <w:rPr>
          <w:u w:val="single"/>
        </w:rPr>
        <w:t xml:space="preserve">The reining in of the religious police under </w:t>
      </w:r>
      <w:proofErr w:type="spellStart"/>
      <w:r w:rsidRPr="003634DB">
        <w:rPr>
          <w:u w:val="single"/>
        </w:rPr>
        <w:t>MbS’s</w:t>
      </w:r>
      <w:proofErr w:type="spellEnd"/>
      <w:r w:rsidRPr="003634DB">
        <w:rPr>
          <w:u w:val="single"/>
        </w:rPr>
        <w:t xml:space="preserve"> leadership further attests to the Prince’s ability to diminish the influence of reactionary institutions in the Kingdom, which previously held Saudi society back.</w:t>
      </w:r>
      <w:r w:rsidRPr="00C77597">
        <w:t xml:space="preserve"> </w:t>
      </w:r>
      <w:r w:rsidRPr="003634DB">
        <w:rPr>
          <w:u w:val="single"/>
        </w:rPr>
        <w:t xml:space="preserve">With </w:t>
      </w:r>
      <w:proofErr w:type="spellStart"/>
      <w:r w:rsidRPr="003634DB">
        <w:rPr>
          <w:u w:val="single"/>
        </w:rPr>
        <w:t>MbS</w:t>
      </w:r>
      <w:proofErr w:type="spellEnd"/>
      <w:r w:rsidRPr="003634DB">
        <w:rPr>
          <w:u w:val="single"/>
        </w:rPr>
        <w:t xml:space="preserve"> and his father at the helm in Saudi Arabia, members of the Wahhabi establishment have been successfully coerced and co-opted into softening their intolerant discourse. </w:t>
      </w:r>
      <w:r w:rsidRPr="003634DB">
        <w:t xml:space="preserve">This was underscored </w:t>
      </w:r>
      <w:r w:rsidRPr="003634DB">
        <w:lastRenderedPageBreak/>
        <w:t>by top clerics from the official establishment issuing conciliatory statements on issues ranging from the female dress code to exhibitions featuring pre-Islamic statues, from women driving to music and gender segregation and the guardianship system.</w:t>
      </w:r>
      <w:r w:rsidRPr="003634DB">
        <w:rPr>
          <w:u w:val="single"/>
        </w:rPr>
        <w:t xml:space="preserve"> Undeniably, these Islamic scholars’ support for the social dimensions of the Vision 2030 reform agenda (ending the ban on cinemas, permitting women to drive, allowing an entertainment sector with Western music to take form, etc.) has helped </w:t>
      </w:r>
      <w:proofErr w:type="spellStart"/>
      <w:r w:rsidRPr="003634DB">
        <w:rPr>
          <w:u w:val="single"/>
        </w:rPr>
        <w:t>MbS</w:t>
      </w:r>
      <w:proofErr w:type="spellEnd"/>
      <w:r w:rsidRPr="003634DB">
        <w:rPr>
          <w:u w:val="single"/>
        </w:rPr>
        <w:t xml:space="preserve"> bring about changes in the Kingdom with greater ease and less blowback than expected at the time of their announcements.</w:t>
      </w:r>
    </w:p>
    <w:p w:rsidR="0053575F" w:rsidRPr="00C77597" w:rsidRDefault="0053575F" w:rsidP="0053575F">
      <w:r w:rsidRPr="00C77597">
        <w:t xml:space="preserve">Changing religious discourse in Saudi Arabia has also resulted from the regime detaining certain clerics, Islamists, and intellectuals who dissented after </w:t>
      </w:r>
      <w:proofErr w:type="spellStart"/>
      <w:r w:rsidRPr="00C77597">
        <w:t>MbS</w:t>
      </w:r>
      <w:proofErr w:type="spellEnd"/>
      <w:r w:rsidRPr="00C77597">
        <w:t xml:space="preserve"> began his rise to power. Such figures have included Salman al-</w:t>
      </w:r>
      <w:proofErr w:type="spellStart"/>
      <w:r w:rsidRPr="00C77597">
        <w:t>Odah</w:t>
      </w:r>
      <w:proofErr w:type="spellEnd"/>
      <w:r w:rsidRPr="00C77597">
        <w:t xml:space="preserve">, </w:t>
      </w:r>
      <w:proofErr w:type="spellStart"/>
      <w:r w:rsidRPr="00C77597">
        <w:t>Awad</w:t>
      </w:r>
      <w:proofErr w:type="spellEnd"/>
      <w:r w:rsidRPr="00C77597">
        <w:t xml:space="preserve"> al-</w:t>
      </w:r>
      <w:proofErr w:type="spellStart"/>
      <w:r w:rsidRPr="00C77597">
        <w:t>Qarni</w:t>
      </w:r>
      <w:proofErr w:type="spellEnd"/>
      <w:r w:rsidRPr="00C77597">
        <w:t>, Safar al-</w:t>
      </w:r>
      <w:proofErr w:type="spellStart"/>
      <w:r w:rsidRPr="00C77597">
        <w:t>Hawali</w:t>
      </w:r>
      <w:proofErr w:type="spellEnd"/>
      <w:r w:rsidRPr="00C77597">
        <w:t xml:space="preserve">, and </w:t>
      </w:r>
      <w:proofErr w:type="spellStart"/>
      <w:r w:rsidRPr="00C77597">
        <w:t>Abdulaziz</w:t>
      </w:r>
      <w:proofErr w:type="spellEnd"/>
      <w:r w:rsidRPr="00C77597">
        <w:t xml:space="preserve"> al-</w:t>
      </w:r>
      <w:proofErr w:type="spellStart"/>
      <w:r w:rsidRPr="00C77597">
        <w:t>Fawzan</w:t>
      </w:r>
      <w:proofErr w:type="spellEnd"/>
      <w:r w:rsidRPr="00C77597">
        <w:t xml:space="preserve">. It is unclear if clerical backing for Vision 2030’s social dimensions has resulted more from genuine support for </w:t>
      </w:r>
      <w:proofErr w:type="spellStart"/>
      <w:r w:rsidRPr="00C77597">
        <w:t>MbS’s</w:t>
      </w:r>
      <w:proofErr w:type="spellEnd"/>
      <w:r w:rsidRPr="00C77597">
        <w:t xml:space="preserve"> quest to diversify and modernize the Saudi economy, or fear of detention for voicing opposition.</w:t>
      </w:r>
    </w:p>
    <w:p w:rsidR="0053575F" w:rsidRPr="00C77597" w:rsidRDefault="0053575F" w:rsidP="0053575F">
      <w:r w:rsidRPr="00C77597">
        <w:t xml:space="preserve">It goes without saying that while pushing these changes, </w:t>
      </w:r>
      <w:proofErr w:type="spellStart"/>
      <w:r w:rsidRPr="00C77597">
        <w:t>MbS</w:t>
      </w:r>
      <w:proofErr w:type="spellEnd"/>
      <w:r w:rsidRPr="00C77597">
        <w:t xml:space="preserve"> has been ruthlessly consolidating and concentrating power into his own hands. Saudi Arabia has never been a democratic country. Yet power, until quite recently, was diffused among </w:t>
      </w:r>
      <w:proofErr w:type="gramStart"/>
      <w:r w:rsidRPr="00C77597">
        <w:t>a number of</w:t>
      </w:r>
      <w:proofErr w:type="gramEnd"/>
      <w:r w:rsidRPr="00C77597">
        <w:t xml:space="preserve"> members of the royal Al Saud family, and a form of consensus-building was required to further much of the major decision-making. In contrast, under the new Saudi government, many of these royals have been cut out of the decision-making process in a progressive personalization with </w:t>
      </w:r>
      <w:proofErr w:type="spellStart"/>
      <w:r w:rsidRPr="00C77597">
        <w:t>MbS</w:t>
      </w:r>
      <w:proofErr w:type="spellEnd"/>
      <w:r w:rsidRPr="00C77597">
        <w:t xml:space="preserve"> and King Salman in the Kingdom’s driving seat.</w:t>
      </w:r>
    </w:p>
    <w:p w:rsidR="0053575F" w:rsidRPr="00C77597" w:rsidRDefault="0053575F" w:rsidP="0053575F">
      <w:r w:rsidRPr="00C77597">
        <w:t xml:space="preserve">The process has not been dissimilar to that ongoing in the United Arab Emirates (UAE), where the Crown Prince of Abu Dhabi, the wealthiest and biggest of the federation’s seven emirates, has significantly consolidated power in his hands, trading decision-making capital in the other six emirates with much-needed financial capital. As in Abu Dhabi, the current leadership in Saudi Arabia believes in a form of stability in which political opposition is absent and political dialogue is severely monitored and the room for debate is tightly constricted by the state. Whether it be from Islamists, conservative clerics, journalists, or from liberals, business tycoons or royals, dissent is not tolerated in </w:t>
      </w:r>
      <w:proofErr w:type="spellStart"/>
      <w:r w:rsidRPr="00C77597">
        <w:t>MbS’s</w:t>
      </w:r>
      <w:proofErr w:type="spellEnd"/>
      <w:r w:rsidRPr="00C77597">
        <w:t xml:space="preserve"> Saudi Arabia. Like the UAE and other GCC states, Saudi Arabia has implemented cybercrime legislation which on paper goes after money launderers and online fraudsters, yet in practice mainly targets social media users in the Kingdom who criticize the country’s political leaders.</w:t>
      </w:r>
    </w:p>
    <w:p w:rsidR="0053575F" w:rsidRPr="00C77597" w:rsidRDefault="0053575F" w:rsidP="0053575F">
      <w:r w:rsidRPr="00E3003A">
        <w:rPr>
          <w:u w:val="single"/>
        </w:rPr>
        <w:t xml:space="preserve">The type of reformer whom </w:t>
      </w:r>
      <w:proofErr w:type="spellStart"/>
      <w:r w:rsidRPr="00E3003A">
        <w:rPr>
          <w:u w:val="single"/>
        </w:rPr>
        <w:t>MbS</w:t>
      </w:r>
      <w:proofErr w:type="spellEnd"/>
      <w:r w:rsidRPr="00E3003A">
        <w:rPr>
          <w:u w:val="single"/>
        </w:rPr>
        <w:t xml:space="preserve"> has proven to be, and the leader he might be in the future, matters to the entire world</w:t>
      </w:r>
      <w:r w:rsidRPr="00C77597">
        <w:t xml:space="preserve">. </w:t>
      </w:r>
      <w:r w:rsidRPr="00E3003A">
        <w:rPr>
          <w:u w:val="single"/>
        </w:rPr>
        <w:t>But for a power shift scenario (unlikely but possible), the Crown Prince is set to become the Kingdom’s next ruler.</w:t>
      </w:r>
      <w:r w:rsidRPr="00C77597">
        <w:t xml:space="preserve"> His actions now are certainly an indication of how he will lead the Kingdom both internally and internationally if he becomes the next official Saudi monarch. Given how much Saudi Arabia has changed—both for better and for worse—since </w:t>
      </w:r>
      <w:proofErr w:type="spellStart"/>
      <w:r w:rsidRPr="00C77597">
        <w:t>MbS’s</w:t>
      </w:r>
      <w:proofErr w:type="spellEnd"/>
      <w:r w:rsidRPr="00C77597">
        <w:t xml:space="preserve"> ascendancy to the Palace in 2015, a King Mohammed bin Salman would likely further reform Saudi Arabia to make it more of an Arabian version of China or Singapore, strongly influenced by Abu Dhabi.</w:t>
      </w:r>
    </w:p>
    <w:p w:rsidR="0053575F" w:rsidRDefault="0053575F" w:rsidP="0053575F">
      <w:pPr>
        <w:pStyle w:val="Heading4"/>
      </w:pPr>
      <w:r>
        <w:t>MBS is better for Saudi Arabia than what could be – he’s a reformer</w:t>
      </w:r>
    </w:p>
    <w:p w:rsidR="0053575F" w:rsidRPr="00B44180" w:rsidRDefault="0053575F" w:rsidP="0053575F">
      <w:pPr>
        <w:rPr>
          <w:rStyle w:val="Style13ptBold"/>
          <w:b w:val="0"/>
          <w:sz w:val="18"/>
          <w:szCs w:val="18"/>
        </w:rPr>
      </w:pPr>
      <w:r w:rsidRPr="00B44180">
        <w:rPr>
          <w:rStyle w:val="Style13ptBold"/>
        </w:rPr>
        <w:t>BBC News 18</w:t>
      </w:r>
      <w:r w:rsidRPr="00B44180">
        <w:rPr>
          <w:rStyle w:val="Style13ptBold"/>
          <w:b w:val="0"/>
          <w:sz w:val="18"/>
          <w:szCs w:val="18"/>
        </w:rPr>
        <w:t xml:space="preserve"> (</w:t>
      </w:r>
      <w:r>
        <w:rPr>
          <w:rStyle w:val="Style13ptBold"/>
          <w:b w:val="0"/>
          <w:sz w:val="18"/>
          <w:szCs w:val="18"/>
        </w:rPr>
        <w:t xml:space="preserve">10/22/2018, BBC News, Saudi Crown Prince, Mohammed bin Salman, power behind the throne”, </w:t>
      </w:r>
      <w:hyperlink r:id="rId73" w:history="1">
        <w:r w:rsidRPr="00F87D13">
          <w:rPr>
            <w:rStyle w:val="Hyperlink"/>
            <w:sz w:val="18"/>
            <w:szCs w:val="18"/>
          </w:rPr>
          <w:t>https://www.bbc.com/news/world-middle-east-40354415</w:t>
        </w:r>
      </w:hyperlink>
      <w:r>
        <w:rPr>
          <w:rStyle w:val="Style13ptBold"/>
          <w:b w:val="0"/>
          <w:sz w:val="18"/>
          <w:szCs w:val="18"/>
        </w:rPr>
        <w:t>, Accessed on 06/27/2019, SS)</w:t>
      </w:r>
    </w:p>
    <w:p w:rsidR="0053575F" w:rsidRPr="00EC5C8E" w:rsidRDefault="0053575F" w:rsidP="0053575F">
      <w:pPr>
        <w:rPr>
          <w:u w:val="single"/>
        </w:rPr>
      </w:pPr>
      <w:r w:rsidRPr="00EC5C8E">
        <w:rPr>
          <w:u w:val="single"/>
        </w:rPr>
        <w:t>A year later, Mohammed bin Salman unveiled an ambitious and wide-ranging plan to bring economic and social change to the kingdom and end its "addiction" to oil.</w:t>
      </w:r>
      <w:r>
        <w:rPr>
          <w:u w:val="single"/>
        </w:rPr>
        <w:t xml:space="preserve"> </w:t>
      </w:r>
      <w:r w:rsidRPr="00EC5C8E">
        <w:rPr>
          <w:u w:val="single"/>
        </w:rPr>
        <w:t xml:space="preserve">The plan, called Vision 2030, envisages increasing non-oil revenue to 600bn riyals ($160bn; £123bn) by 2020 and 1trn riyals by 2030, up from </w:t>
      </w:r>
      <w:r w:rsidRPr="00EC5C8E">
        <w:rPr>
          <w:u w:val="single"/>
        </w:rPr>
        <w:lastRenderedPageBreak/>
        <w:t>163.5bn riyals in 2015.</w:t>
      </w:r>
      <w:r>
        <w:rPr>
          <w:u w:val="single"/>
        </w:rPr>
        <w:t xml:space="preserve"> </w:t>
      </w:r>
      <w:r w:rsidRPr="00EC5C8E">
        <w:t xml:space="preserve">The prince said he wanted to create the world's largest sovereign wealth fund, worth up to $3trn, with money generated by partially </w:t>
      </w:r>
      <w:proofErr w:type="spellStart"/>
      <w:r w:rsidRPr="00EC5C8E">
        <w:t>privatising</w:t>
      </w:r>
      <w:proofErr w:type="spellEnd"/>
      <w:r w:rsidRPr="00EC5C8E">
        <w:t xml:space="preserve"> the state oil company, Saudi Aramco.</w:t>
      </w:r>
      <w:r>
        <w:rPr>
          <w:u w:val="single"/>
        </w:rPr>
        <w:t xml:space="preserve"> </w:t>
      </w:r>
      <w:r w:rsidRPr="00EC5C8E">
        <w:rPr>
          <w:u w:val="single"/>
        </w:rPr>
        <w:t>The plan also envisaged changing the education curriculum, increasing women's participation in the workforce, and investing in the entertainment sector to help create jobs for young people.</w:t>
      </w:r>
      <w:r>
        <w:rPr>
          <w:u w:val="single"/>
        </w:rPr>
        <w:t xml:space="preserve"> </w:t>
      </w:r>
      <w:r w:rsidRPr="00EC5C8E">
        <w:t xml:space="preserve">In April 2017, the kingdom announced plans for a 334 </w:t>
      </w:r>
      <w:proofErr w:type="spellStart"/>
      <w:r w:rsidRPr="00EC5C8E">
        <w:t>sq</w:t>
      </w:r>
      <w:proofErr w:type="spellEnd"/>
      <w:r w:rsidRPr="00EC5C8E">
        <w:t xml:space="preserve"> km (129 </w:t>
      </w:r>
      <w:proofErr w:type="spellStart"/>
      <w:r w:rsidRPr="00EC5C8E">
        <w:t>sq</w:t>
      </w:r>
      <w:proofErr w:type="spellEnd"/>
      <w:r w:rsidRPr="00EC5C8E">
        <w:t xml:space="preserve"> mile) entertainment city on the edge of Riyadh offering a range of cultural and sporting activities - including a safari park.</w:t>
      </w:r>
      <w:r>
        <w:rPr>
          <w:u w:val="single"/>
        </w:rPr>
        <w:t xml:space="preserve"> </w:t>
      </w:r>
      <w:r w:rsidRPr="00EC5C8E">
        <w:rPr>
          <w:u w:val="single"/>
        </w:rPr>
        <w:t xml:space="preserve">The prince was also seen as having spearheaded a boycott of Qatar, which Saudi Arabia, the United Arab Emirates, Bahrain and Egypt began in early June 2017 over its alleged support for terrorism and meddling in its </w:t>
      </w:r>
      <w:proofErr w:type="spellStart"/>
      <w:r w:rsidRPr="00EC5C8E">
        <w:rPr>
          <w:u w:val="single"/>
        </w:rPr>
        <w:t>neighbours'</w:t>
      </w:r>
      <w:proofErr w:type="spellEnd"/>
      <w:r w:rsidRPr="00EC5C8E">
        <w:rPr>
          <w:u w:val="single"/>
        </w:rPr>
        <w:t xml:space="preserve"> affairs.</w:t>
      </w:r>
    </w:p>
    <w:p w:rsidR="0053575F" w:rsidRDefault="0053575F" w:rsidP="0053575F">
      <w:pPr>
        <w:pStyle w:val="Heading4"/>
      </w:pPr>
      <w:r>
        <w:t>MBS reforms good for women’s rights</w:t>
      </w:r>
    </w:p>
    <w:p w:rsidR="0053575F" w:rsidRPr="003E7683" w:rsidRDefault="0053575F" w:rsidP="0053575F">
      <w:pPr>
        <w:rPr>
          <w:rStyle w:val="Style13ptBold"/>
          <w:b w:val="0"/>
          <w:bCs w:val="0"/>
          <w:sz w:val="22"/>
        </w:rPr>
      </w:pPr>
      <w:proofErr w:type="spellStart"/>
      <w:r w:rsidRPr="003E7683">
        <w:rPr>
          <w:rStyle w:val="Style13ptBold"/>
        </w:rPr>
        <w:t>Gause</w:t>
      </w:r>
      <w:proofErr w:type="spellEnd"/>
      <w:r>
        <w:rPr>
          <w:rStyle w:val="Style13ptBold"/>
        </w:rPr>
        <w:t xml:space="preserve">, Bush School Head of International Affairs Department, 18, </w:t>
      </w:r>
      <w:r>
        <w:rPr>
          <w:rStyle w:val="Style13ptBold"/>
          <w:b w:val="0"/>
          <w:sz w:val="20"/>
          <w:szCs w:val="20"/>
        </w:rPr>
        <w:t xml:space="preserve">[Gregory F. III </w:t>
      </w:r>
      <w:proofErr w:type="spellStart"/>
      <w:r>
        <w:rPr>
          <w:rStyle w:val="Style13ptBold"/>
          <w:b w:val="0"/>
          <w:sz w:val="20"/>
          <w:szCs w:val="20"/>
        </w:rPr>
        <w:t>Gause</w:t>
      </w:r>
      <w:proofErr w:type="spellEnd"/>
      <w:r>
        <w:rPr>
          <w:rStyle w:val="Style13ptBold"/>
          <w:b w:val="0"/>
          <w:sz w:val="20"/>
          <w:szCs w:val="20"/>
        </w:rPr>
        <w:t>, January/</w:t>
      </w:r>
      <w:proofErr w:type="spellStart"/>
      <w:r>
        <w:rPr>
          <w:rStyle w:val="Style13ptBold"/>
          <w:b w:val="0"/>
          <w:sz w:val="20"/>
          <w:szCs w:val="20"/>
        </w:rPr>
        <w:t>Feburary</w:t>
      </w:r>
      <w:proofErr w:type="spellEnd"/>
      <w:r>
        <w:rPr>
          <w:rStyle w:val="Style13ptBold"/>
          <w:b w:val="0"/>
          <w:sz w:val="20"/>
          <w:szCs w:val="20"/>
        </w:rPr>
        <w:t xml:space="preserve"> 2018, Foreign Affairs, “Fresh Prince: The Schemes and Dream of Saudi Arabia’s Next King”, </w:t>
      </w:r>
      <w:hyperlink r:id="rId74" w:history="1">
        <w:r w:rsidRPr="00E103DB">
          <w:rPr>
            <w:rStyle w:val="Hyperlink"/>
          </w:rPr>
          <w:t>https://heinonline.org/HOL/Page?collection=journals&amp;handle=hein.journals/fora97&amp;id=499&amp;men_tab=srchresults</w:t>
        </w:r>
      </w:hyperlink>
      <w:r>
        <w:t xml:space="preserve"> Date assessed: 6/28/19] NC</w:t>
      </w:r>
    </w:p>
    <w:p w:rsidR="0053575F" w:rsidRPr="003E7683" w:rsidRDefault="0053575F" w:rsidP="0053575F">
      <w:pPr>
        <w:rPr>
          <w:rStyle w:val="StyleUnderline"/>
        </w:rPr>
      </w:pPr>
      <w:r>
        <w:t xml:space="preserve">On the social front, the crown prince has already made bold decisions. </w:t>
      </w:r>
      <w:r w:rsidRPr="003E7683">
        <w:rPr>
          <w:rStyle w:val="StyleUnderline"/>
        </w:rPr>
        <w:t>In September, he tackled the most fraught Saudi social issue by declaring that, as of June 2018, Saudi women will have the right to drive. This decision has elicited barely a peep of domestic opposition.</w:t>
      </w:r>
    </w:p>
    <w:p w:rsidR="0053575F" w:rsidRDefault="0053575F" w:rsidP="0053575F">
      <w:r>
        <w:t>As education levels rose and more Saudis experienced life abroad, the argument that the kingdom was "not ready" or "too conservative" for this change rang increasingly hollow. And the objections of some clerics that driving would endanger Saudi women's moral standing were risible, given that the alternative was for Saudi women to be driven by male drivers (either in taxis or in their families' cars) who were not members of their families</w:t>
      </w:r>
      <w:r w:rsidRPr="003E7683">
        <w:rPr>
          <w:rStyle w:val="StyleUnderline"/>
        </w:rPr>
        <w:t>. Saudi society had been ready for this change for some time; the country's leaders had simply lacked the political will to pull the trigger. The crown prince has that political will, in spades. Having women behind the wheel will bring enormous changes to the country. More women will be able to join the work force. Hundreds of thousands of foreign workers employed as drivers will no longer be needed. Men will not lose productive hours transporting their wives, mothers, and sisters to doctor's appointments and other meetings. It is hard to underestimate the impact of this decision</w:t>
      </w:r>
      <w:r>
        <w:t xml:space="preserve">. The crown prince has publicly talked about "going back to how we were, to the tolerant, moderate Islam that is open to the world." Although this interpretation of Saudi history is questionable, his commitment to change is real. In addition to deciding to allow women to drive, he has limited the powers of the religious police and </w:t>
      </w:r>
      <w:proofErr w:type="gramStart"/>
      <w:r>
        <w:t>opened up</w:t>
      </w:r>
      <w:proofErr w:type="gramEnd"/>
      <w:r>
        <w:t xml:space="preserve"> Saudi social life. </w:t>
      </w:r>
      <w:r w:rsidRPr="003E7683">
        <w:rPr>
          <w:rStyle w:val="StyleUnderline"/>
        </w:rPr>
        <w:t>Musical concerts, movie theaters, female attendance at soccer matches, and a greater in the aftermath of the number of public social events will help crackdown will determine make the country more "normal" at least his country's future. for those Saudis who have lived or visited abroad.</w:t>
      </w:r>
      <w:r>
        <w:t xml:space="preserve"> Undoubtedly, some in more conservative religious circles will object to all of this, and there might be isolated instances of a violent backlash, as there were when the country introduced television and education for girls in the 1960s. But history has shown that these changes will soon become normalized. The wives of clerics will be among the first behind the wheel. </w:t>
      </w:r>
    </w:p>
    <w:p w:rsidR="0053575F" w:rsidRPr="004841F2" w:rsidRDefault="0053575F" w:rsidP="0053575F"/>
    <w:p w:rsidR="0053575F" w:rsidRDefault="0053575F" w:rsidP="0053575F">
      <w:pPr>
        <w:pStyle w:val="Heading3"/>
      </w:pPr>
      <w:r>
        <w:lastRenderedPageBreak/>
        <w:t>No Impact – Global Economy</w:t>
      </w:r>
    </w:p>
    <w:p w:rsidR="0053575F" w:rsidRPr="0075121A" w:rsidRDefault="0053575F" w:rsidP="0053575F">
      <w:pPr>
        <w:pStyle w:val="Heading4"/>
        <w:rPr>
          <w:rFonts w:eastAsia="Times New Roman"/>
        </w:rPr>
      </w:pPr>
      <w:r w:rsidRPr="0075121A">
        <w:rPr>
          <w:rFonts w:eastAsia="Times New Roman"/>
        </w:rPr>
        <w:t>Econ’s resilient – shocks don’t spill over</w:t>
      </w:r>
    </w:p>
    <w:p w:rsidR="0053575F" w:rsidRPr="0075121A" w:rsidRDefault="0053575F" w:rsidP="0053575F">
      <w:pPr>
        <w:tabs>
          <w:tab w:val="left" w:pos="3840"/>
        </w:tabs>
        <w:rPr>
          <w:rFonts w:eastAsia="Calibri"/>
        </w:rPr>
      </w:pPr>
      <w:r w:rsidRPr="003572CD">
        <w:rPr>
          <w:rStyle w:val="Style13ptBold"/>
        </w:rPr>
        <w:t>Posen, president of the Peterson Institute for International Economics 16</w:t>
      </w:r>
      <w:r w:rsidRPr="0075121A">
        <w:rPr>
          <w:rFonts w:eastAsia="Calibri"/>
        </w:rPr>
        <w:t xml:space="preserve"> – Adam S. </w:t>
      </w:r>
      <w:proofErr w:type="gramStart"/>
      <w:r w:rsidRPr="0075121A">
        <w:rPr>
          <w:rFonts w:eastAsia="Calibri"/>
        </w:rPr>
        <w:t>Posen,</w:t>
      </w:r>
      <w:r>
        <w:rPr>
          <w:rFonts w:eastAsia="Calibri"/>
        </w:rPr>
        <w:t xml:space="preserve"> </w:t>
      </w:r>
      <w:r w:rsidRPr="0075121A">
        <w:rPr>
          <w:rFonts w:eastAsia="Calibri"/>
        </w:rPr>
        <w:t xml:space="preserve"> “</w:t>
      </w:r>
      <w:proofErr w:type="gramEnd"/>
      <w:r w:rsidRPr="0075121A">
        <w:rPr>
          <w:rFonts w:eastAsia="Calibri"/>
        </w:rPr>
        <w:t>Chapter 1: Why We Need a Reality Check”, REALITY CHECK FOR THE GLOBAL ECONOMY, Peterson Institute for International Economics, PIIE Briefing 16-3, March 2016</w:t>
      </w:r>
    </w:p>
    <w:p w:rsidR="0053575F" w:rsidRDefault="0053575F" w:rsidP="0053575F">
      <w:pPr>
        <w:rPr>
          <w:rFonts w:eastAsia="Calibri"/>
          <w:sz w:val="16"/>
        </w:rPr>
      </w:pPr>
      <w:r w:rsidRPr="003572CD">
        <w:rPr>
          <w:rFonts w:eastAsia="Calibri"/>
          <w:u w:val="single"/>
        </w:rPr>
        <w:t>A combination of public policies and decentralized private-sector responses</w:t>
      </w:r>
      <w:r w:rsidRPr="003572CD">
        <w:rPr>
          <w:rFonts w:eastAsia="Calibri"/>
          <w:sz w:val="16"/>
        </w:rPr>
        <w:t xml:space="preserve"> to the crisis </w:t>
      </w:r>
      <w:r w:rsidRPr="003572CD">
        <w:rPr>
          <w:rFonts w:eastAsia="Calibri"/>
          <w:u w:val="single"/>
        </w:rPr>
        <w:t xml:space="preserve">have </w:t>
      </w:r>
      <w:r w:rsidRPr="003572CD">
        <w:rPr>
          <w:rFonts w:eastAsia="Calibri"/>
          <w:b/>
          <w:iCs/>
          <w:u w:val="single"/>
          <w:bdr w:val="single" w:sz="8" w:space="0" w:color="auto"/>
        </w:rPr>
        <w:t>increased</w:t>
      </w:r>
      <w:r w:rsidRPr="003572CD">
        <w:rPr>
          <w:rFonts w:eastAsia="Calibri"/>
          <w:sz w:val="16"/>
        </w:rPr>
        <w:t xml:space="preserve"> our </w:t>
      </w:r>
      <w:r w:rsidRPr="003572CD">
        <w:rPr>
          <w:rFonts w:eastAsia="Calibri"/>
          <w:b/>
          <w:iCs/>
          <w:u w:val="single"/>
          <w:bdr w:val="single" w:sz="8" w:space="0" w:color="auto"/>
        </w:rPr>
        <w:t>economic resilience</w:t>
      </w:r>
      <w:r w:rsidRPr="003572CD">
        <w:rPr>
          <w:rFonts w:eastAsia="Calibri"/>
          <w:u w:val="single"/>
        </w:rPr>
        <w:t>, diminished</w:t>
      </w:r>
      <w:r w:rsidRPr="003572CD">
        <w:rPr>
          <w:rFonts w:eastAsia="Calibri"/>
          <w:sz w:val="16"/>
        </w:rPr>
        <w:t xml:space="preserve"> the </w:t>
      </w:r>
      <w:r w:rsidRPr="003572CD">
        <w:rPr>
          <w:rFonts w:eastAsia="Calibri"/>
          <w:b/>
          <w:iCs/>
          <w:u w:val="single"/>
          <w:bdr w:val="single" w:sz="8" w:space="0" w:color="auto"/>
        </w:rPr>
        <w:t>systemic spillovers between economies</w:t>
      </w:r>
      <w:r w:rsidRPr="003572CD">
        <w:rPr>
          <w:rFonts w:eastAsia="Calibri"/>
          <w:u w:val="single"/>
        </w:rPr>
        <w:t>, and even created</w:t>
      </w:r>
      <w:r w:rsidRPr="003572CD">
        <w:rPr>
          <w:rFonts w:eastAsia="Calibri"/>
          <w:sz w:val="16"/>
        </w:rPr>
        <w:t xml:space="preserve"> some </w:t>
      </w:r>
      <w:r w:rsidRPr="003572CD">
        <w:rPr>
          <w:rFonts w:eastAsia="Calibri"/>
          <w:u w:val="single"/>
        </w:rPr>
        <w:t xml:space="preserve">room for </w:t>
      </w:r>
      <w:r w:rsidRPr="003572CD">
        <w:rPr>
          <w:rFonts w:eastAsia="Calibri"/>
          <w:b/>
          <w:iCs/>
          <w:u w:val="single"/>
          <w:bdr w:val="single" w:sz="8" w:space="0" w:color="auto"/>
        </w:rPr>
        <w:t>additional stimulus</w:t>
      </w:r>
      <w:r w:rsidRPr="003572CD">
        <w:rPr>
          <w:rFonts w:eastAsia="Calibri"/>
          <w:sz w:val="16"/>
        </w:rPr>
        <w:t xml:space="preserve"> if needed. </w:t>
      </w:r>
      <w:r w:rsidRPr="003572CD">
        <w:rPr>
          <w:rFonts w:eastAsia="Calibri"/>
          <w:u w:val="single"/>
        </w:rPr>
        <w:t>Large parts of the global financial system are better capitalized, monitored, and</w:t>
      </w:r>
      <w:r w:rsidRPr="003572CD">
        <w:rPr>
          <w:rFonts w:eastAsia="Calibri"/>
          <w:sz w:val="16"/>
        </w:rPr>
        <w:t xml:space="preserve"> frankly </w:t>
      </w:r>
      <w:r w:rsidRPr="003572CD">
        <w:rPr>
          <w:rFonts w:eastAsia="Calibri"/>
          <w:u w:val="single"/>
        </w:rPr>
        <w:t>more risk averse</w:t>
      </w:r>
      <w:r w:rsidRPr="003572CD">
        <w:rPr>
          <w:rFonts w:eastAsia="Calibri"/>
          <w:sz w:val="16"/>
        </w:rPr>
        <w:t xml:space="preserve"> than they were a decade ago, with less leverage. The </w:t>
      </w:r>
      <w:r w:rsidRPr="003572CD">
        <w:rPr>
          <w:rFonts w:eastAsia="Calibri"/>
          <w:u w:val="single"/>
        </w:rPr>
        <w:t>riskier parts of today’s global economy are less directly linked to the center’s growth</w:t>
      </w:r>
      <w:r w:rsidRPr="003572CD">
        <w:rPr>
          <w:rFonts w:eastAsia="Calibri"/>
          <w:sz w:val="16"/>
        </w:rPr>
        <w:t xml:space="preserve"> and financing than when the troubles were within the United States and most of Europe in 2008. </w:t>
      </w:r>
      <w:r w:rsidRPr="003572CD">
        <w:rPr>
          <w:rFonts w:eastAsia="Calibri"/>
          <w:u w:val="single"/>
        </w:rPr>
        <w:t>Trade imbalances of</w:t>
      </w:r>
      <w:r w:rsidRPr="003572CD">
        <w:rPr>
          <w:rFonts w:eastAsia="Calibri"/>
          <w:sz w:val="16"/>
        </w:rPr>
        <w:t xml:space="preserve"> many </w:t>
      </w:r>
      <w:r w:rsidRPr="003572CD">
        <w:rPr>
          <w:rFonts w:eastAsia="Calibri"/>
          <w:u w:val="single"/>
        </w:rPr>
        <w:t>key economies are smaller</w:t>
      </w:r>
      <w:r w:rsidRPr="003572CD">
        <w:rPr>
          <w:rFonts w:eastAsia="Calibri"/>
          <w:sz w:val="16"/>
        </w:rPr>
        <w:t xml:space="preserve">, though growing, and thus accumulations of foreign debt vulnerabilities are also smaller than a decade ago. </w:t>
      </w:r>
      <w:r w:rsidRPr="003572CD">
        <w:rPr>
          <w:rFonts w:eastAsia="Calibri"/>
          <w:u w:val="single"/>
        </w:rPr>
        <w:t xml:space="preserve">Most central banks are now </w:t>
      </w:r>
      <w:r w:rsidRPr="003572CD">
        <w:rPr>
          <w:rFonts w:eastAsia="Calibri"/>
          <w:b/>
          <w:iCs/>
          <w:u w:val="single"/>
          <w:bdr w:val="single" w:sz="8" w:space="0" w:color="auto"/>
        </w:rPr>
        <w:t>so committed to stabilization</w:t>
      </w:r>
      <w:r w:rsidRPr="003572CD">
        <w:rPr>
          <w:rFonts w:eastAsia="Calibri"/>
          <w:u w:val="single"/>
        </w:rPr>
        <w:t xml:space="preserve"> that they are attacked for being too loose or supportive of markets</w:t>
      </w:r>
      <w:r w:rsidRPr="003572CD">
        <w:rPr>
          <w:rFonts w:eastAsia="Calibri"/>
          <w:sz w:val="16"/>
        </w:rPr>
        <w:t xml:space="preserve">, making them at least unlikely to repeat some policy errors from 2007–10 of delaying loosening or even excessive tightening. </w:t>
      </w:r>
      <w:r w:rsidRPr="003572CD">
        <w:rPr>
          <w:rFonts w:eastAsia="Calibri"/>
          <w:u w:val="single"/>
        </w:rPr>
        <w:t>Finally, corporate and household balance sheets are far more solid in the US and</w:t>
      </w:r>
      <w:r w:rsidRPr="003572CD">
        <w:rPr>
          <w:rFonts w:eastAsia="Calibri"/>
          <w:sz w:val="16"/>
        </w:rPr>
        <w:t xml:space="preserve"> some </w:t>
      </w:r>
      <w:r w:rsidRPr="003572CD">
        <w:rPr>
          <w:rFonts w:eastAsia="Calibri"/>
          <w:u w:val="single"/>
        </w:rPr>
        <w:t>other major economies than they were a decade ago</w:t>
      </w:r>
      <w:r w:rsidRPr="003572CD">
        <w:rPr>
          <w:rFonts w:eastAsia="Calibri"/>
          <w:sz w:val="16"/>
        </w:rPr>
        <w:t xml:space="preserve"> (though not universally), and even in China the perceptions of balance sheet weakness exceed the reality in scope and scale.</w:t>
      </w:r>
    </w:p>
    <w:p w:rsidR="0053575F" w:rsidRPr="003572CD" w:rsidRDefault="0053575F" w:rsidP="0053575F"/>
    <w:p w:rsidR="0053575F" w:rsidRPr="00DE5362" w:rsidRDefault="0053575F" w:rsidP="0053575F">
      <w:pPr>
        <w:pStyle w:val="Heading4"/>
      </w:pPr>
      <w:r>
        <w:t xml:space="preserve">No Impact – </w:t>
      </w:r>
      <w:r w:rsidRPr="00DE5362">
        <w:t xml:space="preserve">No chance of war from economic decline – best and most recent data </w:t>
      </w:r>
    </w:p>
    <w:p w:rsidR="0053575F" w:rsidRPr="00DE5362" w:rsidRDefault="0053575F" w:rsidP="0053575F">
      <w:proofErr w:type="spellStart"/>
      <w:r w:rsidRPr="00DE5362">
        <w:rPr>
          <w:rStyle w:val="Style13ptBold"/>
        </w:rPr>
        <w:t>Drezner</w:t>
      </w:r>
      <w:proofErr w:type="spellEnd"/>
      <w:r>
        <w:rPr>
          <w:rStyle w:val="Style13ptBold"/>
        </w:rPr>
        <w:t>, Professor The Fletcher School of Law and Diplomacy</w:t>
      </w:r>
      <w:r w:rsidRPr="00DE5362">
        <w:rPr>
          <w:rStyle w:val="Style13ptBold"/>
        </w:rPr>
        <w:t xml:space="preserve"> </w:t>
      </w:r>
      <w:r>
        <w:rPr>
          <w:rStyle w:val="Style13ptBold"/>
        </w:rPr>
        <w:t xml:space="preserve">Tufts </w:t>
      </w:r>
      <w:r w:rsidRPr="00DE5362">
        <w:rPr>
          <w:rStyle w:val="Style13ptBold"/>
        </w:rPr>
        <w:t>12</w:t>
      </w:r>
      <w:r w:rsidRPr="00DE5362">
        <w:t xml:space="preserve"> (Daniel, October, “The Irony of Global Economic Governance: The System Worked,” </w:t>
      </w:r>
      <w:hyperlink r:id="rId75" w:history="1">
        <w:r w:rsidRPr="00DE5362">
          <w:rPr>
            <w:rStyle w:val="Hyperlink"/>
          </w:rPr>
          <w:t>http://www.globaleconomicgovernance.org/wp-content/uploads/IR-Colloquium-MT12-Week-5_The-Irony-of-Global-Economic-Governance.pdf</w:t>
        </w:r>
      </w:hyperlink>
      <w:r w:rsidRPr="00DE5362">
        <w:t>)</w:t>
      </w:r>
    </w:p>
    <w:p w:rsidR="0053575F" w:rsidRPr="00DE5362" w:rsidRDefault="0053575F" w:rsidP="0053575F">
      <w:pPr>
        <w:rPr>
          <w:rFonts w:ascii="Times" w:hAnsi="Times"/>
          <w:sz w:val="16"/>
        </w:rPr>
      </w:pPr>
      <w:r w:rsidRPr="007047B0">
        <w:t xml:space="preserve">The </w:t>
      </w:r>
      <w:proofErr w:type="gramStart"/>
      <w:r w:rsidRPr="007047B0">
        <w:t>final outcome</w:t>
      </w:r>
      <w:proofErr w:type="gramEnd"/>
      <w:r w:rsidRPr="007047B0">
        <w:t xml:space="preserve"> addresses a dog that hasn’t barked: the effect of the Great Recession on cross-border conflict and</w:t>
      </w:r>
      <w:r w:rsidRPr="00DE5362">
        <w:rPr>
          <w:rFonts w:ascii="Times" w:hAnsi="Times"/>
          <w:sz w:val="16"/>
        </w:rPr>
        <w:t xml:space="preserve"> violence. During the initial stages of the crisis, multiple </w:t>
      </w:r>
      <w:r w:rsidRPr="00DE5362">
        <w:rPr>
          <w:rStyle w:val="StyleUnderline"/>
          <w:rFonts w:ascii="Times" w:hAnsi="Times"/>
        </w:rPr>
        <w:t>analysts asserted</w:t>
      </w:r>
      <w:r w:rsidRPr="00DE5362">
        <w:rPr>
          <w:rFonts w:ascii="Times" w:hAnsi="Times"/>
          <w:sz w:val="16"/>
        </w:rPr>
        <w:t xml:space="preserve"> that </w:t>
      </w:r>
      <w:r w:rsidRPr="00DE5362">
        <w:rPr>
          <w:rStyle w:val="StyleUnderline"/>
          <w:rFonts w:ascii="Times" w:hAnsi="Times"/>
        </w:rPr>
        <w:t>the financial crisis would lead states to increase</w:t>
      </w:r>
      <w:r w:rsidRPr="00DE5362">
        <w:rPr>
          <w:rFonts w:ascii="Times" w:hAnsi="Times"/>
          <w:sz w:val="16"/>
        </w:rPr>
        <w:t xml:space="preserve"> their </w:t>
      </w:r>
      <w:r w:rsidRPr="00DE5362">
        <w:rPr>
          <w:rStyle w:val="StyleUnderline"/>
          <w:rFonts w:ascii="Times" w:hAnsi="Times"/>
        </w:rPr>
        <w:t>use of force</w:t>
      </w:r>
      <w:r w:rsidRPr="00DE5362">
        <w:rPr>
          <w:rFonts w:ascii="Times" w:hAnsi="Times"/>
          <w:sz w:val="16"/>
        </w:rPr>
        <w:t xml:space="preserve"> as a tool for staying in power.37 Whether through greater </w:t>
      </w:r>
      <w:r w:rsidRPr="00DE5362">
        <w:rPr>
          <w:rStyle w:val="StyleUnderline"/>
          <w:rFonts w:ascii="Times" w:hAnsi="Times"/>
        </w:rPr>
        <w:t>internal repression, diversionary wars, arms races, or</w:t>
      </w:r>
      <w:r w:rsidRPr="00DE5362">
        <w:rPr>
          <w:rFonts w:ascii="Times" w:hAnsi="Times"/>
          <w:sz w:val="16"/>
        </w:rPr>
        <w:t xml:space="preserve"> a ratcheting up of </w:t>
      </w:r>
      <w:r w:rsidRPr="00DE5362">
        <w:rPr>
          <w:rStyle w:val="StyleUnderline"/>
          <w:rFonts w:ascii="Times" w:hAnsi="Times"/>
          <w:bdr w:val="single" w:sz="4" w:space="0" w:color="auto"/>
        </w:rPr>
        <w:t>great power conflict</w:t>
      </w:r>
      <w:r w:rsidRPr="00DE5362">
        <w:rPr>
          <w:rFonts w:ascii="Times" w:hAnsi="Times"/>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DE5362">
        <w:rPr>
          <w:rFonts w:ascii="Times" w:hAnsi="Times"/>
          <w:sz w:val="12"/>
        </w:rPr>
        <w:t xml:space="preserve">¶ </w:t>
      </w:r>
      <w:r w:rsidRPr="00DE5362">
        <w:rPr>
          <w:rFonts w:ascii="Times" w:hAnsi="Times"/>
          <w:sz w:val="16"/>
        </w:rPr>
        <w:t xml:space="preserve">The </w:t>
      </w:r>
      <w:r w:rsidRPr="00DE5362">
        <w:rPr>
          <w:rStyle w:val="StyleUnderline"/>
          <w:rFonts w:ascii="Times" w:hAnsi="Times"/>
          <w:bdr w:val="single" w:sz="4" w:space="0" w:color="auto"/>
        </w:rPr>
        <w:t>aggregate data suggests otherwise</w:t>
      </w:r>
      <w:r w:rsidRPr="00DE5362">
        <w:rPr>
          <w:rFonts w:ascii="Times" w:hAnsi="Times"/>
          <w:sz w:val="16"/>
        </w:rPr>
        <w:t>, however. The Institute for Economics and Peace has constructed a “Global Peace Index” annually since 2007. A key conclusion they draw from the 2012 report is that “</w:t>
      </w:r>
      <w:r w:rsidRPr="00DE5362">
        <w:rPr>
          <w:rStyle w:val="StyleUnderline"/>
          <w:rFonts w:ascii="Times" w:hAnsi="Times"/>
        </w:rPr>
        <w:t>The average level of peacefulness in 2012 is</w:t>
      </w:r>
      <w:r w:rsidRPr="00DE5362">
        <w:rPr>
          <w:rFonts w:ascii="Times" w:hAnsi="Times"/>
          <w:sz w:val="16"/>
        </w:rPr>
        <w:t xml:space="preserve"> approximately </w:t>
      </w:r>
      <w:r w:rsidRPr="00DE5362">
        <w:rPr>
          <w:rStyle w:val="StyleUnderline"/>
          <w:rFonts w:ascii="Times" w:hAnsi="Times"/>
        </w:rPr>
        <w:t>the same as</w:t>
      </w:r>
      <w:r w:rsidRPr="00DE5362">
        <w:rPr>
          <w:rFonts w:ascii="Times" w:hAnsi="Times"/>
          <w:sz w:val="16"/>
        </w:rPr>
        <w:t xml:space="preserve"> it was in </w:t>
      </w:r>
      <w:r w:rsidRPr="00DE5362">
        <w:rPr>
          <w:rStyle w:val="StyleUnderline"/>
          <w:rFonts w:ascii="Times" w:hAnsi="Times"/>
        </w:rPr>
        <w:t>2007</w:t>
      </w:r>
      <w:r w:rsidRPr="00DE5362">
        <w:rPr>
          <w:rFonts w:ascii="Times" w:hAnsi="Times"/>
          <w:sz w:val="16"/>
        </w:rPr>
        <w:t xml:space="preserve">.”38 </w:t>
      </w:r>
      <w:r w:rsidRPr="00DE5362">
        <w:rPr>
          <w:rStyle w:val="StyleUnderline"/>
          <w:rFonts w:ascii="Times" w:hAnsi="Times"/>
        </w:rPr>
        <w:t>Interstate violence</w:t>
      </w:r>
      <w:r w:rsidRPr="00DE5362">
        <w:rPr>
          <w:rFonts w:ascii="Times" w:hAnsi="Times"/>
          <w:sz w:val="16"/>
        </w:rPr>
        <w:t xml:space="preserve"> in particular </w:t>
      </w:r>
      <w:r w:rsidRPr="00DE5362">
        <w:rPr>
          <w:rStyle w:val="StyleUnderline"/>
          <w:rFonts w:ascii="Times" w:hAnsi="Times"/>
        </w:rPr>
        <w:t>has</w:t>
      </w:r>
      <w:r w:rsidRPr="00DE5362">
        <w:rPr>
          <w:rFonts w:ascii="Times" w:hAnsi="Times"/>
          <w:sz w:val="16"/>
        </w:rPr>
        <w:t xml:space="preserve"> </w:t>
      </w:r>
      <w:r w:rsidRPr="00DE5362">
        <w:rPr>
          <w:rStyle w:val="StyleUnderline"/>
          <w:rFonts w:ascii="Times" w:hAnsi="Times"/>
          <w:bdr w:val="single" w:sz="4" w:space="0" w:color="auto"/>
        </w:rPr>
        <w:t>declined</w:t>
      </w:r>
      <w:r w:rsidRPr="00DE5362">
        <w:rPr>
          <w:rFonts w:ascii="Times" w:hAnsi="Times"/>
          <w:sz w:val="16"/>
        </w:rPr>
        <w:t xml:space="preserve"> </w:t>
      </w:r>
      <w:r w:rsidRPr="00DE5362">
        <w:rPr>
          <w:rStyle w:val="StyleUnderline"/>
          <w:rFonts w:ascii="Times" w:hAnsi="Times"/>
        </w:rPr>
        <w:t>since the start of the financial crisis</w:t>
      </w:r>
      <w:r w:rsidRPr="00DE5362">
        <w:rPr>
          <w:rFonts w:ascii="Times" w:hAnsi="Times"/>
          <w:sz w:val="16"/>
        </w:rPr>
        <w:t xml:space="preserve"> – </w:t>
      </w:r>
      <w:r w:rsidRPr="00DE5362">
        <w:rPr>
          <w:rStyle w:val="StyleUnderline"/>
          <w:rFonts w:ascii="Times" w:hAnsi="Times"/>
        </w:rPr>
        <w:t>as have military expenditures</w:t>
      </w:r>
      <w:r w:rsidRPr="00DE5362">
        <w:rPr>
          <w:rFonts w:ascii="Times" w:hAnsi="Times"/>
          <w:sz w:val="16"/>
        </w:rPr>
        <w:t xml:space="preserve"> in most sampled countries. Other </w:t>
      </w:r>
      <w:r w:rsidRPr="00DE5362">
        <w:rPr>
          <w:rStyle w:val="StyleUnderline"/>
          <w:rFonts w:ascii="Times" w:hAnsi="Times"/>
          <w:bdr w:val="single" w:sz="4" w:space="0" w:color="auto"/>
        </w:rPr>
        <w:t>studies confirm</w:t>
      </w:r>
      <w:r w:rsidRPr="00DE5362">
        <w:rPr>
          <w:rFonts w:ascii="Times" w:hAnsi="Times"/>
          <w:sz w:val="16"/>
        </w:rPr>
        <w:t xml:space="preserve"> that </w:t>
      </w:r>
      <w:r w:rsidRPr="00DE5362">
        <w:rPr>
          <w:rStyle w:val="StyleUnderline"/>
          <w:rFonts w:ascii="Times" w:hAnsi="Times"/>
        </w:rPr>
        <w:t>the Great Recession has</w:t>
      </w:r>
      <w:r w:rsidRPr="00DE5362">
        <w:rPr>
          <w:rFonts w:ascii="Times" w:hAnsi="Times"/>
          <w:sz w:val="16"/>
        </w:rPr>
        <w:t xml:space="preserve"> </w:t>
      </w:r>
      <w:r w:rsidRPr="00DE5362">
        <w:rPr>
          <w:rStyle w:val="StyleUnderline"/>
          <w:rFonts w:ascii="Times" w:hAnsi="Times"/>
          <w:bdr w:val="single" w:sz="4" w:space="0" w:color="auto"/>
        </w:rPr>
        <w:t>not triggered any increase in violent conflict</w:t>
      </w:r>
      <w:r w:rsidRPr="00DE5362">
        <w:rPr>
          <w:rFonts w:ascii="Times" w:hAnsi="Times"/>
          <w:sz w:val="16"/>
        </w:rPr>
        <w:t>; the secular decline in violence that started with the end of the Cold War has not been reversed.39 Rogers Brubaker concludes, “</w:t>
      </w:r>
      <w:r w:rsidRPr="00DE5362">
        <w:rPr>
          <w:rStyle w:val="StyleUnderline"/>
          <w:rFonts w:ascii="Times" w:hAnsi="Times"/>
        </w:rPr>
        <w:t>the crisis has not</w:t>
      </w:r>
      <w:r w:rsidRPr="00DE5362">
        <w:rPr>
          <w:rFonts w:ascii="Times" w:hAnsi="Times"/>
          <w:sz w:val="16"/>
        </w:rPr>
        <w:t xml:space="preserve"> to date </w:t>
      </w:r>
      <w:r w:rsidRPr="00DE5362">
        <w:rPr>
          <w:rStyle w:val="StyleUnderline"/>
          <w:rFonts w:ascii="Times" w:hAnsi="Times"/>
        </w:rPr>
        <w:t>generated</w:t>
      </w:r>
      <w:r w:rsidRPr="00DE5362">
        <w:rPr>
          <w:rFonts w:ascii="Times" w:hAnsi="Times"/>
          <w:sz w:val="16"/>
        </w:rPr>
        <w:t xml:space="preserve"> the surge in </w:t>
      </w:r>
      <w:r w:rsidRPr="00DE5362">
        <w:rPr>
          <w:rStyle w:val="StyleUnderline"/>
          <w:rFonts w:ascii="Times" w:hAnsi="Times"/>
        </w:rPr>
        <w:t>protectionist nationalism or ethnic exclusion that might have been expected</w:t>
      </w:r>
      <w:r w:rsidRPr="00DE5362">
        <w:rPr>
          <w:rFonts w:ascii="Times" w:hAnsi="Times"/>
          <w:sz w:val="16"/>
        </w:rPr>
        <w:t>.”40</w:t>
      </w:r>
      <w:r w:rsidRPr="00DE5362">
        <w:rPr>
          <w:rFonts w:ascii="Times" w:hAnsi="Times"/>
          <w:sz w:val="12"/>
        </w:rPr>
        <w:t xml:space="preserve">¶ </w:t>
      </w:r>
      <w:r w:rsidRPr="00DE5362">
        <w:rPr>
          <w:rFonts w:ascii="Times" w:hAnsi="Times"/>
          <w:sz w:val="16"/>
        </w:rPr>
        <w:t xml:space="preserve">None of these data suggest that the global economy is operating swimmingly. Growth remains unbalanced and </w:t>
      </w:r>
      <w:proofErr w:type="gramStart"/>
      <w:r w:rsidRPr="00DE5362">
        <w:rPr>
          <w:rFonts w:ascii="Times" w:hAnsi="Times"/>
          <w:sz w:val="16"/>
        </w:rPr>
        <w:t>fragile, and</w:t>
      </w:r>
      <w:proofErr w:type="gramEnd"/>
      <w:r w:rsidRPr="00DE5362">
        <w:rPr>
          <w:rFonts w:ascii="Times" w:hAnsi="Times"/>
          <w:sz w:val="16"/>
        </w:rPr>
        <w:t xml:space="preserve">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w:t>
      </w:r>
      <w:proofErr w:type="gramStart"/>
      <w:r w:rsidRPr="00DE5362">
        <w:rPr>
          <w:rFonts w:ascii="Times" w:hAnsi="Times"/>
          <w:sz w:val="16"/>
        </w:rPr>
        <w:t>lagged behind</w:t>
      </w:r>
      <w:proofErr w:type="gramEnd"/>
      <w:r w:rsidRPr="00DE5362">
        <w:rPr>
          <w:rFonts w:ascii="Times" w:hAnsi="Times"/>
          <w:sz w:val="16"/>
        </w:rPr>
        <w:t xml:space="preserve">.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DE5362">
        <w:rPr>
          <w:rStyle w:val="StyleUnderline"/>
          <w:rFonts w:ascii="Times" w:hAnsi="Times"/>
        </w:rPr>
        <w:t>Given the severity, reach and depth of the 2008 financial crisis</w:t>
      </w:r>
      <w:r w:rsidRPr="00DE5362">
        <w:rPr>
          <w:rFonts w:ascii="Times" w:hAnsi="Times"/>
          <w:sz w:val="16"/>
        </w:rPr>
        <w:t xml:space="preserve">, </w:t>
      </w:r>
      <w:r w:rsidRPr="00DE5362">
        <w:rPr>
          <w:rStyle w:val="StyleUnderline"/>
          <w:rFonts w:ascii="Times" w:hAnsi="Times"/>
        </w:rPr>
        <w:t>the proper comparison is with Great Depression</w:t>
      </w:r>
      <w:r w:rsidRPr="00DE5362">
        <w:rPr>
          <w:rFonts w:ascii="Times" w:hAnsi="Times"/>
          <w:sz w:val="16"/>
        </w:rPr>
        <w:t xml:space="preserve">. And </w:t>
      </w:r>
      <w:r w:rsidRPr="00DE5362">
        <w:rPr>
          <w:rStyle w:val="StyleUnderline"/>
          <w:rFonts w:ascii="Times" w:hAnsi="Times"/>
          <w:bdr w:val="single" w:sz="4" w:space="0" w:color="auto"/>
        </w:rPr>
        <w:t>by that standard, the outcome variables look impressive</w:t>
      </w:r>
      <w:r w:rsidRPr="00DE5362">
        <w:rPr>
          <w:rFonts w:ascii="Times" w:hAnsi="Times"/>
          <w:sz w:val="16"/>
        </w:rPr>
        <w:t xml:space="preserve">. As Carmen Reinhart and Kenneth Rogoff concluded in This Time </w:t>
      </w:r>
      <w:r w:rsidRPr="00DE5362">
        <w:rPr>
          <w:rFonts w:ascii="Times" w:hAnsi="Times"/>
          <w:sz w:val="16"/>
        </w:rPr>
        <w:lastRenderedPageBreak/>
        <w:t>is Different: “that its macroeconomic outcome has been only the most severe global recession since World War II – and not even worse – must be regarded as fortunate.”42</w:t>
      </w:r>
    </w:p>
    <w:p w:rsidR="0053575F" w:rsidRDefault="0053575F" w:rsidP="0053575F">
      <w:pPr>
        <w:pStyle w:val="Heading3"/>
      </w:pPr>
      <w:r>
        <w:lastRenderedPageBreak/>
        <w:t>Conditions CP – Net Benefit</w:t>
      </w:r>
    </w:p>
    <w:p w:rsidR="0053575F" w:rsidRDefault="0053575F" w:rsidP="0053575F">
      <w:pPr>
        <w:pStyle w:val="Heading4"/>
      </w:pPr>
      <w:r>
        <w:t xml:space="preserve">U.S. arms sales leverage can be used to check Mohammed Bin </w:t>
      </w:r>
      <w:proofErr w:type="spellStart"/>
      <w:r>
        <w:t>Salaman</w:t>
      </w:r>
      <w:proofErr w:type="spellEnd"/>
      <w:r>
        <w:t>- plan leaves him unchecked</w:t>
      </w:r>
    </w:p>
    <w:p w:rsidR="0053575F" w:rsidRPr="00D31F3D" w:rsidRDefault="0053575F" w:rsidP="0053575F">
      <w:pPr>
        <w:rPr>
          <w:rStyle w:val="Style13ptBold"/>
        </w:rPr>
      </w:pPr>
      <w:proofErr w:type="spellStart"/>
      <w:r>
        <w:rPr>
          <w:rStyle w:val="Style13ptBold"/>
        </w:rPr>
        <w:t>Tabatabai</w:t>
      </w:r>
      <w:proofErr w:type="spellEnd"/>
      <w:r>
        <w:rPr>
          <w:rStyle w:val="Style13ptBold"/>
        </w:rPr>
        <w:t>, RAND corporation associate political scientist, and Wasser, RAND corporation policy analyst, 2018</w:t>
      </w:r>
    </w:p>
    <w:p w:rsidR="0053575F" w:rsidRPr="00D31F3D" w:rsidRDefault="0053575F" w:rsidP="0053575F">
      <w:r>
        <w:t xml:space="preserve">[Ariane M. and Becca, November 15, 2018 </w:t>
      </w:r>
      <w:r w:rsidRPr="00D31F3D">
        <w:t xml:space="preserve">"Could America Use Its Leverage to Alter the Saudis' Behavior?," </w:t>
      </w:r>
      <w:r>
        <w:t>RAND corporation</w:t>
      </w:r>
      <w:r w:rsidRPr="00D31F3D">
        <w:t xml:space="preserve">, </w:t>
      </w:r>
      <w:hyperlink r:id="rId76" w:history="1">
        <w:r w:rsidRPr="0086271F">
          <w:rPr>
            <w:rStyle w:val="Hyperlink"/>
          </w:rPr>
          <w:t>https://www.rand.org/blog/2018/11/could-america-use-its-leverage-to-alter-the-saudis.html</w:t>
        </w:r>
      </w:hyperlink>
      <w:r>
        <w:t>, accessed 7-1-2019, AS]</w:t>
      </w:r>
    </w:p>
    <w:p w:rsidR="0053575F" w:rsidRPr="007624CB" w:rsidRDefault="0053575F" w:rsidP="0053575F">
      <w:pPr>
        <w:rPr>
          <w:u w:val="single"/>
        </w:rPr>
      </w:pPr>
      <w:r>
        <w:t xml:space="preserve">To many, the United States appears beholden to the kingdom. </w:t>
      </w:r>
      <w:proofErr w:type="gramStart"/>
      <w:r w:rsidRPr="007624CB">
        <w:rPr>
          <w:u w:val="single"/>
        </w:rPr>
        <w:t>In actuality, Riyadh</w:t>
      </w:r>
      <w:proofErr w:type="gramEnd"/>
      <w:r w:rsidRPr="007624CB">
        <w:rPr>
          <w:u w:val="single"/>
        </w:rPr>
        <w:t xml:space="preserve"> needs Washington more than Washington needs Riyadh, and the missteps in Saudi </w:t>
      </w:r>
      <w:proofErr w:type="spellStart"/>
      <w:r w:rsidRPr="007624CB">
        <w:rPr>
          <w:u w:val="single"/>
        </w:rPr>
        <w:t>decisionmaking</w:t>
      </w:r>
      <w:proofErr w:type="spellEnd"/>
      <w:r w:rsidRPr="007624CB">
        <w:rPr>
          <w:u w:val="single"/>
        </w:rPr>
        <w:t xml:space="preserve"> have caused significant damage to the kingdom's reputation, reinforcing its dependence on America. The United States has an opportunity to exert its influence to shape Saudi behavior, perhaps more than ever before.</w:t>
      </w:r>
    </w:p>
    <w:p w:rsidR="0053575F" w:rsidRPr="007624CB" w:rsidRDefault="0053575F" w:rsidP="0053575F">
      <w:pPr>
        <w:rPr>
          <w:u w:val="single"/>
        </w:rPr>
      </w:pPr>
      <w:r w:rsidRPr="007624CB">
        <w:rPr>
          <w:u w:val="single"/>
        </w:rPr>
        <w:t>Saudi Arabia has long relied on the United States as its primary security guarantor. Today, the Middle Eastern nation benefits from U.S. training, arms, intelligence cooperation and, up until recently, refueling efforts for the Saudi-led air war in Yemen.</w:t>
      </w:r>
    </w:p>
    <w:p w:rsidR="0053575F" w:rsidRPr="001E4F42" w:rsidRDefault="0053575F" w:rsidP="0053575F">
      <w:pPr>
        <w:rPr>
          <w:u w:val="single"/>
        </w:rPr>
      </w:pPr>
      <w:r>
        <w:t xml:space="preserve">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w:t>
      </w:r>
      <w:r w:rsidRPr="007624CB">
        <w:rPr>
          <w:u w:val="single"/>
        </w:rPr>
        <w:t xml:space="preserve">Although the United States plays a disproportionate role in the Middle Eastern nation's security, it doesn't always use this to enforce its values and </w:t>
      </w:r>
      <w:proofErr w:type="gramStart"/>
      <w:r w:rsidRPr="007624CB">
        <w:rPr>
          <w:u w:val="single"/>
        </w:rPr>
        <w:t>interests, or</w:t>
      </w:r>
      <w:proofErr w:type="gramEnd"/>
      <w:r w:rsidRPr="007624CB">
        <w:rPr>
          <w:u w:val="single"/>
        </w:rPr>
        <w:t xml:space="preserve"> see this as a point of leverage.</w:t>
      </w:r>
    </w:p>
    <w:p w:rsidR="00A2222B" w:rsidRDefault="00D43A70" w:rsidP="00A2222B">
      <w:pPr>
        <w:pStyle w:val="Heading1"/>
      </w:pPr>
      <w:bookmarkStart w:id="0" w:name="_GoBack"/>
      <w:bookmarkEnd w:id="0"/>
      <w:r>
        <w:lastRenderedPageBreak/>
        <w:t>*Vision 2030</w:t>
      </w:r>
      <w:r w:rsidR="00A2222B">
        <w:t xml:space="preserve"> Reforms</w:t>
      </w:r>
      <w:r w:rsidR="008D0C64">
        <w:t xml:space="preserve"> DA</w:t>
      </w:r>
      <w:r>
        <w:t>*</w:t>
      </w:r>
    </w:p>
    <w:p w:rsidR="00A2222B" w:rsidRDefault="00A2222B" w:rsidP="00A2222B">
      <w:pPr>
        <w:pStyle w:val="Heading2"/>
      </w:pPr>
      <w:r>
        <w:lastRenderedPageBreak/>
        <w:t>Neg</w:t>
      </w:r>
    </w:p>
    <w:p w:rsidR="00A2222B" w:rsidRDefault="00A2222B" w:rsidP="00A2222B">
      <w:pPr>
        <w:pStyle w:val="Heading3"/>
      </w:pPr>
      <w:r>
        <w:lastRenderedPageBreak/>
        <w:t>1NC Vision 2030 DA</w:t>
      </w:r>
    </w:p>
    <w:p w:rsidR="00A2222B" w:rsidRDefault="00886614" w:rsidP="00886614">
      <w:pPr>
        <w:pStyle w:val="Heading4"/>
        <w:numPr>
          <w:ilvl w:val="0"/>
          <w:numId w:val="25"/>
        </w:numPr>
      </w:pPr>
      <w:r>
        <w:t>Uniqueness &amp; Link – Plan reverses US support crucial to Vision 2030 reforms</w:t>
      </w:r>
    </w:p>
    <w:p w:rsidR="00A2222B" w:rsidRDefault="00A2222B" w:rsidP="00A2222B">
      <w:pPr>
        <w:rPr>
          <w:color w:val="000000"/>
        </w:rPr>
      </w:pPr>
      <w:proofErr w:type="spellStart"/>
      <w:r w:rsidRPr="00F96483">
        <w:rPr>
          <w:rStyle w:val="Style13ptBold"/>
        </w:rPr>
        <w:t>Tabatabai</w:t>
      </w:r>
      <w:proofErr w:type="spellEnd"/>
      <w:r w:rsidRPr="00AE26D4">
        <w:rPr>
          <w:rStyle w:val="Style13ptBold"/>
        </w:rPr>
        <w:t xml:space="preserve">, </w:t>
      </w:r>
      <w:r>
        <w:rPr>
          <w:rStyle w:val="Style13ptBold"/>
        </w:rPr>
        <w:t>associate political scientist</w:t>
      </w:r>
      <w:r w:rsidRPr="00AE26D4">
        <w:rPr>
          <w:rStyle w:val="Style13ptBold"/>
        </w:rPr>
        <w:t xml:space="preserve">, </w:t>
      </w:r>
      <w:r>
        <w:rPr>
          <w:rStyle w:val="Style13ptBold"/>
        </w:rPr>
        <w:t xml:space="preserve">and </w:t>
      </w:r>
      <w:r w:rsidRPr="00F96483">
        <w:rPr>
          <w:rStyle w:val="Style13ptBold"/>
        </w:rPr>
        <w:t>Wasser</w:t>
      </w:r>
      <w:r>
        <w:rPr>
          <w:rStyle w:val="Style13ptBold"/>
        </w:rPr>
        <w:t>, RAND corporation policy analyst, 2018</w:t>
      </w:r>
      <w:r w:rsidRPr="00AE26D4">
        <w:rPr>
          <w:rStyle w:val="Style13ptBold"/>
        </w:rPr>
        <w:t xml:space="preserve"> </w:t>
      </w:r>
      <w:r>
        <w:rPr>
          <w:color w:val="000000"/>
        </w:rPr>
        <w:t>[Ariane and Becca</w:t>
      </w:r>
      <w:r w:rsidRPr="00AE26D4">
        <w:rPr>
          <w:color w:val="000000"/>
        </w:rPr>
        <w:t xml:space="preserve">, </w:t>
      </w:r>
      <w:r w:rsidRPr="00F96483">
        <w:rPr>
          <w:color w:val="000000"/>
        </w:rPr>
        <w:t>11-15-2018</w:t>
      </w:r>
      <w:r w:rsidRPr="00AE26D4">
        <w:rPr>
          <w:color w:val="000000"/>
        </w:rPr>
        <w:t>,</w:t>
      </w:r>
      <w:r>
        <w:rPr>
          <w:color w:val="000000"/>
        </w:rPr>
        <w:t xml:space="preserve"> Newsweek</w:t>
      </w:r>
      <w:r w:rsidRPr="00AE26D4">
        <w:rPr>
          <w:color w:val="000000"/>
        </w:rPr>
        <w:t xml:space="preserve">, </w:t>
      </w:r>
      <w:r w:rsidRPr="00F96483">
        <w:rPr>
          <w:color w:val="000000"/>
        </w:rPr>
        <w:t>"Saudi Arabia needs America. Now May Be the Time for Trump to Use That Leverage,"</w:t>
      </w:r>
      <w:r w:rsidRPr="00AE26D4">
        <w:rPr>
          <w:color w:val="000000"/>
        </w:rPr>
        <w:t xml:space="preserve"> </w:t>
      </w:r>
      <w:r w:rsidRPr="00F96483">
        <w:rPr>
          <w:color w:val="000000"/>
        </w:rPr>
        <w:t xml:space="preserve">, </w:t>
      </w:r>
      <w:hyperlink r:id="rId77" w:history="1">
        <w:r w:rsidRPr="0086271F">
          <w:rPr>
            <w:rStyle w:val="Hyperlink"/>
          </w:rPr>
          <w:t>https://www.newsweek.com/saudi-arabia-needs-america-now-may-be-time-trump-use-leverage-1217864</w:t>
        </w:r>
      </w:hyperlink>
      <w:r>
        <w:rPr>
          <w:color w:val="000000"/>
        </w:rPr>
        <w:t xml:space="preserve"> </w:t>
      </w:r>
      <w:r w:rsidRPr="00AE26D4">
        <w:rPr>
          <w:color w:val="000000"/>
        </w:rPr>
        <w:t>,</w:t>
      </w:r>
      <w:r>
        <w:rPr>
          <w:color w:val="000000"/>
        </w:rPr>
        <w:t xml:space="preserve"> </w:t>
      </w:r>
      <w:r w:rsidRPr="00AE26D4">
        <w:rPr>
          <w:color w:val="000000"/>
        </w:rPr>
        <w:t>accessed</w:t>
      </w:r>
      <w:r>
        <w:rPr>
          <w:color w:val="000000"/>
        </w:rPr>
        <w:t xml:space="preserve"> 6-29-2019</w:t>
      </w:r>
      <w:r w:rsidRPr="00AE26D4">
        <w:rPr>
          <w:color w:val="000000"/>
        </w:rPr>
        <w:t xml:space="preserve">, </w:t>
      </w:r>
      <w:r>
        <w:rPr>
          <w:color w:val="000000"/>
        </w:rPr>
        <w:t>AS]</w:t>
      </w:r>
    </w:p>
    <w:p w:rsidR="00A2222B" w:rsidRDefault="00A2222B" w:rsidP="00A2222B">
      <w:pPr>
        <w:rPr>
          <w:u w:val="single"/>
        </w:rPr>
      </w:pPr>
      <w:r w:rsidRPr="00886614">
        <w:t>At the same time</w:t>
      </w:r>
      <w:r w:rsidRPr="00F96483">
        <w:rPr>
          <w:u w:val="single"/>
        </w:rPr>
        <w:t xml:space="preserve">, Saudi Arabia has become more reliant on the United States </w:t>
      </w:r>
      <w:r w:rsidRPr="00886614">
        <w:t>than when President Obama was in office.</w:t>
      </w:r>
      <w:r>
        <w:t xml:space="preserve"> </w:t>
      </w:r>
      <w:r w:rsidRPr="00F96483">
        <w:rPr>
          <w:u w:val="single"/>
        </w:rPr>
        <w:t>Riyadh's contentious policies—like the war in Yemen and the rift with its neighbors—have constrained its options and inadvertently reinforced Saudi Arabia's need for U.S. military and political support, including security cooperation and intelligence sharing</w:t>
      </w:r>
      <w:r>
        <w:t xml:space="preserve">. </w:t>
      </w:r>
      <w:r w:rsidRPr="00F96483">
        <w:rPr>
          <w:u w:val="single"/>
        </w:rPr>
        <w:t>Prince Mohammed's legacy and perhaps even power is presently tied to two initiatives: The Yemen war and Vision 2030—an ambitious program of social and economic reforms that Riyadh plans to institute to diversify its economy</w:t>
      </w:r>
      <w:r>
        <w:t xml:space="preserve">. Neither objective is apparently proceeding as the crown prince had hoped. </w:t>
      </w:r>
      <w:r w:rsidRPr="00F96483">
        <w:rPr>
          <w:u w:val="single"/>
        </w:rPr>
        <w:t>And to succeed, they will likely require continued U.S. support.</w:t>
      </w:r>
    </w:p>
    <w:p w:rsidR="0059584A" w:rsidRPr="00FE5C13" w:rsidRDefault="00674402" w:rsidP="0059584A">
      <w:pPr>
        <w:pStyle w:val="Heading4"/>
        <w:numPr>
          <w:ilvl w:val="0"/>
          <w:numId w:val="25"/>
        </w:numPr>
      </w:pPr>
      <w:r>
        <w:t xml:space="preserve">Impact </w:t>
      </w:r>
      <w:r w:rsidR="00B52592">
        <w:t>–</w:t>
      </w:r>
      <w:r>
        <w:t xml:space="preserve"> </w:t>
      </w:r>
      <w:r w:rsidR="0059584A" w:rsidRPr="00306D63">
        <w:t>Vision 2030 is critical to preventing a climate crisis- they control 16% of the world oil and are key to “global transition to sustainability.”</w:t>
      </w:r>
    </w:p>
    <w:p w:rsidR="0059584A" w:rsidRPr="00FE5C13" w:rsidRDefault="0059584A" w:rsidP="0059584A">
      <w:pPr>
        <w:rPr>
          <w:rStyle w:val="Style13ptBold"/>
          <w:rFonts w:asciiTheme="minorHAnsi" w:hAnsiTheme="minorHAnsi" w:cstheme="minorHAnsi"/>
        </w:rPr>
      </w:pPr>
      <w:r w:rsidRPr="00FE5C13">
        <w:rPr>
          <w:rStyle w:val="Style13ptBold"/>
          <w:rFonts w:asciiTheme="minorHAnsi" w:hAnsiTheme="minorHAnsi" w:cstheme="minorHAnsi"/>
        </w:rPr>
        <w:t>Doherty, Long Haul Capital group president and macroeconomics, sustainability, and national security strategist, 2017</w:t>
      </w:r>
    </w:p>
    <w:p w:rsidR="0059584A" w:rsidRPr="00FE5C13" w:rsidRDefault="0059584A" w:rsidP="0059584A">
      <w:pPr>
        <w:rPr>
          <w:rFonts w:asciiTheme="minorHAnsi" w:hAnsiTheme="minorHAnsi" w:cstheme="minorHAnsi"/>
        </w:rPr>
      </w:pPr>
      <w:r w:rsidRPr="00FE5C13">
        <w:rPr>
          <w:rStyle w:val="Style13ptBold"/>
          <w:rFonts w:asciiTheme="minorHAnsi" w:hAnsiTheme="minorHAnsi" w:cstheme="minorHAnsi"/>
          <w:b w:val="0"/>
          <w:bCs w:val="0"/>
        </w:rPr>
        <w:t>[</w:t>
      </w:r>
      <w:r w:rsidRPr="00FE5C13">
        <w:rPr>
          <w:rFonts w:asciiTheme="minorHAnsi" w:hAnsiTheme="minorHAnsi" w:cstheme="minorHAnsi"/>
        </w:rPr>
        <w:t xml:space="preserve">Patrick, 3-24-2017, </w:t>
      </w:r>
      <w:proofErr w:type="spellStart"/>
      <w:r w:rsidRPr="00FE5C13">
        <w:rPr>
          <w:rFonts w:asciiTheme="minorHAnsi" w:hAnsiTheme="minorHAnsi" w:cstheme="minorHAnsi"/>
        </w:rPr>
        <w:t>GreenBiz</w:t>
      </w:r>
      <w:proofErr w:type="spellEnd"/>
      <w:r w:rsidRPr="00FE5C13">
        <w:rPr>
          <w:rFonts w:asciiTheme="minorHAnsi" w:hAnsiTheme="minorHAnsi" w:cstheme="minorHAnsi"/>
        </w:rPr>
        <w:t xml:space="preserve">, "Behind Saudi Arabia's $2 trillion bet on a sustainable future," </w:t>
      </w:r>
      <w:hyperlink r:id="rId78" w:history="1">
        <w:r w:rsidRPr="00FE5C13">
          <w:rPr>
            <w:rStyle w:val="Hyperlink"/>
            <w:rFonts w:asciiTheme="minorHAnsi" w:hAnsiTheme="minorHAnsi" w:cstheme="minorHAnsi"/>
          </w:rPr>
          <w:t>https://www.greenbiz.com/article/behind-saudi-arabias-2-trillion-bet-sustainable-future</w:t>
        </w:r>
      </w:hyperlink>
      <w:r w:rsidRPr="00FE5C13">
        <w:rPr>
          <w:rFonts w:asciiTheme="minorHAnsi" w:hAnsiTheme="minorHAnsi" w:cstheme="minorHAnsi"/>
        </w:rPr>
        <w:t>, accessed 7-2-2019, AS]</w:t>
      </w:r>
    </w:p>
    <w:p w:rsidR="0059584A" w:rsidRPr="00FE5C13" w:rsidRDefault="0059584A" w:rsidP="0059584A">
      <w:pPr>
        <w:rPr>
          <w:rFonts w:asciiTheme="minorHAnsi" w:hAnsiTheme="minorHAnsi" w:cstheme="minorHAnsi"/>
          <w:u w:val="single"/>
        </w:rPr>
      </w:pPr>
      <w:r w:rsidRPr="00FE5C13">
        <w:rPr>
          <w:rFonts w:asciiTheme="minorHAnsi" w:hAnsiTheme="minorHAnsi" w:cstheme="minorHAnsi"/>
          <w:u w:val="single"/>
        </w:rPr>
        <w:t xml:space="preserve">But the more immediate threat to Saudi Arabia is the slow and uncertain way the world is planning the necessary global transition. </w:t>
      </w:r>
    </w:p>
    <w:p w:rsidR="0059584A" w:rsidRPr="00FE5C13" w:rsidRDefault="0059584A" w:rsidP="0059584A">
      <w:pPr>
        <w:rPr>
          <w:rFonts w:asciiTheme="minorHAnsi" w:hAnsiTheme="minorHAnsi" w:cstheme="minorHAnsi"/>
        </w:rPr>
      </w:pPr>
      <w:r w:rsidRPr="00FE5C13">
        <w:rPr>
          <w:rFonts w:asciiTheme="minorHAnsi" w:hAnsiTheme="minorHAnsi" w:cstheme="minorHAnsi"/>
        </w:rPr>
        <w:t xml:space="preserve">Oil prices are low and long-term investment in oil and gas infrastructure is increasingly difficult, as 1,500 investors from 50 countries managing $60 trillion of assets have adopted the Principles for Responsible Investment, which require ESG to be incorporated into decisions. </w:t>
      </w:r>
      <w:r w:rsidRPr="00FE5C13">
        <w:rPr>
          <w:rFonts w:asciiTheme="minorHAnsi" w:hAnsiTheme="minorHAnsi" w:cstheme="minorHAnsi"/>
          <w:u w:val="single"/>
        </w:rPr>
        <w:t>With extreme weather events occurring more frequently than scientists predicted, and no meaningful transition plan, a devastating storm, flood or drought could trigger a series of policy reactions that preclude an orderly transition to sustainability, leaving the oil-revenue-dependent government vulnerable.</w:t>
      </w:r>
    </w:p>
    <w:p w:rsidR="0059584A" w:rsidRPr="00FE5C13" w:rsidRDefault="0059584A" w:rsidP="0059584A">
      <w:pPr>
        <w:rPr>
          <w:rFonts w:asciiTheme="minorHAnsi" w:hAnsiTheme="minorHAnsi" w:cstheme="minorHAnsi"/>
          <w:u w:val="single"/>
        </w:rPr>
      </w:pPr>
      <w:r w:rsidRPr="00FE5C13">
        <w:rPr>
          <w:rFonts w:asciiTheme="minorHAnsi" w:hAnsiTheme="minorHAnsi" w:cstheme="minorHAnsi"/>
          <w:u w:val="single"/>
        </w:rPr>
        <w:t>The country, a late but full signatory to the Paris Agreement, has recognized that the increase in atmospheric carbon is manmade and that business-as-usual emissions will make Saudi Arabia unlivable.</w:t>
      </w:r>
    </w:p>
    <w:p w:rsidR="0059584A" w:rsidRPr="00FE5C13" w:rsidRDefault="0059584A" w:rsidP="0059584A">
      <w:pPr>
        <w:rPr>
          <w:rFonts w:asciiTheme="minorHAnsi" w:hAnsiTheme="minorHAnsi" w:cstheme="minorHAnsi"/>
          <w:u w:val="single"/>
        </w:rPr>
      </w:pPr>
      <w:r w:rsidRPr="00FE5C13">
        <w:rPr>
          <w:rFonts w:asciiTheme="minorHAnsi" w:hAnsiTheme="minorHAnsi" w:cstheme="minorHAnsi"/>
          <w:u w:val="single"/>
        </w:rPr>
        <w:t>The very survival of Saudi Arabia is at risk given that the International Energy Agency estimates no more than one-third (PDF) of proven global reserves of fossil fuels can be burned if the planet is to stay within the Paris Agreement’s limits, that Saudi Arabia controls 16 percent of global reserves, and that 80-90 percent of the government’s funding comes from oil and gas.</w:t>
      </w:r>
    </w:p>
    <w:p w:rsidR="0059584A" w:rsidRPr="00FE5C13" w:rsidRDefault="0059584A" w:rsidP="0059584A">
      <w:pPr>
        <w:rPr>
          <w:rFonts w:asciiTheme="minorHAnsi" w:hAnsiTheme="minorHAnsi" w:cstheme="minorHAnsi"/>
        </w:rPr>
      </w:pPr>
      <w:r w:rsidRPr="00FE5C13">
        <w:rPr>
          <w:rFonts w:asciiTheme="minorHAnsi" w:hAnsiTheme="minorHAnsi" w:cstheme="minorHAnsi"/>
        </w:rPr>
        <w:t xml:space="preserve">Orderly or disorderly, the endgame is clear: The world, sooner than expected, will stop using Saudi Arabia’s primary product and source of revenue. This was evident enough to the country’s last monarch, King Abdullah bin </w:t>
      </w:r>
      <w:proofErr w:type="spellStart"/>
      <w:r w:rsidRPr="00FE5C13">
        <w:rPr>
          <w:rFonts w:asciiTheme="minorHAnsi" w:hAnsiTheme="minorHAnsi" w:cstheme="minorHAnsi"/>
        </w:rPr>
        <w:t>Abdulaziz</w:t>
      </w:r>
      <w:proofErr w:type="spellEnd"/>
      <w:r w:rsidRPr="00FE5C13">
        <w:rPr>
          <w:rFonts w:asciiTheme="minorHAnsi" w:hAnsiTheme="minorHAnsi" w:cstheme="minorHAnsi"/>
        </w:rPr>
        <w:t xml:space="preserve">, who in 2015 asked Prince Mohammed bin Salman, or MBS, as he is known, </w:t>
      </w:r>
      <w:r w:rsidRPr="00FE5C13">
        <w:rPr>
          <w:rFonts w:asciiTheme="minorHAnsi" w:hAnsiTheme="minorHAnsi" w:cstheme="minorHAnsi"/>
        </w:rPr>
        <w:lastRenderedPageBreak/>
        <w:t xml:space="preserve">to begin planning a new economic strategy for his successor (the prince’s father and current king, Salman bin </w:t>
      </w:r>
      <w:proofErr w:type="spellStart"/>
      <w:r w:rsidRPr="00FE5C13">
        <w:rPr>
          <w:rFonts w:asciiTheme="minorHAnsi" w:hAnsiTheme="minorHAnsi" w:cstheme="minorHAnsi"/>
        </w:rPr>
        <w:t>Abdulaziz</w:t>
      </w:r>
      <w:proofErr w:type="spellEnd"/>
      <w:r w:rsidRPr="00FE5C13">
        <w:rPr>
          <w:rFonts w:asciiTheme="minorHAnsi" w:hAnsiTheme="minorHAnsi" w:cstheme="minorHAnsi"/>
        </w:rPr>
        <w:t xml:space="preserve">). And that’s exactly what he did. MBS proposed to invest in the core infrastructure for a post-oil economy. It’s </w:t>
      </w:r>
      <w:proofErr w:type="gramStart"/>
      <w:r w:rsidRPr="00FE5C13">
        <w:rPr>
          <w:rFonts w:asciiTheme="minorHAnsi" w:hAnsiTheme="minorHAnsi" w:cstheme="minorHAnsi"/>
        </w:rPr>
        <w:t>actually what</w:t>
      </w:r>
      <w:proofErr w:type="gramEnd"/>
      <w:r w:rsidRPr="00FE5C13">
        <w:rPr>
          <w:rFonts w:asciiTheme="minorHAnsi" w:hAnsiTheme="minorHAnsi" w:cstheme="minorHAnsi"/>
        </w:rPr>
        <w:t xml:space="preserve"> all impact investors need to be doing.</w:t>
      </w:r>
    </w:p>
    <w:p w:rsidR="0059584A" w:rsidRPr="00FE5C13" w:rsidRDefault="0059584A" w:rsidP="0059584A">
      <w:pPr>
        <w:rPr>
          <w:rFonts w:asciiTheme="minorHAnsi" w:hAnsiTheme="minorHAnsi" w:cstheme="minorHAnsi"/>
        </w:rPr>
      </w:pPr>
      <w:r w:rsidRPr="00FE5C13">
        <w:rPr>
          <w:rFonts w:asciiTheme="minorHAnsi" w:hAnsiTheme="minorHAnsi" w:cstheme="minorHAnsi"/>
        </w:rPr>
        <w:t>A new vision for the Kingdom</w:t>
      </w:r>
    </w:p>
    <w:p w:rsidR="0059584A" w:rsidRPr="00FE5C13" w:rsidRDefault="0059584A" w:rsidP="0059584A">
      <w:pPr>
        <w:rPr>
          <w:rFonts w:asciiTheme="minorHAnsi" w:hAnsiTheme="minorHAnsi" w:cstheme="minorHAnsi"/>
        </w:rPr>
      </w:pPr>
      <w:r w:rsidRPr="00FE5C13">
        <w:rPr>
          <w:rFonts w:asciiTheme="minorHAnsi" w:hAnsiTheme="minorHAnsi" w:cstheme="minorHAnsi"/>
        </w:rPr>
        <w:t xml:space="preserve">The plan, published in 2016, is called Vision 2030 and it represents a 21st century grand strategy of sorts. Key to that strategy is for the kingdom to consolidate </w:t>
      </w:r>
      <w:proofErr w:type="gramStart"/>
      <w:r w:rsidRPr="00FE5C13">
        <w:rPr>
          <w:rFonts w:asciiTheme="minorHAnsi" w:hAnsiTheme="minorHAnsi" w:cstheme="minorHAnsi"/>
        </w:rPr>
        <w:t>a number of</w:t>
      </w:r>
      <w:proofErr w:type="gramEnd"/>
      <w:r w:rsidRPr="00FE5C13">
        <w:rPr>
          <w:rFonts w:asciiTheme="minorHAnsi" w:hAnsiTheme="minorHAnsi" w:cstheme="minorHAnsi"/>
        </w:rPr>
        <w:t xml:space="preserve"> existing funds, including the proceeds of the Aramco IPO to create a single, $2 trillion sovereign wealth fund. Half of that fund will then make the kinds of domestic long-term investments in infrastructure and economic development that the private sector is too impatient to do well. The other half will invest outside of the country in income-producing investments that reinforce Vision 2030.</w:t>
      </w:r>
    </w:p>
    <w:p w:rsidR="0059584A" w:rsidRPr="00FE5C13" w:rsidRDefault="0059584A" w:rsidP="0059584A">
      <w:pPr>
        <w:rPr>
          <w:rFonts w:asciiTheme="minorHAnsi" w:hAnsiTheme="minorHAnsi" w:cstheme="minorHAnsi"/>
        </w:rPr>
      </w:pPr>
      <w:r w:rsidRPr="00FE5C13">
        <w:rPr>
          <w:rFonts w:asciiTheme="minorHAnsi" w:hAnsiTheme="minorHAnsi" w:cstheme="minorHAnsi"/>
          <w:u w:val="single"/>
        </w:rPr>
        <w:t xml:space="preserve">Domestically, Vision 2030 is a solid plan for what needs to happen. </w:t>
      </w:r>
      <w:r w:rsidRPr="00FE5C13">
        <w:rPr>
          <w:rFonts w:asciiTheme="minorHAnsi" w:hAnsiTheme="minorHAnsi" w:cstheme="minorHAnsi"/>
        </w:rPr>
        <w:t>First, Aramco will diversify — especially into non-combustion petrochemicals so that its oil and gas assets are not completely stranded — and it will spend $30 billion to $50 billion on renewable energy.</w:t>
      </w:r>
    </w:p>
    <w:p w:rsidR="0059584A" w:rsidRPr="00FE5C13" w:rsidRDefault="0059584A" w:rsidP="0059584A">
      <w:pPr>
        <w:rPr>
          <w:rFonts w:asciiTheme="minorHAnsi" w:hAnsiTheme="minorHAnsi" w:cstheme="minorHAnsi"/>
          <w:u w:val="single"/>
        </w:rPr>
      </w:pPr>
      <w:r w:rsidRPr="00FE5C13">
        <w:rPr>
          <w:rFonts w:asciiTheme="minorHAnsi" w:hAnsiTheme="minorHAnsi" w:cstheme="minorHAnsi"/>
          <w:u w:val="single"/>
        </w:rPr>
        <w:t>Second, the kingdom will build a new ecosystem of small- and medium-sized businesses that make new products from those petrochemicals, adding value to the kingdom’s commodities that will produce the income necessary to sustain a thriving society.</w:t>
      </w:r>
    </w:p>
    <w:p w:rsidR="0059584A" w:rsidRPr="00FE5C13" w:rsidRDefault="0059584A" w:rsidP="0059584A">
      <w:pPr>
        <w:rPr>
          <w:rFonts w:asciiTheme="minorHAnsi" w:hAnsiTheme="minorHAnsi" w:cstheme="minorHAnsi"/>
        </w:rPr>
      </w:pPr>
      <w:r w:rsidRPr="00FE5C13">
        <w:rPr>
          <w:rFonts w:asciiTheme="minorHAnsi" w:hAnsiTheme="minorHAnsi" w:cstheme="minorHAnsi"/>
        </w:rPr>
        <w:t>Third, the kingdom will build a more vibrant place for its citizens to live, investing heavily in world-class smart, healthy and sustainable cities. In a reference to gender-based discrimination, the prince also realizes that his country "can’t thrive while curbing the rights of half its population," according to a recent interview.</w:t>
      </w:r>
    </w:p>
    <w:p w:rsidR="0059584A" w:rsidRPr="00FE5C13" w:rsidRDefault="0059584A" w:rsidP="0059584A">
      <w:pPr>
        <w:rPr>
          <w:rFonts w:asciiTheme="minorHAnsi" w:hAnsiTheme="minorHAnsi" w:cstheme="minorHAnsi"/>
          <w:u w:val="single"/>
        </w:rPr>
      </w:pPr>
      <w:r w:rsidRPr="00FE5C13">
        <w:rPr>
          <w:rFonts w:asciiTheme="minorHAnsi" w:hAnsiTheme="minorHAnsi" w:cstheme="minorHAnsi"/>
          <w:u w:val="single"/>
        </w:rPr>
        <w:t>Vision 2030 demonstrates that Prince Salman Al Saud has figured out an elusive lesson about managing risk when you operate at significant scale: The best way to predict the future is to create it.</w:t>
      </w:r>
    </w:p>
    <w:p w:rsidR="0059584A" w:rsidRPr="00FE5C13" w:rsidRDefault="0059584A" w:rsidP="0059584A">
      <w:pPr>
        <w:rPr>
          <w:rFonts w:asciiTheme="minorHAnsi" w:hAnsiTheme="minorHAnsi" w:cstheme="minorHAnsi"/>
        </w:rPr>
      </w:pPr>
      <w:r w:rsidRPr="00FE5C13">
        <w:rPr>
          <w:rFonts w:asciiTheme="minorHAnsi" w:hAnsiTheme="minorHAnsi" w:cstheme="minorHAnsi"/>
          <w:u w:val="single"/>
        </w:rPr>
        <w:t xml:space="preserve">Instead of hedging risk in a dysfunctional global economy, MBS is choosing to actively change that economy in a way that creates a healthier global and domestic system. </w:t>
      </w:r>
      <w:r w:rsidRPr="00FE5C13">
        <w:rPr>
          <w:rFonts w:asciiTheme="minorHAnsi" w:hAnsiTheme="minorHAnsi" w:cstheme="minorHAnsi"/>
        </w:rPr>
        <w:t>If he can mandate that Saudi cities be built from advanced polymer building materials, he could even position Saudi Arabia to corner a massive new market.</w:t>
      </w:r>
    </w:p>
    <w:p w:rsidR="0059584A" w:rsidRPr="00FE5C13" w:rsidRDefault="0059584A" w:rsidP="0059584A">
      <w:pPr>
        <w:rPr>
          <w:rFonts w:asciiTheme="minorHAnsi" w:hAnsiTheme="minorHAnsi" w:cstheme="minorHAnsi"/>
          <w:u w:val="single"/>
        </w:rPr>
      </w:pPr>
      <w:r w:rsidRPr="00FE5C13">
        <w:rPr>
          <w:rFonts w:asciiTheme="minorHAnsi" w:hAnsiTheme="minorHAnsi" w:cstheme="minorHAnsi"/>
          <w:u w:val="single"/>
        </w:rPr>
        <w:t>What the prince cannot control, however, is how fast and how orderly the rest of the international community transitions away from the 20th century combustion economy. This is where the choices he makes with the externally invested half of the investment fund will be critical.</w:t>
      </w:r>
    </w:p>
    <w:p w:rsidR="0059584A" w:rsidRPr="00FE5C13" w:rsidRDefault="0059584A" w:rsidP="0059584A">
      <w:pPr>
        <w:rPr>
          <w:rFonts w:asciiTheme="minorHAnsi" w:hAnsiTheme="minorHAnsi" w:cstheme="minorHAnsi"/>
        </w:rPr>
      </w:pPr>
      <w:r w:rsidRPr="00FE5C13">
        <w:rPr>
          <w:rFonts w:asciiTheme="minorHAnsi" w:hAnsiTheme="minorHAnsi" w:cstheme="minorHAnsi"/>
        </w:rPr>
        <w:t xml:space="preserve">While some of his advisors may counsel him to be cautious and invest in new-economy public equities such as Apple and Google, the time for caution is past. </w:t>
      </w:r>
      <w:r w:rsidRPr="00FE5C13">
        <w:rPr>
          <w:rFonts w:asciiTheme="minorHAnsi" w:hAnsiTheme="minorHAnsi" w:cstheme="minorHAnsi"/>
          <w:u w:val="single"/>
        </w:rPr>
        <w:t>Saudi Arabia would be better served by partnering with other impact-oriented sovereign wealth funds, institutional investors and even the multi-trillion dollar Divest/Invest coalition to help create the conditions around the world for a more rapid and predictable global transition to sustainability.</w:t>
      </w:r>
    </w:p>
    <w:p w:rsidR="0059584A" w:rsidRPr="00306D63" w:rsidRDefault="0059584A" w:rsidP="0059584A">
      <w:pPr>
        <w:rPr>
          <w:rStyle w:val="Style13ptBold"/>
          <w:rFonts w:asciiTheme="minorHAnsi" w:hAnsiTheme="minorHAnsi" w:cstheme="minorHAnsi"/>
          <w:b w:val="0"/>
          <w:bCs w:val="0"/>
          <w:sz w:val="22"/>
          <w:u w:val="single"/>
        </w:rPr>
      </w:pPr>
      <w:r w:rsidRPr="00FE5C13">
        <w:rPr>
          <w:rFonts w:asciiTheme="minorHAnsi" w:hAnsiTheme="minorHAnsi" w:cstheme="minorHAnsi"/>
          <w:u w:val="single"/>
        </w:rPr>
        <w:t>Prince Mohammed bin Salman’s radical experiment must succeed. And it can, as large-scale investors realize their inability to hedge overwhelming risk and start investing in a more strategic way.</w:t>
      </w:r>
    </w:p>
    <w:p w:rsidR="0059584A" w:rsidRPr="00640D25" w:rsidRDefault="0059584A" w:rsidP="0059584A">
      <w:pPr>
        <w:pStyle w:val="Heading4"/>
        <w:rPr>
          <w:rStyle w:val="Style13ptBold"/>
          <w:b/>
          <w:bCs w:val="0"/>
        </w:rPr>
      </w:pPr>
      <w:r>
        <w:rPr>
          <w:rStyle w:val="Style13ptBold"/>
          <w:b/>
          <w:bCs w:val="0"/>
        </w:rPr>
        <w:lastRenderedPageBreak/>
        <w:t>Climate change causes extinction</w:t>
      </w:r>
    </w:p>
    <w:p w:rsidR="0059584A" w:rsidRDefault="0059584A" w:rsidP="0059584A">
      <w:r w:rsidRPr="00360A69">
        <w:rPr>
          <w:rStyle w:val="Style13ptBold"/>
        </w:rPr>
        <w:t>Ahmed</w:t>
      </w:r>
      <w:r>
        <w:rPr>
          <w:rStyle w:val="Style13ptBold"/>
        </w:rPr>
        <w:t>, Institute for policy research and development executive director and environmental investigative journalism, 6-3-2019</w:t>
      </w:r>
    </w:p>
    <w:p w:rsidR="0059584A" w:rsidRPr="00360A69" w:rsidRDefault="0059584A" w:rsidP="0059584A">
      <w:r>
        <w:t xml:space="preserve">[Nafeez, </w:t>
      </w:r>
      <w:r w:rsidRPr="00360A69">
        <w:t xml:space="preserve">6-3-2019, Vice, "New Report Suggests ‘High Likelihood of Human Civilization Coming to an End’ Starting in 2050," </w:t>
      </w:r>
      <w:hyperlink r:id="rId79" w:history="1">
        <w:r w:rsidRPr="0086271F">
          <w:rPr>
            <w:rStyle w:val="Hyperlink"/>
          </w:rPr>
          <w:t>https://www.vice.com/en_us/article/597kpd/new-report-suggests-high-likelihood-of-human-civilization-coming-to-an-end-in-2050</w:t>
        </w:r>
      </w:hyperlink>
      <w:r>
        <w:t>, accessed 7-2-2019, AS]</w:t>
      </w:r>
    </w:p>
    <w:p w:rsidR="0059584A" w:rsidRPr="00BD6956" w:rsidRDefault="0059584A" w:rsidP="0059584A">
      <w:pPr>
        <w:rPr>
          <w:u w:val="single"/>
        </w:rPr>
      </w:pPr>
      <w:r w:rsidRPr="00BD6956">
        <w:rPr>
          <w:u w:val="single"/>
        </w:rPr>
        <w:t>A harrowing scenario analysis of how human civilization might collapse in coming decades due to climate change has been endorsed by a former Australian defense chief and senior royal navy commander.</w:t>
      </w:r>
    </w:p>
    <w:p w:rsidR="0059584A" w:rsidRPr="00BD6956" w:rsidRDefault="0059584A" w:rsidP="0059584A">
      <w:pPr>
        <w:rPr>
          <w:u w:val="single"/>
        </w:rPr>
      </w:pPr>
      <w:r w:rsidRPr="00BD6956">
        <w:rPr>
          <w:u w:val="single"/>
        </w:rPr>
        <w:t>The analysis, published by the Breakthrough National Centre for Climate Restoration, a think-tank in Melbourne, Australia, describes climate change as “a near- to mid-term existential threat to human civilization” and sets out a plausible scenario of where business-as-usual could lead over the next 30 years.</w:t>
      </w:r>
    </w:p>
    <w:p w:rsidR="0059584A" w:rsidRPr="00D15202" w:rsidRDefault="0059584A" w:rsidP="0059584A">
      <w:r w:rsidRPr="00D15202">
        <w:t>The paper argues that the potentially “extremely serious outcomes” of climate-related security threats are often far more probable than conventionally assumed, but almost impossible to quantify because they “fall outside the human experience of the last thousand years.”</w:t>
      </w:r>
    </w:p>
    <w:p w:rsidR="0059584A" w:rsidRPr="00D15202" w:rsidRDefault="0059584A" w:rsidP="0059584A">
      <w:pPr>
        <w:rPr>
          <w:u w:val="single"/>
        </w:rPr>
      </w:pPr>
      <w:r w:rsidRPr="00D15202">
        <w:rPr>
          <w:u w:val="single"/>
        </w:rPr>
        <w:t>On our current trajectory, the report warns, “planetary and human systems [are] reaching a ‘point of no return’ by mid-century, in which the prospect of a largely uninhabitable Earth leads to the breakdown of nations and the international order.”</w:t>
      </w:r>
    </w:p>
    <w:p w:rsidR="0059584A" w:rsidRPr="00D15202" w:rsidRDefault="0059584A" w:rsidP="0059584A">
      <w:pPr>
        <w:rPr>
          <w:u w:val="single"/>
        </w:rPr>
      </w:pPr>
      <w:r w:rsidRPr="00D15202">
        <w:rPr>
          <w:u w:val="single"/>
        </w:rPr>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rsidR="0059584A" w:rsidRDefault="0059584A" w:rsidP="0059584A">
      <w:r w:rsidRPr="00360A69">
        <w:t>The scenario warns that our current trajectory will likely lock in at least 3 degrees Celsius (C) of global heating, which in turn could trigger further amplifying feedbacks unleashing further warming. This would drive the accelerating collapse of key ecosystems “including coral reef systems, the Amazon rainforest and in the Arctic.”</w:t>
      </w:r>
    </w:p>
    <w:p w:rsidR="0059584A" w:rsidRPr="00D15202" w:rsidRDefault="0059584A" w:rsidP="0059584A">
      <w:pPr>
        <w:rPr>
          <w:u w:val="single"/>
        </w:rPr>
      </w:pPr>
      <w:r w:rsidRPr="00360A69">
        <w:t>The results would be devastating</w:t>
      </w:r>
      <w:r w:rsidRPr="00D15202">
        <w:rPr>
          <w:u w:val="single"/>
        </w:rPr>
        <w:t>. Some one billion people would be forced to attempt to relocate from unlivable conditions, and two billion would face scarcity of water supplies. Agriculture would collapse in the sub-tropics, and food production would suffer dramatically worldwide. The internal cohesion of nation-states like the US and China would unravel.</w:t>
      </w:r>
    </w:p>
    <w:p w:rsidR="0059584A" w:rsidRDefault="0059584A" w:rsidP="0059584A">
      <w:r w:rsidRPr="00D15202">
        <w:rPr>
          <w:u w:val="single"/>
        </w:rPr>
        <w:t>“Even for 2°C of warming, more than a billion people may need to be relocated and in high-end scenarios, the scale of destruction is beyond our capacity to model with a high likelihood of human civilization coming to an end,”</w:t>
      </w:r>
      <w:r w:rsidRPr="00360A69">
        <w:t xml:space="preserve"> the report notes.</w:t>
      </w:r>
    </w:p>
    <w:p w:rsidR="0059584A" w:rsidRDefault="0059584A" w:rsidP="0059584A">
      <w:r w:rsidRPr="00360A69">
        <w:t>The new policy briefing is written by David Spratt, Breakthrough’s research director and Ian Dunlop, a former senior executive of Royal Dutch Shell who previously chaired the Australian Coal Association.</w:t>
      </w:r>
    </w:p>
    <w:p w:rsidR="0059584A" w:rsidRPr="00D15202" w:rsidRDefault="0059584A" w:rsidP="0059584A">
      <w:pPr>
        <w:rPr>
          <w:u w:val="single"/>
        </w:rPr>
      </w:pPr>
      <w:r w:rsidRPr="00360A69">
        <w:t xml:space="preserve">In the briefing’s foreword, retired Admiral Chris Barrie—Chief of the Australian </w:t>
      </w:r>
      <w:proofErr w:type="spellStart"/>
      <w:r w:rsidRPr="00360A69">
        <w:t>Defence</w:t>
      </w:r>
      <w:proofErr w:type="spellEnd"/>
      <w:r w:rsidRPr="00360A69">
        <w:t xml:space="preserve"> Force from 1998 to 2002 and former Deputy Chief of the Australian Navy—commends the paper for laying </w:t>
      </w:r>
      <w:r w:rsidRPr="00D15202">
        <w:rPr>
          <w:u w:val="single"/>
        </w:rPr>
        <w:t xml:space="preserve">“bare the unvarnished truth about the desperate situation humans, and our planet, are in, painting a disturbing </w:t>
      </w:r>
      <w:r w:rsidRPr="00D15202">
        <w:rPr>
          <w:u w:val="single"/>
        </w:rPr>
        <w:lastRenderedPageBreak/>
        <w:t>picture of the real possibility that human life on Earth may be on the way to extinction, in the most horrible way.”</w:t>
      </w:r>
    </w:p>
    <w:p w:rsidR="0059584A" w:rsidRDefault="0059584A" w:rsidP="0059584A">
      <w:r w:rsidRPr="00360A69">
        <w:t>Barrie now works for the Climate Change Institute at Australian National University, Canberra.</w:t>
      </w:r>
    </w:p>
    <w:p w:rsidR="0059584A" w:rsidRDefault="0059584A" w:rsidP="0059584A">
      <w:r w:rsidRPr="00360A69">
        <w:t>Spratt told Motherboard that a key reason the risks are not understood is that “much knowledge produced for policymakers is too conservative. Because the risks are now existential, a new approach to climate and security risk assessment is required using scenario analysis.”</w:t>
      </w:r>
    </w:p>
    <w:p w:rsidR="0059584A" w:rsidRDefault="0059584A" w:rsidP="0059584A">
      <w:r w:rsidRPr="00360A69">
        <w:t>Last October, Motherboard reported on scientific evidence that the UN’s summary report for government policymakers on climate change—whose findings were widely recognized as “devastating”—were in fact too optimistic.</w:t>
      </w:r>
    </w:p>
    <w:p w:rsidR="0059584A" w:rsidRDefault="0059584A" w:rsidP="0059584A">
      <w:r w:rsidRPr="00360A69">
        <w:t>While the Breakthrough scenario sets out some of the more ‘high end’ risk possibilities, it is often not possible to meaningfully quantify their probabilities. As a result, the authors emphasize that conventional risk approaches tend to downplay worst-case scenarios despite their plausibility.</w:t>
      </w:r>
    </w:p>
    <w:p w:rsidR="0059584A" w:rsidRDefault="0059584A" w:rsidP="0059584A">
      <w:r w:rsidRPr="00360A69">
        <w:t>Spratt and Dunlop’s 2050 scenario illustrates how easy it could be to end up in an accelerating runaway climate scenario which would lead to a largely uninhabitable planet within just a few decades.</w:t>
      </w:r>
    </w:p>
    <w:p w:rsidR="0059584A" w:rsidRPr="00D15202" w:rsidRDefault="0059584A" w:rsidP="0059584A">
      <w:pPr>
        <w:rPr>
          <w:u w:val="single"/>
        </w:rPr>
      </w:pPr>
      <w:r w:rsidRPr="00D15202">
        <w:rPr>
          <w:u w:val="single"/>
        </w:rPr>
        <w:t>“A high-end 2050 scenario finds a world in social breakdown and outright chaos,” said Spratt. “But a short window of opportunity exists for an emergency, global mobilization of resources, in which the logistical and planning experiences of the national security sector could play a valuable role.”</w:t>
      </w:r>
    </w:p>
    <w:p w:rsidR="009F683D" w:rsidRDefault="009F683D" w:rsidP="009F683D">
      <w:pPr>
        <w:pStyle w:val="Heading3"/>
      </w:pPr>
      <w:r>
        <w:lastRenderedPageBreak/>
        <w:t>Impact – Saudi Stability</w:t>
      </w:r>
    </w:p>
    <w:p w:rsidR="009F683D" w:rsidRDefault="009F683D" w:rsidP="009F683D">
      <w:pPr>
        <w:pStyle w:val="Heading4"/>
        <w:spacing w:line="278" w:lineRule="atLeast"/>
        <w:rPr>
          <w:rFonts w:cs="Calibri"/>
          <w:color w:val="000000"/>
        </w:rPr>
      </w:pPr>
      <w:r>
        <w:rPr>
          <w:rFonts w:cs="Calibri"/>
          <w:color w:val="000000"/>
        </w:rPr>
        <w:t>Vision 2030 collapse causes instability</w:t>
      </w:r>
    </w:p>
    <w:p w:rsidR="009F683D" w:rsidRPr="002D0903" w:rsidRDefault="009F683D" w:rsidP="009F683D">
      <w:pPr>
        <w:rPr>
          <w:rStyle w:val="Style13ptBold"/>
          <w:b w:val="0"/>
          <w:sz w:val="18"/>
          <w:szCs w:val="18"/>
        </w:rPr>
      </w:pPr>
      <w:proofErr w:type="spellStart"/>
      <w:r>
        <w:rPr>
          <w:rStyle w:val="Style13ptBold"/>
        </w:rPr>
        <w:t>Nuruzzaman</w:t>
      </w:r>
      <w:proofErr w:type="spellEnd"/>
      <w:r>
        <w:rPr>
          <w:rStyle w:val="Style13ptBold"/>
        </w:rPr>
        <w:t xml:space="preserve">, associate professor of international relations at the Gulf University of Science and Technology, 18 </w:t>
      </w:r>
      <w:r>
        <w:rPr>
          <w:rStyle w:val="Style13ptBold"/>
          <w:b w:val="0"/>
          <w:sz w:val="18"/>
          <w:szCs w:val="18"/>
        </w:rPr>
        <w:t xml:space="preserve">(Mohammed, 07/10/2018, E-International Relations, “Saudi Arabia’s ‘Vision 2030’: Will It Save Or Sink The Middle East”, </w:t>
      </w:r>
      <w:hyperlink r:id="rId80" w:history="1">
        <w:r w:rsidRPr="00DC0094">
          <w:rPr>
            <w:rStyle w:val="Hyperlink"/>
            <w:sz w:val="18"/>
            <w:szCs w:val="18"/>
          </w:rPr>
          <w:t>https://www.e-ir.info/2018/07/10/saudi-arabias-vision-2030-will-it-save-or-sink-the-middle-east/</w:t>
        </w:r>
      </w:hyperlink>
      <w:r>
        <w:rPr>
          <w:rStyle w:val="Style13ptBold"/>
          <w:b w:val="0"/>
          <w:sz w:val="18"/>
          <w:szCs w:val="18"/>
        </w:rPr>
        <w:t>, Date Accessed: 07/02/2019, SS)</w:t>
      </w:r>
    </w:p>
    <w:p w:rsidR="009F683D" w:rsidRDefault="009F683D" w:rsidP="009F683D">
      <w:r w:rsidRPr="002D0903">
        <w:t xml:space="preserve">‘Vision 2030’, </w:t>
      </w:r>
      <w:proofErr w:type="gramStart"/>
      <w:r w:rsidRPr="002D0903">
        <w:t>on the whole</w:t>
      </w:r>
      <w:proofErr w:type="gramEnd"/>
      <w:r w:rsidRPr="002D0903">
        <w:t xml:space="preserve">, looks less promising. </w:t>
      </w:r>
      <w:r w:rsidRPr="002D0903">
        <w:rPr>
          <w:u w:val="single"/>
        </w:rPr>
        <w:t xml:space="preserve">Chances are high that it may fail. Whether it succeeds or fails, its impacts will be disastrous for the Middle East. Its failure means the inability of the Kingdom to handle the growing youth unemployment and maintain the welfare-supported social contract. A </w:t>
      </w:r>
      <w:r w:rsidRPr="002D0903">
        <w:t>2011</w:t>
      </w:r>
      <w:r w:rsidRPr="002D0903">
        <w:rPr>
          <w:u w:val="single"/>
        </w:rPr>
        <w:t xml:space="preserve"> report estimated that the Kingdom would need to create some three million new jobs by 2020 to tame its young population. It may also jeopardize the government’s capacity to disburse large financial hand-outs among Saudis, provided there is no more oil price boom, to buy-in their political loyalties</w:t>
      </w:r>
      <w:r>
        <w:t xml:space="preserve">. The Saudis are among the most pampered peoples on earth, receiving substantial government support from cradle to graveyard. </w:t>
      </w:r>
      <w:r w:rsidRPr="002D0903">
        <w:rPr>
          <w:u w:val="single"/>
        </w:rPr>
        <w:t>A breakdown in the social contract has the potential to spark social unrest leading to two options – either a move towards democracy to involve the public in decision-making or a re-entrenchment of the authoritarian rule model in the name of fighting chaos, domestic violence and terrorism. The specter of social unrest will affect different Saudi regions and the neighboring countries</w:t>
      </w:r>
      <w:r>
        <w:t>.</w:t>
      </w:r>
    </w:p>
    <w:p w:rsidR="00B52592" w:rsidRDefault="00B52592" w:rsidP="00B52592">
      <w:pPr>
        <w:pStyle w:val="Heading3"/>
      </w:pPr>
      <w:r>
        <w:lastRenderedPageBreak/>
        <w:t>Impact – Regional Economy &amp; Stability</w:t>
      </w:r>
    </w:p>
    <w:p w:rsidR="00B52592" w:rsidRDefault="00B52592" w:rsidP="00B52592">
      <w:pPr>
        <w:pStyle w:val="Heading4"/>
      </w:pPr>
      <w:r>
        <w:t>Vision 2030 is key to regional economy and stability</w:t>
      </w:r>
    </w:p>
    <w:p w:rsidR="00B52592" w:rsidRPr="00030C1B" w:rsidRDefault="00B52592" w:rsidP="00B52592">
      <w:pPr>
        <w:rPr>
          <w:rStyle w:val="Style13ptBold"/>
          <w:b w:val="0"/>
          <w:sz w:val="18"/>
          <w:szCs w:val="18"/>
        </w:rPr>
      </w:pPr>
      <w:proofErr w:type="spellStart"/>
      <w:r>
        <w:rPr>
          <w:rStyle w:val="Style13ptBold"/>
        </w:rPr>
        <w:t>Kotilaine</w:t>
      </w:r>
      <w:proofErr w:type="spellEnd"/>
      <w:r>
        <w:rPr>
          <w:rStyle w:val="Style13ptBold"/>
        </w:rPr>
        <w:t xml:space="preserve">, chief economic advisor at Bahrain Economic Development Board, 17 </w:t>
      </w:r>
      <w:r>
        <w:rPr>
          <w:rStyle w:val="Style13ptBold"/>
          <w:b w:val="0"/>
          <w:sz w:val="18"/>
          <w:szCs w:val="18"/>
        </w:rPr>
        <w:t>(</w:t>
      </w:r>
      <w:proofErr w:type="spellStart"/>
      <w:r>
        <w:rPr>
          <w:rStyle w:val="Style13ptBold"/>
          <w:b w:val="0"/>
          <w:sz w:val="18"/>
          <w:szCs w:val="18"/>
        </w:rPr>
        <w:t>Jarmo</w:t>
      </w:r>
      <w:proofErr w:type="spellEnd"/>
      <w:r>
        <w:rPr>
          <w:rStyle w:val="Style13ptBold"/>
          <w:b w:val="0"/>
          <w:sz w:val="18"/>
          <w:szCs w:val="18"/>
        </w:rPr>
        <w:t xml:space="preserve">, 01/31/2017, Arab news, “Laying the foundations for long-term Gulf prosperity”, </w:t>
      </w:r>
      <w:hyperlink r:id="rId81" w:history="1">
        <w:r w:rsidRPr="00DC0094">
          <w:rPr>
            <w:rStyle w:val="Hyperlink"/>
            <w:sz w:val="18"/>
            <w:szCs w:val="18"/>
          </w:rPr>
          <w:t>http://www.arabnews.com/node/1046891/columns</w:t>
        </w:r>
      </w:hyperlink>
      <w:r>
        <w:rPr>
          <w:rStyle w:val="Style13ptBold"/>
          <w:b w:val="0"/>
          <w:sz w:val="18"/>
          <w:szCs w:val="18"/>
        </w:rPr>
        <w:t>, Date Accessed: 07/02/2019, SS)</w:t>
      </w:r>
    </w:p>
    <w:p w:rsidR="00B52592" w:rsidRPr="00030C1B" w:rsidRDefault="00B52592" w:rsidP="00B52592">
      <w:pPr>
        <w:rPr>
          <w:u w:val="single"/>
        </w:rPr>
      </w:pPr>
      <w:r>
        <w:t xml:space="preserve">The agreements to control oil production that were concluded by key producers at the end of last year triggered a major rally in oil prices. However, subject to conflicting forces, prices continue to manifest volatility, and few people expect a rebound to the levels of early 2014 any time soon. Rather, </w:t>
      </w:r>
      <w:r w:rsidRPr="00030C1B">
        <w:rPr>
          <w:u w:val="single"/>
        </w:rPr>
        <w:t>price volatility in a significantly lower range than that seen in 2012-14 is now expected to remain the norm for the foreseeable future.</w:t>
      </w:r>
    </w:p>
    <w:p w:rsidR="00B52592" w:rsidRDefault="00B52592" w:rsidP="00B52592">
      <w:pPr>
        <w:rPr>
          <w:u w:val="single"/>
        </w:rPr>
      </w:pPr>
      <w:r w:rsidRPr="00030C1B">
        <w:rPr>
          <w:u w:val="single"/>
        </w:rPr>
        <w:t xml:space="preserve">This view has prompted all the Gulf Cooperation Council (GCC) governments to embark </w:t>
      </w:r>
      <w:proofErr w:type="gramStart"/>
      <w:r w:rsidRPr="00030C1B">
        <w:rPr>
          <w:u w:val="single"/>
        </w:rPr>
        <w:t>on, and</w:t>
      </w:r>
      <w:proofErr w:type="gramEnd"/>
      <w:r w:rsidRPr="00030C1B">
        <w:rPr>
          <w:u w:val="single"/>
        </w:rPr>
        <w:t xml:space="preserve"> persist with comprehensive fiscal reforms. These efforts are ultimately designed to substantially curb the vulnerability of government revenues and broader economic activity to oil price volatility</w:t>
      </w:r>
      <w:r>
        <w:t xml:space="preserve">. Beyond this, the focus of </w:t>
      </w:r>
      <w:r w:rsidRPr="00030C1B">
        <w:rPr>
          <w:u w:val="single"/>
        </w:rPr>
        <w:t>policymakers is increasingly shifting toward more ambitious initiatives to re-engineer their economic models in order to achieve sustainable economic growth that is led by the private sector regardless of the oil market dynamics. Saudi Arabia’s Vision 2030 is the</w:t>
      </w:r>
      <w:r>
        <w:t xml:space="preserve"> latest </w:t>
      </w:r>
      <w:r w:rsidRPr="00030C1B">
        <w:rPr>
          <w:u w:val="single"/>
        </w:rPr>
        <w:t>addition to the region’s ambitious reform blueprints that put a clear emphasis on delivering economic diversification and productivity-led growth.</w:t>
      </w:r>
    </w:p>
    <w:p w:rsidR="00763C0A" w:rsidRPr="00603380" w:rsidRDefault="00763C0A" w:rsidP="00763C0A">
      <w:pPr>
        <w:pStyle w:val="Heading4"/>
        <w:rPr>
          <w:rStyle w:val="Style13ptBold"/>
          <w:b/>
          <w:bCs w:val="0"/>
        </w:rPr>
      </w:pPr>
      <w:r w:rsidRPr="00603380">
        <w:rPr>
          <w:rStyle w:val="Style13ptBold"/>
          <w:b/>
          <w:bCs w:val="0"/>
        </w:rPr>
        <w:t>Vision 2030 will stabilize the entirety of the gulf economy</w:t>
      </w:r>
    </w:p>
    <w:p w:rsidR="00763C0A" w:rsidRPr="00D44BC7" w:rsidRDefault="00763C0A" w:rsidP="00763C0A">
      <w:pPr>
        <w:rPr>
          <w:b/>
          <w:bCs/>
          <w:sz w:val="26"/>
        </w:rPr>
      </w:pPr>
      <w:r>
        <w:rPr>
          <w:rStyle w:val="Style13ptBold"/>
        </w:rPr>
        <w:t>Kestenbaum, former U.S. Embassies senior commercial counselor and diplomat and</w:t>
      </w:r>
      <w:r w:rsidRPr="00D44BC7">
        <w:t xml:space="preserve"> </w:t>
      </w:r>
      <w:r w:rsidRPr="00D44BC7">
        <w:rPr>
          <w:rStyle w:val="Style13ptBold"/>
        </w:rPr>
        <w:t>Middle East North Africa Consultants Association</w:t>
      </w:r>
      <w:r>
        <w:rPr>
          <w:rStyle w:val="Style13ptBold"/>
        </w:rPr>
        <w:t xml:space="preserve"> vice president, and </w:t>
      </w:r>
      <w:proofErr w:type="spellStart"/>
      <w:r>
        <w:rPr>
          <w:rStyle w:val="Style13ptBold"/>
        </w:rPr>
        <w:t>durso</w:t>
      </w:r>
      <w:proofErr w:type="spellEnd"/>
      <w:r>
        <w:rPr>
          <w:rStyle w:val="Style13ptBold"/>
        </w:rPr>
        <w:t>, former AKM consulting chief executive officer and George Washington university Elliot school of international affairs graduate student mentor, 2017</w:t>
      </w:r>
    </w:p>
    <w:p w:rsidR="00763C0A" w:rsidRDefault="00763C0A" w:rsidP="00763C0A">
      <w:r>
        <w:t>[</w:t>
      </w:r>
      <w:r w:rsidRPr="00D44BC7">
        <w:t xml:space="preserve">Charles </w:t>
      </w:r>
      <w:r>
        <w:t>and James D.</w:t>
      </w:r>
      <w:r w:rsidRPr="00D44BC7">
        <w:t xml:space="preserve">, Jan 29, 2017, </w:t>
      </w:r>
      <w:proofErr w:type="spellStart"/>
      <w:r w:rsidRPr="00D44BC7">
        <w:t>OilPrice</w:t>
      </w:r>
      <w:proofErr w:type="spellEnd"/>
      <w:r>
        <w:t xml:space="preserve">, </w:t>
      </w:r>
      <w:r w:rsidRPr="00D44BC7">
        <w:t xml:space="preserve">"Is The $4 Trillion Saudi Reform Plan Inspired By China?,", </w:t>
      </w:r>
      <w:hyperlink r:id="rId82" w:history="1">
        <w:r w:rsidRPr="0086271F">
          <w:rPr>
            <w:rStyle w:val="Hyperlink"/>
          </w:rPr>
          <w:t>https://oilprice.com/Energy/Energy-General/Is-The-4-Trillion-Saudi-Reform-Plan-Inspired-By-China.html</w:t>
        </w:r>
      </w:hyperlink>
      <w:r>
        <w:t>, accessed 7-2-2019, AS]</w:t>
      </w:r>
    </w:p>
    <w:p w:rsidR="00763C0A" w:rsidRPr="00EB1717" w:rsidRDefault="00763C0A" w:rsidP="00763C0A">
      <w:r w:rsidRPr="00EB1717">
        <w:rPr>
          <w:u w:val="single"/>
        </w:rPr>
        <w:t>As the Saudi government pushes to the future with Vision 2030, it may get some maneuvering room from that same desire for security and stability which is deeply rooted in the country’s tribal culture. Recent polling in other Persian Gulf states found “more security-minded Gulf citizens are willing to accept lower levels of economic performance by a government in return for stability.” Thus, the Al-Saud may be able to rationalize the economy, which will require painful cuts to social benefits and some economic uncertainty</w:t>
      </w:r>
      <w:r w:rsidRPr="00EB1717">
        <w:t>, if they can manage the population’s expectations by exploiting anxiety created by violence in Yemen, Syria, and Iraq, and the menace of the looming Islamic Republic of Iran.</w:t>
      </w:r>
    </w:p>
    <w:p w:rsidR="00763C0A" w:rsidRPr="00EB1717" w:rsidRDefault="00763C0A" w:rsidP="00763C0A">
      <w:r w:rsidRPr="00EB1717">
        <w:rPr>
          <w:u w:val="single"/>
        </w:rPr>
        <w:t xml:space="preserve">The reformers in Saudi Arabia will have to deploy extraordinary political skills as they renegotiate the founding deal of the kingdom, where the citizens assent to Al-Saud rule in exchange for economic security, while confronting an insurgency inside the palace by princes who will lose money and power in the new paradigm, and minding the interests of their supporters in the business community. </w:t>
      </w:r>
      <w:r w:rsidRPr="00EB1717">
        <w:t>All this while staying true to their culture and traditions.</w:t>
      </w:r>
    </w:p>
    <w:p w:rsidR="00763C0A" w:rsidRPr="00EB1717" w:rsidRDefault="00763C0A" w:rsidP="00763C0A">
      <w:pPr>
        <w:rPr>
          <w:u w:val="single"/>
        </w:rPr>
      </w:pPr>
      <w:r w:rsidRPr="00EB1717">
        <w:rPr>
          <w:u w:val="single"/>
        </w:rPr>
        <w:lastRenderedPageBreak/>
        <w:t>It’s a tall order, indeed, and on its success hangs the stability of the Gulf and the well-being of America’s interests. We hope they get it right.</w:t>
      </w:r>
    </w:p>
    <w:p w:rsidR="00763C0A" w:rsidRPr="003B119B" w:rsidRDefault="00763C0A" w:rsidP="00763C0A">
      <w:pPr>
        <w:pStyle w:val="Heading4"/>
        <w:rPr>
          <w:rStyle w:val="Style13ptBold"/>
          <w:b/>
          <w:bCs w:val="0"/>
        </w:rPr>
      </w:pPr>
      <w:r w:rsidRPr="003B119B">
        <w:rPr>
          <w:rStyle w:val="Style13ptBold"/>
          <w:b/>
          <w:bCs w:val="0"/>
        </w:rPr>
        <w:t>Vision 2030 diversifies the Arabian economy, boosts jobs, and prevents huge impacts from oil fluctuation</w:t>
      </w:r>
    </w:p>
    <w:p w:rsidR="00763C0A" w:rsidRPr="003B119B" w:rsidRDefault="00763C0A" w:rsidP="00763C0A">
      <w:pPr>
        <w:rPr>
          <w:rStyle w:val="Style13ptBold"/>
        </w:rPr>
      </w:pPr>
      <w:r w:rsidRPr="003B119B">
        <w:rPr>
          <w:rStyle w:val="Style13ptBold"/>
        </w:rPr>
        <w:t>Townsend, The National Newspaper UAE Business journalist, 2018</w:t>
      </w:r>
    </w:p>
    <w:p w:rsidR="00763C0A" w:rsidRDefault="00763C0A" w:rsidP="00763C0A">
      <w:r>
        <w:t>[</w:t>
      </w:r>
      <w:r w:rsidRPr="00306D63">
        <w:t xml:space="preserve">Sarah, 5-23-2018, National, "IMF commends Saudi Arabia on 'good progress' on implementing Vision 2030," </w:t>
      </w:r>
      <w:hyperlink r:id="rId83" w:history="1">
        <w:r w:rsidRPr="0086271F">
          <w:rPr>
            <w:rStyle w:val="Hyperlink"/>
          </w:rPr>
          <w:t>https://www.thenational.ae/business/economy/imf-commends-saudi-arabia-on-good-progress-on-implementing-vision-2030-1.733232</w:t>
        </w:r>
      </w:hyperlink>
      <w:r>
        <w:t>, accessed 7-2-2019, AS]</w:t>
      </w:r>
    </w:p>
    <w:p w:rsidR="00763C0A" w:rsidRPr="003B119B" w:rsidRDefault="00763C0A" w:rsidP="00763C0A">
      <w:pPr>
        <w:rPr>
          <w:u w:val="single"/>
        </w:rPr>
      </w:pPr>
      <w:r w:rsidRPr="003B119B">
        <w:rPr>
          <w:u w:val="single"/>
        </w:rPr>
        <w:t>Saudi Arabia is making "good progress" in implementing reforms in line with its Vision 2030 initiative which will help spur economic growth, the International Monetary Fund said.</w:t>
      </w:r>
    </w:p>
    <w:p w:rsidR="00763C0A" w:rsidRPr="003B119B" w:rsidRDefault="00763C0A" w:rsidP="00763C0A">
      <w:pPr>
        <w:rPr>
          <w:u w:val="single"/>
        </w:rPr>
      </w:pPr>
      <w:r w:rsidRPr="003B119B">
        <w:rPr>
          <w:u w:val="single"/>
        </w:rPr>
        <w:t>"The government remains committed to wide-ranging economic and social reforms to transform the economy away from its traditional reliance on oil and to create a more dynamic private sector that creates jobs for the growing working age population," the IMF’s mission chief for the kingdom Tim Callen said in a statement. "Growth is expected to pick-up this year and over the medium-term as reforms take hold."</w:t>
      </w:r>
    </w:p>
    <w:p w:rsidR="00763C0A" w:rsidRPr="003B119B" w:rsidRDefault="00763C0A" w:rsidP="00763C0A">
      <w:pPr>
        <w:rPr>
          <w:u w:val="single"/>
        </w:rPr>
      </w:pPr>
      <w:r>
        <w:t xml:space="preserve">Saudi Arabia’s gross domestic product (GDP) is expected rise to 1.7 per cent from a contraction of 0.7 per cent in 2017. The economy will accelerate further in 2019 to 1.9 per cent as oil output increases, the Washington-based lender said in a report in April. </w:t>
      </w:r>
      <w:r w:rsidRPr="003B119B">
        <w:rPr>
          <w:u w:val="single"/>
        </w:rPr>
        <w:t>Vision 2030 aims to lower Saudi Arabia’s dependency on oil by creating new revenue streams – such as through the country’s new value added tax (VAT) that came into force this year –developing the private sector, widening its manufacturing industry and opening up capital markets to foreign investors.</w:t>
      </w:r>
    </w:p>
    <w:p w:rsidR="00763C0A" w:rsidRDefault="00763C0A" w:rsidP="00763C0A">
      <w:r w:rsidRPr="003B119B">
        <w:rPr>
          <w:u w:val="single"/>
        </w:rPr>
        <w:t>Considerable progress has been made in improving the business climate, including changes to the legal system, business licensing and regulation.</w:t>
      </w:r>
      <w:r>
        <w:t xml:space="preserve"> The public procurement law currently being updated has a key role to play in strengthening anti-corruption policies, while the </w:t>
      </w:r>
      <w:proofErr w:type="spellStart"/>
      <w:r>
        <w:t>privatisation</w:t>
      </w:r>
      <w:proofErr w:type="spellEnd"/>
      <w:r>
        <w:t xml:space="preserve"> and PPP (public-private-partnerships) agenda should be accelerated, </w:t>
      </w:r>
      <w:proofErr w:type="spellStart"/>
      <w:r>
        <w:t>Mr</w:t>
      </w:r>
      <w:proofErr w:type="spellEnd"/>
      <w:r>
        <w:t xml:space="preserve"> Callen added.</w:t>
      </w:r>
    </w:p>
    <w:p w:rsidR="00763C0A" w:rsidRDefault="00763C0A" w:rsidP="00763C0A">
      <w:r>
        <w:t>Progress has been made in implementing VAT and strengthening tax administration, while recent energy price reforms have been helpful and should be continued. The kingdom should keep enacting its “bold” Vision 2030 reforms despite rising oil prices that may deem economic diversification less critical in the short term, he added.</w:t>
      </w:r>
    </w:p>
    <w:p w:rsidR="00763C0A" w:rsidRDefault="00763C0A" w:rsidP="00763C0A">
      <w:r>
        <w:t xml:space="preserve">“The primary challenges for the government are to sustain the implementation of reforms, achieve the fiscal targets it has set, and resist the temptation to re-expand government spending in line with higher oil prices,” </w:t>
      </w:r>
      <w:proofErr w:type="spellStart"/>
      <w:r>
        <w:t>Mr</w:t>
      </w:r>
      <w:proofErr w:type="spellEnd"/>
      <w:r>
        <w:t xml:space="preserve"> Callen said.</w:t>
      </w:r>
    </w:p>
    <w:p w:rsidR="00763C0A" w:rsidRDefault="00763C0A" w:rsidP="00763C0A">
      <w:r>
        <w:t>Oil prices have rebounded to nearly $80 a barrel after remaining low for the past three years and plummeting to below $30 a barrel.</w:t>
      </w:r>
    </w:p>
    <w:p w:rsidR="00763C0A" w:rsidRDefault="00763C0A" w:rsidP="00763C0A">
      <w:r>
        <w:t>Overall, Saudi Arabia should target a balanced budget by 2023 by limiting the growth of government spending to achieve fiscal targets. “</w:t>
      </w:r>
      <w:r w:rsidRPr="003B119B">
        <w:rPr>
          <w:u w:val="single"/>
        </w:rPr>
        <w:t xml:space="preserve">Reforms to strengthen the budget process and the fiscal framework, increase fiscal transparency, and develop macro-fiscal analysis are making good progress,” </w:t>
      </w:r>
      <w:proofErr w:type="spellStart"/>
      <w:r w:rsidRPr="003B119B">
        <w:rPr>
          <w:u w:val="single"/>
        </w:rPr>
        <w:t>Mr</w:t>
      </w:r>
      <w:proofErr w:type="spellEnd"/>
      <w:r w:rsidRPr="003B119B">
        <w:rPr>
          <w:u w:val="single"/>
        </w:rPr>
        <w:t xml:space="preserve"> Callen said.</w:t>
      </w:r>
    </w:p>
    <w:p w:rsidR="00763C0A" w:rsidRPr="003B119B" w:rsidRDefault="00763C0A" w:rsidP="00763C0A">
      <w:pPr>
        <w:rPr>
          <w:u w:val="single"/>
        </w:rPr>
      </w:pPr>
      <w:r w:rsidRPr="003B119B">
        <w:rPr>
          <w:u w:val="single"/>
        </w:rPr>
        <w:lastRenderedPageBreak/>
        <w:t>Job creation policies should focus on “sending clear signals about the limited prospects for public employment, easing restrictions on expatriate worker mobility, further strengthening education and training, and continuing to support increased female participation,” according to the statement.</w:t>
      </w:r>
    </w:p>
    <w:p w:rsidR="00763C0A" w:rsidRDefault="00763C0A" w:rsidP="00763C0A">
      <w:r>
        <w:t>The kingdom should strike a balance between pursuing financial development, and financial stability and inclusion, with increased SME finance, more developed debt markets and improved financial access especially for women.</w:t>
      </w:r>
    </w:p>
    <w:p w:rsidR="00763C0A" w:rsidRPr="00306D63" w:rsidRDefault="00763C0A" w:rsidP="00763C0A">
      <w:r>
        <w:t>“The exchange rate peg to the U.S. dollar continues to serve Saudi Arabia well given the structure of the economy,” the statement added.</w:t>
      </w:r>
    </w:p>
    <w:p w:rsidR="00A2222B" w:rsidRDefault="00A2222B" w:rsidP="00A2222B">
      <w:pPr>
        <w:pStyle w:val="Heading2"/>
      </w:pPr>
      <w:r>
        <w:lastRenderedPageBreak/>
        <w:t>Aff</w:t>
      </w:r>
    </w:p>
    <w:p w:rsidR="00B638F0" w:rsidRDefault="00B638F0" w:rsidP="00B638F0">
      <w:pPr>
        <w:pStyle w:val="Heading3"/>
      </w:pPr>
      <w:r>
        <w:lastRenderedPageBreak/>
        <w:t>No Link – MBS not Key to Vision 2030</w:t>
      </w:r>
    </w:p>
    <w:p w:rsidR="00B638F0" w:rsidRDefault="00B638F0" w:rsidP="00B638F0">
      <w:pPr>
        <w:pStyle w:val="Heading4"/>
      </w:pPr>
      <w:r>
        <w:t>MBS not key to Vision 2030</w:t>
      </w:r>
    </w:p>
    <w:p w:rsidR="00B638F0" w:rsidRDefault="00B638F0" w:rsidP="00B638F0">
      <w:pPr>
        <w:rPr>
          <w:rStyle w:val="Style13ptBold"/>
          <w:b w:val="0"/>
          <w:sz w:val="20"/>
          <w:szCs w:val="20"/>
        </w:rPr>
      </w:pPr>
      <w:proofErr w:type="spellStart"/>
      <w:r>
        <w:rPr>
          <w:rStyle w:val="Style13ptBold"/>
        </w:rPr>
        <w:t>Sheline</w:t>
      </w:r>
      <w:proofErr w:type="spellEnd"/>
      <w:r>
        <w:rPr>
          <w:rStyle w:val="Style13ptBold"/>
        </w:rPr>
        <w:t xml:space="preserve">, </w:t>
      </w:r>
      <w:proofErr w:type="spellStart"/>
      <w:r>
        <w:rPr>
          <w:rStyle w:val="Style13ptBold"/>
        </w:rPr>
        <w:t>Zwan</w:t>
      </w:r>
      <w:proofErr w:type="spellEnd"/>
      <w:r>
        <w:rPr>
          <w:rStyle w:val="Style13ptBold"/>
        </w:rPr>
        <w:t xml:space="preserve"> Postdoctoral fellow, 6-10-19, </w:t>
      </w:r>
      <w:r>
        <w:rPr>
          <w:rStyle w:val="Style13ptBold"/>
          <w:b w:val="0"/>
          <w:sz w:val="20"/>
          <w:szCs w:val="20"/>
        </w:rPr>
        <w:t xml:space="preserve">[Annelle, 6-10-19, “Saudi Arabia Is Changing, But Don’t Give </w:t>
      </w:r>
      <w:proofErr w:type="spellStart"/>
      <w:r>
        <w:rPr>
          <w:rStyle w:val="Style13ptBold"/>
          <w:b w:val="0"/>
          <w:sz w:val="20"/>
          <w:szCs w:val="20"/>
        </w:rPr>
        <w:t>MbS</w:t>
      </w:r>
      <w:proofErr w:type="spellEnd"/>
      <w:r>
        <w:rPr>
          <w:rStyle w:val="Style13ptBold"/>
          <w:b w:val="0"/>
          <w:sz w:val="20"/>
          <w:szCs w:val="20"/>
        </w:rPr>
        <w:t xml:space="preserve"> All The Credit”, </w:t>
      </w:r>
      <w:hyperlink r:id="rId84" w:history="1">
        <w:r w:rsidRPr="00CA3F29">
          <w:rPr>
            <w:rStyle w:val="Hyperlink"/>
            <w:sz w:val="20"/>
            <w:szCs w:val="20"/>
          </w:rPr>
          <w:t>https://lobelog.com/saudi-arabia-is-changing-but-dont-give-mbs-all-the-credit/</w:t>
        </w:r>
      </w:hyperlink>
      <w:r>
        <w:rPr>
          <w:rStyle w:val="Style13ptBold"/>
          <w:b w:val="0"/>
          <w:sz w:val="20"/>
          <w:szCs w:val="20"/>
        </w:rPr>
        <w:t>] NC</w:t>
      </w:r>
    </w:p>
    <w:p w:rsidR="00B638F0" w:rsidRDefault="00B638F0" w:rsidP="00B638F0">
      <w:pPr>
        <w:rPr>
          <w:rStyle w:val="Style13ptBold"/>
          <w:b w:val="0"/>
          <w:sz w:val="20"/>
          <w:szCs w:val="20"/>
        </w:rPr>
      </w:pPr>
      <w:r w:rsidRPr="00311810">
        <w:rPr>
          <w:rStyle w:val="StyleUnderline"/>
        </w:rPr>
        <w:t>Whether admiring his reforms or damning his abuses, news coverage of Saudi Arabia tends to portray Mohammed bin Salman as the kingdom’s key change agent</w:t>
      </w:r>
      <w:r>
        <w:rPr>
          <w:rStyle w:val="Style13ptBold"/>
          <w:b w:val="0"/>
          <w:sz w:val="20"/>
          <w:szCs w:val="20"/>
        </w:rPr>
        <w:t xml:space="preserve">. He has attracted so much media attention that his name is often shortened to the easy familiarity of his initials, </w:t>
      </w:r>
      <w:proofErr w:type="spellStart"/>
      <w:r>
        <w:rPr>
          <w:rStyle w:val="Style13ptBold"/>
          <w:b w:val="0"/>
          <w:sz w:val="20"/>
          <w:szCs w:val="20"/>
        </w:rPr>
        <w:t>MbS</w:t>
      </w:r>
      <w:proofErr w:type="spellEnd"/>
      <w:r>
        <w:rPr>
          <w:rStyle w:val="Style13ptBold"/>
          <w:b w:val="0"/>
          <w:sz w:val="20"/>
          <w:szCs w:val="20"/>
        </w:rPr>
        <w:t xml:space="preserve">. However, although </w:t>
      </w:r>
      <w:proofErr w:type="spellStart"/>
      <w:r>
        <w:rPr>
          <w:rStyle w:val="Style13ptBold"/>
          <w:b w:val="0"/>
          <w:sz w:val="20"/>
          <w:szCs w:val="20"/>
        </w:rPr>
        <w:t>MbS</w:t>
      </w:r>
      <w:proofErr w:type="spellEnd"/>
      <w:r>
        <w:rPr>
          <w:rStyle w:val="Style13ptBold"/>
          <w:b w:val="0"/>
          <w:sz w:val="20"/>
          <w:szCs w:val="20"/>
        </w:rPr>
        <w:t xml:space="preserve"> wields considerable power, he has not singlehandedly altered Saudi society. The social transformation taking place in the kingdom was underway before he became crown prince, but he has tried to take credit for it.</w:t>
      </w:r>
    </w:p>
    <w:p w:rsidR="00B638F0" w:rsidRPr="00311810" w:rsidRDefault="00B638F0" w:rsidP="00B638F0">
      <w:pPr>
        <w:rPr>
          <w:rStyle w:val="StyleUnderline"/>
        </w:rPr>
      </w:pPr>
      <w:r>
        <w:rPr>
          <w:rStyle w:val="Style13ptBold"/>
          <w:b w:val="0"/>
          <w:sz w:val="20"/>
          <w:szCs w:val="20"/>
        </w:rPr>
        <w:t xml:space="preserve">Visiting Saudi Arabia in March, I was surprised to see no evidence of the religious police, known as the mutawa or the </w:t>
      </w:r>
      <w:proofErr w:type="spellStart"/>
      <w:r>
        <w:rPr>
          <w:rStyle w:val="Style13ptBold"/>
          <w:b w:val="0"/>
          <w:sz w:val="20"/>
          <w:szCs w:val="20"/>
        </w:rPr>
        <w:t>hay’a</w:t>
      </w:r>
      <w:proofErr w:type="spellEnd"/>
      <w:r>
        <w:rPr>
          <w:rStyle w:val="Style13ptBold"/>
          <w:b w:val="0"/>
          <w:sz w:val="20"/>
          <w:szCs w:val="20"/>
        </w:rPr>
        <w:t xml:space="preserve">, that once roamed the streets to enforce rules like gender segregation and women covering. I did not have to wear a headscarf. I was never stopped or questioned while conducting interviews, visiting museums and malls in Riyadh and Jeddah, or while traveling to the Eastern Province with a male Saudi colleague. At the King Faisal Center for Research and Islamic Study, the institution that sponsored my visit as a researcher, women and men worked in the same office. </w:t>
      </w:r>
      <w:r w:rsidRPr="00311810">
        <w:rPr>
          <w:rStyle w:val="StyleUnderline"/>
        </w:rPr>
        <w:t xml:space="preserve">Primed by the media coverage, I assumed the relatively relaxed norms around covering and gender segregation were the result of </w:t>
      </w:r>
      <w:proofErr w:type="spellStart"/>
      <w:r w:rsidRPr="00311810">
        <w:rPr>
          <w:rStyle w:val="StyleUnderline"/>
        </w:rPr>
        <w:t>MbS</w:t>
      </w:r>
      <w:proofErr w:type="spellEnd"/>
      <w:r w:rsidRPr="00311810">
        <w:rPr>
          <w:rStyle w:val="StyleUnderline"/>
        </w:rPr>
        <w:t xml:space="preserve">. However, Saudi contacts and foreign experts said the changes had started before </w:t>
      </w:r>
      <w:proofErr w:type="spellStart"/>
      <w:r w:rsidRPr="00311810">
        <w:rPr>
          <w:rStyle w:val="StyleUnderline"/>
        </w:rPr>
        <w:t>MbS</w:t>
      </w:r>
      <w:proofErr w:type="spellEnd"/>
      <w:r w:rsidRPr="00311810">
        <w:rPr>
          <w:rStyle w:val="StyleUnderline"/>
        </w:rPr>
        <w:t xml:space="preserve"> became deputy crown prince after his father’s ascension to the throne in 2015.</w:t>
      </w:r>
    </w:p>
    <w:p w:rsidR="00B638F0" w:rsidRPr="00311810" w:rsidRDefault="00B638F0" w:rsidP="00B638F0">
      <w:pPr>
        <w:rPr>
          <w:rStyle w:val="StyleUnderline"/>
        </w:rPr>
      </w:pPr>
      <w:r w:rsidRPr="00311810">
        <w:rPr>
          <w:rStyle w:val="StyleUnderline"/>
        </w:rPr>
        <w:t>What is driving the shift?</w:t>
      </w:r>
    </w:p>
    <w:p w:rsidR="00B638F0" w:rsidRPr="00311810" w:rsidRDefault="00B638F0" w:rsidP="00B638F0">
      <w:pPr>
        <w:rPr>
          <w:rStyle w:val="StyleUnderline"/>
        </w:rPr>
      </w:pPr>
      <w:r w:rsidRPr="00311810">
        <w:rPr>
          <w:rStyle w:val="StyleUnderline"/>
        </w:rPr>
        <w:t>Approximately 70 percent of Saudi citizens are under age 35. The government cannot employ the current population of job seekers. Thousands more Saudi men expect to work as government sinecures in positions that must be sufficiently lucrative to also cover the needs of unemployed female family members.</w:t>
      </w:r>
    </w:p>
    <w:p w:rsidR="00B638F0" w:rsidRDefault="00B638F0" w:rsidP="00B638F0">
      <w:pPr>
        <w:rPr>
          <w:rStyle w:val="StyleUnderline"/>
        </w:rPr>
      </w:pPr>
      <w:r>
        <w:rPr>
          <w:rStyle w:val="Style13ptBold"/>
          <w:b w:val="0"/>
          <w:sz w:val="20"/>
          <w:szCs w:val="20"/>
        </w:rPr>
        <w:t xml:space="preserve">By portraying himself as solely responsible for the current changes, </w:t>
      </w:r>
      <w:proofErr w:type="spellStart"/>
      <w:r>
        <w:rPr>
          <w:rStyle w:val="Style13ptBold"/>
          <w:b w:val="0"/>
          <w:sz w:val="20"/>
          <w:szCs w:val="20"/>
        </w:rPr>
        <w:t>MbS</w:t>
      </w:r>
      <w:proofErr w:type="spellEnd"/>
      <w:r>
        <w:rPr>
          <w:rStyle w:val="Style13ptBold"/>
          <w:b w:val="0"/>
          <w:sz w:val="20"/>
          <w:szCs w:val="20"/>
        </w:rPr>
        <w:t xml:space="preserve"> has elevated his subjects’ expectations of him, possibly beyond what he will be able to achieve. </w:t>
      </w:r>
      <w:r w:rsidRPr="00311810">
        <w:rPr>
          <w:rStyle w:val="StyleUnderline"/>
        </w:rPr>
        <w:t xml:space="preserve">What will happen in 2030, if many Saudis, male and female, still struggle to find work and support their families in an economy that continues to enrich those at the top while preventing political engagement? </w:t>
      </w:r>
      <w:proofErr w:type="spellStart"/>
      <w:r w:rsidRPr="00311810">
        <w:rPr>
          <w:rStyle w:val="StyleUnderline"/>
        </w:rPr>
        <w:t>MbS</w:t>
      </w:r>
      <w:proofErr w:type="spellEnd"/>
      <w:r w:rsidRPr="00311810">
        <w:rPr>
          <w:rStyle w:val="StyleUnderline"/>
        </w:rPr>
        <w:t xml:space="preserve"> has taken full responsibility for transforming the kingdom, and his subjects will see him as bearing full responsibility if he fails.</w:t>
      </w:r>
    </w:p>
    <w:p w:rsidR="00B638F0" w:rsidRDefault="0009220C" w:rsidP="0009220C">
      <w:pPr>
        <w:pStyle w:val="Heading3"/>
      </w:pPr>
      <w:r>
        <w:lastRenderedPageBreak/>
        <w:t>No Impact – Won’t solve Climate</w:t>
      </w:r>
    </w:p>
    <w:p w:rsidR="0009220C" w:rsidRDefault="0009220C" w:rsidP="0009220C">
      <w:pPr>
        <w:pStyle w:val="Heading4"/>
      </w:pPr>
      <w:r>
        <w:t>Saudi Arabia won’t meet its own emissions targets much less lead global solutions</w:t>
      </w:r>
    </w:p>
    <w:p w:rsidR="0009220C" w:rsidRDefault="0009220C" w:rsidP="0009220C">
      <w:r w:rsidRPr="0009220C">
        <w:rPr>
          <w:rStyle w:val="Style13ptBold"/>
        </w:rPr>
        <w:t>Al-</w:t>
      </w:r>
      <w:proofErr w:type="spellStart"/>
      <w:r w:rsidRPr="0009220C">
        <w:rPr>
          <w:rStyle w:val="Style13ptBold"/>
        </w:rPr>
        <w:t>Sarihi</w:t>
      </w:r>
      <w:proofErr w:type="spellEnd"/>
      <w:r w:rsidRPr="0009220C">
        <w:rPr>
          <w:rStyle w:val="Style13ptBold"/>
        </w:rPr>
        <w:t>, Georgetown University Research Scholar, 18</w:t>
      </w:r>
      <w:r>
        <w:t xml:space="preserve"> (Aisha, Aug 2, “Saudi Arabia and Climate Change: From Systematic Obstructionism to Conditional Acceptance”, https://agsiw.org/saudi-arabia-and-climate-change-from-systematic-obstructionism-to-conditional-acceptance/</w:t>
      </w:r>
    </w:p>
    <w:p w:rsidR="0009220C" w:rsidRDefault="0009220C" w:rsidP="0009220C">
      <w:r w:rsidRPr="0009220C">
        <w:rPr>
          <w:rStyle w:val="StyleUnderline"/>
        </w:rPr>
        <w:t>Saudi Arabia, the world’s largest oil producer, is expected to double its greenhouse gas emissions by 2030</w:t>
      </w:r>
      <w:r>
        <w:t xml:space="preserve"> compared to 2014 levels. With its annual emissions growth rate of 0.6 percent and slow movement to diversify the economy away from oil – even with its current proposed commitment to reduce annual emissions by up to 130 million tons of carbon dioxide equivalent a year by 2030 – </w:t>
      </w:r>
      <w:r w:rsidRPr="0009220C">
        <w:rPr>
          <w:rStyle w:val="StyleUnderline"/>
        </w:rPr>
        <w:t>if all countries were to follow Saudi Arabia’s approach, global warming would exceed 4 degrees Celsius,</w:t>
      </w:r>
      <w:r>
        <w:t xml:space="preserve"> warns Climate Action Tracker. This means Saudi Arabia’s proposed annual carbon dioxide emissions reduction is still far from its fair share to limit global warming to below 2 degrees Celsius.</w:t>
      </w:r>
    </w:p>
    <w:p w:rsidR="0009220C" w:rsidRDefault="0009220C" w:rsidP="0009220C">
      <w:proofErr w:type="gramStart"/>
      <w:r>
        <w:t>With this in mind, what</w:t>
      </w:r>
      <w:proofErr w:type="gramEnd"/>
      <w:r>
        <w:t xml:space="preserve"> is Saudi Arabia’s position in terms of climate change?</w:t>
      </w:r>
    </w:p>
    <w:p w:rsidR="0009220C" w:rsidRDefault="0009220C" w:rsidP="0009220C">
      <w:r>
        <w:t>When the kingdom joined the U.N. Framework Convention on Climate Change in 1992, Saudi Arabia’s delegation appeared to be consistent in obstructing climate change negotiations, mainly because of its fears over the potential negative impacts of climate change mitigation policies on its economy. These fears are founded on Saudi Arabia’s heavy dependence on the oil sector, which continues to account for over 60 percent of government revenue. This obstructionism persisted. For instance, in 1995, during the last few days of the first Conference of Parties, the supreme decision-making body of the U.N. Framework Convention on Climate Change, Saudi Arabia fought hard to prevent the launch of negotiations on what became the 1997 Kyoto Protocol. Further, Saudi Arabia has adopted a skeptical attitude toward climate change science, paying more attention to uncertainties and downplaying potential impacts. This was clear from its efforts to water down the conclusions of the Intergovernmental Panel on Climate Change’s Assessment Reports, including the Second Assessment Report in 1996 and the Fourth Assessment Report in 2007.</w:t>
      </w:r>
    </w:p>
    <w:p w:rsidR="0009220C" w:rsidRDefault="0009220C" w:rsidP="0009220C">
      <w:r>
        <w:t xml:space="preserve">In recent years, </w:t>
      </w:r>
      <w:r w:rsidRPr="0009220C">
        <w:rPr>
          <w:rStyle w:val="StyleUnderline"/>
        </w:rPr>
        <w:t>nevertheless, Saudi Arabia’s stance toward climate change has evolved from systematic obstructionism to conditional acceptance</w:t>
      </w:r>
      <w:r>
        <w:t xml:space="preserve">. Indeed, under the principle that all countries have “common but differentiated responsibilities,” Saudi Arabia signed and ratified the Paris Climate Agreement a day before it came into force on November 4, 2016. In September 2017, </w:t>
      </w:r>
      <w:proofErr w:type="gramStart"/>
      <w:r>
        <w:t>Riyadh’s  King</w:t>
      </w:r>
      <w:proofErr w:type="gramEnd"/>
      <w:r>
        <w:t xml:space="preserve"> </w:t>
      </w:r>
      <w:proofErr w:type="spellStart"/>
      <w:r>
        <w:t>Abdulaziz</w:t>
      </w:r>
      <w:proofErr w:type="spellEnd"/>
      <w:r>
        <w:t xml:space="preserve"> City for Science and Technology hosted the Intergovernmental Panel on Climate Change’s Regional Outreach Event, where the plans for the Sixth Assessment Report scope and process were discussed and the findings of the Fifth Assessment Report were presented.</w:t>
      </w:r>
    </w:p>
    <w:p w:rsidR="0009220C" w:rsidRDefault="0009220C" w:rsidP="0009220C">
      <w:r w:rsidRPr="0009220C">
        <w:rPr>
          <w:rStyle w:val="StyleUnderline"/>
        </w:rPr>
        <w:t>Yet, these recent signs of acceptance appear to be conditional</w:t>
      </w:r>
      <w:r>
        <w:t xml:space="preserve">. At the national level, for example, with its Nationally Determined Contribution, </w:t>
      </w:r>
      <w:r w:rsidRPr="0009220C">
        <w:rPr>
          <w:rStyle w:val="StyleUnderline"/>
        </w:rPr>
        <w:t xml:space="preserve">Saudi Arabia </w:t>
      </w:r>
      <w:r w:rsidRPr="0009220C">
        <w:t>seeks to reduce its annual emissions</w:t>
      </w:r>
      <w:r>
        <w:t xml:space="preserve"> by up to 130 million tons of carbon dioxide equivalent by 2030. This </w:t>
      </w:r>
      <w:r w:rsidRPr="0009220C">
        <w:rPr>
          <w:rStyle w:val="StyleUnderline"/>
        </w:rPr>
        <w:t>emissions reduction target remains conditional and is limited in at least two ways: First, the baseline from which its abatement target is deducted was not defined and hence it remains unclear what the target is relative to, and second, the target is voluntary, not legally binding, and subject to future changes</w:t>
      </w:r>
      <w:r>
        <w:t xml:space="preserve">. In fact, the Nationally Determined Contribution mentions that Saudi Arabia may choose to adjust it between 2016 and 2020 if the Paris Agreement creates an “abnormal burden” on its economy. Further, the kingdom conditions its engagement on climate actions as contingent with its economic growth. Apart from listing climate </w:t>
      </w:r>
      <w:r>
        <w:lastRenderedPageBreak/>
        <w:t>mitigation and adaptation ambitions in the Nationally Determined Contribution – the credibility of which is questioned – Saudi Arabia has yet to release a national climate action plan.</w:t>
      </w:r>
    </w:p>
    <w:p w:rsidR="0009220C" w:rsidRPr="0009220C" w:rsidRDefault="0009220C" w:rsidP="0009220C">
      <w:r w:rsidRPr="0009220C">
        <w:rPr>
          <w:rStyle w:val="StyleUnderline"/>
        </w:rPr>
        <w:t>That said, Saudi Arabia is taking some actions to address climate change. The kingdom is implementing many initiatives</w:t>
      </w:r>
      <w:r>
        <w:t xml:space="preserve">, including renewable energy, energy efficiency, carbon capture and storage, and flare management and minimization. </w:t>
      </w:r>
      <w:r w:rsidRPr="0009220C">
        <w:rPr>
          <w:rStyle w:val="StyleUnderline"/>
        </w:rPr>
        <w:t>Yet, a closer look at these initiatives indicates that they are mostly established and applied by Aramco, the national oil company, or other petrochemical companies</w:t>
      </w:r>
      <w:r>
        <w:t xml:space="preserve">. This is indeed useful, yet, citizens’ involvement in climate change abatement is equally important, especially with Saudi Arabia’s high per capita carbon emissions. To date, </w:t>
      </w:r>
      <w:r w:rsidRPr="0009220C">
        <w:rPr>
          <w:rStyle w:val="StyleUnderline"/>
        </w:rPr>
        <w:t>the role of municipalities</w:t>
      </w:r>
      <w:r>
        <w:t xml:space="preserve"> in terms of addressing climate-related matters is relatively negligible. Also, where </w:t>
      </w:r>
      <w:r w:rsidRPr="0009220C">
        <w:rPr>
          <w:rStyle w:val="StyleUnderline"/>
        </w:rPr>
        <w:t>the Ministry of Environment</w:t>
      </w:r>
      <w:r>
        <w:t xml:space="preserve"> would be expected to play an active role in addressing the impacts of climate change, its </w:t>
      </w:r>
      <w:r w:rsidRPr="0009220C">
        <w:rPr>
          <w:rStyle w:val="StyleUnderline"/>
        </w:rPr>
        <w:t>presence has been minimal, even in the international climate negotiations</w:t>
      </w:r>
      <w:r>
        <w:t>. The entity that seems to be most active in addressing climate change-related matters is Aramco.</w:t>
      </w:r>
    </w:p>
    <w:p w:rsidR="00741753" w:rsidRPr="00BC6ABA" w:rsidRDefault="00741753" w:rsidP="00741753">
      <w:pPr>
        <w:pStyle w:val="Heading3"/>
      </w:pPr>
      <w:r>
        <w:lastRenderedPageBreak/>
        <w:t>No Impact – Reforms Fail</w:t>
      </w:r>
    </w:p>
    <w:p w:rsidR="00741753" w:rsidRDefault="00741753" w:rsidP="00741753">
      <w:pPr>
        <w:pStyle w:val="Heading4"/>
      </w:pPr>
      <w:r>
        <w:t xml:space="preserve">MBS’s strategy is showing signs of being too aggressive and may hamper internal projects </w:t>
      </w:r>
    </w:p>
    <w:p w:rsidR="00741753" w:rsidRPr="008978F1" w:rsidRDefault="00741753" w:rsidP="00741753">
      <w:proofErr w:type="spellStart"/>
      <w:r w:rsidRPr="003E7683">
        <w:rPr>
          <w:rStyle w:val="Style13ptBold"/>
        </w:rPr>
        <w:t>Gause</w:t>
      </w:r>
      <w:proofErr w:type="spellEnd"/>
      <w:r>
        <w:rPr>
          <w:rStyle w:val="Style13ptBold"/>
        </w:rPr>
        <w:t xml:space="preserve">, Bush School Head of International Affairs Department, 18, </w:t>
      </w:r>
      <w:r>
        <w:rPr>
          <w:rStyle w:val="Style13ptBold"/>
          <w:b w:val="0"/>
          <w:sz w:val="20"/>
          <w:szCs w:val="20"/>
        </w:rPr>
        <w:t xml:space="preserve">[Gregory F. III </w:t>
      </w:r>
      <w:proofErr w:type="spellStart"/>
      <w:r>
        <w:rPr>
          <w:rStyle w:val="Style13ptBold"/>
          <w:b w:val="0"/>
          <w:sz w:val="20"/>
          <w:szCs w:val="20"/>
        </w:rPr>
        <w:t>Gause</w:t>
      </w:r>
      <w:proofErr w:type="spellEnd"/>
      <w:r>
        <w:rPr>
          <w:rStyle w:val="Style13ptBold"/>
          <w:b w:val="0"/>
          <w:sz w:val="20"/>
          <w:szCs w:val="20"/>
        </w:rPr>
        <w:t>, January/</w:t>
      </w:r>
      <w:proofErr w:type="spellStart"/>
      <w:r>
        <w:rPr>
          <w:rStyle w:val="Style13ptBold"/>
          <w:b w:val="0"/>
          <w:sz w:val="20"/>
          <w:szCs w:val="20"/>
        </w:rPr>
        <w:t>Feburary</w:t>
      </w:r>
      <w:proofErr w:type="spellEnd"/>
      <w:r>
        <w:rPr>
          <w:rStyle w:val="Style13ptBold"/>
          <w:b w:val="0"/>
          <w:sz w:val="20"/>
          <w:szCs w:val="20"/>
        </w:rPr>
        <w:t xml:space="preserve"> 2018, Foreign Affairs, “Fresh Prince: The Schemes and Dream of Saudi Arabia’s Next King”, </w:t>
      </w:r>
      <w:hyperlink r:id="rId85" w:history="1">
        <w:r w:rsidRPr="00E103DB">
          <w:rPr>
            <w:rStyle w:val="Hyperlink"/>
          </w:rPr>
          <w:t>https://heinonline.org/HOL/Page?collection=journals&amp;handle=hein.journals/fora97&amp;id=499&amp;men_tab=srchresults</w:t>
        </w:r>
      </w:hyperlink>
      <w:r>
        <w:t xml:space="preserve"> Date assessed: 6/28/19] NC</w:t>
      </w:r>
    </w:p>
    <w:p w:rsidR="00741753" w:rsidRDefault="00741753" w:rsidP="00741753">
      <w:pPr>
        <w:rPr>
          <w:rStyle w:val="StyleUnderline"/>
        </w:rPr>
      </w:pPr>
      <w:r w:rsidRPr="008032AE">
        <w:rPr>
          <w:rStyle w:val="StyleUnderline"/>
        </w:rPr>
        <w:t xml:space="preserve">Conventional wisdom has it that the Saudi regime rests on a social compact among the ruling family, the religious establishment, and the economic elite. The system is lubricated by enough oil wealth to also fund a substantial welfare state. But that view is only half right. Over the decades, oil wealth has lifted the ruling family above its partners and the governing princes above the other members of the extended House of Saud. </w:t>
      </w:r>
      <w:r>
        <w:t xml:space="preserve">Religious elites are now state bureaucrats, not </w:t>
      </w:r>
      <w:proofErr w:type="spellStart"/>
      <w:r>
        <w:t>equalpartners</w:t>
      </w:r>
      <w:proofErr w:type="spellEnd"/>
      <w:r>
        <w:t xml:space="preserve"> in governing. The business community is also a junior partner, more of a lobby than an independent actor. </w:t>
      </w:r>
      <w:r w:rsidRPr="008032AE">
        <w:rPr>
          <w:rStyle w:val="StyleUnderline"/>
        </w:rPr>
        <w:t xml:space="preserve">The crown prince's campaign is further redefining the role of the regime's traditional pillars of support while also appealing, in a most </w:t>
      </w:r>
      <w:proofErr w:type="spellStart"/>
      <w:r w:rsidRPr="008032AE">
        <w:rPr>
          <w:rStyle w:val="StyleUnderline"/>
        </w:rPr>
        <w:t>unmonarchical</w:t>
      </w:r>
      <w:proofErr w:type="spellEnd"/>
      <w:r w:rsidRPr="008032AE">
        <w:rPr>
          <w:rStyle w:val="StyleUnderline"/>
        </w:rPr>
        <w:t xml:space="preserve"> way, to an inchoate Saudi public opinion</w:t>
      </w:r>
      <w:r>
        <w:t xml:space="preserve">. So far, MBS appears to be popular among many Saudis (although accurate measures of public opinion are notoriously hard to come by in authoritarian regimes). </w:t>
      </w:r>
      <w:r w:rsidRPr="008032AE">
        <w:rPr>
          <w:rStyle w:val="StyleUnderline"/>
        </w:rPr>
        <w:t>The problem is that public opinion is fickle. The institutional interests of elites, as conservative and self-interested as they may be, are a much more reliable basis for monarchical rule. The crown prince's most ambitious goal, which he outlined in his Vision 2030 plan, is to diversify the K Saudi economy and reduce its dependence on oil</w:t>
      </w:r>
      <w:r>
        <w:t xml:space="preserve">. The collapse of oil prices in 2014 convinced him that the kingdom could no longer support the welfare state that has been in place since the 1970s. He has already reduced subsidies on utilities such as water and electricity, which were practically free in the past, and has imposed a five percent value-added tax (VAT) on many commercial transactions. </w:t>
      </w:r>
      <w:r w:rsidRPr="008032AE">
        <w:rPr>
          <w:rStyle w:val="StyleUnderline"/>
        </w:rPr>
        <w:t>The private sector is key to the [I plan's success.</w:t>
      </w:r>
      <w:r>
        <w:t xml:space="preserve"> Right now, </w:t>
      </w:r>
      <w:proofErr w:type="gramStart"/>
      <w:r>
        <w:t>the vast majority of</w:t>
      </w:r>
      <w:proofErr w:type="gramEnd"/>
      <w:r>
        <w:t xml:space="preserve"> Saudi workers are employed by the state. Vision 2030 calls for the private sector to invest more in the economy and become a greater source of employment. The privatization of five percent of the state oil company Saudi Aramco-the most publicized element of Vision 2030aims to generate revenue for the government's Public Investment Fund, which will invest both at home, in the local private sector, and abroad, as a sovereign wealth fund. All of this made the Ritz-Carlton </w:t>
      </w:r>
      <w:proofErr w:type="gramStart"/>
      <w:r>
        <w:t>It</w:t>
      </w:r>
      <w:proofErr w:type="gramEnd"/>
      <w:r>
        <w:t xml:space="preserve"> roundup even more puzzling. </w:t>
      </w:r>
      <w:r w:rsidRPr="008032AE">
        <w:rPr>
          <w:rStyle w:val="StyleUnderline"/>
        </w:rPr>
        <w:t xml:space="preserve">Why did the crown prince arrest the pillars of the private sector-the very people he needs to make Vision 2030 work? Saudi officials contend that a dramatic, public strike against high-level corruption will help level the playing field and encourage greater investment going forward. But the crackdown's opaque and arbitrary methods -detentions without public charge, financial settlements negotiated for unspecified crimes, and the alleged use of brutal coercive tactics-could lead the country in the opposite direction. </w:t>
      </w:r>
    </w:p>
    <w:p w:rsidR="00B638F0" w:rsidRPr="00B638F0" w:rsidRDefault="00B638F0" w:rsidP="00B638F0">
      <w:pPr>
        <w:pStyle w:val="Heading3"/>
      </w:pPr>
      <w:r w:rsidRPr="00B638F0">
        <w:lastRenderedPageBreak/>
        <w:t>No Impact -Economy</w:t>
      </w:r>
    </w:p>
    <w:p w:rsidR="00B638F0" w:rsidRDefault="00B638F0" w:rsidP="00B638F0">
      <w:pPr>
        <w:pStyle w:val="Heading4"/>
        <w:rPr>
          <w:rStyle w:val="StyleUnderline"/>
          <w:sz w:val="26"/>
          <w:szCs w:val="26"/>
          <w:u w:val="none"/>
        </w:rPr>
      </w:pPr>
      <w:r>
        <w:rPr>
          <w:rStyle w:val="StyleUnderline"/>
          <w:sz w:val="26"/>
          <w:szCs w:val="26"/>
          <w:u w:val="none"/>
        </w:rPr>
        <w:t xml:space="preserve">Vision 2030 doesn’t help the economy </w:t>
      </w:r>
    </w:p>
    <w:p w:rsidR="00B638F0" w:rsidRDefault="00B638F0" w:rsidP="00B638F0">
      <w:proofErr w:type="spellStart"/>
      <w:r>
        <w:rPr>
          <w:rStyle w:val="Style13ptBold"/>
        </w:rPr>
        <w:t>Bsheer</w:t>
      </w:r>
      <w:proofErr w:type="spellEnd"/>
      <w:r>
        <w:rPr>
          <w:rStyle w:val="Style13ptBold"/>
        </w:rPr>
        <w:t xml:space="preserve">, Middle Eastern Historian at Harvard, 18, </w:t>
      </w:r>
      <w:r>
        <w:rPr>
          <w:rStyle w:val="Style13ptBold"/>
          <w:b w:val="0"/>
          <w:sz w:val="22"/>
        </w:rPr>
        <w:t>[</w:t>
      </w:r>
      <w:r>
        <w:t xml:space="preserve">Rosie </w:t>
      </w:r>
      <w:proofErr w:type="spellStart"/>
      <w:r>
        <w:t>Bsheer</w:t>
      </w:r>
      <w:proofErr w:type="spellEnd"/>
      <w:r>
        <w:t xml:space="preserve">, 5-21-2018, "How Mohammed bin Salman Has Transformed Saudi Arabia," Nation, </w:t>
      </w:r>
      <w:hyperlink r:id="rId86" w:history="1">
        <w:r w:rsidRPr="00CA3F29">
          <w:rPr>
            <w:rStyle w:val="Hyperlink"/>
          </w:rPr>
          <w:t>https://www.thenation.com/article/how-mohammed-bin-salman-has-transformed-saudi-arabia/</w:t>
        </w:r>
      </w:hyperlink>
      <w:r>
        <w:t>] NC</w:t>
      </w:r>
    </w:p>
    <w:p w:rsidR="00B638F0" w:rsidRDefault="00B638F0" w:rsidP="00B638F0">
      <w:r>
        <w:t>As deputy crown prince, Mohammed continued to tighten his grip on the contracting industry. In April 2016, he announced Vision 2030, an ambitious national blueprint that had as its goal nothing short of overhauling everyday life in Saudi Arabia. Vision 2030—much like the still-operational MEDSTAR, which inspired it—centers on the reorganization of the economic, infrastructural, social, and cultural spheres. Focusing on diversifying and streamlining the Saudi economy, it lauded the alleged role that a predominantly young Saudi population would play in achieving this vision. In a slight diversion from MEDSTAR, it touted the new, open lifestyle it would enable, which would better accommodate Saudi youth. Yet the regime has cynically deployed this seeming accommodation to “Saudi youth” only to legitimize its authoritarian schemes. Mohammed has not consulted Saudi citizens or studied the needs of a population whose middle class is shrinking and whose poverty rates are increasing. Instead, the regime has predominantly relied on foreign consulting firms, notorious for severely inflating their costs and producing plans that are so disconnected from realities on the ground as to render them useless. The voices of the very youths that Mohammed claims to be saving have been ignored or even silenced.</w:t>
      </w:r>
    </w:p>
    <w:p w:rsidR="00B638F0" w:rsidRPr="00311810" w:rsidRDefault="00B638F0" w:rsidP="00B638F0">
      <w:r>
        <w:t xml:space="preserve">Many Saudis were initially excited about Vision 2030 and its promises of increased jobs and better living conditions, demands they had long called for. But the initial excitement led to skepticism only a year after it was announced. The lack of serious planning that has marked Vision 2030, coupled with its hefty and unrealistic price tag, led many to question whether this was simply a marketing ploy. Others saw it </w:t>
      </w:r>
      <w:proofErr w:type="gramStart"/>
      <w:r>
        <w:t>as yet</w:t>
      </w:r>
      <w:proofErr w:type="gramEnd"/>
      <w:r>
        <w:t xml:space="preserve"> another of the regime’s many failed infrastructural megaprojects, with which they are all too familiar. Questions arose as to how an inflated and incompetent bureaucracy would process a backlog of millions of housing applications, let alone actually increase employment rates when thousands of Saudis have lost their jobs in the past year alone. In fact, last fall the regime announced that it would not balance the budget by 2020, as promised, instead postponing that deadline to 2023. Saudis have therefore been especially alarmed about the prospects of the regime’s squandering the proceeds of a potential Aramco IPO on such unsound projects, thereby jeopardizing the country’s most efficient company and its only reliable source of income.</w:t>
      </w:r>
    </w:p>
    <w:p w:rsidR="00B638F0" w:rsidRPr="00B638F0" w:rsidRDefault="00B638F0" w:rsidP="00B638F0"/>
    <w:p w:rsidR="00A2222B" w:rsidRDefault="00741753" w:rsidP="00A2222B">
      <w:pPr>
        <w:pStyle w:val="Heading3"/>
      </w:pPr>
      <w:r>
        <w:lastRenderedPageBreak/>
        <w:t>Impact Turn -Stability</w:t>
      </w:r>
    </w:p>
    <w:p w:rsidR="00A2222B" w:rsidRPr="007D1BEA" w:rsidRDefault="00A2222B" w:rsidP="00A2222B">
      <w:pPr>
        <w:pStyle w:val="Heading4"/>
      </w:pPr>
      <w:r>
        <w:t xml:space="preserve">MBS is the new </w:t>
      </w:r>
      <w:proofErr w:type="spellStart"/>
      <w:r>
        <w:t>sadam</w:t>
      </w:r>
      <w:proofErr w:type="spellEnd"/>
      <w:r>
        <w:t xml:space="preserve"> Hussein. Leaving him in power is immoral and dangerously destabilizing.</w:t>
      </w:r>
    </w:p>
    <w:p w:rsidR="00A2222B" w:rsidRPr="007D1BEA" w:rsidRDefault="00A2222B" w:rsidP="00A2222B">
      <w:pPr>
        <w:rPr>
          <w:rStyle w:val="Style13ptBold"/>
        </w:rPr>
      </w:pPr>
      <w:r>
        <w:rPr>
          <w:rStyle w:val="Style13ptBold"/>
        </w:rPr>
        <w:t xml:space="preserve">Costello, National Iranian American Council policy director and </w:t>
      </w:r>
      <w:proofErr w:type="spellStart"/>
      <w:r>
        <w:rPr>
          <w:rStyle w:val="Style13ptBold"/>
        </w:rPr>
        <w:t>Toossi</w:t>
      </w:r>
      <w:proofErr w:type="spellEnd"/>
      <w:r>
        <w:rPr>
          <w:rStyle w:val="Style13ptBold"/>
        </w:rPr>
        <w:t>, National Iranian American Council research associate, 2018</w:t>
      </w:r>
    </w:p>
    <w:p w:rsidR="00A2222B" w:rsidRDefault="00A2222B" w:rsidP="00A2222B">
      <w:r>
        <w:t xml:space="preserve">[Ryan and </w:t>
      </w:r>
      <w:proofErr w:type="spellStart"/>
      <w:r>
        <w:t>Sina</w:t>
      </w:r>
      <w:proofErr w:type="spellEnd"/>
      <w:r>
        <w:t>, 10-23-2018, Foreign Policy, "Mohammed bin Salman Is the Next Saddam Hussein," https://foreignpolicy.com/2018/10/29/mohammed-bin-salman-is-the-next-saddam-hussein-mbs-iraq-iran-rumsfeld-reagan-gulf-war/</w:t>
      </w:r>
    </w:p>
    <w:p w:rsidR="00A2222B" w:rsidRPr="007D1BEA" w:rsidRDefault="00A2222B" w:rsidP="00A2222B">
      <w:pPr>
        <w:rPr>
          <w:u w:val="single"/>
        </w:rPr>
      </w:pPr>
      <w:r w:rsidRPr="007D1BEA">
        <w:rPr>
          <w:u w:val="single"/>
        </w:rPr>
        <w:t>Mohammed bin Salman Is the Next Saddam Hussein</w:t>
      </w:r>
    </w:p>
    <w:p w:rsidR="00A2222B" w:rsidRDefault="00A2222B" w:rsidP="00A2222B">
      <w:r w:rsidRPr="007D1BEA">
        <w:rPr>
          <w:u w:val="single"/>
        </w:rPr>
        <w:t>In the 1980s, the United States embraced a brutal Middle Eastern tyrant simply because he opposed Iran. Washington should not repeat the same mistake today</w:t>
      </w:r>
      <w:r>
        <w:t>.</w:t>
      </w:r>
    </w:p>
    <w:p w:rsidR="00A2222B" w:rsidRDefault="00A2222B" w:rsidP="00A2222B">
      <w:r>
        <w:t>Saudi Crown Prince Mohammed bin Salman is reportedly shocked over the backlash to his government’s killing of Washington Post columnist Jamal Khashoggi. In a recent phone call with U.S. President Donald Trump’s son-in-law and advisor Jared Kushner, according to the Wall Street Journal, his confusion over official Washington’s furor “turned into rage,” as he spoke of feeling “betrayed by the West” and threatened to “look elsewhere” for foreign partners.</w:t>
      </w:r>
    </w:p>
    <w:p w:rsidR="00A2222B" w:rsidRDefault="00A2222B" w:rsidP="00A2222B">
      <w:r>
        <w:t>Saudi Arabia’s indignation at the United States would not be the first time an autocratic U.S. ally in the Middle East has assumed it could act with virtual impunity due to its alignment with Washington in countering Iran. Indeed, the Saudi prince’s meteoric rise to power bears striking similarities to that of a past U.S. ally-turned-nemesis whose brutality was initially overlooked by his Washington patrons: former Iraqi dictator Saddam Hussein.</w:t>
      </w:r>
    </w:p>
    <w:p w:rsidR="00A2222B" w:rsidRDefault="00A2222B" w:rsidP="00A2222B">
      <w:r>
        <w:t xml:space="preserve">Years before Saddam became Washington’s chief foe, he enjoyed significant support from the United States and other Western countries. This ended after he decided to invade Kuwait in 1990. </w:t>
      </w:r>
      <w:r w:rsidRPr="007D1BEA">
        <w:rPr>
          <w:u w:val="single"/>
        </w:rPr>
        <w:t>However, the lead-up to that conflict and Washington’s earlier patronage of Saddam provide instructive lessons for U.S. regional policy today and the major risks of not responding forcefully to the assassination of Khashoggi</w:t>
      </w:r>
      <w:r>
        <w:t>.</w:t>
      </w:r>
    </w:p>
    <w:p w:rsidR="00A2222B" w:rsidRPr="007D1BEA" w:rsidRDefault="00A2222B" w:rsidP="00A2222B">
      <w:pPr>
        <w:rPr>
          <w:u w:val="single"/>
        </w:rPr>
      </w:pPr>
      <w:r w:rsidRPr="007D1BEA">
        <w:rPr>
          <w:u w:val="single"/>
        </w:rPr>
        <w:t>Mohammed bin Salman’s gradual and brutal consolidation of power, marked by the detention and torture of his domestic rivals, evokes the “nation-changing assault on dissent within Iraq’s ruling party in 1979 by a young President Saddam Hussein,” Toby Dodge, a consulting senior fellow for the Middle East at London’s International Institute for Strategic Studies, told Bloomberg last year. “The concentration of power in one youthful, ambitious and unpredictable pair of hands is worrying now as it was then.” Washington’s steadfast support of Saddam during the 1980s not only enabled his rampage against his own people and neighboring countries, but also eventually threatened U.S. security interests.</w:t>
      </w:r>
    </w:p>
    <w:p w:rsidR="00A2222B" w:rsidRDefault="00A2222B" w:rsidP="00A2222B">
      <w:r>
        <w:t>The U.S. relationship with Saddam Hussein began in 1963, when, according to the former National Security Council official Roger Morris, the CIA under President John F. Kennedy “carried out in collaboration with Saddam Hussein” a coup to overthrow the government of Gen. Abdel Karim Kassem, who had five years earlier toppled Iraq’s pro-American monarchy.</w:t>
      </w:r>
    </w:p>
    <w:p w:rsidR="00A2222B" w:rsidRDefault="00A2222B" w:rsidP="00A2222B">
      <w:r>
        <w:lastRenderedPageBreak/>
        <w:t xml:space="preserve">However, U.S. ties with Saddam truly began to solidify in February 1982, when the Reagan administration removed Iraq from the State Department’s terrorism list, paving the way for providing military assistance to Iraq. This occurred roughly 17 months after Saddam’s invasion of Iran, while Iraqi forces were occupying the oil-rich southwestern Iranian province of Khuzestan that Iraq sought to annex. In December 1983, President Ronald Reagan dispatched Donald Rumsfeld as a presidential envoy to meet Saddam and set the stage for normalizing U.S.-Iraqi </w:t>
      </w:r>
      <w:proofErr w:type="spellStart"/>
      <w:r>
        <w:t>relations.In</w:t>
      </w:r>
      <w:proofErr w:type="spellEnd"/>
      <w:r>
        <w:t xml:space="preserve"> December 1983, President Ronald Reagan dispatched Donald Rumsfeld as a presidential envoy to meet Saddam and set the stage for normalizing U.S.-Iraqi relations. U.S. support for Saddam during the war would grow to include, according to the Washington Post, “large-scale intelligence sharing, supply of cluster bombs through a Chilean front company, and facilitating Iraq’s acquisition of chemical and biological precursors.”</w:t>
      </w:r>
    </w:p>
    <w:p w:rsidR="00A2222B" w:rsidRDefault="00A2222B" w:rsidP="00A2222B">
      <w:r>
        <w:t>Saddam’s devastating use of chemical weapons during the Iran-Iraq War, both against Iranian military and civilian targets and on his own people, did not deter U.S. support. Rumsfeld’s meeting with Saddam took place despite Washington possessing firm evidence of Iraqi chemical weapons use beginning in 1983. Prior to Rumsfeld’s trip, on Nov. 1, 1983, senior State Department official Jonathan Howe had told Secretary of State George Shultz of intelligence reports showing that Iraq was resorting to “almost daily use of CW [chemical weapons]” against the Iranians.</w:t>
      </w:r>
    </w:p>
    <w:p w:rsidR="00A2222B" w:rsidRDefault="00A2222B" w:rsidP="00A2222B">
      <w:r>
        <w:t>While Iran received some weaponry from the United States through the Iran-Contra affair, Washington tipped the scales much further in favor of Saddam. When intelligence showed Iran mounting a major offensive in early 1988 that threatened to break through Iraqi lines, Reagan wrote to his secretary of defense: “An Iranian victory is unacceptable.” Toward the end of the war, “U.S. intelligence was flowing freely to Hussein’s military,” according to a 2013 article in Foreign Policy, despite U.S. officials being “fully aware that Hussein’s military would attack with chemical weapons.”</w:t>
      </w:r>
    </w:p>
    <w:p w:rsidR="00A2222B" w:rsidRDefault="00A2222B" w:rsidP="00A2222B">
      <w:r>
        <w:t>According to declassified CIA documents, two-thirds of all Iraqi chemical weapons deployed during the war were used in the last 18 months of the conflict, when U.S.-Iraqi cooperation peaked. According to declassified CIA documents, two-thirds of all Iraqi chemical weapons deployed during the war were used in the last 18 months of the conflict, when U.S.-Iraqi cooperation peaked. This included the March 1988 genocidal chemical weapons attack on the Iraqi Kurdish town of Halabja, which led to the deaths of as many as 5,000 civilians. Ironically, this attack would later be used by the George W. Bush administration in 2003 as part of its pretext for invading Iraq to eliminate the country’s by then nonexistent weapons of mass destruction.</w:t>
      </w:r>
    </w:p>
    <w:p w:rsidR="00A2222B" w:rsidRDefault="00A2222B" w:rsidP="00A2222B">
      <w:r>
        <w:t>A few months after the Halabja attack, in September 1988, Assistant Secretary of State Richard Murphy wrote in a memo on the chemical weapons question that “the U.S.-Iraqi relationship is … important to our long-term political and economic objectives.” Today, the Trump administration is echoing this language when discussing the U.S.-Saudi relationship, despite Saudi Arabia’s killing of Khashoggi and its devastating assault on Yemen, with U.S. Secretary of State Mike Pompeo recently proclaiming that Saudi Arabia is “an important strategic alliance of the United States” and that “the Saudis have been great partners in working alongside us.”</w:t>
      </w:r>
    </w:p>
    <w:p w:rsidR="00A2222B" w:rsidRDefault="00A2222B" w:rsidP="00A2222B">
      <w:r>
        <w:t xml:space="preserve">It was no surprise, then, that on the eve of Iraq’s invasion of Kuwait, Saddam felt he had unconditional backing from the United States. This impression was reinforced by Saddam’s meeting with then-U.S. Ambassador to Iraq April </w:t>
      </w:r>
      <w:proofErr w:type="spellStart"/>
      <w:r>
        <w:t>Glaspie</w:t>
      </w:r>
      <w:proofErr w:type="spellEnd"/>
      <w:r>
        <w:t xml:space="preserve"> on July 25, 1990, a week before his invasion of Kuwait. During their fateful encounter, according to a diplomatic cable summarizing the meeting, </w:t>
      </w:r>
      <w:proofErr w:type="spellStart"/>
      <w:r>
        <w:t>Glaspie</w:t>
      </w:r>
      <w:proofErr w:type="spellEnd"/>
      <w:r>
        <w:t xml:space="preserve"> stressed “President [George H.W.] Bush’s desire for friendship” and that “the president had instructed her to broaden and </w:t>
      </w:r>
      <w:r>
        <w:lastRenderedPageBreak/>
        <w:t xml:space="preserve">deepen our relations with Iraq.” When Saddam raised the issue of Kuwait, which he had been relentlessly threatening, </w:t>
      </w:r>
      <w:proofErr w:type="spellStart"/>
      <w:r>
        <w:t>Glaspie</w:t>
      </w:r>
      <w:proofErr w:type="spellEnd"/>
      <w:r>
        <w:t xml:space="preserve"> stated that the United States took “no position on these Arab affairs.”</w:t>
      </w:r>
    </w:p>
    <w:p w:rsidR="00A2222B" w:rsidRDefault="00A2222B" w:rsidP="00A2222B">
      <w:r>
        <w:t xml:space="preserve">To this day, academic experts such as the Harvard University professor and FP columnist Stephen M. Walt contend that “the United States did unwittingly give a green light to Saddam” to invade Kuwait—much as he invaded Iran—without a strong response from the United States. Walt adds that, contrary to some perceptions, </w:t>
      </w:r>
      <w:proofErr w:type="spellStart"/>
      <w:r>
        <w:t>Glaspie</w:t>
      </w:r>
      <w:proofErr w:type="spellEnd"/>
      <w:r>
        <w:t xml:space="preserve"> was “following the instructions she had been given” and that “she was doing what the Bush administration wanted at this crucial meeting.” U.S. diplomatic cables from </w:t>
      </w:r>
      <w:proofErr w:type="spellStart"/>
      <w:r>
        <w:t>Glaspie’s</w:t>
      </w:r>
      <w:proofErr w:type="spellEnd"/>
      <w:r>
        <w:t xml:space="preserve"> era also reveal, according to Germany’s Der Spiegel, that “</w:t>
      </w:r>
      <w:proofErr w:type="spellStart"/>
      <w:r>
        <w:t>Glaspie</w:t>
      </w:r>
      <w:proofErr w:type="spellEnd"/>
      <w:r>
        <w:t xml:space="preserve"> and her predecessor painted the regime in an extremely favorable light from the very outset, overlooked Saddam’s widely-known crimes, and were so influenced by mutual enmity for Iran as to be negligently uncritical.”</w:t>
      </w:r>
    </w:p>
    <w:p w:rsidR="00A2222B" w:rsidRDefault="00A2222B" w:rsidP="00A2222B">
      <w:r w:rsidRPr="007D1BEA">
        <w:rPr>
          <w:u w:val="single"/>
        </w:rPr>
        <w:t>The United States was wrong to back Saddam simply because he opposed Iran, a mistake that has haunted it for decades</w:t>
      </w:r>
      <w:r>
        <w:t>. Not only were more than 500,000 U.S. troops required to dislodge Saddam from Kuwait, resulting in 382 U.S. military casualties, but it also placed the U.S. government on a warpath that resulted in the 2003 toppling of Saddam, an event that beyond its humanitarian and financial costs for the Iraqi and American people led to the rise of terrorist groups such as the Islamic State and inextricably altered the regional balance of power in favor of Iran—whose largely Shiite allies have assumed power in Baghdad by way of democratic elections.</w:t>
      </w:r>
    </w:p>
    <w:p w:rsidR="00A2222B" w:rsidRDefault="00A2222B" w:rsidP="00A2222B">
      <w:r w:rsidRPr="007D1BEA">
        <w:rPr>
          <w:u w:val="single"/>
        </w:rPr>
        <w:t>Today, the Trump administration’s reflexive support of Mohammed bin Salman is heading in the same direction as Washington’s ill-fated support of Saddam Hussein</w:t>
      </w:r>
      <w:r>
        <w:rPr>
          <w:u w:val="single"/>
        </w:rPr>
        <w:t>.</w:t>
      </w:r>
      <w:r>
        <w:t xml:space="preserve"> Washington’s backing of Riyadh today even has the same justification: countering Iran</w:t>
      </w:r>
      <w:r w:rsidRPr="007D1BEA">
        <w:rPr>
          <w:u w:val="single"/>
        </w:rPr>
        <w:t>. Trump has endorsed the crown prince’s purge of his domestic rivals and has given him carte blanche in his botched endeavors to rout Houthi rebels in Yemen while massacring civilians, turn Qatar into a vassal state, unseat the Lebanese prime minister, and punish Canada over a human rights complaint.</w:t>
      </w:r>
      <w:r>
        <w:t xml:space="preserve"> The apparent order to assassinate Khashoggi is only the latest of Mohammed bin Salman’s reckless and impulsive decisions to which the United States has failed to react forcefully.</w:t>
      </w:r>
    </w:p>
    <w:p w:rsidR="00A2222B" w:rsidRPr="007D1BEA" w:rsidRDefault="00A2222B" w:rsidP="00A2222B">
      <w:pPr>
        <w:rPr>
          <w:u w:val="single"/>
        </w:rPr>
      </w:pPr>
      <w:r>
        <w:t xml:space="preserve">In the wake of Khashoggi’s killing, Trump administration officials have shamelessly warned that punishing the kingdom could jeopardize the escalating pressure campaign against Iran. </w:t>
      </w:r>
      <w:r w:rsidRPr="007D1BEA">
        <w:rPr>
          <w:u w:val="single"/>
        </w:rPr>
        <w:t>A desire to bleed Iran shouldn’t once again overshadow a growing threat to the region: an unchecked, ambitious Saudi crown prince who has already presided over the decimation of Yemen and the butchering of a prominent journalist in his quest to consolidate absolute power.</w:t>
      </w:r>
    </w:p>
    <w:p w:rsidR="00A2222B" w:rsidRDefault="00A2222B" w:rsidP="00A2222B">
      <w:r w:rsidRPr="007D1BEA">
        <w:rPr>
          <w:u w:val="single"/>
        </w:rPr>
        <w:t>Mohammed bin Salman, if allowed to ascend to the throne without facing any consequences from Washington for his outrageous behavior, will likely terrorize the region for decades, just as Saddam did. If Khashoggi’s brazen slaughter, carried out in utter disregard for international norms or the political cost for its allies, is a sign of a new Saudi playbook, the world may be facing an even greater threat than Saddam posed.</w:t>
      </w:r>
      <w:r>
        <w:t xml:space="preserve"> Not only has the crown prince made clear his willingness to use force against neighboring countries, but his country also still enjoys vast oil wealth—giving him the ability to disrupt the global economy (although not to the extent of the 1973 Arab oil embargo) and threaten the profits of Western defense firms, given that the kingdom is the world’s third-largest military spender after the United States and China.</w:t>
      </w:r>
    </w:p>
    <w:p w:rsidR="00A2222B" w:rsidRDefault="00A2222B" w:rsidP="00A2222B">
      <w:pPr>
        <w:rPr>
          <w:u w:val="single"/>
        </w:rPr>
      </w:pPr>
      <w:r w:rsidRPr="007D1BEA">
        <w:rPr>
          <w:u w:val="single"/>
        </w:rPr>
        <w:t xml:space="preserve">The Trump administration must act now to make it clear to the Saudi royal family that there will be severe consequences for such transgressions and end the unqualified support provided to Saudi Arabia. </w:t>
      </w:r>
      <w:r w:rsidRPr="007D1BEA">
        <w:rPr>
          <w:u w:val="single"/>
        </w:rPr>
        <w:lastRenderedPageBreak/>
        <w:t>At a minimum, this should include an end to U.S. participation in the Yemen war, a halt to arms sales, and Magnitsky Act sanctions against all Saudi officials connected to Khashoggi’s killing.</w:t>
      </w:r>
    </w:p>
    <w:p w:rsidR="00741753" w:rsidRPr="00741753" w:rsidRDefault="00741753" w:rsidP="00741753">
      <w:pPr>
        <w:pStyle w:val="Heading3"/>
      </w:pPr>
      <w:r w:rsidRPr="00741753">
        <w:lastRenderedPageBreak/>
        <w:t xml:space="preserve">Impact Turn </w:t>
      </w:r>
      <w:r>
        <w:t>–</w:t>
      </w:r>
      <w:r w:rsidRPr="00741753">
        <w:t xml:space="preserve"> </w:t>
      </w:r>
      <w:r>
        <w:t>Reforms Hurt Economy</w:t>
      </w:r>
    </w:p>
    <w:p w:rsidR="00A2222B" w:rsidRDefault="00A2222B" w:rsidP="00A2222B">
      <w:pPr>
        <w:pStyle w:val="Heading4"/>
      </w:pPr>
      <w:r>
        <w:t xml:space="preserve">MBS is bad for </w:t>
      </w:r>
      <w:r w:rsidR="00741753">
        <w:t>business confidence</w:t>
      </w:r>
      <w:r>
        <w:t xml:space="preserve"> in Saudi Arabia </w:t>
      </w:r>
    </w:p>
    <w:p w:rsidR="00A2222B" w:rsidRPr="00871141" w:rsidRDefault="00A2222B" w:rsidP="00A2222B">
      <w:proofErr w:type="spellStart"/>
      <w:r w:rsidRPr="003E7683">
        <w:rPr>
          <w:rStyle w:val="Style13ptBold"/>
        </w:rPr>
        <w:t>Gause</w:t>
      </w:r>
      <w:proofErr w:type="spellEnd"/>
      <w:r>
        <w:rPr>
          <w:rStyle w:val="Style13ptBold"/>
        </w:rPr>
        <w:t xml:space="preserve">, Bush School Head of International Affairs Department, 18, </w:t>
      </w:r>
      <w:r>
        <w:rPr>
          <w:rStyle w:val="Style13ptBold"/>
          <w:b w:val="0"/>
          <w:sz w:val="20"/>
          <w:szCs w:val="20"/>
        </w:rPr>
        <w:t xml:space="preserve">[Gregory F. III </w:t>
      </w:r>
      <w:proofErr w:type="spellStart"/>
      <w:r>
        <w:rPr>
          <w:rStyle w:val="Style13ptBold"/>
          <w:b w:val="0"/>
          <w:sz w:val="20"/>
          <w:szCs w:val="20"/>
        </w:rPr>
        <w:t>Gause</w:t>
      </w:r>
      <w:proofErr w:type="spellEnd"/>
      <w:r>
        <w:rPr>
          <w:rStyle w:val="Style13ptBold"/>
          <w:b w:val="0"/>
          <w:sz w:val="20"/>
          <w:szCs w:val="20"/>
        </w:rPr>
        <w:t>, January/</w:t>
      </w:r>
      <w:proofErr w:type="spellStart"/>
      <w:r>
        <w:rPr>
          <w:rStyle w:val="Style13ptBold"/>
          <w:b w:val="0"/>
          <w:sz w:val="20"/>
          <w:szCs w:val="20"/>
        </w:rPr>
        <w:t>Feburary</w:t>
      </w:r>
      <w:proofErr w:type="spellEnd"/>
      <w:r>
        <w:rPr>
          <w:rStyle w:val="Style13ptBold"/>
          <w:b w:val="0"/>
          <w:sz w:val="20"/>
          <w:szCs w:val="20"/>
        </w:rPr>
        <w:t xml:space="preserve"> 2018, Foreign Affairs, “Fresh Prince: The Schemes and Dream of Saudi Arabia’s Next King”, </w:t>
      </w:r>
      <w:r>
        <w:t>https://heinonline.org/HOL/Page?collection=journals&amp;handle=hein.journals/fora97&amp;id=499&amp;men_tab=srchresults</w:t>
      </w:r>
      <w:r w:rsidRPr="00D045BB">
        <w:t xml:space="preserve"> </w:t>
      </w:r>
      <w:r>
        <w:t>Date assessed: 6/28/19] NC</w:t>
      </w:r>
    </w:p>
    <w:p w:rsidR="00A2222B" w:rsidRPr="005358B6" w:rsidRDefault="00A2222B" w:rsidP="00A2222B">
      <w:pPr>
        <w:rPr>
          <w:u w:val="single"/>
        </w:rPr>
      </w:pPr>
      <w:r w:rsidRPr="00871141">
        <w:t xml:space="preserve">Equally troubling, he might be more like King Henry VIII. Faced with mounting expenses from fighting wars overseas and consolidating his rule at home, the king of England took over monasteries and other religious endowments when he declared himself head of the Church of England. But rather than maintaining these institutions as a steady source of income, he sold most of them for a one-time infusion of funds. </w:t>
      </w:r>
      <w:r w:rsidRPr="00794399">
        <w:rPr>
          <w:rStyle w:val="StyleUnderline"/>
        </w:rPr>
        <w:t>There is some indication that MBS is feeling similar fiscal pressures. The Wall Street Journal reported that King Salman had unsuccessfully implored leading businesspeople to contribute to the government's coffers before the November roundup.</w:t>
      </w:r>
      <w:r w:rsidRPr="00871141">
        <w:t xml:space="preserve"> The wolf is hardly at the door: the government has around $500 billion in reserves. </w:t>
      </w:r>
      <w:r w:rsidRPr="00794399">
        <w:rPr>
          <w:rStyle w:val="StyleUnderline"/>
        </w:rPr>
        <w:t>But some of the crown prince's more ambitious plans, such as building a futuristic city dubbed "Neom," have not excited much enthusiasm from the Saudi business elite. Shaking down business leaders would yield money for pet projects, but this tactic can be used only once. If foreign investors and domestic business elites think that they are perpetually at risk of being arrested or having their assets seized, they will be much less likely to invest in the country. </w:t>
      </w:r>
    </w:p>
    <w:sectPr w:rsidR="00A2222B" w:rsidRPr="00535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391009"/>
    <w:multiLevelType w:val="hybridMultilevel"/>
    <w:tmpl w:val="BADE5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4608A4"/>
    <w:multiLevelType w:val="hybridMultilevel"/>
    <w:tmpl w:val="5C06B1B0"/>
    <w:lvl w:ilvl="0" w:tplc="3402A4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E69153A"/>
    <w:multiLevelType w:val="hybridMultilevel"/>
    <w:tmpl w:val="19D08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971888"/>
    <w:multiLevelType w:val="hybridMultilevel"/>
    <w:tmpl w:val="427C17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262586"/>
    <w:multiLevelType w:val="hybridMultilevel"/>
    <w:tmpl w:val="51522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B91A3D"/>
    <w:multiLevelType w:val="hybridMultilevel"/>
    <w:tmpl w:val="2A8C8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D1119F"/>
    <w:multiLevelType w:val="hybridMultilevel"/>
    <w:tmpl w:val="B328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E321B0"/>
    <w:multiLevelType w:val="hybridMultilevel"/>
    <w:tmpl w:val="3906E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9D4F90"/>
    <w:multiLevelType w:val="hybridMultilevel"/>
    <w:tmpl w:val="51522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F1654B"/>
    <w:multiLevelType w:val="hybridMultilevel"/>
    <w:tmpl w:val="7C08D1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C76414"/>
    <w:multiLevelType w:val="hybridMultilevel"/>
    <w:tmpl w:val="2A8C8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C106A3"/>
    <w:multiLevelType w:val="hybridMultilevel"/>
    <w:tmpl w:val="D9E00C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696B5C"/>
    <w:multiLevelType w:val="hybridMultilevel"/>
    <w:tmpl w:val="2A8C8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FF5909"/>
    <w:multiLevelType w:val="hybridMultilevel"/>
    <w:tmpl w:val="21202704"/>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41A6E"/>
    <w:multiLevelType w:val="hybridMultilevel"/>
    <w:tmpl w:val="F866EE4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22"/>
  </w:num>
  <w:num w:numId="13">
    <w:abstractNumId w:val="20"/>
  </w:num>
  <w:num w:numId="14">
    <w:abstractNumId w:val="24"/>
  </w:num>
  <w:num w:numId="15">
    <w:abstractNumId w:val="11"/>
  </w:num>
  <w:num w:numId="16">
    <w:abstractNumId w:val="18"/>
  </w:num>
  <w:num w:numId="17">
    <w:abstractNumId w:val="16"/>
  </w:num>
  <w:num w:numId="18">
    <w:abstractNumId w:val="10"/>
  </w:num>
  <w:num w:numId="19">
    <w:abstractNumId w:val="17"/>
  </w:num>
  <w:num w:numId="20">
    <w:abstractNumId w:val="21"/>
  </w:num>
  <w:num w:numId="21">
    <w:abstractNumId w:val="12"/>
  </w:num>
  <w:num w:numId="22">
    <w:abstractNumId w:val="23"/>
  </w:num>
  <w:num w:numId="23">
    <w:abstractNumId w:val="14"/>
  </w:num>
  <w:num w:numId="24">
    <w:abstractNumId w:val="13"/>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0952624"/>
  </w:docVars>
  <w:rsids>
    <w:rsidRoot w:val="007A620C"/>
    <w:rsid w:val="00036432"/>
    <w:rsid w:val="0009220C"/>
    <w:rsid w:val="000F4B4C"/>
    <w:rsid w:val="001145BA"/>
    <w:rsid w:val="00143298"/>
    <w:rsid w:val="00157DA9"/>
    <w:rsid w:val="001A6B18"/>
    <w:rsid w:val="001B1794"/>
    <w:rsid w:val="001C1553"/>
    <w:rsid w:val="001C2D0C"/>
    <w:rsid w:val="00226A36"/>
    <w:rsid w:val="00247BCF"/>
    <w:rsid w:val="002B5973"/>
    <w:rsid w:val="002F6CC8"/>
    <w:rsid w:val="00323C9C"/>
    <w:rsid w:val="0034376B"/>
    <w:rsid w:val="003572CD"/>
    <w:rsid w:val="00373595"/>
    <w:rsid w:val="00373EF0"/>
    <w:rsid w:val="00435D42"/>
    <w:rsid w:val="004841F2"/>
    <w:rsid w:val="0053575F"/>
    <w:rsid w:val="005401FD"/>
    <w:rsid w:val="00554A78"/>
    <w:rsid w:val="00555E55"/>
    <w:rsid w:val="00577596"/>
    <w:rsid w:val="0059584A"/>
    <w:rsid w:val="005A1BBC"/>
    <w:rsid w:val="006373ED"/>
    <w:rsid w:val="00637773"/>
    <w:rsid w:val="00674402"/>
    <w:rsid w:val="006A2B4D"/>
    <w:rsid w:val="006B4C11"/>
    <w:rsid w:val="00741753"/>
    <w:rsid w:val="00741BD0"/>
    <w:rsid w:val="007567CA"/>
    <w:rsid w:val="00763C0A"/>
    <w:rsid w:val="007A620C"/>
    <w:rsid w:val="007C014D"/>
    <w:rsid w:val="007C73FA"/>
    <w:rsid w:val="007D2B5D"/>
    <w:rsid w:val="00867380"/>
    <w:rsid w:val="00886614"/>
    <w:rsid w:val="008A2A6A"/>
    <w:rsid w:val="008D0C64"/>
    <w:rsid w:val="00926135"/>
    <w:rsid w:val="00933D4A"/>
    <w:rsid w:val="00946062"/>
    <w:rsid w:val="009E6209"/>
    <w:rsid w:val="009F683D"/>
    <w:rsid w:val="00A06FF9"/>
    <w:rsid w:val="00A2222B"/>
    <w:rsid w:val="00A229B5"/>
    <w:rsid w:val="00A9063A"/>
    <w:rsid w:val="00A90793"/>
    <w:rsid w:val="00AA763B"/>
    <w:rsid w:val="00AE2A56"/>
    <w:rsid w:val="00B308DD"/>
    <w:rsid w:val="00B423C4"/>
    <w:rsid w:val="00B52592"/>
    <w:rsid w:val="00B638F0"/>
    <w:rsid w:val="00B67DDA"/>
    <w:rsid w:val="00BF2A16"/>
    <w:rsid w:val="00C54EE0"/>
    <w:rsid w:val="00C61EB2"/>
    <w:rsid w:val="00CB1288"/>
    <w:rsid w:val="00D11C53"/>
    <w:rsid w:val="00D43A70"/>
    <w:rsid w:val="00D52F97"/>
    <w:rsid w:val="00D66B79"/>
    <w:rsid w:val="00D847B3"/>
    <w:rsid w:val="00D96F26"/>
    <w:rsid w:val="00E8053C"/>
    <w:rsid w:val="00EB220C"/>
    <w:rsid w:val="00F47F06"/>
    <w:rsid w:val="00FB6661"/>
    <w:rsid w:val="00FD6C43"/>
    <w:rsid w:val="00FF6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0CEAA"/>
  <w15:chartTrackingRefBased/>
  <w15:docId w15:val="{46ABEE92-7646-4966-B438-99157FAB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638F0"/>
    <w:rPr>
      <w:rFonts w:ascii="Calibri" w:hAnsi="Calibri"/>
    </w:rPr>
  </w:style>
  <w:style w:type="paragraph" w:styleId="Heading1">
    <w:name w:val="heading 1"/>
    <w:aliases w:val="Pocket"/>
    <w:basedOn w:val="Normal"/>
    <w:next w:val="Normal"/>
    <w:link w:val="Heading1Char"/>
    <w:qFormat/>
    <w:rsid w:val="00B638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38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38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unhideWhenUsed/>
    <w:qFormat/>
    <w:rsid w:val="00B638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38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8F0"/>
  </w:style>
  <w:style w:type="character" w:customStyle="1" w:styleId="Heading1Char">
    <w:name w:val="Heading 1 Char"/>
    <w:aliases w:val="Pocket Char"/>
    <w:basedOn w:val="DefaultParagraphFont"/>
    <w:link w:val="Heading1"/>
    <w:rsid w:val="00B638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8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38F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B638F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B638F0"/>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638F0"/>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B638F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B638F0"/>
    <w:rPr>
      <w:color w:val="auto"/>
      <w:u w:val="none"/>
    </w:rPr>
  </w:style>
  <w:style w:type="character" w:styleId="FollowedHyperlink">
    <w:name w:val="FollowedHyperlink"/>
    <w:basedOn w:val="DefaultParagraphFont"/>
    <w:uiPriority w:val="99"/>
    <w:semiHidden/>
    <w:unhideWhenUsed/>
    <w:rsid w:val="00B638F0"/>
    <w:rPr>
      <w:color w:val="auto"/>
      <w:u w:val="none"/>
    </w:rPr>
  </w:style>
  <w:style w:type="paragraph" w:customStyle="1" w:styleId="textbold">
    <w:name w:val="text bold"/>
    <w:basedOn w:val="Normal"/>
    <w:link w:val="Emphasis"/>
    <w:uiPriority w:val="7"/>
    <w:qFormat/>
    <w:rsid w:val="007A620C"/>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paragraph" w:customStyle="1" w:styleId="Card">
    <w:name w:val="Card"/>
    <w:aliases w:val="Debate Text,No Spacing11,No Spacing31,No Spacing22,No Spacing111,No Spacing3,No Spacing2,Read stuff"/>
    <w:basedOn w:val="Heading1"/>
    <w:link w:val="Hyperlink"/>
    <w:autoRedefine/>
    <w:uiPriority w:val="99"/>
    <w:qFormat/>
    <w:rsid w:val="007A620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7A620C"/>
    <w:pPr>
      <w:ind w:left="720"/>
      <w:contextualSpacing/>
    </w:pPr>
  </w:style>
  <w:style w:type="paragraph" w:styleId="NormalWeb">
    <w:name w:val="Normal (Web)"/>
    <w:basedOn w:val="Normal"/>
    <w:uiPriority w:val="99"/>
    <w:unhideWhenUsed/>
    <w:rsid w:val="00D52F97"/>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D52F97"/>
  </w:style>
  <w:style w:type="paragraph" w:styleId="TOCHeading">
    <w:name w:val="TOC Heading"/>
    <w:basedOn w:val="Heading1"/>
    <w:next w:val="Normal"/>
    <w:uiPriority w:val="39"/>
    <w:unhideWhenUsed/>
    <w:qFormat/>
    <w:rsid w:val="00247BC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47BCF"/>
    <w:pPr>
      <w:spacing w:after="100"/>
    </w:pPr>
  </w:style>
  <w:style w:type="paragraph" w:styleId="TOC2">
    <w:name w:val="toc 2"/>
    <w:basedOn w:val="Normal"/>
    <w:next w:val="Normal"/>
    <w:autoRedefine/>
    <w:uiPriority w:val="39"/>
    <w:unhideWhenUsed/>
    <w:rsid w:val="00247BCF"/>
    <w:pPr>
      <w:spacing w:after="100"/>
      <w:ind w:left="220"/>
    </w:pPr>
  </w:style>
  <w:style w:type="paragraph" w:styleId="TOC3">
    <w:name w:val="toc 3"/>
    <w:basedOn w:val="Normal"/>
    <w:next w:val="Normal"/>
    <w:autoRedefine/>
    <w:uiPriority w:val="39"/>
    <w:unhideWhenUsed/>
    <w:rsid w:val="00247BC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8/10/18/opinion/saudi-arabia-jamal-khashoggi-crown-prince-murder-king-salman-must-replace-mbs-stability.html" TargetMode="External"/><Relationship Id="rId18" Type="http://schemas.openxmlformats.org/officeDocument/2006/relationships/hyperlink" Target="https://www.middleeasteye.net/opinion/how-mohammed-bin-salman-built-security-network-around-him" TargetMode="External"/><Relationship Id="rId26" Type="http://schemas.openxmlformats.org/officeDocument/2006/relationships/hyperlink" Target="https://www.ispionline.it/it/pubblicazione/saudi-arabia-crossroads-21625" TargetMode="External"/><Relationship Id="rId39" Type="http://schemas.openxmlformats.org/officeDocument/2006/relationships/hyperlink" Target="https://www.newsweek.com/slow-implosion-saudi-crown-prince-muhammad-bin-salman-opinion-1120224" TargetMode="External"/><Relationship Id="rId21" Type="http://schemas.openxmlformats.org/officeDocument/2006/relationships/hyperlink" Target="https://www.forbes.com/sites/arielcohen/2018/10/22/u-s-saudi-relations-stress-tested-by-khashoggi-crisis/" TargetMode="External"/><Relationship Id="rId34" Type="http://schemas.openxmlformats.org/officeDocument/2006/relationships/hyperlink" Target="https://www.dailystar.com.lb/News/Lebanon-News/2018/Jun-06/452230-hariri-mbs-plays-central-role-in-lebanon-stability.ashx" TargetMode="External"/><Relationship Id="rId42" Type="http://schemas.openxmlformats.org/officeDocument/2006/relationships/hyperlink" Target="https://www.france24.com/en/20181021-khashoggi-journalist-killed-saudi-arabia-crown-prince-mbs-finally-damage-control" TargetMode="External"/><Relationship Id="rId47" Type="http://schemas.openxmlformats.org/officeDocument/2006/relationships/hyperlink" Target="https://readersupportednews.org/opinion2/277-75/53009-rsn-muhammad-bin-salman-a-coup-is-in-order" TargetMode="External"/><Relationship Id="rId50" Type="http://schemas.openxmlformats.org/officeDocument/2006/relationships/hyperlink" Target="https://www.aljazeera.com/indepth/opinion/saudi-arabia-foreign-policy-failing-181120113409460.html" TargetMode="External"/><Relationship Id="rId55" Type="http://schemas.openxmlformats.org/officeDocument/2006/relationships/hyperlink" Target="http://www.bondsloans.com/news/article/2129/buoyant-markets-herald-strong-start-for-gcc-c" TargetMode="External"/><Relationship Id="rId63" Type="http://schemas.openxmlformats.org/officeDocument/2006/relationships/hyperlink" Target="https://www.france24.com/en/20181021-khashoggi-journalist-killed-saudi-arabia-crown-prince-mbs-finally-damage-control" TargetMode="External"/><Relationship Id="rId68" Type="http://schemas.openxmlformats.org/officeDocument/2006/relationships/hyperlink" Target="https://freedomhouse.org/report/freedom-world/2018/saudi-arabia" TargetMode="External"/><Relationship Id="rId76" Type="http://schemas.openxmlformats.org/officeDocument/2006/relationships/hyperlink" Target="https://www.rand.org/blog/2018/11/could-america-use-its-leverage-to-alter-the-saudis.html" TargetMode="External"/><Relationship Id="rId84" Type="http://schemas.openxmlformats.org/officeDocument/2006/relationships/hyperlink" Target="https://lobelog.com/saudi-arabia-is-changing-but-dont-give-mbs-all-the-credit/" TargetMode="External"/><Relationship Id="rId7" Type="http://schemas.openxmlformats.org/officeDocument/2006/relationships/hyperlink" Target="https://www.newsweek.com/slow-implosion-saudi-crown-prince-muhammad-bin-salman-opinion-1120224" TargetMode="External"/><Relationship Id="rId71" Type="http://schemas.openxmlformats.org/officeDocument/2006/relationships/hyperlink" Target="https://www.france24.com/en/20181021-khashoggi-journalist-killed-saudi-arabia-crown-prince-mbs-finally-damage-control" TargetMode="External"/><Relationship Id="rId2" Type="http://schemas.openxmlformats.org/officeDocument/2006/relationships/numbering" Target="numbering.xml"/><Relationship Id="rId16" Type="http://schemas.openxmlformats.org/officeDocument/2006/relationships/hyperlink" Target="https://encyclopediageopolitica.com/2018/08/07/tillersons-war-the-invasion-of-qatar/" TargetMode="External"/><Relationship Id="rId29" Type="http://schemas.openxmlformats.org/officeDocument/2006/relationships/hyperlink" Target="https://advance.lexis.com/document/?pdmfid=1516831&amp;crid=11d2bde1-e922-4a9c-a562-42844db8827a&amp;pddocfullpath=%2Fshared%2Fdocument%2Fnews%2Furn%3AcontentItem%3A5PYY-N6P1-JD33-J34X-00000-00&amp;pddocid=urn%3AcontentItem%3A5PYY-N6P1-JD33-J34X-00000-00&amp;pdcontentcomponentid=252475&amp;pdteaserkey=sr1&amp;pditab=allpods&amp;ecomp=1fyk&amp;earg=sr1&amp;prid=e374ada7-1e03-4180-a183-c910a2ebf1d7" TargetMode="External"/><Relationship Id="rId11" Type="http://schemas.openxmlformats.org/officeDocument/2006/relationships/hyperlink" Target="https://nationalinterest.org/feature/give-saudi-arabia-take-it-or-leave-it-deal-37902" TargetMode="External"/><Relationship Id="rId24" Type="http://schemas.openxmlformats.org/officeDocument/2006/relationships/hyperlink" Target="https://www.forbes.com/sites/arielcohen/2018/10/22/u-s-saudi-relations-stress-tested-by-khashoggi-crisis/" TargetMode="External"/><Relationship Id="rId32" Type="http://schemas.openxmlformats.org/officeDocument/2006/relationships/hyperlink" Target="https://www.washingtoninstitute.org/policy-analysis/view/the-great-middle-eastern-war-of-2019" TargetMode="External"/><Relationship Id="rId37" Type="http://schemas.openxmlformats.org/officeDocument/2006/relationships/hyperlink" Target="https://ifpnews.com/exclusive/khashoggi-case-to-result-in-bin-salmans-overthrow-analyst/" TargetMode="External"/><Relationship Id="rId40" Type="http://schemas.openxmlformats.org/officeDocument/2006/relationships/hyperlink" Target="https://foreignpolicy.com/2019/03/11/mohammed-bin-salman-is-here-to-stay/" TargetMode="External"/><Relationship Id="rId45" Type="http://schemas.openxmlformats.org/officeDocument/2006/relationships/hyperlink" Target="https://freedomhouse.org/report/freedom-net/2018/saudi-arabia" TargetMode="External"/><Relationship Id="rId53" Type="http://schemas.openxmlformats.org/officeDocument/2006/relationships/hyperlink" Target="https://www.economist.com/middle-east-and-africa/2017/11/09/the-saudi-purge-will-spook-global-investors-and-unsettle-oil-markets" TargetMode="External"/><Relationship Id="rId58" Type="http://schemas.openxmlformats.org/officeDocument/2006/relationships/hyperlink" Target="https://themedialine.org/news/saudi-arabias-bin-salman-takes-preemptive-action-against-coup-threat/" TargetMode="External"/><Relationship Id="rId66" Type="http://schemas.openxmlformats.org/officeDocument/2006/relationships/hyperlink" Target="https://freedomhouse.org/report/freedom-world/freedom-world-2018" TargetMode="External"/><Relationship Id="rId74" Type="http://schemas.openxmlformats.org/officeDocument/2006/relationships/hyperlink" Target="https://heinonline.org/HOL/Page?collection=journals&amp;handle=hein.journals/fora97&amp;id=499&amp;men_tab=srchresults" TargetMode="External"/><Relationship Id="rId79" Type="http://schemas.openxmlformats.org/officeDocument/2006/relationships/hyperlink" Target="https://www.vice.com/en_us/article/597kpd/new-report-suggests-high-likelihood-of-human-civilization-coming-to-an-end-in-2050" TargetMode="Externa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heguardian.com/world/2019/mar/31/leaked-reports-reveal-abuse-saudi-arabia-political-prisoners" TargetMode="External"/><Relationship Id="rId82" Type="http://schemas.openxmlformats.org/officeDocument/2006/relationships/hyperlink" Target="https://oilprice.com/Energy/Energy-General/Is-The-4-Trillion-Saudi-Reform-Plan-Inspired-By-China.html" TargetMode="External"/><Relationship Id="rId19" Type="http://schemas.openxmlformats.org/officeDocument/2006/relationships/hyperlink" Target="https://chargedaffairs.org/the-case-for-u-s-disengagement-in-yemen/" TargetMode="External"/><Relationship Id="rId4" Type="http://schemas.openxmlformats.org/officeDocument/2006/relationships/settings" Target="settings.xml"/><Relationship Id="rId9" Type="http://schemas.openxmlformats.org/officeDocument/2006/relationships/hyperlink" Target="https://encyclopediageopolitica.com/2018/08/07/tillersons-war-the-invasion-of-qatar/" TargetMode="External"/><Relationship Id="rId14" Type="http://schemas.openxmlformats.org/officeDocument/2006/relationships/hyperlink" Target="https://heinonline.org/HOL/Page?handle=hein.journals/fora97&amp;div=106&amp;g_sent=1&amp;casa_token=&amp;collection=journals&amp;t=1561677699" TargetMode="External"/><Relationship Id="rId22" Type="http://schemas.openxmlformats.org/officeDocument/2006/relationships/hyperlink" Target="http://literalmagazine.com/the-rise-and-fall-of-the-saudi-prince/" TargetMode="External"/><Relationship Id="rId27" Type="http://schemas.openxmlformats.org/officeDocument/2006/relationships/hyperlink" Target="https://www.middleeasteye.net/opinion/how-mohammed-bin-salman-built-security-network-around-him" TargetMode="External"/><Relationship Id="rId30" Type="http://schemas.openxmlformats.org/officeDocument/2006/relationships/hyperlink" Target="https://freebeacon.com/blog/folly-abandoning-saudi-arabia-yemen/" TargetMode="External"/><Relationship Id="rId35" Type="http://schemas.openxmlformats.org/officeDocument/2006/relationships/hyperlink" Target="https://www.haaretz.com/middle-east-news/saudi-crown-prince-losing-support-among-senior-royals-1.6673984" TargetMode="External"/><Relationship Id="rId43" Type="http://schemas.openxmlformats.org/officeDocument/2006/relationships/hyperlink" Target="https://www.bloomberg.com/opinion/articles/2018-11-05/saudi-crown-prince-bin-salman-isn-t-indispensable" TargetMode="External"/><Relationship Id="rId48" Type="http://schemas.openxmlformats.org/officeDocument/2006/relationships/hyperlink" Target="https://www.msn.com/en-sg/news/newsother/rebel-saudi-royal-forms-europe-based-opposition-calling-for-regime-change-in-riyadh/ar-BBUHMIT" TargetMode="External"/><Relationship Id="rId56" Type="http://schemas.openxmlformats.org/officeDocument/2006/relationships/hyperlink" Target="https://www.heraldnet.com/opinion/ignatius-khashoggis-death-has-its-roots-in-saudi-family-feud/" TargetMode="External"/><Relationship Id="rId64" Type="http://schemas.openxmlformats.org/officeDocument/2006/relationships/hyperlink" Target="https://www.aljazeera.com/indepth/features/crackdown-saudi-arabia-190605093314273.html" TargetMode="External"/><Relationship Id="rId69" Type="http://schemas.openxmlformats.org/officeDocument/2006/relationships/hyperlink" Target="https://freedomhouse.org/report/freedom-world/2018/saudi-arabia" TargetMode="External"/><Relationship Id="rId77" Type="http://schemas.openxmlformats.org/officeDocument/2006/relationships/hyperlink" Target="https://www.newsweek.com/saudi-arabia-needs-america-now-may-be-time-trump-use-leverage-1217864" TargetMode="External"/><Relationship Id="rId8" Type="http://schemas.openxmlformats.org/officeDocument/2006/relationships/hyperlink" Target="https://www.atlanticcouncil.org/?view=article&amp;id=39072:the-war-in-yemen-no-end-in-sight" TargetMode="External"/><Relationship Id="rId51" Type="http://schemas.openxmlformats.org/officeDocument/2006/relationships/hyperlink" Target="https://www.reuters.com/article/us-saudi-arrests-idUSKCN1PO2O1" TargetMode="External"/><Relationship Id="rId72" Type="http://schemas.openxmlformats.org/officeDocument/2006/relationships/hyperlink" Target="https://insidearabia.com/mohammed-bin-salman-is-a-saudi-not-a-western-reformer/" TargetMode="External"/><Relationship Id="rId80" Type="http://schemas.openxmlformats.org/officeDocument/2006/relationships/hyperlink" Target="https://www.e-ir.info/2018/07/10/saudi-arabias-vision-2030-will-it-save-or-sink-the-middle-east/" TargetMode="External"/><Relationship Id="rId85" Type="http://schemas.openxmlformats.org/officeDocument/2006/relationships/hyperlink" Target="https://heinonline.org/HOL/Page?collection=journals&amp;handle=hein.journals/fora97&amp;id=499&amp;men_tab=srchresults" TargetMode="External"/><Relationship Id="rId3" Type="http://schemas.openxmlformats.org/officeDocument/2006/relationships/styles" Target="styles.xml"/><Relationship Id="rId12" Type="http://schemas.openxmlformats.org/officeDocument/2006/relationships/hyperlink" Target="https://agsiw.org/mbs-with-an-assist-from-the-king-shores-up-support-at-home/" TargetMode="External"/><Relationship Id="rId17" Type="http://schemas.openxmlformats.org/officeDocument/2006/relationships/hyperlink" Target="https://heinonline.org/HOL/Page?collection=journals&amp;handle=hein.journals/fora97&amp;id=499&amp;men_tab=srchresults" TargetMode="External"/><Relationship Id="rId25" Type="http://schemas.openxmlformats.org/officeDocument/2006/relationships/hyperlink" Target="https://www.businessinsider.com/saudi-insiders-depose-mohammed-bin-salman-khashoggi-2018-10" TargetMode="External"/><Relationship Id="rId33" Type="http://schemas.openxmlformats.org/officeDocument/2006/relationships/hyperlink" Target="https://foreignpolicy.com/2018/12/28/10-conflicts-to-watch-in-2019-yemen-syria-afghanistan-south-sudan-venezuela-ukraine-nigeria-cameroon-iran-israel-saudi-arabia-united-states-china-kurds-ypg/" TargetMode="External"/><Relationship Id="rId38" Type="http://schemas.openxmlformats.org/officeDocument/2006/relationships/hyperlink" Target="https://nypost.com/2018/11/22/the-us-saudi-alliance-doesnt-need-mohammed-bin-salman/" TargetMode="External"/><Relationship Id="rId46" Type="http://schemas.openxmlformats.org/officeDocument/2006/relationships/hyperlink" Target="https://www.middleeasteye.net/opinion/there-any-truth-rumours-rift-saudi-royal-palace" TargetMode="External"/><Relationship Id="rId59" Type="http://schemas.openxmlformats.org/officeDocument/2006/relationships/hyperlink" Target="https://theintercept.com/2018/10/06/saudi-arabia-women-driving-activists-exile/" TargetMode="External"/><Relationship Id="rId67" Type="http://schemas.openxmlformats.org/officeDocument/2006/relationships/hyperlink" Target="https://freedomhouse.org/report/freedom-world/2018/saudi-arabia" TargetMode="External"/><Relationship Id="rId20" Type="http://schemas.openxmlformats.org/officeDocument/2006/relationships/hyperlink" Target="https://lobelog.com/mohammed-bin-salman-too-big-to-fail/" TargetMode="External"/><Relationship Id="rId41" Type="http://schemas.openxmlformats.org/officeDocument/2006/relationships/hyperlink" Target="https://worldview.stratfor.com/article/will-khashoggis-killing-force-mohammed-bin-salman-cede-some-control" TargetMode="External"/><Relationship Id="rId54" Type="http://schemas.openxmlformats.org/officeDocument/2006/relationships/hyperlink" Target="https://mg.co.za/article/2018-12-28-were-not-in-crisis-new-saudi-foreign-minister-takes-the-reins" TargetMode="External"/><Relationship Id="rId62" Type="http://schemas.openxmlformats.org/officeDocument/2006/relationships/hyperlink" Target="https://www.nbcnews.com/news/world/no-letup-saudi-crackdown-dissent-no-pushback-trump-administration-n957701" TargetMode="External"/><Relationship Id="rId70" Type="http://schemas.openxmlformats.org/officeDocument/2006/relationships/hyperlink" Target="https://worldview.stratfor.com/article/will-khashoggis-killing-force-mohammed-bin-salman-cede-some-control" TargetMode="External"/><Relationship Id="rId75" Type="http://schemas.openxmlformats.org/officeDocument/2006/relationships/hyperlink" Target="http://www.globaleconomicgovernance.org/wp-content/uploads/IR-Colloquium-MT12-Week-5_The-Irony-of-Global-Economic-Governance.pdf" TargetMode="External"/><Relationship Id="rId83" Type="http://schemas.openxmlformats.org/officeDocument/2006/relationships/hyperlink" Target="https://www.thenational.ae/business/economy/imf-commends-saudi-arabia-on-good-progress-on-implementing-vision-2030-1.733232"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graphics.wsj.com/saudi-arabia-family-tree/" TargetMode="External"/><Relationship Id="rId15" Type="http://schemas.openxmlformats.org/officeDocument/2006/relationships/hyperlink" Target="https://www.project-syndicate.org/bigpicture/saudi-arabia-s-radical-prince" TargetMode="External"/><Relationship Id="rId23" Type="http://schemas.openxmlformats.org/officeDocument/2006/relationships/hyperlink" Target="https://www.newsweek.com/saudi-arabia-needs-america-now-may-be-time-trump-use-leverage-1217864" TargetMode="External"/><Relationship Id="rId28" Type="http://schemas.openxmlformats.org/officeDocument/2006/relationships/hyperlink" Target="https://www.csmonitor.com/World/Middle-East/2018/1128/As-US-sours-on-young-prince-old-Saudi-succession-pot-is-stirred.-Too-late" TargetMode="External"/><Relationship Id="rId36" Type="http://schemas.openxmlformats.org/officeDocument/2006/relationships/hyperlink" Target="https://agsiw.org/mbs-with-an-assist-from-the-king-shores-up-support-at-home/" TargetMode="External"/><Relationship Id="rId49" Type="http://schemas.openxmlformats.org/officeDocument/2006/relationships/hyperlink" Target="https://encyclopediageopolitica.com/2018/08/07/tillersons-war-the-invasion-of-qatar/" TargetMode="External"/><Relationship Id="rId57" Type="http://schemas.openxmlformats.org/officeDocument/2006/relationships/hyperlink" Target="https://www.globalresearch.ca/war-threat-rises-as-us-economy-declines/5448757" TargetMode="External"/><Relationship Id="rId10" Type="http://schemas.openxmlformats.org/officeDocument/2006/relationships/hyperlink" Target="https://www.haaretz.com/middle-east-news/saudi-crown-prince-losing-support-among-senior-royals-1.6673984" TargetMode="External"/><Relationship Id="rId31" Type="http://schemas.openxmlformats.org/officeDocument/2006/relationships/hyperlink" Target="https://lobelog.com/what-if-the-state-of-saudi-arabia-collapses/" TargetMode="External"/><Relationship Id="rId44" Type="http://schemas.openxmlformats.org/officeDocument/2006/relationships/hyperlink" Target="https://www.thenational.ae/world/mena/iranian-backed-pages-spread-fake-news-of-a-saudi-coup-1.782096" TargetMode="External"/><Relationship Id="rId52" Type="http://schemas.openxmlformats.org/officeDocument/2006/relationships/hyperlink" Target="https://www.csmonitor.com/World/Middle-East/2018/1128/As-US-sours-on-young-prince-old-Saudi-succession-pot-is-stirred.-Too-late" TargetMode="External"/><Relationship Id="rId60" Type="http://schemas.openxmlformats.org/officeDocument/2006/relationships/hyperlink" Target="https://www.nytimes.com/2019/04/05/world/middleeast/american-detainees-saudi-arabia.html" TargetMode="External"/><Relationship Id="rId65" Type="http://schemas.openxmlformats.org/officeDocument/2006/relationships/hyperlink" Target="https://freedomhouse.org/report/freedom-world/2018/saudi-arabia" TargetMode="External"/><Relationship Id="rId73" Type="http://schemas.openxmlformats.org/officeDocument/2006/relationships/hyperlink" Target="https://www.bbc.com/news/world-middle-east-40354415" TargetMode="External"/><Relationship Id="rId78" Type="http://schemas.openxmlformats.org/officeDocument/2006/relationships/hyperlink" Target="https://www.greenbiz.com/article/behind-saudi-arabias-2-trillion-bet-sustainable-future" TargetMode="External"/><Relationship Id="rId81" Type="http://schemas.openxmlformats.org/officeDocument/2006/relationships/hyperlink" Target="http://www.arabnews.com/node/1046891/columns" TargetMode="External"/><Relationship Id="rId86" Type="http://schemas.openxmlformats.org/officeDocument/2006/relationships/hyperlink" Target="https://www.thenation.com/article/how-mohammed-bin-salman-has-transformed-saudi-arab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ABDBE-08DE-4731-8F1B-D135ACB03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178</TotalTime>
  <Pages>127</Pages>
  <Words>45291</Words>
  <Characters>258160</Characters>
  <Application>Microsoft Office Word</Application>
  <DocSecurity>0</DocSecurity>
  <Lines>2151</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66</cp:revision>
  <dcterms:created xsi:type="dcterms:W3CDTF">2019-07-02T21:07:00Z</dcterms:created>
  <dcterms:modified xsi:type="dcterms:W3CDTF">2019-07-03T21:27:00Z</dcterms:modified>
</cp:coreProperties>
</file>