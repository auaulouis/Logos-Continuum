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9ECBA0" w14:textId="4F55CA3F" w:rsidR="00165161" w:rsidRDefault="00165161" w:rsidP="00165161">
      <w:pPr>
        <w:pStyle w:val="Heading2"/>
      </w:pPr>
      <w:proofErr w:type="spellStart"/>
      <w:r>
        <w:t>Topshelf</w:t>
      </w:r>
      <w:proofErr w:type="spellEnd"/>
      <w:r>
        <w:t xml:space="preserve"> </w:t>
      </w:r>
    </w:p>
    <w:p w14:paraId="293CC108" w14:textId="11CFCCD4" w:rsidR="00165161" w:rsidRDefault="00165161" w:rsidP="00165161">
      <w:pPr>
        <w:pStyle w:val="Heading3"/>
      </w:pPr>
      <w:r>
        <w:lastRenderedPageBreak/>
        <w:t xml:space="preserve">Notes </w:t>
      </w:r>
    </w:p>
    <w:p w14:paraId="6BF1989C" w14:textId="321B4815" w:rsidR="00165161" w:rsidRDefault="00165161" w:rsidP="00165161">
      <w:r>
        <w:t xml:space="preserve">Lots of interactions with the case arguments for the Ukraine </w:t>
      </w:r>
      <w:proofErr w:type="spellStart"/>
      <w:r>
        <w:t>aff</w:t>
      </w:r>
      <w:proofErr w:type="spellEnd"/>
      <w:r>
        <w:t xml:space="preserve">/neg—things that are already included in that file are not included here. </w:t>
      </w:r>
    </w:p>
    <w:p w14:paraId="5BA921D9" w14:textId="77777777" w:rsidR="00165161" w:rsidRPr="00165161" w:rsidRDefault="00165161" w:rsidP="00165161"/>
    <w:p w14:paraId="14A0CD2B" w14:textId="36DB56D4" w:rsidR="00A95652" w:rsidRDefault="006F183D" w:rsidP="006F183D">
      <w:pPr>
        <w:pStyle w:val="Heading3"/>
      </w:pPr>
      <w:r>
        <w:t xml:space="preserve">1NC </w:t>
      </w:r>
    </w:p>
    <w:p w14:paraId="5D095E61" w14:textId="15D04892" w:rsidR="0078364D" w:rsidRDefault="0078364D" w:rsidP="00B87FD5">
      <w:pPr>
        <w:pStyle w:val="Heading4"/>
      </w:pPr>
      <w:r>
        <w:t xml:space="preserve">Trump’s foreign policy is successful </w:t>
      </w:r>
      <w:r w:rsidR="00F57CC2">
        <w:t>now,</w:t>
      </w:r>
      <w:r>
        <w:t xml:space="preserve"> but </w:t>
      </w:r>
      <w:r w:rsidRPr="00F57CC2">
        <w:rPr>
          <w:u w:val="single"/>
        </w:rPr>
        <w:t>clear direction</w:t>
      </w:r>
      <w:r>
        <w:t xml:space="preserve"> is key</w:t>
      </w:r>
      <w:r w:rsidR="00F57CC2">
        <w:t>—current setbacks aren’t permanent</w:t>
      </w:r>
    </w:p>
    <w:p w14:paraId="51FED7E0" w14:textId="77777777" w:rsidR="0078364D" w:rsidRPr="00324F28" w:rsidRDefault="0078364D" w:rsidP="0078364D">
      <w:proofErr w:type="spellStart"/>
      <w:r w:rsidRPr="00324F28">
        <w:rPr>
          <w:rStyle w:val="Style13ptBold"/>
        </w:rPr>
        <w:t>Simes</w:t>
      </w:r>
      <w:proofErr w:type="spellEnd"/>
      <w:r w:rsidRPr="00324F28">
        <w:t>, publisher and CEO of the</w:t>
      </w:r>
      <w:r>
        <w:t xml:space="preserve"> </w:t>
      </w:r>
      <w:r w:rsidRPr="00324F28">
        <w:t>National Interest, is president of the Center for the</w:t>
      </w:r>
      <w:r>
        <w:t xml:space="preserve"> </w:t>
      </w:r>
      <w:r w:rsidRPr="00324F28">
        <w:t>National Interest</w:t>
      </w:r>
      <w:r>
        <w:t xml:space="preserve">, </w:t>
      </w:r>
      <w:r w:rsidRPr="00324F28">
        <w:rPr>
          <w:rStyle w:val="Style13ptBold"/>
        </w:rPr>
        <w:t>18</w:t>
      </w:r>
      <w:r>
        <w:t xml:space="preserve"> (</w:t>
      </w:r>
      <w:r w:rsidRPr="00324F28">
        <w:t>Dimitri K.</w:t>
      </w:r>
      <w:r>
        <w:t xml:space="preserve">, </w:t>
      </w:r>
      <w:r w:rsidRPr="00324F28">
        <w:t xml:space="preserve">Poised for </w:t>
      </w:r>
      <w:proofErr w:type="gramStart"/>
      <w:r w:rsidRPr="00324F28">
        <w:t>Success?</w:t>
      </w:r>
      <w:r>
        <w:t>,</w:t>
      </w:r>
      <w:proofErr w:type="gramEnd"/>
      <w:r>
        <w:t xml:space="preserve"> The National Interest, July/August, p5-12) </w:t>
      </w:r>
    </w:p>
    <w:p w14:paraId="38AC7DBF" w14:textId="77777777" w:rsidR="0078364D" w:rsidRPr="00235DB8" w:rsidRDefault="0078364D" w:rsidP="0078364D"/>
    <w:p w14:paraId="4C60EC44" w14:textId="77777777" w:rsidR="0078364D" w:rsidRPr="00235DB8" w:rsidRDefault="0078364D" w:rsidP="0078364D">
      <w:r w:rsidRPr="0078364D">
        <w:rPr>
          <w:rStyle w:val="StyleUnderline"/>
          <w:highlight w:val="cyan"/>
        </w:rPr>
        <w:t>Trump</w:t>
      </w:r>
      <w:r w:rsidRPr="00235DB8">
        <w:rPr>
          <w:rStyle w:val="StyleUnderline"/>
        </w:rPr>
        <w:t xml:space="preserve"> visibly </w:t>
      </w:r>
      <w:r w:rsidRPr="0078364D">
        <w:rPr>
          <w:rStyle w:val="StyleUnderline"/>
          <w:highlight w:val="cyan"/>
        </w:rPr>
        <w:t>struggled to create a</w:t>
      </w:r>
      <w:r w:rsidRPr="00235DB8">
        <w:rPr>
          <w:rStyle w:val="StyleUnderline"/>
        </w:rPr>
        <w:t xml:space="preserve">n impressive </w:t>
      </w:r>
      <w:r w:rsidRPr="0078364D">
        <w:rPr>
          <w:rStyle w:val="StyleUnderline"/>
          <w:highlight w:val="cyan"/>
        </w:rPr>
        <w:t>team of</w:t>
      </w:r>
      <w:r w:rsidRPr="00235DB8">
        <w:rPr>
          <w:rStyle w:val="StyleUnderline"/>
        </w:rPr>
        <w:t xml:space="preserve"> foreign policy </w:t>
      </w:r>
      <w:r w:rsidRPr="0078364D">
        <w:rPr>
          <w:rStyle w:val="StyleUnderline"/>
          <w:highlight w:val="cyan"/>
        </w:rPr>
        <w:t>advisers</w:t>
      </w:r>
      <w:r w:rsidRPr="00235DB8">
        <w:rPr>
          <w:rStyle w:val="StyleUnderline"/>
        </w:rPr>
        <w:t xml:space="preserve"> who combine national security credentials with independent thinking and sympathy for his basic foreign policy instincts</w:t>
      </w:r>
      <w:r w:rsidRPr="00235DB8">
        <w:t>. Lt. Gen.</w:t>
      </w:r>
      <w:r>
        <w:t xml:space="preserve"> </w:t>
      </w:r>
      <w:r w:rsidRPr="00235DB8">
        <w:t>Michael Flynn, with his anti-Islamic rhetoric,</w:t>
      </w:r>
      <w:r>
        <w:t xml:space="preserve"> </w:t>
      </w:r>
      <w:r w:rsidRPr="00235DB8">
        <w:t xml:space="preserve">his deaf ear to the Russian challenge, </w:t>
      </w:r>
      <w:r w:rsidRPr="0078364D">
        <w:rPr>
          <w:rStyle w:val="StyleUnderline"/>
          <w:highlight w:val="cyan"/>
        </w:rPr>
        <w:t>and</w:t>
      </w:r>
      <w:r>
        <w:t xml:space="preserve"> </w:t>
      </w:r>
      <w:r w:rsidRPr="00235DB8">
        <w:t>his chants of “Lock her Up” during Trumps</w:t>
      </w:r>
      <w:r>
        <w:t xml:space="preserve"> </w:t>
      </w:r>
      <w:r w:rsidRPr="00235DB8">
        <w:t xml:space="preserve">rallies, became a symbol of the </w:t>
      </w:r>
      <w:proofErr w:type="gramStart"/>
      <w:r w:rsidRPr="00235DB8">
        <w:t>newly-elected</w:t>
      </w:r>
      <w:proofErr w:type="gramEnd"/>
      <w:r>
        <w:t xml:space="preserve"> </w:t>
      </w:r>
      <w:r w:rsidRPr="00235DB8">
        <w:t>leader’s lack of foreign policy gravitas. In the</w:t>
      </w:r>
      <w:r>
        <w:t xml:space="preserve"> </w:t>
      </w:r>
      <w:r w:rsidRPr="00235DB8">
        <w:t>wake of Flynn’s political demise, Mr. Trump</w:t>
      </w:r>
      <w:r>
        <w:t xml:space="preserve"> </w:t>
      </w:r>
      <w:r w:rsidRPr="00235DB8">
        <w:t>appointed people of considerable accomplishment</w:t>
      </w:r>
      <w:r>
        <w:t xml:space="preserve"> </w:t>
      </w:r>
      <w:r w:rsidRPr="00235DB8">
        <w:t>(if not always in foreign policy)</w:t>
      </w:r>
      <w:r>
        <w:t xml:space="preserve"> </w:t>
      </w:r>
      <w:r w:rsidRPr="00235DB8">
        <w:t>like Secretary of State Rex Tillerson and un</w:t>
      </w:r>
      <w:r>
        <w:t xml:space="preserve"> </w:t>
      </w:r>
      <w:r w:rsidRPr="00235DB8">
        <w:t xml:space="preserve">ambassador Nikki Haley, but these </w:t>
      </w:r>
      <w:r w:rsidRPr="00265966">
        <w:rPr>
          <w:rStyle w:val="StyleUnderline"/>
        </w:rPr>
        <w:t>officials rarely demonstrated much enthusiasm for Trump’s unorthodox foreign policy ideas</w:t>
      </w:r>
      <w:r w:rsidRPr="00235DB8">
        <w:t>.</w:t>
      </w:r>
      <w:r>
        <w:t xml:space="preserve"> </w:t>
      </w:r>
      <w:r w:rsidRPr="00265966">
        <w:rPr>
          <w:rStyle w:val="StyleUnderline"/>
        </w:rPr>
        <w:t>The White House</w:t>
      </w:r>
      <w:r w:rsidRPr="00235DB8">
        <w:t xml:space="preserve"> grilled candidates for</w:t>
      </w:r>
      <w:r>
        <w:t xml:space="preserve"> </w:t>
      </w:r>
      <w:r w:rsidRPr="00235DB8">
        <w:t>subcabinet and senior working level foreign</w:t>
      </w:r>
      <w:r>
        <w:t xml:space="preserve"> </w:t>
      </w:r>
      <w:r w:rsidRPr="00235DB8">
        <w:t>policy positions on whether they made anti-</w:t>
      </w:r>
      <w:r>
        <w:t xml:space="preserve"> </w:t>
      </w:r>
      <w:r w:rsidRPr="00235DB8">
        <w:t xml:space="preserve">Trump </w:t>
      </w:r>
      <w:proofErr w:type="gramStart"/>
      <w:r w:rsidRPr="00235DB8">
        <w:t>statements, but</w:t>
      </w:r>
      <w:proofErr w:type="gramEnd"/>
      <w:r w:rsidRPr="00235DB8">
        <w:t xml:space="preserve"> </w:t>
      </w:r>
      <w:r w:rsidRPr="00265966">
        <w:rPr>
          <w:rStyle w:val="StyleUnderline"/>
        </w:rPr>
        <w:t>appeared to make little effort to determine whether they were either capable of or interested in helping Trump to develop his foreign policy vision</w:t>
      </w:r>
      <w:r w:rsidRPr="00235DB8">
        <w:t>.</w:t>
      </w:r>
    </w:p>
    <w:p w14:paraId="3D54CB6A" w14:textId="77777777" w:rsidR="0078364D" w:rsidRDefault="0078364D" w:rsidP="0078364D">
      <w:r w:rsidRPr="00235DB8">
        <w:t xml:space="preserve">President </w:t>
      </w:r>
      <w:r w:rsidRPr="00265966">
        <w:rPr>
          <w:rStyle w:val="StyleUnderline"/>
        </w:rPr>
        <w:t xml:space="preserve">Trump has </w:t>
      </w:r>
      <w:r w:rsidRPr="0078364D">
        <w:rPr>
          <w:rStyle w:val="StyleUnderline"/>
          <w:highlight w:val="cyan"/>
        </w:rPr>
        <w:t>only recently assembled a</w:t>
      </w:r>
      <w:r w:rsidRPr="00265966">
        <w:rPr>
          <w:rStyle w:val="StyleUnderline"/>
        </w:rPr>
        <w:t xml:space="preserve"> national security </w:t>
      </w:r>
      <w:r w:rsidRPr="0078364D">
        <w:rPr>
          <w:rStyle w:val="StyleUnderline"/>
          <w:highlight w:val="cyan"/>
        </w:rPr>
        <w:t>team who</w:t>
      </w:r>
      <w:r w:rsidRPr="00265966">
        <w:rPr>
          <w:rStyle w:val="StyleUnderline"/>
        </w:rPr>
        <w:t xml:space="preserve">se key members </w:t>
      </w:r>
      <w:r w:rsidRPr="0078364D">
        <w:rPr>
          <w:rStyle w:val="StyleUnderline"/>
          <w:highlight w:val="cyan"/>
        </w:rPr>
        <w:t>do not distance themselves from the president or pretend to be autonomous players</w:t>
      </w:r>
      <w:r w:rsidRPr="00265966">
        <w:rPr>
          <w:rStyle w:val="StyleUnderline"/>
        </w:rPr>
        <w:t>— rather than advisers to the president and implemented of his policy preferences</w:t>
      </w:r>
      <w:r w:rsidRPr="00235DB8">
        <w:t>.</w:t>
      </w:r>
      <w:r>
        <w:t xml:space="preserve"> </w:t>
      </w:r>
      <w:r w:rsidRPr="00235DB8">
        <w:t>Whether one agrees or disagrees with</w:t>
      </w:r>
      <w:r>
        <w:t xml:space="preserve"> </w:t>
      </w:r>
      <w:r w:rsidRPr="00235DB8">
        <w:t>Secretary of State Mike Pompeo or National</w:t>
      </w:r>
      <w:r>
        <w:t xml:space="preserve"> </w:t>
      </w:r>
      <w:r w:rsidRPr="00235DB8">
        <w:t>Security Advisor John Bolton, it is refreshing</w:t>
      </w:r>
      <w:r>
        <w:t xml:space="preserve"> </w:t>
      </w:r>
      <w:r w:rsidRPr="00235DB8">
        <w:t>and reassuring to see officials on television</w:t>
      </w:r>
      <w:r>
        <w:t xml:space="preserve"> </w:t>
      </w:r>
      <w:r w:rsidRPr="00235DB8">
        <w:t>who demonstrate less interest in personal</w:t>
      </w:r>
      <w:r>
        <w:t xml:space="preserve"> </w:t>
      </w:r>
      <w:r w:rsidRPr="00235DB8">
        <w:t>aggrandizement and greater effort to present</w:t>
      </w:r>
      <w:r>
        <w:t xml:space="preserve"> </w:t>
      </w:r>
      <w:r w:rsidRPr="00235DB8">
        <w:t>their personal views on policy to the</w:t>
      </w:r>
      <w:r>
        <w:t xml:space="preserve"> </w:t>
      </w:r>
      <w:r w:rsidRPr="00235DB8">
        <w:t>president rather than in public. Secretary of</w:t>
      </w:r>
      <w:r>
        <w:t xml:space="preserve"> </w:t>
      </w:r>
      <w:r w:rsidRPr="00235DB8">
        <w:t>Defense James Mattis is a particularly strong</w:t>
      </w:r>
      <w:r>
        <w:t xml:space="preserve"> </w:t>
      </w:r>
      <w:r w:rsidRPr="00235DB8">
        <w:t>pick, combining vast military experience and</w:t>
      </w:r>
      <w:r>
        <w:t xml:space="preserve"> </w:t>
      </w:r>
      <w:r w:rsidRPr="00235DB8">
        <w:t>a demonstrable toughness in confronting</w:t>
      </w:r>
      <w:r>
        <w:t xml:space="preserve"> </w:t>
      </w:r>
      <w:r w:rsidRPr="00235DB8">
        <w:t xml:space="preserve">adversaries with the pragmatism and sophistication of a real statesman. </w:t>
      </w:r>
      <w:r w:rsidRPr="0078364D">
        <w:rPr>
          <w:rStyle w:val="StyleUnderline"/>
          <w:highlight w:val="cyan"/>
        </w:rPr>
        <w:t>How this</w:t>
      </w:r>
      <w:r w:rsidRPr="00265966">
        <w:rPr>
          <w:rStyle w:val="StyleUnderline"/>
        </w:rPr>
        <w:t xml:space="preserve"> new </w:t>
      </w:r>
      <w:r w:rsidRPr="0078364D">
        <w:rPr>
          <w:rStyle w:val="StyleUnderline"/>
          <w:highlight w:val="cyan"/>
        </w:rPr>
        <w:t>team will work together</w:t>
      </w:r>
      <w:r w:rsidRPr="00265966">
        <w:rPr>
          <w:rStyle w:val="StyleUnderline"/>
        </w:rPr>
        <w:t xml:space="preserve"> in practice, and how its members will interact with the president, </w:t>
      </w:r>
      <w:r w:rsidRPr="0078364D">
        <w:rPr>
          <w:rStyle w:val="StyleUnderline"/>
          <w:highlight w:val="cyan"/>
        </w:rPr>
        <w:t xml:space="preserve">remains to be seen. </w:t>
      </w:r>
      <w:r w:rsidRPr="0078364D">
        <w:rPr>
          <w:rStyle w:val="Emphasis"/>
          <w:highlight w:val="cyan"/>
        </w:rPr>
        <w:t>If Trump provides clear direction</w:t>
      </w:r>
      <w:r w:rsidRPr="0078364D">
        <w:rPr>
          <w:rStyle w:val="StyleUnderline"/>
          <w:highlight w:val="cyan"/>
        </w:rPr>
        <w:t>, they have</w:t>
      </w:r>
      <w:r w:rsidRPr="00265966">
        <w:rPr>
          <w:rStyle w:val="StyleUnderline"/>
        </w:rPr>
        <w:t xml:space="preserve"> the </w:t>
      </w:r>
      <w:r w:rsidRPr="0078364D">
        <w:rPr>
          <w:rStyle w:val="StyleUnderline"/>
          <w:highlight w:val="cyan"/>
        </w:rPr>
        <w:t>potential to deliver</w:t>
      </w:r>
      <w:r w:rsidRPr="00235DB8">
        <w:t>.</w:t>
      </w:r>
    </w:p>
    <w:p w14:paraId="790C6BC2" w14:textId="77777777" w:rsidR="0078364D" w:rsidRDefault="0078364D" w:rsidP="0078364D">
      <w:r w:rsidRPr="0078364D">
        <w:rPr>
          <w:rStyle w:val="StyleUnderline"/>
          <w:highlight w:val="cyan"/>
        </w:rPr>
        <w:t>Fortunately, the administration’s</w:t>
      </w:r>
      <w:r w:rsidRPr="00265966">
        <w:rPr>
          <w:rStyle w:val="StyleUnderline"/>
        </w:rPr>
        <w:t xml:space="preserve"> ill</w:t>
      </w:r>
      <w:r>
        <w:rPr>
          <w:rStyle w:val="StyleUnderline"/>
        </w:rPr>
        <w:t>-</w:t>
      </w:r>
      <w:r w:rsidRPr="00265966">
        <w:rPr>
          <w:rStyle w:val="StyleUnderline"/>
        </w:rPr>
        <w:t xml:space="preserve">defined foreign </w:t>
      </w:r>
      <w:r w:rsidRPr="0078364D">
        <w:rPr>
          <w:rStyle w:val="StyleUnderline"/>
          <w:highlight w:val="cyan"/>
        </w:rPr>
        <w:t xml:space="preserve">policy has </w:t>
      </w:r>
      <w:r w:rsidRPr="0078364D">
        <w:rPr>
          <w:rStyle w:val="Emphasis"/>
          <w:highlight w:val="cyan"/>
        </w:rPr>
        <w:t>thus far caused no irreparable damage</w:t>
      </w:r>
      <w:r w:rsidRPr="00265966">
        <w:t xml:space="preserve">. </w:t>
      </w:r>
      <w:r w:rsidRPr="00F57CC2">
        <w:rPr>
          <w:rStyle w:val="StyleUnderline"/>
          <w:highlight w:val="cyan"/>
        </w:rPr>
        <w:t>As leader of the world’s only</w:t>
      </w:r>
      <w:r w:rsidRPr="00265966">
        <w:rPr>
          <w:rStyle w:val="StyleUnderline"/>
        </w:rPr>
        <w:t xml:space="preserve"> multidimensional </w:t>
      </w:r>
      <w:r w:rsidRPr="00F57CC2">
        <w:rPr>
          <w:rStyle w:val="StyleUnderline"/>
          <w:highlight w:val="cyan"/>
        </w:rPr>
        <w:t xml:space="preserve">superpower, Trump </w:t>
      </w:r>
      <w:r w:rsidRPr="0078364D">
        <w:rPr>
          <w:rStyle w:val="StyleUnderline"/>
          <w:highlight w:val="cyan"/>
        </w:rPr>
        <w:t>has shown</w:t>
      </w:r>
      <w:r w:rsidRPr="00265966">
        <w:rPr>
          <w:rStyle w:val="StyleUnderline"/>
        </w:rPr>
        <w:t xml:space="preserve"> that </w:t>
      </w:r>
      <w:r w:rsidRPr="0078364D">
        <w:rPr>
          <w:rStyle w:val="StyleUnderline"/>
          <w:highlight w:val="cyan"/>
        </w:rPr>
        <w:t>ignoring him carries considerable risks</w:t>
      </w:r>
      <w:r w:rsidRPr="00265966">
        <w:rPr>
          <w:rStyle w:val="StyleUnderline"/>
        </w:rPr>
        <w:t xml:space="preserve"> and potentially high costs</w:t>
      </w:r>
      <w:r w:rsidRPr="00265966">
        <w:t>. Practically every nation in the</w:t>
      </w:r>
      <w:r>
        <w:t xml:space="preserve"> </w:t>
      </w:r>
      <w:r w:rsidRPr="00265966">
        <w:t>world remains interested in a constructive relationship</w:t>
      </w:r>
      <w:r>
        <w:t xml:space="preserve"> </w:t>
      </w:r>
      <w:r w:rsidRPr="00265966">
        <w:t>with the United States. Conversely,</w:t>
      </w:r>
      <w:r>
        <w:t xml:space="preserve"> </w:t>
      </w:r>
      <w:r w:rsidRPr="00265966">
        <w:t>nobody is eager to be America’s enemy.</w:t>
      </w:r>
      <w:r>
        <w:t xml:space="preserve"> </w:t>
      </w:r>
      <w:r w:rsidRPr="00265966">
        <w:t xml:space="preserve">As a result, </w:t>
      </w:r>
      <w:r w:rsidRPr="0078364D">
        <w:rPr>
          <w:rStyle w:val="StyleUnderline"/>
          <w:highlight w:val="cyan"/>
        </w:rPr>
        <w:t xml:space="preserve">with the </w:t>
      </w:r>
      <w:r w:rsidRPr="0078364D">
        <w:rPr>
          <w:rStyle w:val="Emphasis"/>
          <w:highlight w:val="cyan"/>
        </w:rPr>
        <w:t>right mix of hard and soft power</w:t>
      </w:r>
      <w:r w:rsidRPr="0078364D">
        <w:rPr>
          <w:rStyle w:val="StyleUnderline"/>
          <w:highlight w:val="cyan"/>
        </w:rPr>
        <w:t xml:space="preserve"> coupled with skillful diplomacy, Trump can</w:t>
      </w:r>
      <w:r w:rsidRPr="00265966">
        <w:rPr>
          <w:rStyle w:val="StyleUnderline"/>
        </w:rPr>
        <w:t xml:space="preserve"> still </w:t>
      </w:r>
      <w:r w:rsidRPr="0078364D">
        <w:rPr>
          <w:rStyle w:val="StyleUnderline"/>
          <w:highlight w:val="cyan"/>
        </w:rPr>
        <w:t>achieve major successes</w:t>
      </w:r>
      <w:r w:rsidRPr="00265966">
        <w:t>.</w:t>
      </w:r>
    </w:p>
    <w:p w14:paraId="682DC777" w14:textId="6F592E97" w:rsidR="00F57CC2" w:rsidRDefault="00F57CC2" w:rsidP="00F57CC2">
      <w:pPr>
        <w:pStyle w:val="Heading4"/>
      </w:pPr>
      <w:r>
        <w:t xml:space="preserve">The plan shifts </w:t>
      </w:r>
      <w:r w:rsidR="007D76C9">
        <w:t>Trump’s strategy in Ukraine—signals weakness</w:t>
      </w:r>
      <w:r>
        <w:t xml:space="preserve"> </w:t>
      </w:r>
      <w:r w:rsidR="001432E1">
        <w:t xml:space="preserve">that collapses deterrence </w:t>
      </w:r>
    </w:p>
    <w:p w14:paraId="3F49FC18" w14:textId="77777777" w:rsidR="00F57CC2" w:rsidRDefault="00F57CC2" w:rsidP="00F57CC2">
      <w:r w:rsidRPr="000076A5">
        <w:rPr>
          <w:rStyle w:val="Style13ptBold"/>
        </w:rPr>
        <w:t>Wall Street Journal Europe 17</w:t>
      </w:r>
      <w:r>
        <w:t xml:space="preserve"> </w:t>
      </w:r>
      <w:r w:rsidRPr="000076A5">
        <w:t>(A Trump Card in Ukraine, August 3, ProQuest)</w:t>
      </w:r>
      <w:r>
        <w:rPr>
          <w:rStyle w:val="hit"/>
          <w:rFonts w:ascii="Helvetica" w:hAnsi="Helvetica" w:cs="Helvetica"/>
          <w:color w:val="000000"/>
          <w:sz w:val="21"/>
          <w:szCs w:val="21"/>
          <w:shd w:val="clear" w:color="auto" w:fill="F4E99D"/>
        </w:rPr>
        <w:t xml:space="preserve"> </w:t>
      </w:r>
    </w:p>
    <w:p w14:paraId="1458F2B9" w14:textId="77777777" w:rsidR="00F57CC2" w:rsidRDefault="00F57CC2" w:rsidP="00F57CC2"/>
    <w:p w14:paraId="33645A0E" w14:textId="77777777" w:rsidR="00F57CC2" w:rsidRPr="000076A5" w:rsidRDefault="00F57CC2" w:rsidP="00F57CC2">
      <w:r w:rsidRPr="000076A5">
        <w:t xml:space="preserve">Vladimir </w:t>
      </w:r>
      <w:r w:rsidRPr="006F183D">
        <w:rPr>
          <w:rStyle w:val="StyleUnderline"/>
          <w:highlight w:val="cyan"/>
        </w:rPr>
        <w:t>Putin</w:t>
      </w:r>
      <w:r w:rsidRPr="000076A5">
        <w:t xml:space="preserve"> has </w:t>
      </w:r>
      <w:r w:rsidRPr="006F183D">
        <w:rPr>
          <w:rStyle w:val="StyleUnderline"/>
          <w:highlight w:val="cyan"/>
        </w:rPr>
        <w:t>assumed he can seize</w:t>
      </w:r>
      <w:r w:rsidRPr="000829A6">
        <w:rPr>
          <w:rStyle w:val="StyleUnderline"/>
        </w:rPr>
        <w:t xml:space="preserve"> territory without endangering his grip on </w:t>
      </w:r>
      <w:r w:rsidRPr="006F183D">
        <w:rPr>
          <w:rStyle w:val="StyleUnderline"/>
          <w:highlight w:val="cyan"/>
        </w:rPr>
        <w:t>power</w:t>
      </w:r>
      <w:r w:rsidRPr="000829A6">
        <w:rPr>
          <w:rStyle w:val="StyleUnderline"/>
        </w:rPr>
        <w:t xml:space="preserve"> at home, </w:t>
      </w:r>
      <w:r w:rsidRPr="006F183D">
        <w:rPr>
          <w:rStyle w:val="StyleUnderline"/>
          <w:highlight w:val="cyan"/>
        </w:rPr>
        <w:t>and he's</w:t>
      </w:r>
      <w:r w:rsidRPr="000829A6">
        <w:rPr>
          <w:rStyle w:val="StyleUnderline"/>
        </w:rPr>
        <w:t xml:space="preserve"> been </w:t>
      </w:r>
      <w:r w:rsidRPr="006F183D">
        <w:rPr>
          <w:rStyle w:val="StyleUnderline"/>
          <w:highlight w:val="cyan"/>
        </w:rPr>
        <w:t>right</w:t>
      </w:r>
      <w:r w:rsidRPr="000829A6">
        <w:rPr>
          <w:rStyle w:val="StyleUnderline"/>
        </w:rPr>
        <w:t xml:space="preserve">. But </w:t>
      </w:r>
      <w:r w:rsidRPr="006F183D">
        <w:rPr>
          <w:rStyle w:val="StyleUnderline"/>
          <w:highlight w:val="cyan"/>
        </w:rPr>
        <w:t xml:space="preserve">what if the U.S. </w:t>
      </w:r>
      <w:r w:rsidRPr="006F183D">
        <w:rPr>
          <w:rStyle w:val="Emphasis"/>
          <w:highlight w:val="cyan"/>
        </w:rPr>
        <w:t>changed that calculus</w:t>
      </w:r>
      <w:r w:rsidRPr="006F183D">
        <w:rPr>
          <w:rStyle w:val="StyleUnderline"/>
          <w:highlight w:val="cyan"/>
        </w:rPr>
        <w:t xml:space="preserve"> by raising the cost of</w:t>
      </w:r>
      <w:r w:rsidRPr="000829A6">
        <w:rPr>
          <w:rStyle w:val="StyleUnderline"/>
        </w:rPr>
        <w:t xml:space="preserve"> Moscow's </w:t>
      </w:r>
      <w:r w:rsidRPr="006F183D">
        <w:rPr>
          <w:rStyle w:val="StyleUnderline"/>
          <w:highlight w:val="cyan"/>
        </w:rPr>
        <w:t>aggression</w:t>
      </w:r>
      <w:r w:rsidRPr="000829A6">
        <w:rPr>
          <w:rStyle w:val="StyleUnderline"/>
        </w:rPr>
        <w:t> in Ukraine</w:t>
      </w:r>
      <w:r w:rsidRPr="000076A5">
        <w:t>?</w:t>
      </w:r>
    </w:p>
    <w:p w14:paraId="2BDFA36E" w14:textId="77777777" w:rsidR="00F57CC2" w:rsidRPr="000076A5" w:rsidRDefault="00F57CC2" w:rsidP="00F57CC2">
      <w:r w:rsidRPr="000076A5">
        <w:t xml:space="preserve">President </w:t>
      </w:r>
      <w:r w:rsidRPr="006F183D">
        <w:rPr>
          <w:rStyle w:val="StyleUnderline"/>
          <w:highlight w:val="cyan"/>
        </w:rPr>
        <w:t>Trump will</w:t>
      </w:r>
      <w:r w:rsidRPr="000076A5">
        <w:t xml:space="preserve"> soon have a chance to </w:t>
      </w:r>
      <w:r w:rsidRPr="006F183D">
        <w:rPr>
          <w:rStyle w:val="Emphasis"/>
          <w:highlight w:val="cyan"/>
        </w:rPr>
        <w:t>test that question</w:t>
      </w:r>
      <w:r w:rsidRPr="006F183D">
        <w:rPr>
          <w:rStyle w:val="StyleUnderline"/>
          <w:highlight w:val="cyan"/>
        </w:rPr>
        <w:t xml:space="preserve"> when he</w:t>
      </w:r>
      <w:r w:rsidRPr="000829A6">
        <w:rPr>
          <w:rStyle w:val="StyleUnderline"/>
        </w:rPr>
        <w:t xml:space="preserve"> receives an imminent recommendation from the State Department and Pentagon to </w:t>
      </w:r>
      <w:r w:rsidRPr="006F183D">
        <w:rPr>
          <w:rStyle w:val="StyleUnderline"/>
          <w:highlight w:val="cyan"/>
        </w:rPr>
        <w:t>sell</w:t>
      </w:r>
      <w:r w:rsidRPr="000829A6">
        <w:rPr>
          <w:rStyle w:val="StyleUnderline"/>
        </w:rPr>
        <w:t xml:space="preserve"> Ukraine lethal, defensive </w:t>
      </w:r>
      <w:r w:rsidRPr="006F183D">
        <w:rPr>
          <w:rStyle w:val="StyleUnderline"/>
          <w:highlight w:val="cyan"/>
        </w:rPr>
        <w:t>weapons</w:t>
      </w:r>
      <w:r w:rsidRPr="000829A6">
        <w:rPr>
          <w:rStyle w:val="StyleUnderline"/>
        </w:rPr>
        <w:t xml:space="preserve"> such as antitank Javelin missiles</w:t>
      </w:r>
      <w:r w:rsidRPr="000076A5">
        <w:t xml:space="preserve">. These </w:t>
      </w:r>
      <w:r w:rsidRPr="000829A6">
        <w:rPr>
          <w:rStyle w:val="StyleUnderline"/>
        </w:rPr>
        <w:t>weapons would help Ukrainians defeat Russian armor and make it harder for</w:t>
      </w:r>
      <w:r w:rsidRPr="000076A5">
        <w:t xml:space="preserve"> Mr. </w:t>
      </w:r>
      <w:r w:rsidRPr="000829A6">
        <w:rPr>
          <w:rStyle w:val="StyleUnderline"/>
        </w:rPr>
        <w:t>Putin's proxy forces to advance farther into Ukraine</w:t>
      </w:r>
      <w:r w:rsidRPr="000076A5">
        <w:t>'s eastern provinces, which the Russians invaded in 2014.</w:t>
      </w:r>
    </w:p>
    <w:p w14:paraId="3D8D6C5B" w14:textId="77777777" w:rsidR="00F57CC2" w:rsidRPr="000076A5" w:rsidRDefault="00F57CC2" w:rsidP="00F57CC2">
      <w:r w:rsidRPr="000076A5">
        <w:t>Ukrainian President Petro Poroshenko has sought this kind of help for years. But Barack Obama refused on grounds that lethal aid would merely escalate the</w:t>
      </w:r>
      <w:r>
        <w:t xml:space="preserve"> </w:t>
      </w:r>
      <w:r w:rsidRPr="000076A5">
        <w:t>conflict; he shipped only such nonlethal aid as short-range radar and night-vision goggles. Mr. Putin escalated anyway, violating the Minsk cease-fire accords brokered by John Kerry.</w:t>
      </w:r>
    </w:p>
    <w:p w14:paraId="7582BE24" w14:textId="77777777" w:rsidR="00F57CC2" w:rsidRPr="000076A5" w:rsidRDefault="00F57CC2" w:rsidP="00F57CC2">
      <w:r w:rsidRPr="000076A5">
        <w:t>The Russians have declared separatist strongholds in Donetsk and Luhansk and built up forces in the occupied areas. Kurt Volker, the U.S. Special Representative for Ukraine Negotiations, told Radio Free Europe/Radio Liberty last week that "there are more Russian tanks in there than in Western Europe combined." That's in addition to Russia's plans to deploy as many as 100,000 troops for military exercises in Belarus on NATO's front lines this summer.</w:t>
      </w:r>
    </w:p>
    <w:p w14:paraId="33C5582D" w14:textId="77777777" w:rsidR="00F57CC2" w:rsidRPr="000076A5" w:rsidRDefault="00F57CC2" w:rsidP="00F57CC2">
      <w:r w:rsidRPr="000076A5">
        <w:t xml:space="preserve">As President, Mr. </w:t>
      </w:r>
      <w:r w:rsidRPr="006F183D">
        <w:rPr>
          <w:rStyle w:val="StyleUnderline"/>
          <w:highlight w:val="cyan"/>
        </w:rPr>
        <w:t>Trump hasn't been the patsy for</w:t>
      </w:r>
      <w:r w:rsidRPr="000076A5">
        <w:t xml:space="preserve"> Mr. </w:t>
      </w:r>
      <w:r w:rsidRPr="006F183D">
        <w:rPr>
          <w:rStyle w:val="StyleUnderline"/>
          <w:highlight w:val="cyan"/>
        </w:rPr>
        <w:t>Putin</w:t>
      </w:r>
      <w:r w:rsidRPr="000829A6">
        <w:rPr>
          <w:rStyle w:val="StyleUnderline"/>
        </w:rPr>
        <w:t xml:space="preserve"> that his U.S. critics claim</w:t>
      </w:r>
      <w:r w:rsidRPr="000076A5">
        <w:t xml:space="preserve">. </w:t>
      </w:r>
      <w:r w:rsidRPr="006F183D">
        <w:rPr>
          <w:rStyle w:val="StyleUnderline"/>
          <w:highlight w:val="cyan"/>
        </w:rPr>
        <w:t>He</w:t>
      </w:r>
      <w:r w:rsidRPr="000829A6">
        <w:rPr>
          <w:rStyle w:val="StyleUnderline"/>
        </w:rPr>
        <w:t xml:space="preserve"> endorsed NATO's deployment of troops to Poland and the Baltic states</w:t>
      </w:r>
      <w:r w:rsidRPr="000076A5">
        <w:t>. Vice President Mike Pence visited Estonia Monday and affirmed the U.S. will "always" stand with its Baltic allies, and on Tuesday he said in Tbilisi that the U.S. "strongly condemns Russia's occupation on Georgia's soil."</w:t>
      </w:r>
    </w:p>
    <w:p w14:paraId="34D47BCF" w14:textId="77777777" w:rsidR="00F57CC2" w:rsidRPr="000076A5" w:rsidRDefault="00F57CC2" w:rsidP="00F57CC2">
      <w:r w:rsidRPr="000076A5">
        <w:t xml:space="preserve">Mr. </w:t>
      </w:r>
      <w:r w:rsidRPr="000829A6">
        <w:rPr>
          <w:rStyle w:val="StyleUnderline"/>
        </w:rPr>
        <w:t xml:space="preserve">Trump now </w:t>
      </w:r>
      <w:r w:rsidRPr="006F183D">
        <w:rPr>
          <w:rStyle w:val="StyleUnderline"/>
          <w:highlight w:val="cyan"/>
        </w:rPr>
        <w:t>has a chance to</w:t>
      </w:r>
      <w:r w:rsidRPr="000829A6">
        <w:rPr>
          <w:rStyle w:val="StyleUnderline"/>
        </w:rPr>
        <w:t xml:space="preserve"> show he's no Obama echo and </w:t>
      </w:r>
      <w:r w:rsidRPr="006F183D">
        <w:rPr>
          <w:rStyle w:val="StyleUnderline"/>
          <w:highlight w:val="cyan"/>
        </w:rPr>
        <w:t>make</w:t>
      </w:r>
      <w:r w:rsidRPr="000076A5">
        <w:t xml:space="preserve"> Mr. </w:t>
      </w:r>
      <w:r w:rsidRPr="006F183D">
        <w:rPr>
          <w:rStyle w:val="StyleUnderline"/>
          <w:highlight w:val="cyan"/>
        </w:rPr>
        <w:t>Putin pay attention</w:t>
      </w:r>
      <w:r w:rsidRPr="000829A6">
        <w:rPr>
          <w:rStyle w:val="StyleUnderline"/>
        </w:rPr>
        <w:t xml:space="preserve"> by helping Ukraine</w:t>
      </w:r>
      <w:r w:rsidRPr="000076A5">
        <w:t>, which has shown it is willing to fight for independence. Russia's invasion has cost 10,000 lives and displaced more than two million civilians. Mr. Poroshenko has plowed money into upgrading Ukraine's armed forces, embraced U.S. military training and quietly forged good relations with countries like Poland and Lithuania.</w:t>
      </w:r>
    </w:p>
    <w:p w14:paraId="569E7649" w14:textId="77777777" w:rsidR="00F57CC2" w:rsidRPr="000076A5" w:rsidRDefault="00F57CC2" w:rsidP="00F57CC2">
      <w:r w:rsidRPr="002C5CEA">
        <w:rPr>
          <w:rStyle w:val="StyleUnderline"/>
          <w:highlight w:val="cyan"/>
        </w:rPr>
        <w:t>Opponents</w:t>
      </w:r>
      <w:r w:rsidRPr="000829A6">
        <w:rPr>
          <w:rStyle w:val="StyleUnderline"/>
        </w:rPr>
        <w:t xml:space="preserve"> of lethal aid </w:t>
      </w:r>
      <w:r w:rsidRPr="002C5CEA">
        <w:rPr>
          <w:rStyle w:val="StyleUnderline"/>
          <w:highlight w:val="cyan"/>
        </w:rPr>
        <w:t>say</w:t>
      </w:r>
      <w:r w:rsidRPr="000076A5">
        <w:t xml:space="preserve"> Mr. </w:t>
      </w:r>
      <w:r w:rsidRPr="002C5CEA">
        <w:rPr>
          <w:rStyle w:val="StyleUnderline"/>
          <w:highlight w:val="cyan"/>
        </w:rPr>
        <w:t>Putin can always trump any Ukrainian effort, but</w:t>
      </w:r>
      <w:r w:rsidRPr="000829A6">
        <w:rPr>
          <w:rStyle w:val="StyleUnderline"/>
        </w:rPr>
        <w:t xml:space="preserve"> then </w:t>
      </w:r>
      <w:r w:rsidRPr="002C5CEA">
        <w:rPr>
          <w:rStyle w:val="StyleUnderline"/>
          <w:highlight w:val="cyan"/>
        </w:rPr>
        <w:t>why hasn't</w:t>
      </w:r>
      <w:r w:rsidRPr="000829A6">
        <w:rPr>
          <w:rStyle w:val="StyleUnderline"/>
        </w:rPr>
        <w:t xml:space="preserve"> </w:t>
      </w:r>
      <w:r w:rsidRPr="002C5CEA">
        <w:rPr>
          <w:rStyle w:val="StyleUnderline"/>
          <w:highlight w:val="cyan"/>
        </w:rPr>
        <w:t>he</w:t>
      </w:r>
      <w:r w:rsidRPr="000829A6">
        <w:rPr>
          <w:rStyle w:val="StyleUnderline"/>
        </w:rPr>
        <w:t xml:space="preserve"> done so already</w:t>
      </w:r>
      <w:r w:rsidRPr="000076A5">
        <w:t xml:space="preserve">? </w:t>
      </w:r>
      <w:r w:rsidRPr="002C5CEA">
        <w:rPr>
          <w:rStyle w:val="StyleUnderline"/>
          <w:highlight w:val="cyan"/>
        </w:rPr>
        <w:t>Russia</w:t>
      </w:r>
      <w:r w:rsidRPr="000829A6">
        <w:rPr>
          <w:rStyle w:val="StyleUnderline"/>
        </w:rPr>
        <w:t xml:space="preserve"> could occupy all of Ukraine if it wanted to, at least for a time, but it </w:t>
      </w:r>
      <w:r w:rsidRPr="002C5CEA">
        <w:rPr>
          <w:rStyle w:val="Emphasis"/>
          <w:highlight w:val="cyan"/>
        </w:rPr>
        <w:t>fears the political and military cost</w:t>
      </w:r>
      <w:r w:rsidRPr="000076A5">
        <w:t>. </w:t>
      </w:r>
      <w:r w:rsidRPr="002C5CEA">
        <w:rPr>
          <w:rStyle w:val="StyleUnderline"/>
          <w:highlight w:val="cyan"/>
        </w:rPr>
        <w:t>The point</w:t>
      </w:r>
      <w:r w:rsidRPr="000829A6">
        <w:rPr>
          <w:rStyle w:val="StyleUnderline"/>
        </w:rPr>
        <w:t xml:space="preserve"> of lethal aid </w:t>
      </w:r>
      <w:r w:rsidRPr="002C5CEA">
        <w:rPr>
          <w:rStyle w:val="StyleUnderline"/>
          <w:highlight w:val="cyan"/>
        </w:rPr>
        <w:t xml:space="preserve">is to </w:t>
      </w:r>
      <w:r w:rsidRPr="002C5CEA">
        <w:rPr>
          <w:rStyle w:val="Emphasis"/>
          <w:highlight w:val="cyan"/>
        </w:rPr>
        <w:t>raise the price</w:t>
      </w:r>
      <w:r w:rsidRPr="000076A5">
        <w:t xml:space="preserve"> Mr. </w:t>
      </w:r>
      <w:r w:rsidRPr="000829A6">
        <w:rPr>
          <w:rStyle w:val="StyleUnderline"/>
        </w:rPr>
        <w:t>Putin pays for his imperialism</w:t>
      </w:r>
      <w:r w:rsidRPr="000076A5">
        <w:t xml:space="preserve"> until he withdraws or agrees to peace under the Minsk terms.</w:t>
      </w:r>
    </w:p>
    <w:p w14:paraId="182CB04E" w14:textId="77777777" w:rsidR="00F57CC2" w:rsidRPr="000076A5" w:rsidRDefault="00F57CC2" w:rsidP="00F57CC2">
      <w:r w:rsidRPr="000076A5">
        <w:t>Mr. Putin launched his attack when Kiev had no soldiers protecting the eastern border, but his proxy troops were forced to slow down when the Ukrainians organized and started to inflict casualties. The Russian doesn't want dead soldiers arriving home before next year's presidential election.</w:t>
      </w:r>
    </w:p>
    <w:p w14:paraId="7635BCF8" w14:textId="16C18A9D" w:rsidR="00F57CC2" w:rsidRPr="001432E1" w:rsidRDefault="00F57CC2" w:rsidP="0078364D">
      <w:pPr>
        <w:rPr>
          <w:rStyle w:val="StyleUnderline"/>
          <w:b/>
          <w:sz w:val="16"/>
          <w:u w:val="none"/>
        </w:rPr>
      </w:pPr>
      <w:r w:rsidRPr="002C5CEA">
        <w:rPr>
          <w:rStyle w:val="StyleUnderline"/>
          <w:highlight w:val="cyan"/>
        </w:rPr>
        <w:t>Bolstering Ukraine's defenses would</w:t>
      </w:r>
      <w:r w:rsidRPr="000076A5">
        <w:rPr>
          <w:rStyle w:val="StyleUnderline"/>
        </w:rPr>
        <w:t xml:space="preserve"> also </w:t>
      </w:r>
      <w:r w:rsidRPr="002C5CEA">
        <w:rPr>
          <w:rStyle w:val="StyleUnderline"/>
          <w:highlight w:val="cyan"/>
        </w:rPr>
        <w:t>send a message</w:t>
      </w:r>
      <w:r w:rsidRPr="000076A5">
        <w:rPr>
          <w:rStyle w:val="StyleUnderline"/>
        </w:rPr>
        <w:t xml:space="preserve"> to </w:t>
      </w:r>
      <w:r w:rsidRPr="000829A6">
        <w:t xml:space="preserve">Mr. </w:t>
      </w:r>
      <w:r w:rsidRPr="000076A5">
        <w:rPr>
          <w:rStyle w:val="StyleUnderline"/>
        </w:rPr>
        <w:t>Putin that</w:t>
      </w:r>
      <w:r w:rsidRPr="000829A6">
        <w:t xml:space="preserve"> Mr.</w:t>
      </w:r>
      <w:r w:rsidRPr="000076A5">
        <w:rPr>
          <w:rStyle w:val="StyleUnderline"/>
        </w:rPr>
        <w:t xml:space="preserve"> </w:t>
      </w:r>
      <w:r w:rsidRPr="002C5CEA">
        <w:rPr>
          <w:rStyle w:val="StyleUnderline"/>
          <w:highlight w:val="cyan"/>
        </w:rPr>
        <w:t xml:space="preserve">Trump wants to </w:t>
      </w:r>
      <w:r w:rsidRPr="002C5CEA">
        <w:rPr>
          <w:rStyle w:val="Emphasis"/>
          <w:highlight w:val="cyan"/>
        </w:rPr>
        <w:t>negotiate</w:t>
      </w:r>
      <w:r w:rsidRPr="002C5CEA">
        <w:rPr>
          <w:rStyle w:val="Emphasis"/>
        </w:rPr>
        <w:t xml:space="preserve"> with Russia </w:t>
      </w:r>
      <w:r w:rsidRPr="002C5CEA">
        <w:rPr>
          <w:rStyle w:val="Emphasis"/>
          <w:highlight w:val="cyan"/>
        </w:rPr>
        <w:t>from a position of strength</w:t>
      </w:r>
      <w:r w:rsidRPr="000076A5">
        <w:t xml:space="preserve">. </w:t>
      </w:r>
      <w:r w:rsidRPr="000076A5">
        <w:rPr>
          <w:rStyle w:val="StyleUnderline"/>
        </w:rPr>
        <w:t>This could help the U.S. in Syria</w:t>
      </w:r>
      <w:r w:rsidRPr="000076A5">
        <w:t xml:space="preserve">, </w:t>
      </w:r>
      <w:r w:rsidRPr="000076A5">
        <w:rPr>
          <w:rStyle w:val="StyleUnderline"/>
        </w:rPr>
        <w:t>where</w:t>
      </w:r>
      <w:r w:rsidRPr="000076A5">
        <w:t xml:space="preserve"> Mr. </w:t>
      </w:r>
      <w:r w:rsidRPr="000076A5">
        <w:rPr>
          <w:rStyle w:val="StyleUnderline"/>
        </w:rPr>
        <w:t>Trump has been too willing to accept Russian and Iranian dominance after the fall of Islamic State</w:t>
      </w:r>
      <w:r w:rsidRPr="000076A5">
        <w:t xml:space="preserve">. Mr. </w:t>
      </w:r>
      <w:r w:rsidRPr="002C5CEA">
        <w:rPr>
          <w:rStyle w:val="StyleUnderline"/>
          <w:highlight w:val="cyan"/>
        </w:rPr>
        <w:t>Putin took advantage of</w:t>
      </w:r>
      <w:r w:rsidRPr="000076A5">
        <w:t xml:space="preserve"> Mr. </w:t>
      </w:r>
      <w:r w:rsidRPr="002C5CEA">
        <w:rPr>
          <w:rStyle w:val="StyleUnderline"/>
          <w:highlight w:val="cyan"/>
        </w:rPr>
        <w:t>Obama</w:t>
      </w:r>
      <w:r w:rsidRPr="000076A5">
        <w:rPr>
          <w:rStyle w:val="StyleUnderline"/>
        </w:rPr>
        <w:t xml:space="preserve"> after concluding the American was weak and would never push back. </w:t>
      </w:r>
      <w:r w:rsidRPr="002C5CEA">
        <w:rPr>
          <w:rStyle w:val="StyleUnderline"/>
          <w:highlight w:val="cyan"/>
        </w:rPr>
        <w:t>Selling</w:t>
      </w:r>
      <w:r w:rsidRPr="000076A5">
        <w:rPr>
          <w:rStyle w:val="StyleUnderline"/>
        </w:rPr>
        <w:t xml:space="preserve"> lethal </w:t>
      </w:r>
      <w:r w:rsidRPr="002C5CEA">
        <w:rPr>
          <w:rStyle w:val="StyleUnderline"/>
          <w:highlight w:val="cyan"/>
        </w:rPr>
        <w:t>weapons to Ukraine would show the Kremlin those days are over</w:t>
      </w:r>
      <w:r w:rsidRPr="000076A5">
        <w:t>.</w:t>
      </w:r>
    </w:p>
    <w:p w14:paraId="48BED245" w14:textId="77777777" w:rsidR="001432E1" w:rsidRDefault="001432E1" w:rsidP="001432E1">
      <w:pPr>
        <w:pStyle w:val="Heading4"/>
      </w:pPr>
      <w:r>
        <w:t xml:space="preserve">Expanded Russian influence causes nuclear war </w:t>
      </w:r>
    </w:p>
    <w:p w14:paraId="5B957236" w14:textId="77777777" w:rsidR="001432E1" w:rsidRDefault="001432E1" w:rsidP="001432E1">
      <w:r w:rsidRPr="0022535A">
        <w:rPr>
          <w:rStyle w:val="Style13ptBold"/>
        </w:rPr>
        <w:t>Gray 17</w:t>
      </w:r>
      <w:r>
        <w:t xml:space="preserve"> – PhD, professor of International Relations and Strategic Studies at the University of Reading, where he is the director of the Centre for Strategic Studies (Colin, “Russian strategy Expansion, crisis and conflict,” Foreword, in </w:t>
      </w:r>
      <w:r w:rsidRPr="0022535A">
        <w:rPr>
          <w:i/>
        </w:rPr>
        <w:t>Comparative Strategy</w:t>
      </w:r>
      <w:r>
        <w:t xml:space="preserve">, 36.1) **edited for language </w:t>
      </w:r>
    </w:p>
    <w:p w14:paraId="0F4B76F5" w14:textId="77777777" w:rsidR="001432E1" w:rsidRPr="0022535A" w:rsidRDefault="001432E1" w:rsidP="001432E1"/>
    <w:p w14:paraId="5D1F59B6" w14:textId="77777777" w:rsidR="001432E1" w:rsidRDefault="001432E1" w:rsidP="001432E1">
      <w:r w:rsidRPr="001432E1">
        <w:rPr>
          <w:rStyle w:val="StyleUnderline"/>
          <w:highlight w:val="cyan"/>
        </w:rPr>
        <w:t>Short of war</w:t>
      </w:r>
      <w:r w:rsidRPr="00280BD9">
        <w:rPr>
          <w:rStyle w:val="StyleUnderline"/>
        </w:rPr>
        <w:t xml:space="preserve"> itself</w:t>
      </w:r>
      <w:r>
        <w:t xml:space="preserve">, </w:t>
      </w:r>
      <w:r w:rsidRPr="0022535A">
        <w:rPr>
          <w:rStyle w:val="StyleUnderline"/>
        </w:rPr>
        <w:t xml:space="preserve">the international political and strategic </w:t>
      </w:r>
      <w:r w:rsidRPr="001432E1">
        <w:rPr>
          <w:rStyle w:val="StyleUnderline"/>
          <w:highlight w:val="cyan"/>
        </w:rPr>
        <w:t>relations</w:t>
      </w:r>
      <w:r w:rsidRPr="0022535A">
        <w:rPr>
          <w:rStyle w:val="StyleUnderline"/>
        </w:rPr>
        <w:t xml:space="preserve"> between Russia and the United States</w:t>
      </w:r>
      <w:r>
        <w:rPr>
          <w:rStyle w:val="StyleUnderline"/>
        </w:rPr>
        <w:t xml:space="preserve"> </w:t>
      </w:r>
      <w:r w:rsidRPr="001432E1">
        <w:rPr>
          <w:rStyle w:val="StyleUnderline"/>
          <w:highlight w:val="cyan"/>
        </w:rPr>
        <w:t>are</w:t>
      </w:r>
      <w:r w:rsidRPr="0022535A">
        <w:rPr>
          <w:rStyle w:val="StyleUnderline"/>
        </w:rPr>
        <w:t xml:space="preserve"> about </w:t>
      </w:r>
      <w:r w:rsidRPr="001432E1">
        <w:rPr>
          <w:rStyle w:val="StyleUnderline"/>
          <w:highlight w:val="cyan"/>
        </w:rPr>
        <w:t>as bad as</w:t>
      </w:r>
      <w:r w:rsidRPr="0022535A">
        <w:rPr>
          <w:rStyle w:val="StyleUnderline"/>
        </w:rPr>
        <w:t xml:space="preserve"> they </w:t>
      </w:r>
      <w:r w:rsidRPr="001432E1">
        <w:rPr>
          <w:rStyle w:val="StyleUnderline"/>
          <w:highlight w:val="cyan"/>
        </w:rPr>
        <w:t>can be</w:t>
      </w:r>
      <w:r>
        <w:t xml:space="preserve">. Indeed, </w:t>
      </w:r>
      <w:r w:rsidRPr="001432E1">
        <w:rPr>
          <w:rStyle w:val="StyleUnderline"/>
          <w:highlight w:val="cyan"/>
        </w:rPr>
        <w:t>it</w:t>
      </w:r>
      <w:r w:rsidRPr="00280BD9">
        <w:rPr>
          <w:rStyle w:val="StyleUnderline"/>
        </w:rPr>
        <w:t xml:space="preserve"> is no exaggeration</w:t>
      </w:r>
      <w:r w:rsidRPr="0022535A">
        <w:rPr>
          <w:rStyle w:val="StyleUnderline"/>
        </w:rPr>
        <w:t xml:space="preserve"> to say that</w:t>
      </w:r>
      <w:r>
        <w:t xml:space="preserve"> the simultaneous </w:t>
      </w:r>
      <w:r w:rsidRPr="0022535A">
        <w:rPr>
          <w:rStyle w:val="StyleUnderline"/>
        </w:rPr>
        <w:t>conduct</w:t>
      </w:r>
      <w:r>
        <w:t xml:space="preserve"> of two air independent campaigns over Syria </w:t>
      </w:r>
      <w:r w:rsidRPr="001432E1">
        <w:rPr>
          <w:rStyle w:val="StyleUnderline"/>
          <w:highlight w:val="cyan"/>
        </w:rPr>
        <w:t>could evolve</w:t>
      </w:r>
      <w:r>
        <w:t xml:space="preserve"> all too </w:t>
      </w:r>
      <w:r w:rsidRPr="0022535A">
        <w:rPr>
          <w:rStyle w:val="StyleUnderline"/>
        </w:rPr>
        <w:t xml:space="preserve">suddenly </w:t>
      </w:r>
      <w:r w:rsidRPr="001432E1">
        <w:rPr>
          <w:rStyle w:val="StyleUnderline"/>
          <w:highlight w:val="cyan"/>
        </w:rPr>
        <w:t>into</w:t>
      </w:r>
      <w:r w:rsidRPr="0022535A">
        <w:rPr>
          <w:rStyle w:val="StyleUnderline"/>
        </w:rPr>
        <w:t xml:space="preserve"> a </w:t>
      </w:r>
      <w:r w:rsidRPr="001432E1">
        <w:rPr>
          <w:rStyle w:val="StyleUnderline"/>
          <w:highlight w:val="cyan"/>
        </w:rPr>
        <w:t>war</w:t>
      </w:r>
      <w:r w:rsidRPr="0022535A">
        <w:rPr>
          <w:rStyle w:val="StyleUnderline"/>
        </w:rPr>
        <w:t xml:space="preserve"> triggered </w:t>
      </w:r>
      <w:r w:rsidRPr="001432E1">
        <w:rPr>
          <w:rStyle w:val="StyleUnderline"/>
          <w:highlight w:val="cyan"/>
        </w:rPr>
        <w:t>by accident or</w:t>
      </w:r>
      <w:r w:rsidRPr="001432E1">
        <w:rPr>
          <w:rStyle w:val="StyleUnderline"/>
        </w:rPr>
        <w:t xml:space="preserve"> by </w:t>
      </w:r>
      <w:r w:rsidRPr="001432E1">
        <w:rPr>
          <w:rStyle w:val="StyleUnderline"/>
          <w:highlight w:val="cyan"/>
        </w:rPr>
        <w:t>miscalculation</w:t>
      </w:r>
      <w:r>
        <w:t xml:space="preserve">. </w:t>
      </w:r>
      <w:r w:rsidRPr="0022535A">
        <w:rPr>
          <w:rStyle w:val="StyleUnderline"/>
        </w:rPr>
        <w:t>There is little</w:t>
      </w:r>
      <w:r>
        <w:t xml:space="preserve">, if any, </w:t>
      </w:r>
      <w:r w:rsidRPr="0022535A">
        <w:rPr>
          <w:rStyle w:val="StyleUnderline"/>
        </w:rPr>
        <w:t>mystery about the broad political purpose fueling</w:t>
      </w:r>
      <w:r>
        <w:t xml:space="preserve"> Vladimir </w:t>
      </w:r>
      <w:r w:rsidRPr="0022535A">
        <w:rPr>
          <w:rStyle w:val="StyleUnderline"/>
        </w:rPr>
        <w:t>Putin’s</w:t>
      </w:r>
      <w:r>
        <w:t xml:space="preserve"> </w:t>
      </w:r>
      <w:r w:rsidRPr="0022535A">
        <w:rPr>
          <w:rStyle w:val="StyleUnderline"/>
        </w:rPr>
        <w:t>conduct</w:t>
      </w:r>
      <w:r>
        <w:t xml:space="preserve"> of international relations. Subtlety is not a characteristic of Russian statecraft; cunning and intended trickery, though, are another matter. Stated directly, </w:t>
      </w:r>
      <w:r w:rsidRPr="001432E1">
        <w:rPr>
          <w:rStyle w:val="StyleUnderline"/>
          <w:highlight w:val="cyan"/>
        </w:rPr>
        <w:t>Putin is striving</w:t>
      </w:r>
      <w:r w:rsidRPr="0022535A">
        <w:rPr>
          <w:rStyle w:val="StyleUnderline"/>
        </w:rPr>
        <w:t xml:space="preserve"> to recover and </w:t>
      </w:r>
      <w:r w:rsidRPr="001432E1">
        <w:rPr>
          <w:rStyle w:val="StyleUnderline"/>
        </w:rPr>
        <w:t>restore that of which he is able from the late USSR</w:t>
      </w:r>
      <w:r>
        <w:t xml:space="preserve">. There is no ideological theme in his governance. Instead, </w:t>
      </w:r>
      <w:r w:rsidRPr="0022535A">
        <w:rPr>
          <w:rStyle w:val="StyleUnderline"/>
        </w:rPr>
        <w:t xml:space="preserve">there is an historically unremarkable striving </w:t>
      </w:r>
      <w:r w:rsidRPr="001432E1">
        <w:rPr>
          <w:rStyle w:val="StyleUnderline"/>
          <w:highlight w:val="cyan"/>
        </w:rPr>
        <w:t>after more power</w:t>
      </w:r>
      <w:r w:rsidRPr="0022535A">
        <w:rPr>
          <w:rStyle w:val="StyleUnderline"/>
        </w:rPr>
        <w:t xml:space="preserve"> and influence</w:t>
      </w:r>
      <w:r>
        <w:t xml:space="preserve">. The challenge for the Western World, as demonstrated in this National Institute study in meticulous and troubling detail, is to decide where and when this latest episode in </w:t>
      </w:r>
      <w:r w:rsidRPr="001432E1">
        <w:rPr>
          <w:rStyle w:val="StyleUnderline"/>
          <w:highlight w:val="cyan"/>
        </w:rPr>
        <w:t>Russian expansionism</w:t>
      </w:r>
      <w:r w:rsidRPr="001432E1">
        <w:rPr>
          <w:rStyle w:val="StyleUnderline"/>
        </w:rPr>
        <w:t xml:space="preserve"> will be stopped</w:t>
      </w:r>
      <w:r>
        <w:t xml:space="preserve">. What we do know, for certain, is that </w:t>
      </w:r>
      <w:r w:rsidRPr="001432E1">
        <w:rPr>
          <w:rStyle w:val="StyleUnderline"/>
        </w:rPr>
        <w:t xml:space="preserve">it </w:t>
      </w:r>
      <w:r w:rsidRPr="001432E1">
        <w:rPr>
          <w:rStyle w:val="StyleUnderline"/>
          <w:highlight w:val="cyan"/>
        </w:rPr>
        <w:t>must</w:t>
      </w:r>
      <w:r w:rsidRPr="001432E1">
        <w:rPr>
          <w:rStyle w:val="StyleUnderline"/>
        </w:rPr>
        <w:t xml:space="preserve"> and will </w:t>
      </w:r>
      <w:r w:rsidRPr="001432E1">
        <w:rPr>
          <w:rStyle w:val="StyleUnderline"/>
          <w:highlight w:val="cyan"/>
        </w:rPr>
        <w:t>be halted</w:t>
      </w:r>
      <w:r>
        <w:t xml:space="preserve">. It is more likely than not that </w:t>
      </w:r>
      <w:r w:rsidRPr="001432E1">
        <w:t>Putin</w:t>
      </w:r>
      <w:r>
        <w:t xml:space="preserve"> himself does not have entirely fixed political-strategic objectives. His behavior of recent years has given a credible impression of opportunistic adaptability. In other words, </w:t>
      </w:r>
      <w:r w:rsidRPr="001432E1">
        <w:rPr>
          <w:rStyle w:val="StyleUnderline"/>
        </w:rPr>
        <w:t>he will take</w:t>
      </w:r>
      <w:r w:rsidRPr="0022535A">
        <w:rPr>
          <w:rStyle w:val="StyleUnderline"/>
        </w:rPr>
        <w:t xml:space="preserve"> what he is able, where he can, and when he can</w:t>
      </w:r>
      <w:r>
        <w:t xml:space="preserve">. However, </w:t>
      </w:r>
      <w:r w:rsidRPr="001432E1">
        <w:rPr>
          <w:rStyle w:val="StyleUnderline"/>
          <w:highlight w:val="cyan"/>
        </w:rPr>
        <w:t>there is ample evidence</w:t>
      </w:r>
      <w:r w:rsidRPr="00592F41">
        <w:rPr>
          <w:rStyle w:val="StyleUnderline"/>
        </w:rPr>
        <w:t xml:space="preserve"> to support</w:t>
      </w:r>
      <w:r>
        <w:t xml:space="preserve"> </w:t>
      </w:r>
      <w:r w:rsidRPr="00592F41">
        <w:rPr>
          <w:rStyle w:val="StyleUnderline"/>
        </w:rPr>
        <w:t>this</w:t>
      </w:r>
      <w:r>
        <w:t xml:space="preserve"> study’s </w:t>
      </w:r>
      <w:r w:rsidRPr="00592F41">
        <w:rPr>
          <w:rStyle w:val="StyleUnderline"/>
        </w:rPr>
        <w:t xml:space="preserve">proposition that </w:t>
      </w:r>
      <w:r w:rsidRPr="001432E1">
        <w:rPr>
          <w:rStyle w:val="StyleUnderline"/>
          <w:highlight w:val="cyan"/>
        </w:rPr>
        <w:t>Russian</w:t>
      </w:r>
      <w:r w:rsidRPr="00592F41">
        <w:rPr>
          <w:rStyle w:val="StyleUnderline"/>
        </w:rPr>
        <w:t xml:space="preserve"> state </w:t>
      </w:r>
      <w:r w:rsidRPr="001432E1">
        <w:rPr>
          <w:rStyle w:val="StyleUnderline"/>
          <w:highlight w:val="cyan"/>
        </w:rPr>
        <w:t>policy</w:t>
      </w:r>
      <w:r w:rsidRPr="00592F41">
        <w:rPr>
          <w:rStyle w:val="StyleUnderline"/>
        </w:rPr>
        <w:t xml:space="preserve"> today</w:t>
      </w:r>
      <w:r w:rsidRPr="0022535A">
        <w:rPr>
          <w:rStyle w:val="StyleUnderline"/>
        </w:rPr>
        <w:t xml:space="preserve"> </w:t>
      </w:r>
      <w:r w:rsidRPr="001432E1">
        <w:rPr>
          <w:rStyle w:val="StyleUnderline"/>
          <w:highlight w:val="cyan"/>
        </w:rPr>
        <w:t>is driven by</w:t>
      </w:r>
      <w:r w:rsidRPr="0022535A">
        <w:rPr>
          <w:rStyle w:val="StyleUnderline"/>
        </w:rPr>
        <w:t xml:space="preserve"> a</w:t>
      </w:r>
      <w:r>
        <w:rPr>
          <w:rStyle w:val="StyleUnderline"/>
        </w:rPr>
        <w:t xml:space="preserve"> </w:t>
      </w:r>
      <w:r w:rsidRPr="0022535A">
        <w:rPr>
          <w:rStyle w:val="StyleUnderline"/>
        </w:rPr>
        <w:t>clear vision of</w:t>
      </w:r>
      <w:r>
        <w:t xml:space="preserve"> Russia as a recovering and somewhat restored superpower, very much on the high road back to a </w:t>
      </w:r>
      <w:r w:rsidRPr="001432E1">
        <w:rPr>
          <w:rStyle w:val="StyleUnderline"/>
          <w:highlight w:val="cyan"/>
        </w:rPr>
        <w:t>renewed hegemony</w:t>
      </w:r>
      <w:r>
        <w:t xml:space="preserve"> over Eastern Europe and Central Asia. </w:t>
      </w:r>
      <w:r w:rsidRPr="0022535A">
        <w:rPr>
          <w:rStyle w:val="StyleUnderline"/>
        </w:rPr>
        <w:t>Putin’s international political objectives appear largely open today: he will have Russia take whatever</w:t>
      </w:r>
      <w:r>
        <w:rPr>
          <w:rStyle w:val="StyleUnderline"/>
        </w:rPr>
        <w:t xml:space="preserve"> </w:t>
      </w:r>
      <w:r w:rsidRPr="0022535A">
        <w:rPr>
          <w:rStyle w:val="StyleUnderline"/>
        </w:rPr>
        <w:t xml:space="preserve">turns out to be available to take, preferably if the taking </w:t>
      </w:r>
      <w:r w:rsidRPr="001432E1">
        <w:rPr>
          <w:rStyle w:val="StyleUnderline"/>
        </w:rPr>
        <w:t>allows for some humiliation of the principal enemy, the United</w:t>
      </w:r>
      <w:r w:rsidRPr="0022535A">
        <w:rPr>
          <w:rStyle w:val="StyleUnderline"/>
        </w:rPr>
        <w:t xml:space="preserve"> States</w:t>
      </w:r>
      <w:r>
        <w:t xml:space="preserve">. </w:t>
      </w:r>
      <w:r w:rsidRPr="0022535A">
        <w:t>A practical political</w:t>
      </w:r>
      <w:r>
        <w:t xml:space="preserve"> and strategic problem for Putin is to guess just how far he dares to push NATO in general and the United States in particular, before he finds himself, almost certainly unexpectedly, in a situation analogous to 1939. </w:t>
      </w:r>
      <w:r w:rsidRPr="001432E1">
        <w:rPr>
          <w:rStyle w:val="StyleUnderline"/>
        </w:rPr>
        <w:t>Just how dangerous would it be for Russia to press forcefully the Baltic members of NATO</w:t>
      </w:r>
      <w:r>
        <w:t xml:space="preserve">? Vladimir </w:t>
      </w:r>
      <w:r w:rsidRPr="0014034C">
        <w:rPr>
          <w:rStyle w:val="StyleUnderline"/>
        </w:rPr>
        <w:t>Putin would not be the first states</w:t>
      </w:r>
      <w:r w:rsidRPr="00280BD9">
        <w:rPr>
          <w:strike/>
        </w:rPr>
        <w:t>man</w:t>
      </w:r>
      <w:r>
        <w:t xml:space="preserve"> [</w:t>
      </w:r>
      <w:r w:rsidRPr="0014034C">
        <w:rPr>
          <w:rStyle w:val="StyleUnderline"/>
        </w:rPr>
        <w:t>person</w:t>
      </w:r>
      <w:r>
        <w:t>]</w:t>
      </w:r>
      <w:r w:rsidRPr="0014034C">
        <w:rPr>
          <w:rStyle w:val="StyleUnderline"/>
        </w:rPr>
        <w:t xml:space="preserve"> to trust his luck once too often, based upon unrealistic confidence in his own political genius and power</w:t>
      </w:r>
      <w:r>
        <w:t xml:space="preserve">. There is danger not only that </w:t>
      </w:r>
      <w:r w:rsidRPr="001432E1">
        <w:rPr>
          <w:rStyle w:val="StyleUnderline"/>
          <w:highlight w:val="cyan"/>
        </w:rPr>
        <w:t>Putin could miscalculate the military worth of Russia’s hand</w:t>
      </w:r>
      <w:r>
        <w:t xml:space="preserve">, but that he also will misunderstand the practical political and strategic strength of NATO ‘red lines.’ </w:t>
      </w:r>
      <w:proofErr w:type="gramStart"/>
      <w:r>
        <w:t>In particular, Putin</w:t>
      </w:r>
      <w:proofErr w:type="gramEnd"/>
      <w:r>
        <w:t xml:space="preserve"> may well discover, despite some current appearances, that not all of NATO’s political leaders are expediently impressionable and very readily deterrable. </w:t>
      </w:r>
      <w:r w:rsidRPr="001432E1">
        <w:rPr>
          <w:rStyle w:val="StyleUnderline"/>
          <w:highlight w:val="cyan"/>
        </w:rPr>
        <w:t>Putin’s</w:t>
      </w:r>
      <w:r w:rsidRPr="0022535A">
        <w:rPr>
          <w:rStyle w:val="StyleUnderline"/>
        </w:rPr>
        <w:t xml:space="preserve"> military instrument is heavily </w:t>
      </w:r>
      <w:r w:rsidRPr="001432E1">
        <w:rPr>
          <w:rStyle w:val="StyleUnderline"/>
          <w:highlight w:val="cyan"/>
        </w:rPr>
        <w:t>dependent</w:t>
      </w:r>
      <w:r w:rsidRPr="001432E1">
        <w:rPr>
          <w:rStyle w:val="StyleUnderline"/>
        </w:rPr>
        <w:t>, indeed probably over-dependent, up</w:t>
      </w:r>
      <w:r w:rsidRPr="001432E1">
        <w:rPr>
          <w:rStyle w:val="StyleUnderline"/>
          <w:highlight w:val="cyan"/>
        </w:rPr>
        <w:t>on</w:t>
      </w:r>
      <w:r w:rsidRPr="001432E1">
        <w:rPr>
          <w:rStyle w:val="StyleUnderline"/>
        </w:rPr>
        <w:t xml:space="preserve"> the bolstering value of a whole inventory of </w:t>
      </w:r>
      <w:r w:rsidRPr="001432E1">
        <w:rPr>
          <w:rStyle w:val="StyleUnderline"/>
          <w:highlight w:val="cyan"/>
        </w:rPr>
        <w:t>nuclear weapons</w:t>
      </w:r>
      <w:r>
        <w:t xml:space="preserve">. It is unlikely to have evaded Putin’s strategic grasp to recognize that these are not simply weapons like any others. </w:t>
      </w:r>
      <w:r w:rsidRPr="001432E1">
        <w:rPr>
          <w:rStyle w:val="StyleUnderline"/>
          <w:highlight w:val="cyan"/>
        </w:rPr>
        <w:t>A single</w:t>
      </w:r>
      <w:r w:rsidRPr="0022535A">
        <w:rPr>
          <w:rStyle w:val="StyleUnderline"/>
        </w:rPr>
        <w:t xml:space="preserve"> </w:t>
      </w:r>
      <w:r w:rsidRPr="00280BD9">
        <w:rPr>
          <w:rStyle w:val="StyleUnderline"/>
        </w:rPr>
        <w:t xml:space="preserve">political or strategic </w:t>
      </w:r>
      <w:r w:rsidRPr="001432E1">
        <w:rPr>
          <w:rStyle w:val="StyleUnderline"/>
          <w:highlight w:val="cyan"/>
        </w:rPr>
        <w:t>guess in error could</w:t>
      </w:r>
      <w:r w:rsidRPr="00280BD9">
        <w:rPr>
          <w:rStyle w:val="StyleUnderline"/>
        </w:rPr>
        <w:t xml:space="preserve"> well </w:t>
      </w:r>
      <w:r w:rsidRPr="001432E1">
        <w:rPr>
          <w:rStyle w:val="StyleUnderline"/>
          <w:highlight w:val="cyan"/>
        </w:rPr>
        <w:t>place us</w:t>
      </w:r>
      <w:r w:rsidRPr="00280BD9">
        <w:rPr>
          <w:rStyle w:val="StyleUnderline"/>
        </w:rPr>
        <w:t xml:space="preserve">, Russians included, </w:t>
      </w:r>
      <w:r w:rsidRPr="001432E1">
        <w:rPr>
          <w:rStyle w:val="StyleUnderline"/>
          <w:highlight w:val="cyan"/>
        </w:rPr>
        <w:t>in a world horrifically new</w:t>
      </w:r>
      <w:r w:rsidRPr="001432E1">
        <w:rPr>
          <w:rStyle w:val="StyleUnderline"/>
        </w:rPr>
        <w:t xml:space="preserve"> to</w:t>
      </w:r>
      <w:r w:rsidRPr="0022535A">
        <w:rPr>
          <w:rStyle w:val="StyleUnderline"/>
        </w:rPr>
        <w:t xml:space="preserve"> all</w:t>
      </w:r>
      <w:r>
        <w:t xml:space="preserve">. </w:t>
      </w:r>
      <w:r w:rsidRPr="001432E1">
        <w:rPr>
          <w:rStyle w:val="StyleUnderline"/>
          <w:highlight w:val="cyan"/>
        </w:rPr>
        <w:t>This</w:t>
      </w:r>
      <w:r w:rsidRPr="001432E1">
        <w:rPr>
          <w:rStyle w:val="StyleUnderline"/>
        </w:rPr>
        <w:t xml:space="preserve"> National Institute </w:t>
      </w:r>
      <w:r w:rsidRPr="001432E1">
        <w:rPr>
          <w:rStyle w:val="StyleUnderline"/>
          <w:highlight w:val="cyan"/>
        </w:rPr>
        <w:t>study</w:t>
      </w:r>
      <w:r>
        <w:t xml:space="preserve">, Russian Strategy: Expansion, Crisis and Conflict, </w:t>
      </w:r>
      <w:r w:rsidRPr="001432E1">
        <w:rPr>
          <w:rStyle w:val="StyleUnderline"/>
          <w:highlight w:val="cyan"/>
        </w:rPr>
        <w:t>makes</w:t>
      </w:r>
      <w:r w:rsidRPr="00280BD9">
        <w:rPr>
          <w:rStyle w:val="StyleUnderline"/>
        </w:rPr>
        <w:t xml:space="preserve"> unmistakably </w:t>
      </w:r>
      <w:r w:rsidRPr="001432E1">
        <w:rPr>
          <w:rStyle w:val="StyleUnderline"/>
          <w:highlight w:val="cyan"/>
        </w:rPr>
        <w:t>clear Putin’s elevation of strategic intimidation to be the leading element in Russian grand strategy</w:t>
      </w:r>
      <w:r w:rsidRPr="00280BD9">
        <w:rPr>
          <w:rStyle w:val="StyleUnderline"/>
        </w:rPr>
        <w:t xml:space="preserve"> today</w:t>
      </w:r>
      <w:r>
        <w:t xml:space="preserve">. </w:t>
      </w:r>
      <w:r w:rsidRPr="00280BD9">
        <w:rPr>
          <w:rStyle w:val="StyleUnderline"/>
        </w:rPr>
        <w:t>Putin is behaving in militarily dangerous ways and ‘talking the talk’ that goes with such rough behavior</w:t>
      </w:r>
      <w:r>
        <w:t xml:space="preserve">.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w:t>
      </w:r>
      <w:proofErr w:type="gramStart"/>
      <w:r>
        <w:t>entered into</w:t>
      </w:r>
      <w:proofErr w:type="gramEnd"/>
      <w:r>
        <w:t xml:space="preserve"> with the United States since 1972 (SALT I). </w:t>
      </w:r>
      <w:r w:rsidRPr="001432E1">
        <w:rPr>
          <w:rStyle w:val="StyleUnderline"/>
          <w:highlight w:val="cyan"/>
        </w:rPr>
        <w:t>The challenge</w:t>
      </w:r>
      <w:r w:rsidRPr="0022535A">
        <w:rPr>
          <w:rStyle w:val="StyleUnderline"/>
        </w:rPr>
        <w:t xml:space="preserve"> for the United States</w:t>
      </w:r>
      <w:r>
        <w:t xml:space="preserve"> today and tomorrow </w:t>
      </w:r>
      <w:r w:rsidRPr="001432E1">
        <w:rPr>
          <w:rStyle w:val="StyleUnderline"/>
          <w:highlight w:val="cyan"/>
        </w:rPr>
        <w:t>is</w:t>
      </w:r>
      <w:r w:rsidRPr="00280BD9">
        <w:rPr>
          <w:rStyle w:val="StyleUnderline"/>
        </w:rPr>
        <w:t xml:space="preserve"> the need urgently to decide what can and must be done </w:t>
      </w:r>
      <w:r w:rsidRPr="001432E1">
        <w:rPr>
          <w:rStyle w:val="StyleUnderline"/>
          <w:highlight w:val="cyan"/>
        </w:rPr>
        <w:t>to stop Putin’s campaign in its tracks before it wreaks lethal damage to the</w:t>
      </w:r>
      <w:r w:rsidRPr="0022535A">
        <w:rPr>
          <w:rStyle w:val="StyleUnderline"/>
        </w:rPr>
        <w:t xml:space="preserve"> vital concept</w:t>
      </w:r>
      <w:r>
        <w:rPr>
          <w:rStyle w:val="StyleUnderline"/>
        </w:rPr>
        <w:t xml:space="preserve"> </w:t>
      </w:r>
      <w:r w:rsidRPr="0022535A">
        <w:rPr>
          <w:rStyle w:val="StyleUnderline"/>
        </w:rPr>
        <w:t xml:space="preserve">and physical structure of </w:t>
      </w:r>
      <w:r w:rsidRPr="001432E1">
        <w:rPr>
          <w:rStyle w:val="StyleUnderline"/>
          <w:highlight w:val="cyan"/>
        </w:rPr>
        <w:t>international order</w:t>
      </w:r>
      <w:r w:rsidRPr="0022535A">
        <w:rPr>
          <w:rStyle w:val="StyleUnderline"/>
        </w:rPr>
        <w:t xml:space="preserve"> in much of the world</w:t>
      </w:r>
      <w:r>
        <w:t>, and particularly in Europe.</w:t>
      </w:r>
    </w:p>
    <w:p w14:paraId="2D7EBF76" w14:textId="462D9C02" w:rsidR="00F57CC2" w:rsidRDefault="00F57CC2" w:rsidP="0078364D">
      <w:pPr>
        <w:rPr>
          <w:rStyle w:val="StyleUnderline"/>
          <w:highlight w:val="cyan"/>
        </w:rPr>
      </w:pPr>
    </w:p>
    <w:p w14:paraId="5EC6D9E8" w14:textId="0DA289AD" w:rsidR="00F57CC2" w:rsidRDefault="00F57CC2" w:rsidP="0078364D">
      <w:pPr>
        <w:rPr>
          <w:rStyle w:val="StyleUnderline"/>
          <w:highlight w:val="cyan"/>
        </w:rPr>
      </w:pPr>
    </w:p>
    <w:p w14:paraId="22271FE2" w14:textId="60C12503" w:rsidR="0078364D" w:rsidRDefault="007D76C9" w:rsidP="003A0820">
      <w:pPr>
        <w:pStyle w:val="Heading2"/>
      </w:pPr>
      <w:r>
        <w:t xml:space="preserve">uniqueness </w:t>
      </w:r>
    </w:p>
    <w:p w14:paraId="6CB5D2AE" w14:textId="16606150" w:rsidR="007D76C9" w:rsidRDefault="007D76C9" w:rsidP="007D76C9"/>
    <w:p w14:paraId="435BF5A4" w14:textId="78C51BAF" w:rsidR="005C7484" w:rsidRDefault="005C7484" w:rsidP="003A0820">
      <w:pPr>
        <w:pStyle w:val="Heading3"/>
      </w:pPr>
      <w:r>
        <w:t xml:space="preserve">deterrence now </w:t>
      </w:r>
    </w:p>
    <w:p w14:paraId="467D9874" w14:textId="55CBA89E" w:rsidR="005C7484" w:rsidRPr="00FF3C20" w:rsidRDefault="005C7484" w:rsidP="005C7484">
      <w:pPr>
        <w:pStyle w:val="Heading4"/>
        <w:rPr>
          <w:rFonts w:cs="Times New Roman"/>
        </w:rPr>
      </w:pPr>
      <w:r w:rsidRPr="00FF3C20">
        <w:rPr>
          <w:rFonts w:cs="Times New Roman"/>
        </w:rPr>
        <w:t xml:space="preserve">Russia’s </w:t>
      </w:r>
      <w:r w:rsidRPr="00FF3C20">
        <w:rPr>
          <w:rFonts w:cs="Times New Roman"/>
          <w:u w:val="single"/>
        </w:rPr>
        <w:t>revisionist</w:t>
      </w:r>
      <w:r w:rsidRPr="00FF3C20">
        <w:rPr>
          <w:rFonts w:cs="Times New Roman"/>
        </w:rPr>
        <w:t xml:space="preserve"> BUT deterred from </w:t>
      </w:r>
      <w:r w:rsidRPr="00FF3C20">
        <w:rPr>
          <w:rFonts w:cs="Times New Roman"/>
          <w:u w:val="single"/>
        </w:rPr>
        <w:t>Baltics aggression</w:t>
      </w:r>
      <w:r w:rsidRPr="00FF3C20">
        <w:rPr>
          <w:rFonts w:cs="Times New Roman"/>
        </w:rPr>
        <w:t xml:space="preserve"> now--Putin’s </w:t>
      </w:r>
      <w:r w:rsidRPr="00FF3C20">
        <w:rPr>
          <w:rFonts w:cs="Times New Roman"/>
          <w:u w:val="single"/>
        </w:rPr>
        <w:t>looking for a win</w:t>
      </w:r>
      <w:r w:rsidRPr="00FF3C20">
        <w:rPr>
          <w:rFonts w:cs="Times New Roman"/>
        </w:rPr>
        <w:t xml:space="preserve">, plan </w:t>
      </w:r>
      <w:r w:rsidRPr="00FF3C20">
        <w:rPr>
          <w:rFonts w:cs="Times New Roman"/>
          <w:u w:val="single"/>
        </w:rPr>
        <w:t>greenlights</w:t>
      </w:r>
      <w:r w:rsidRPr="00FF3C20">
        <w:rPr>
          <w:rFonts w:cs="Times New Roman"/>
        </w:rPr>
        <w:t xml:space="preserve"> escalation</w:t>
      </w:r>
    </w:p>
    <w:p w14:paraId="5B4E867C" w14:textId="2D76C486" w:rsidR="005C7484" w:rsidRDefault="005C7484" w:rsidP="005C7484">
      <w:proofErr w:type="spellStart"/>
      <w:r w:rsidRPr="00FF3C20">
        <w:t>Mikheil</w:t>
      </w:r>
      <w:proofErr w:type="spellEnd"/>
      <w:r w:rsidRPr="00FF3C20">
        <w:t xml:space="preserve"> </w:t>
      </w:r>
      <w:r w:rsidRPr="00FF3C20">
        <w:rPr>
          <w:rStyle w:val="Style13ptBold"/>
        </w:rPr>
        <w:t>Saakashvili</w:t>
      </w:r>
      <w:r w:rsidRPr="00FF3C20">
        <w:t>, 11-27-20</w:t>
      </w:r>
      <w:r w:rsidRPr="00FF3C20">
        <w:rPr>
          <w:rStyle w:val="Style13ptBold"/>
        </w:rPr>
        <w:t>18</w:t>
      </w:r>
      <w:r w:rsidRPr="00FF3C20">
        <w:t xml:space="preserve"> - senior statesman at the Fletcher School of Law and Diplomacy at Tufts University and was president of Georgia from 2004 to 2013; "Russia’s Next Land Grab Won’t Be in an Ex-Soviet State. It Will Be in Europe.," Foreign Policy, </w:t>
      </w:r>
      <w:hyperlink r:id="rId6" w:history="1">
        <w:r w:rsidRPr="000F0E7A">
          <w:rPr>
            <w:rStyle w:val="Hyperlink"/>
          </w:rPr>
          <w:t>https://foreignpolicy.com/2019/03/15/russias-next-land-grab-wont-be-in-an-ex-soviet-state-it-will-be-in-europe-putin-saakashvili-sweden-finland-arctic-northern-sea-route-baltics-nato/</w:t>
        </w:r>
      </w:hyperlink>
    </w:p>
    <w:p w14:paraId="72C14F6D" w14:textId="77777777" w:rsidR="005C7484" w:rsidRPr="00FF3C20" w:rsidRDefault="005C7484" w:rsidP="005C7484"/>
    <w:p w14:paraId="6E8A35E9" w14:textId="77777777" w:rsidR="005C7484" w:rsidRPr="00FF3C20" w:rsidRDefault="005C7484" w:rsidP="005C7484">
      <w:r w:rsidRPr="00FF3C20">
        <w:rPr>
          <w:rStyle w:val="StyleUnderline"/>
        </w:rPr>
        <w:t xml:space="preserve">Not many observers would consider the world’s </w:t>
      </w:r>
      <w:r w:rsidRPr="00FF3C20">
        <w:rPr>
          <w:rStyle w:val="Emphasis"/>
        </w:rPr>
        <w:t>coldest</w:t>
      </w:r>
      <w:r w:rsidRPr="00FF3C20">
        <w:rPr>
          <w:rStyle w:val="StyleUnderline"/>
        </w:rPr>
        <w:t xml:space="preserve"> shipping lane a </w:t>
      </w:r>
      <w:r w:rsidRPr="00FF3C20">
        <w:rPr>
          <w:rStyle w:val="Emphasis"/>
        </w:rPr>
        <w:t>geopolitical hotspot</w:t>
      </w:r>
      <w:r w:rsidRPr="00FF3C20">
        <w:t xml:space="preserve">. But that may be about to change. Last week, reports emerged that </w:t>
      </w:r>
      <w:r w:rsidRPr="00FF3C20">
        <w:rPr>
          <w:rStyle w:val="StyleUnderline"/>
        </w:rPr>
        <w:t>a new Kremlin policy will require all international naval ships to give Russia 45 days’ notice before entering the Northern Sea Route</w:t>
      </w:r>
      <w:r w:rsidRPr="00FF3C20">
        <w:t xml:space="preserve">, which connects the Atlantic and Pacific Oceans via the Arctic waters north of Siberia. </w:t>
      </w:r>
      <w:r w:rsidRPr="00FF3C20">
        <w:rPr>
          <w:rStyle w:val="StyleUnderline"/>
        </w:rPr>
        <w:t>Every vessel on the route</w:t>
      </w:r>
      <w:r w:rsidRPr="00FF3C20">
        <w:t xml:space="preserve">, </w:t>
      </w:r>
      <w:r w:rsidRPr="00FF3C20">
        <w:rPr>
          <w:rStyle w:val="StyleUnderline"/>
        </w:rPr>
        <w:t xml:space="preserve">where Russia has invested heavily in </w:t>
      </w:r>
      <w:r w:rsidRPr="00FF3C20">
        <w:rPr>
          <w:rStyle w:val="Emphasis"/>
        </w:rPr>
        <w:t>sophisticated military infrastructure</w:t>
      </w:r>
      <w:r w:rsidRPr="00FF3C20">
        <w:t xml:space="preserve">, </w:t>
      </w:r>
      <w:r w:rsidRPr="00FF3C20">
        <w:rPr>
          <w:rStyle w:val="StyleUnderline"/>
        </w:rPr>
        <w:t>will</w:t>
      </w:r>
      <w:r w:rsidRPr="00FF3C20">
        <w:t xml:space="preserve"> also </w:t>
      </w:r>
      <w:r w:rsidRPr="00FF3C20">
        <w:rPr>
          <w:rStyle w:val="StyleUnderline"/>
        </w:rPr>
        <w:t>be required to have a Russian maritime pilot on board</w:t>
      </w:r>
      <w:r w:rsidRPr="00FF3C20">
        <w:t xml:space="preserve">. </w:t>
      </w:r>
      <w:r w:rsidRPr="00FF3C20">
        <w:rPr>
          <w:rStyle w:val="StyleUnderline"/>
        </w:rPr>
        <w:t xml:space="preserve">Ships found in violation of these restrictions may be </w:t>
      </w:r>
      <w:r w:rsidRPr="00FF3C20">
        <w:rPr>
          <w:rStyle w:val="Emphasis"/>
        </w:rPr>
        <w:t>forcibly halted</w:t>
      </w:r>
      <w:r w:rsidRPr="00FF3C20">
        <w:t xml:space="preserve">, detained, </w:t>
      </w:r>
      <w:r w:rsidRPr="00FF3C20">
        <w:rPr>
          <w:rStyle w:val="StyleUnderline"/>
        </w:rPr>
        <w:t>or</w:t>
      </w:r>
      <w:r w:rsidRPr="00FF3C20">
        <w:t>—in unspecified “extreme” circumstances</w:t>
      </w:r>
      <w:proofErr w:type="gramStart"/>
      <w:r w:rsidRPr="00FF3C20">
        <w:t>—“</w:t>
      </w:r>
      <w:proofErr w:type="gramEnd"/>
      <w:r w:rsidRPr="00FF3C20">
        <w:rPr>
          <w:rStyle w:val="Emphasis"/>
        </w:rPr>
        <w:t>eliminated</w:t>
      </w:r>
      <w:r w:rsidRPr="00FF3C20">
        <w:t>.”</w:t>
      </w:r>
    </w:p>
    <w:p w14:paraId="474316F1" w14:textId="77777777" w:rsidR="005C7484" w:rsidRPr="00FF3C20" w:rsidRDefault="005C7484" w:rsidP="005C7484">
      <w:r w:rsidRPr="00FF3C20">
        <w:t>The Kremlin’s latest threat has gone largely unnoticed, perhaps because it’s no surprise. Russian officials justify the new naval restrictions with a familiar explanation, claiming that “the more active naval operations in the Arctic of various foreign countries” require such a response.</w:t>
      </w:r>
    </w:p>
    <w:p w14:paraId="73D3F995" w14:textId="77777777" w:rsidR="005C7484" w:rsidRPr="00FF3C20" w:rsidRDefault="005C7484" w:rsidP="005C7484">
      <w:r w:rsidRPr="00FF3C20">
        <w:rPr>
          <w:rStyle w:val="StyleUnderline"/>
        </w:rPr>
        <w:t>This is the same tactic</w:t>
      </w:r>
      <w:r w:rsidRPr="00FF3C20">
        <w:t xml:space="preserve"> Russian President Vladimir </w:t>
      </w:r>
      <w:r w:rsidRPr="00FF3C20">
        <w:rPr>
          <w:rStyle w:val="StyleUnderline"/>
          <w:highlight w:val="cyan"/>
        </w:rPr>
        <w:t>Putin</w:t>
      </w:r>
      <w:r w:rsidRPr="00FF3C20">
        <w:rPr>
          <w:rStyle w:val="StyleUnderline"/>
        </w:rPr>
        <w:t xml:space="preserve"> has used to </w:t>
      </w:r>
      <w:r w:rsidRPr="00FF3C20">
        <w:rPr>
          <w:rStyle w:val="Emphasis"/>
          <w:highlight w:val="cyan"/>
        </w:rPr>
        <w:t>justify</w:t>
      </w:r>
      <w:r w:rsidRPr="00FF3C20">
        <w:rPr>
          <w:rStyle w:val="Emphasis"/>
        </w:rPr>
        <w:t xml:space="preserve"> his military </w:t>
      </w:r>
      <w:r w:rsidRPr="00FF3C20">
        <w:rPr>
          <w:rStyle w:val="Emphasis"/>
          <w:highlight w:val="cyan"/>
        </w:rPr>
        <w:t>adventurism for years</w:t>
      </w:r>
      <w:r w:rsidRPr="00FF3C20">
        <w:t xml:space="preserve">: </w:t>
      </w:r>
      <w:r w:rsidRPr="00FF3C20">
        <w:rPr>
          <w:rStyle w:val="StyleUnderline"/>
        </w:rPr>
        <w:t xml:space="preserve">From </w:t>
      </w:r>
      <w:r w:rsidRPr="00FF3C20">
        <w:rPr>
          <w:rStyle w:val="StyleUnderline"/>
          <w:highlight w:val="cyan"/>
        </w:rPr>
        <w:t>Georgia</w:t>
      </w:r>
      <w:r w:rsidRPr="00FF3C20">
        <w:rPr>
          <w:rStyle w:val="StyleUnderline"/>
        </w:rPr>
        <w:t xml:space="preserve"> in 2008</w:t>
      </w:r>
      <w:r w:rsidRPr="00FF3C20">
        <w:t xml:space="preserve">, </w:t>
      </w:r>
      <w:r w:rsidRPr="00FF3C20">
        <w:rPr>
          <w:rStyle w:val="StyleUnderline"/>
        </w:rPr>
        <w:t xml:space="preserve">to </w:t>
      </w:r>
      <w:r w:rsidRPr="00FF3C20">
        <w:rPr>
          <w:rStyle w:val="StyleUnderline"/>
          <w:highlight w:val="cyan"/>
        </w:rPr>
        <w:t>Ukraine</w:t>
      </w:r>
      <w:r w:rsidRPr="00FF3C20">
        <w:rPr>
          <w:rStyle w:val="StyleUnderline"/>
        </w:rPr>
        <w:t xml:space="preserve"> in 2014, </w:t>
      </w:r>
      <w:r w:rsidRPr="00FF3C20">
        <w:rPr>
          <w:rStyle w:val="StyleUnderline"/>
          <w:highlight w:val="cyan"/>
        </w:rPr>
        <w:t>to Syria</w:t>
      </w:r>
      <w:r w:rsidRPr="00FF3C20">
        <w:rPr>
          <w:rStyle w:val="StyleUnderline"/>
        </w:rPr>
        <w:t xml:space="preserve"> in 2015</w:t>
      </w:r>
      <w:r w:rsidRPr="00FF3C20">
        <w:t xml:space="preserve">, </w:t>
      </w:r>
      <w:r w:rsidRPr="00FF3C20">
        <w:rPr>
          <w:rStyle w:val="StyleUnderline"/>
          <w:highlight w:val="cyan"/>
        </w:rPr>
        <w:t>Putin</w:t>
      </w:r>
      <w:r w:rsidRPr="00FF3C20">
        <w:rPr>
          <w:rStyle w:val="StyleUnderline"/>
        </w:rPr>
        <w:t xml:space="preserve"> has always </w:t>
      </w:r>
      <w:r w:rsidRPr="00FF3C20">
        <w:rPr>
          <w:rStyle w:val="Emphasis"/>
          <w:highlight w:val="cyan"/>
        </w:rPr>
        <w:t>laid</w:t>
      </w:r>
      <w:r w:rsidRPr="00FF3C20">
        <w:rPr>
          <w:rStyle w:val="Emphasis"/>
        </w:rPr>
        <w:t xml:space="preserve"> the </w:t>
      </w:r>
      <w:r w:rsidRPr="00FF3C20">
        <w:rPr>
          <w:rStyle w:val="Emphasis"/>
          <w:highlight w:val="cyan"/>
        </w:rPr>
        <w:t>blame</w:t>
      </w:r>
      <w:r w:rsidRPr="00FF3C20">
        <w:t xml:space="preserve"> </w:t>
      </w:r>
      <w:r w:rsidRPr="00FF3C20">
        <w:rPr>
          <w:rStyle w:val="StyleUnderline"/>
          <w:highlight w:val="cyan"/>
        </w:rPr>
        <w:t>for</w:t>
      </w:r>
      <w:r w:rsidRPr="00FF3C20">
        <w:rPr>
          <w:rStyle w:val="StyleUnderline"/>
        </w:rPr>
        <w:t xml:space="preserve"> </w:t>
      </w:r>
      <w:r w:rsidRPr="00FF3C20">
        <w:rPr>
          <w:rStyle w:val="Emphasis"/>
        </w:rPr>
        <w:t xml:space="preserve">Russian </w:t>
      </w:r>
      <w:r w:rsidRPr="00FF3C20">
        <w:rPr>
          <w:rStyle w:val="Emphasis"/>
          <w:highlight w:val="cyan"/>
        </w:rPr>
        <w:t>aggression</w:t>
      </w:r>
      <w:r w:rsidRPr="00FF3C20">
        <w:rPr>
          <w:rStyle w:val="Emphasis"/>
        </w:rPr>
        <w:t xml:space="preserve"> squarely </w:t>
      </w:r>
      <w:r w:rsidRPr="00FF3C20">
        <w:rPr>
          <w:rStyle w:val="Emphasis"/>
          <w:highlight w:val="cyan"/>
        </w:rPr>
        <w:t>at the West’s feet</w:t>
      </w:r>
      <w:r w:rsidRPr="00FF3C20">
        <w:t xml:space="preserve">. </w:t>
      </w:r>
      <w:r w:rsidRPr="00FF3C20">
        <w:rPr>
          <w:rStyle w:val="StyleUnderline"/>
        </w:rPr>
        <w:t xml:space="preserve">Kremlin-backed media outlets </w:t>
      </w:r>
      <w:r w:rsidRPr="00FF3C20">
        <w:rPr>
          <w:rStyle w:val="Emphasis"/>
        </w:rPr>
        <w:t>amplify this message</w:t>
      </w:r>
      <w:r w:rsidRPr="00FF3C20">
        <w:t xml:space="preserve">, </w:t>
      </w:r>
      <w:r w:rsidRPr="00FF3C20">
        <w:rPr>
          <w:rStyle w:val="StyleUnderline"/>
        </w:rPr>
        <w:t xml:space="preserve">subjecting audiences to a constant deluge of </w:t>
      </w:r>
      <w:r w:rsidRPr="00FF3C20">
        <w:rPr>
          <w:rStyle w:val="Emphasis"/>
          <w:highlight w:val="cyan"/>
        </w:rPr>
        <w:t>scaremongering about</w:t>
      </w:r>
      <w:r w:rsidRPr="00FF3C20">
        <w:t xml:space="preserve"> “</w:t>
      </w:r>
      <w:r w:rsidRPr="00FF3C20">
        <w:rPr>
          <w:rStyle w:val="Emphasis"/>
          <w:highlight w:val="cyan"/>
        </w:rPr>
        <w:t>NATO encirclement</w:t>
      </w:r>
      <w:r w:rsidRPr="00FF3C20">
        <w:t xml:space="preserve">” </w:t>
      </w:r>
      <w:r w:rsidRPr="00FF3C20">
        <w:rPr>
          <w:rStyle w:val="StyleUnderline"/>
        </w:rPr>
        <w:t>and pointing to the West’s condemnations of Putin’s actions as evidence of “Russophobia.”</w:t>
      </w:r>
    </w:p>
    <w:p w14:paraId="261AC7C2" w14:textId="77777777" w:rsidR="005C7484" w:rsidRPr="00FF3C20" w:rsidRDefault="005C7484" w:rsidP="005C7484">
      <w:r w:rsidRPr="00FF3C20">
        <w:t xml:space="preserve">Many </w:t>
      </w:r>
      <w:proofErr w:type="gramStart"/>
      <w:r w:rsidRPr="00FF3C20">
        <w:t>wonder</w:t>
      </w:r>
      <w:proofErr w:type="gramEnd"/>
      <w:r w:rsidRPr="00FF3C20">
        <w:t xml:space="preserve"> what Putin gains from pushing this narrative. </w:t>
      </w:r>
      <w:r w:rsidRPr="00FF3C20">
        <w:rPr>
          <w:rStyle w:val="StyleUnderline"/>
        </w:rPr>
        <w:t>In violating international norms</w:t>
      </w:r>
      <w:r w:rsidRPr="00FF3C20">
        <w:t xml:space="preserve">, </w:t>
      </w:r>
      <w:r w:rsidRPr="00FF3C20">
        <w:rPr>
          <w:rStyle w:val="StyleUnderline"/>
        </w:rPr>
        <w:t xml:space="preserve">he has become a </w:t>
      </w:r>
      <w:r w:rsidRPr="00FF3C20">
        <w:rPr>
          <w:rStyle w:val="Emphasis"/>
        </w:rPr>
        <w:t>global pariah</w:t>
      </w:r>
      <w:r w:rsidRPr="00FF3C20">
        <w:t xml:space="preserve">. </w:t>
      </w:r>
      <w:r w:rsidRPr="00FF3C20">
        <w:rPr>
          <w:rStyle w:val="StyleUnderline"/>
        </w:rPr>
        <w:t xml:space="preserve">U.S. and European sanctions have dealt </w:t>
      </w:r>
      <w:r w:rsidRPr="00FF3C20">
        <w:rPr>
          <w:rStyle w:val="Emphasis"/>
        </w:rPr>
        <w:t>serious blows</w:t>
      </w:r>
      <w:r w:rsidRPr="00FF3C20">
        <w:rPr>
          <w:rStyle w:val="StyleUnderline"/>
        </w:rPr>
        <w:t xml:space="preserve"> to Russia’s already dismal economy</w:t>
      </w:r>
      <w:r w:rsidRPr="00FF3C20">
        <w:t>—</w:t>
      </w:r>
      <w:r w:rsidRPr="00FF3C20">
        <w:rPr>
          <w:rStyle w:val="StyleUnderline"/>
        </w:rPr>
        <w:t>raising</w:t>
      </w:r>
      <w:r w:rsidRPr="00FF3C20">
        <w:t xml:space="preserve"> the </w:t>
      </w:r>
      <w:r w:rsidRPr="00FF3C20">
        <w:rPr>
          <w:rStyle w:val="StyleUnderline"/>
        </w:rPr>
        <w:t>question of why</w:t>
      </w:r>
      <w:r w:rsidRPr="00FF3C20">
        <w:t xml:space="preserve"> </w:t>
      </w:r>
      <w:proofErr w:type="gramStart"/>
      <w:r w:rsidRPr="00FF3C20">
        <w:t xml:space="preserve">would </w:t>
      </w:r>
      <w:r w:rsidRPr="00FF3C20">
        <w:rPr>
          <w:rStyle w:val="StyleUnderline"/>
        </w:rPr>
        <w:t>Putin</w:t>
      </w:r>
      <w:proofErr w:type="gramEnd"/>
      <w:r w:rsidRPr="00FF3C20">
        <w:rPr>
          <w:rStyle w:val="StyleUnderline"/>
        </w:rPr>
        <w:t xml:space="preserve"> pay such a </w:t>
      </w:r>
      <w:r w:rsidRPr="00FF3C20">
        <w:rPr>
          <w:rStyle w:val="Emphasis"/>
        </w:rPr>
        <w:t>staggering price</w:t>
      </w:r>
      <w:r w:rsidRPr="00FF3C20">
        <w:t xml:space="preserve"> </w:t>
      </w:r>
      <w:r w:rsidRPr="00FF3C20">
        <w:rPr>
          <w:rStyle w:val="StyleUnderline"/>
        </w:rPr>
        <w:t xml:space="preserve">to carve out a few </w:t>
      </w:r>
      <w:r w:rsidRPr="00FF3C20">
        <w:rPr>
          <w:rStyle w:val="Emphasis"/>
        </w:rPr>
        <w:t>more pieces of territory</w:t>
      </w:r>
      <w:r w:rsidRPr="00FF3C20">
        <w:t>.</w:t>
      </w:r>
    </w:p>
    <w:p w14:paraId="6C6E366A" w14:textId="77777777" w:rsidR="005C7484" w:rsidRPr="00FF3C20" w:rsidRDefault="005C7484" w:rsidP="005C7484">
      <w:pPr>
        <w:rPr>
          <w:rStyle w:val="StyleUnderline"/>
        </w:rPr>
      </w:pPr>
      <w:r w:rsidRPr="00FF3C20">
        <w:t xml:space="preserve">Those who attempt to answer this question miss the point. </w:t>
      </w:r>
      <w:r w:rsidRPr="00FF3C20">
        <w:rPr>
          <w:rStyle w:val="StyleUnderline"/>
        </w:rPr>
        <w:t xml:space="preserve">In Crimea, eastern Ukraine, South Ossetia, or anywhere else Putin considers Russia’s backyard, </w:t>
      </w:r>
      <w:r w:rsidRPr="00FF3C20">
        <w:rPr>
          <w:rStyle w:val="Emphasis"/>
          <w:highlight w:val="cyan"/>
        </w:rPr>
        <w:t xml:space="preserve">territorial gain has never been an </w:t>
      </w:r>
      <w:proofErr w:type="gramStart"/>
      <w:r w:rsidRPr="00FF3C20">
        <w:rPr>
          <w:rStyle w:val="Emphasis"/>
          <w:highlight w:val="cyan"/>
        </w:rPr>
        <w:t>end in itself</w:t>
      </w:r>
      <w:proofErr w:type="gramEnd"/>
      <w:r w:rsidRPr="00FF3C20">
        <w:t xml:space="preserve">. </w:t>
      </w:r>
      <w:r w:rsidRPr="00FF3C20">
        <w:rPr>
          <w:rStyle w:val="StyleUnderline"/>
          <w:highlight w:val="cyan"/>
        </w:rPr>
        <w:t>Putin’s goal</w:t>
      </w:r>
      <w:r w:rsidRPr="00FF3C20">
        <w:rPr>
          <w:rStyle w:val="StyleUnderline"/>
        </w:rPr>
        <w:t xml:space="preserve"> today </w:t>
      </w:r>
      <w:r w:rsidRPr="00FF3C20">
        <w:rPr>
          <w:rStyle w:val="StyleUnderline"/>
          <w:highlight w:val="cyan"/>
        </w:rPr>
        <w:t>is</w:t>
      </w:r>
      <w:r w:rsidRPr="00FF3C20">
        <w:rPr>
          <w:rStyle w:val="StyleUnderline"/>
        </w:rPr>
        <w:t xml:space="preserve"> the same as when he invaded my country in 2008</w:t>
      </w:r>
      <w:r w:rsidRPr="00FF3C20">
        <w:t xml:space="preserve">: </w:t>
      </w:r>
      <w:r w:rsidRPr="00FF3C20">
        <w:rPr>
          <w:rStyle w:val="StyleUnderline"/>
          <w:highlight w:val="cyan"/>
        </w:rPr>
        <w:t xml:space="preserve">to </w:t>
      </w:r>
      <w:r w:rsidRPr="00FF3C20">
        <w:rPr>
          <w:rStyle w:val="Emphasis"/>
          <w:highlight w:val="cyan"/>
        </w:rPr>
        <w:t>tighten his grip</w:t>
      </w:r>
      <w:r w:rsidRPr="00FF3C20">
        <w:rPr>
          <w:rStyle w:val="StyleUnderline"/>
        </w:rPr>
        <w:t xml:space="preserve"> </w:t>
      </w:r>
      <w:r w:rsidRPr="00FF3C20">
        <w:rPr>
          <w:rStyle w:val="StyleUnderline"/>
          <w:highlight w:val="cyan"/>
        </w:rPr>
        <w:t>on</w:t>
      </w:r>
      <w:r w:rsidRPr="00FF3C20">
        <w:rPr>
          <w:rStyle w:val="StyleUnderline"/>
        </w:rPr>
        <w:t xml:space="preserve"> the levers of </w:t>
      </w:r>
      <w:r w:rsidRPr="00FF3C20">
        <w:rPr>
          <w:rStyle w:val="StyleUnderline"/>
          <w:highlight w:val="cyan"/>
        </w:rPr>
        <w:t>power</w:t>
      </w:r>
      <w:r w:rsidRPr="00FF3C20">
        <w:rPr>
          <w:rStyle w:val="StyleUnderline"/>
        </w:rPr>
        <w:t xml:space="preserve"> in Russia</w:t>
      </w:r>
      <w:r w:rsidRPr="00FF3C20">
        <w:t xml:space="preserve">. </w:t>
      </w:r>
      <w:r w:rsidRPr="00FF3C20">
        <w:rPr>
          <w:rStyle w:val="StyleUnderline"/>
        </w:rPr>
        <w:t>Whenever Putin’s domestic popularity dips</w:t>
      </w:r>
      <w:r w:rsidRPr="00FF3C20">
        <w:t xml:space="preserve">, </w:t>
      </w:r>
      <w:r w:rsidRPr="00FF3C20">
        <w:rPr>
          <w:rStyle w:val="StyleUnderline"/>
        </w:rPr>
        <w:t xml:space="preserve">he either </w:t>
      </w:r>
      <w:r w:rsidRPr="00FF3C20">
        <w:rPr>
          <w:rStyle w:val="Emphasis"/>
        </w:rPr>
        <w:t>escalates an ongoing conflict</w:t>
      </w:r>
      <w:r w:rsidRPr="00FF3C20">
        <w:t xml:space="preserve"> </w:t>
      </w:r>
      <w:r w:rsidRPr="00FF3C20">
        <w:rPr>
          <w:rStyle w:val="StyleUnderline"/>
        </w:rPr>
        <w:t xml:space="preserve">or </w:t>
      </w:r>
      <w:r w:rsidRPr="00FF3C20">
        <w:rPr>
          <w:rStyle w:val="Emphasis"/>
        </w:rPr>
        <w:t>launches a new offensive</w:t>
      </w:r>
      <w:r w:rsidRPr="00FF3C20">
        <w:t>.</w:t>
      </w:r>
    </w:p>
    <w:p w14:paraId="5B2A71A6" w14:textId="77777777" w:rsidR="005C7484" w:rsidRPr="00FF3C20" w:rsidRDefault="005C7484" w:rsidP="005C7484">
      <w:r w:rsidRPr="00FF3C20">
        <w:t xml:space="preserve">And, clearly, it works. </w:t>
      </w:r>
      <w:r w:rsidRPr="00FF3C20">
        <w:rPr>
          <w:rStyle w:val="StyleUnderline"/>
        </w:rPr>
        <w:t>Putin has ruled the largest country in the world for nearly two decades</w:t>
      </w:r>
      <w:r w:rsidRPr="00FF3C20">
        <w:t xml:space="preserve">, </w:t>
      </w:r>
      <w:r w:rsidRPr="00FF3C20">
        <w:rPr>
          <w:rStyle w:val="Emphasis"/>
        </w:rPr>
        <w:t>consolidating more control</w:t>
      </w:r>
      <w:r w:rsidRPr="00FF3C20">
        <w:t xml:space="preserve"> as he weathers each crisis. Ordinary Russian voters may struggle to survive on pensions of $200 each month, but </w:t>
      </w:r>
      <w:r w:rsidRPr="00FF3C20">
        <w:rPr>
          <w:rStyle w:val="StyleUnderline"/>
        </w:rPr>
        <w:t>Putin’s base can be proud to live in a superpower</w:t>
      </w:r>
      <w:r w:rsidRPr="00FF3C20">
        <w:t>.</w:t>
      </w:r>
    </w:p>
    <w:p w14:paraId="0656D1F0" w14:textId="77777777" w:rsidR="005C7484" w:rsidRPr="00FF3C20" w:rsidRDefault="005C7484" w:rsidP="005C7484">
      <w:r w:rsidRPr="005C7484">
        <w:rPr>
          <w:rStyle w:val="StyleUnderline"/>
          <w:highlight w:val="cyan"/>
        </w:rPr>
        <w:t>Putin is</w:t>
      </w:r>
      <w:r w:rsidRPr="00FF3C20">
        <w:rPr>
          <w:rStyle w:val="StyleUnderline"/>
        </w:rPr>
        <w:t xml:space="preserve"> both </w:t>
      </w:r>
      <w:r w:rsidRPr="005C7484">
        <w:rPr>
          <w:rStyle w:val="StyleUnderline"/>
          <w:highlight w:val="cyan"/>
        </w:rPr>
        <w:t>predictable</w:t>
      </w:r>
      <w:r w:rsidRPr="00FF3C20">
        <w:rPr>
          <w:rStyle w:val="StyleUnderline"/>
        </w:rPr>
        <w:t xml:space="preserve"> and logical</w:t>
      </w:r>
      <w:r w:rsidRPr="00FF3C20">
        <w:t xml:space="preserve">: </w:t>
      </w:r>
      <w:r w:rsidRPr="00FF3C20">
        <w:rPr>
          <w:rStyle w:val="StyleUnderline"/>
          <w:highlight w:val="cyan"/>
        </w:rPr>
        <w:t>Invading a weaker neighbor delivers</w:t>
      </w:r>
      <w:r w:rsidRPr="00FF3C20">
        <w:rPr>
          <w:rStyle w:val="StyleUnderline"/>
        </w:rPr>
        <w:t xml:space="preserve"> a </w:t>
      </w:r>
      <w:r w:rsidRPr="00FF3C20">
        <w:rPr>
          <w:rStyle w:val="Emphasis"/>
          <w:highlight w:val="cyan"/>
        </w:rPr>
        <w:t>cheaper</w:t>
      </w:r>
      <w:r w:rsidRPr="00FF3C20">
        <w:rPr>
          <w:rStyle w:val="StyleUnderline"/>
        </w:rPr>
        <w:t xml:space="preserve"> </w:t>
      </w:r>
      <w:r w:rsidRPr="00FF3C20">
        <w:rPr>
          <w:rStyle w:val="StyleUnderline"/>
          <w:highlight w:val="cyan"/>
        </w:rPr>
        <w:t>and</w:t>
      </w:r>
      <w:r w:rsidRPr="00FF3C20">
        <w:rPr>
          <w:rStyle w:val="StyleUnderline"/>
        </w:rPr>
        <w:t xml:space="preserve"> </w:t>
      </w:r>
      <w:r w:rsidRPr="00FF3C20">
        <w:rPr>
          <w:rStyle w:val="Emphasis"/>
          <w:highlight w:val="cyan"/>
        </w:rPr>
        <w:t>faster ratings boost</w:t>
      </w:r>
      <w:r w:rsidRPr="00FF3C20">
        <w:rPr>
          <w:rStyle w:val="StyleUnderline"/>
        </w:rPr>
        <w:t xml:space="preserve"> than</w:t>
      </w:r>
      <w:r w:rsidRPr="00FF3C20">
        <w:t xml:space="preserve">, say, </w:t>
      </w:r>
      <w:r w:rsidRPr="00FF3C20">
        <w:rPr>
          <w:rStyle w:val="StyleUnderline"/>
        </w:rPr>
        <w:t>improving Russia’s dystopian health care system</w:t>
      </w:r>
      <w:r w:rsidRPr="00FF3C20">
        <w:t>. It’s no coincidence that Putin’s approval rating peaked in 2015, after the annexation of Crimea. Later that year, as the Russian economy foundered, the intervention in Syria served to shore up patriotism. Moreover, Russia’s actions in Syria marked Putin’s graduation from military adventurism in the former Soviet states to power projection beyond Russia’s “near abroad.”</w:t>
      </w:r>
    </w:p>
    <w:p w14:paraId="4BC0957D" w14:textId="77777777" w:rsidR="005C7484" w:rsidRPr="005C7484" w:rsidRDefault="005C7484" w:rsidP="005C7484">
      <w:r w:rsidRPr="005C7484">
        <w:t xml:space="preserve">To be sure, these steps earned Putin harsh criticism from Washington and Brussels. But condemnation from outside Russia only boosts his popularity within. With every foreign election the Kremlin meddles in, every violation of human rights in occupied Crimea, and every time Russian soldiers move barbed-wire fencing to carve out a few more acres of Georgia’s territory, the standard U.S. and European response—a diplomatic expression of “deep concern”—sounds more like a tired </w:t>
      </w:r>
      <w:proofErr w:type="spellStart"/>
      <w:r w:rsidRPr="005C7484">
        <w:t>cliche</w:t>
      </w:r>
      <w:proofErr w:type="spellEnd"/>
      <w:r w:rsidRPr="005C7484">
        <w:t>.</w:t>
      </w:r>
    </w:p>
    <w:p w14:paraId="3633CA2E" w14:textId="77777777" w:rsidR="005C7484" w:rsidRPr="00FF3C20" w:rsidRDefault="005C7484" w:rsidP="005C7484">
      <w:r w:rsidRPr="00FF3C20">
        <w:rPr>
          <w:rStyle w:val="StyleUnderline"/>
        </w:rPr>
        <w:t>From the invasion of Georgia to the hybrid offensive in Ukraine</w:t>
      </w:r>
      <w:r w:rsidRPr="00FF3C20">
        <w:t xml:space="preserve">, Western leaders have demarcated red line after red line for Putin to trample with </w:t>
      </w:r>
      <w:proofErr w:type="spellStart"/>
      <w:r w:rsidRPr="00FF3C20">
        <w:t>impunity.From</w:t>
      </w:r>
      <w:proofErr w:type="spellEnd"/>
      <w:r w:rsidRPr="00FF3C20">
        <w:t xml:space="preserve"> the invasion of Georgia to the hybrid offensive in Ukraine, Western leaders have demarcated red line after red line for Putin to trample with impunity. </w:t>
      </w:r>
      <w:r w:rsidRPr="00FF3C20">
        <w:rPr>
          <w:rStyle w:val="StyleUnderline"/>
        </w:rPr>
        <w:t>The weakness of international norms</w:t>
      </w:r>
      <w:r w:rsidRPr="00FF3C20">
        <w:t xml:space="preserve">, of the rules-based liberal order which many in Washington and Brussels endorse but few dare to defend, </w:t>
      </w:r>
      <w:r w:rsidRPr="00FF3C20">
        <w:rPr>
          <w:rStyle w:val="StyleUnderline"/>
        </w:rPr>
        <w:t xml:space="preserve">makes Moscow </w:t>
      </w:r>
      <w:r w:rsidRPr="00FF3C20">
        <w:rPr>
          <w:rStyle w:val="Emphasis"/>
        </w:rPr>
        <w:t>look ever stronger</w:t>
      </w:r>
      <w:r w:rsidRPr="00FF3C20">
        <w:t>. In the eyes of his domestic supporters, Putin is calling the West’s bluff.</w:t>
      </w:r>
    </w:p>
    <w:p w14:paraId="7BE02485" w14:textId="77777777" w:rsidR="005C7484" w:rsidRPr="00FF3C20" w:rsidRDefault="005C7484" w:rsidP="005C7484">
      <w:r w:rsidRPr="00FF3C20">
        <w:t>But the status quo cannot hold. If we have learned anything from the past two decades, a new crisis is on the horizon. According to a March 7 poll by the Russian Public Opinion Research Center, Russian voters’ trust in Putin has fallen to 32 percent—the lowest level since 2006.</w:t>
      </w:r>
    </w:p>
    <w:p w14:paraId="60E5EC0A" w14:textId="77777777" w:rsidR="005C7484" w:rsidRPr="00FF3C20" w:rsidRDefault="005C7484" w:rsidP="005C7484">
      <w:r w:rsidRPr="00FF3C20">
        <w:t xml:space="preserve">True to form, </w:t>
      </w:r>
      <w:r w:rsidRPr="00FF3C20">
        <w:rPr>
          <w:rStyle w:val="StyleUnderline"/>
          <w:highlight w:val="cyan"/>
        </w:rPr>
        <w:t xml:space="preserve">Putin has been </w:t>
      </w:r>
      <w:r w:rsidRPr="00FF3C20">
        <w:rPr>
          <w:rStyle w:val="Emphasis"/>
          <w:highlight w:val="cyan"/>
        </w:rPr>
        <w:t>escalating provocations</w:t>
      </w:r>
      <w:r w:rsidRPr="00FF3C20">
        <w:rPr>
          <w:rStyle w:val="StyleUnderline"/>
        </w:rPr>
        <w:t xml:space="preserve"> in recent months </w:t>
      </w:r>
      <w:r w:rsidRPr="00FF3C20">
        <w:rPr>
          <w:rStyle w:val="StyleUnderline"/>
          <w:highlight w:val="cyan"/>
        </w:rPr>
        <w:t>as</w:t>
      </w:r>
      <w:r w:rsidRPr="00FF3C20">
        <w:rPr>
          <w:rStyle w:val="StyleUnderline"/>
        </w:rPr>
        <w:t xml:space="preserve"> his </w:t>
      </w:r>
      <w:r w:rsidRPr="00FF3C20">
        <w:rPr>
          <w:rStyle w:val="StyleUnderline"/>
          <w:highlight w:val="cyan"/>
        </w:rPr>
        <w:t>popularity has declined</w:t>
      </w:r>
      <w:r w:rsidRPr="00FF3C20">
        <w:rPr>
          <w:rStyle w:val="StyleUnderline"/>
        </w:rPr>
        <w:t>.</w:t>
      </w:r>
      <w:r w:rsidRPr="00FF3C20">
        <w:t xml:space="preserve"> In November, Russian forces fired upon and detained three Ukrainian naval ships attempting to pass through the Kerch Strait into the Sea of Azov. More than 100 days have passed, and the outcry from the international community has long since died down. But the 24 Ukrainian sailors arrested during that incident remain in illegal detention.</w:t>
      </w:r>
    </w:p>
    <w:p w14:paraId="6F9D20DC" w14:textId="77777777" w:rsidR="005C7484" w:rsidRPr="00FF3C20" w:rsidRDefault="005C7484" w:rsidP="005C7484">
      <w:r w:rsidRPr="00FF3C20">
        <w:rPr>
          <w:rStyle w:val="StyleUnderline"/>
        </w:rPr>
        <w:t xml:space="preserve">Putin’s </w:t>
      </w:r>
      <w:r w:rsidRPr="005C7484">
        <w:rPr>
          <w:rStyle w:val="StyleUnderline"/>
          <w:highlight w:val="cyan"/>
        </w:rPr>
        <w:t>violations of</w:t>
      </w:r>
      <w:r w:rsidRPr="00FF3C20">
        <w:rPr>
          <w:rStyle w:val="StyleUnderline"/>
        </w:rPr>
        <w:t xml:space="preserve"> laws and </w:t>
      </w:r>
      <w:r w:rsidRPr="005C7484">
        <w:rPr>
          <w:rStyle w:val="StyleUnderline"/>
          <w:highlight w:val="cyan"/>
        </w:rPr>
        <w:t>norms in Russia’s “backyard” no longer</w:t>
      </w:r>
      <w:r w:rsidRPr="00FF3C20">
        <w:rPr>
          <w:rStyle w:val="StyleUnderline"/>
        </w:rPr>
        <w:t xml:space="preserve"> seem to </w:t>
      </w:r>
      <w:r w:rsidRPr="005C7484">
        <w:rPr>
          <w:rStyle w:val="StyleUnderline"/>
          <w:highlight w:val="cyan"/>
        </w:rPr>
        <w:t>shock</w:t>
      </w:r>
      <w:r w:rsidRPr="00FF3C20">
        <w:rPr>
          <w:rStyle w:val="StyleUnderline"/>
        </w:rPr>
        <w:t xml:space="preserve"> the world</w:t>
      </w:r>
      <w:r w:rsidRPr="00FF3C20">
        <w:t xml:space="preserve">. He has already redrawn the borders of Europe by force and gotten away with it. Now, </w:t>
      </w:r>
      <w:r w:rsidRPr="00FF3C20">
        <w:rPr>
          <w:rStyle w:val="StyleUnderline"/>
        </w:rPr>
        <w:t>to provoke the West’s ire, he will have to do something even more egregious</w:t>
      </w:r>
      <w:r w:rsidRPr="00FF3C20">
        <w:t>.</w:t>
      </w:r>
    </w:p>
    <w:p w14:paraId="7A0280F8" w14:textId="77777777" w:rsidR="005C7484" w:rsidRPr="00FF3C20" w:rsidRDefault="005C7484" w:rsidP="005C7484">
      <w:r w:rsidRPr="00FF3C20">
        <w:t xml:space="preserve">It is not a question of whether he will attack, but where. Some point to Belarus, but Putin stands to gain little through a show of force in a country that most Russians already consider an integral part of Russia. Others predict that the Baltic nations of Estonia, Latvia, or Lithuania will be the next target. </w:t>
      </w:r>
      <w:r w:rsidRPr="00FF3C20">
        <w:rPr>
          <w:rStyle w:val="StyleUnderline"/>
          <w:highlight w:val="cyan"/>
        </w:rPr>
        <w:t>Putin</w:t>
      </w:r>
      <w:r w:rsidRPr="00FF3C20">
        <w:rPr>
          <w:rStyle w:val="StyleUnderline"/>
        </w:rPr>
        <w:t xml:space="preserve"> certainly </w:t>
      </w:r>
      <w:r w:rsidRPr="00FF3C20">
        <w:rPr>
          <w:rStyle w:val="StyleUnderline"/>
          <w:highlight w:val="cyan"/>
        </w:rPr>
        <w:t>views</w:t>
      </w:r>
      <w:r w:rsidRPr="00FF3C20">
        <w:rPr>
          <w:rStyle w:val="StyleUnderline"/>
        </w:rPr>
        <w:t xml:space="preserve"> the </w:t>
      </w:r>
      <w:r w:rsidRPr="00FF3C20">
        <w:rPr>
          <w:rStyle w:val="StyleUnderline"/>
          <w:highlight w:val="cyan"/>
        </w:rPr>
        <w:t xml:space="preserve">small Baltic countries </w:t>
      </w:r>
      <w:r w:rsidRPr="00FF3C20">
        <w:rPr>
          <w:rStyle w:val="Emphasis"/>
          <w:highlight w:val="cyan"/>
        </w:rPr>
        <w:t>as a threat</w:t>
      </w:r>
      <w:r w:rsidRPr="00FF3C20">
        <w:t xml:space="preserve">; after all, </w:t>
      </w:r>
      <w:r w:rsidRPr="00FF3C20">
        <w:rPr>
          <w:rStyle w:val="StyleUnderline"/>
        </w:rPr>
        <w:t>they are functioning democracies on Russia’s border</w:t>
      </w:r>
      <w:r w:rsidRPr="00FF3C20">
        <w:t xml:space="preserve">. </w:t>
      </w:r>
      <w:r w:rsidRPr="005C7484">
        <w:rPr>
          <w:rStyle w:val="StyleUnderline"/>
          <w:highlight w:val="cyan"/>
        </w:rPr>
        <w:t>But</w:t>
      </w:r>
      <w:r w:rsidRPr="00FF3C20">
        <w:t xml:space="preserve">, </w:t>
      </w:r>
      <w:r w:rsidRPr="00FF3C20">
        <w:rPr>
          <w:rStyle w:val="Emphasis"/>
          <w:highlight w:val="cyan"/>
        </w:rPr>
        <w:t>for now</w:t>
      </w:r>
      <w:r w:rsidRPr="00FF3C20">
        <w:t xml:space="preserve">, </w:t>
      </w:r>
      <w:r w:rsidRPr="00FF3C20">
        <w:rPr>
          <w:rStyle w:val="StyleUnderline"/>
        </w:rPr>
        <w:t xml:space="preserve">the </w:t>
      </w:r>
      <w:r w:rsidRPr="00FF3C20">
        <w:rPr>
          <w:rStyle w:val="StyleUnderline"/>
          <w:highlight w:val="cyan"/>
        </w:rPr>
        <w:t>Baltics</w:t>
      </w:r>
      <w:r w:rsidRPr="00FF3C20">
        <w:rPr>
          <w:rStyle w:val="StyleUnderline"/>
        </w:rPr>
        <w:t xml:space="preserve"> </w:t>
      </w:r>
      <w:r w:rsidRPr="00FF3C20">
        <w:rPr>
          <w:rStyle w:val="StyleUnderline"/>
          <w:highlight w:val="cyan"/>
        </w:rPr>
        <w:t>are</w:t>
      </w:r>
      <w:r w:rsidRPr="00FF3C20">
        <w:rPr>
          <w:rStyle w:val="StyleUnderline"/>
        </w:rPr>
        <w:t xml:space="preserve"> probably </w:t>
      </w:r>
      <w:r w:rsidRPr="00FF3C20">
        <w:rPr>
          <w:rStyle w:val="StyleUnderline"/>
          <w:highlight w:val="cyan"/>
        </w:rPr>
        <w:t>safe</w:t>
      </w:r>
      <w:r w:rsidRPr="00FF3C20">
        <w:t>, for two reasons.</w:t>
      </w:r>
    </w:p>
    <w:p w14:paraId="4D1A9D68" w14:textId="77777777" w:rsidR="005C7484" w:rsidRPr="00FF3C20" w:rsidRDefault="005C7484" w:rsidP="005C7484">
      <w:pPr>
        <w:rPr>
          <w:rStyle w:val="StyleUnderline"/>
        </w:rPr>
      </w:pPr>
      <w:r w:rsidRPr="00FF3C20">
        <w:t xml:space="preserve">First, </w:t>
      </w:r>
      <w:r w:rsidRPr="00FF3C20">
        <w:rPr>
          <w:rStyle w:val="StyleUnderline"/>
          <w:highlight w:val="cyan"/>
        </w:rPr>
        <w:t>the next frontier</w:t>
      </w:r>
      <w:r w:rsidRPr="00FF3C20">
        <w:rPr>
          <w:rStyle w:val="StyleUnderline"/>
        </w:rPr>
        <w:t xml:space="preserve"> of Russian aggression </w:t>
      </w:r>
      <w:r w:rsidRPr="00FF3C20">
        <w:rPr>
          <w:rStyle w:val="StyleUnderline"/>
          <w:highlight w:val="cyan"/>
        </w:rPr>
        <w:t>is</w:t>
      </w:r>
      <w:r w:rsidRPr="00FF3C20">
        <w:rPr>
          <w:rStyle w:val="StyleUnderline"/>
        </w:rPr>
        <w:t xml:space="preserve"> </w:t>
      </w:r>
      <w:r w:rsidRPr="00FF3C20">
        <w:rPr>
          <w:rStyle w:val="Emphasis"/>
          <w:highlight w:val="cyan"/>
        </w:rPr>
        <w:t>unlikely</w:t>
      </w:r>
      <w:r w:rsidRPr="00FF3C20">
        <w:rPr>
          <w:rStyle w:val="StyleUnderline"/>
        </w:rPr>
        <w:t xml:space="preserve"> </w:t>
      </w:r>
      <w:r w:rsidRPr="00FF3C20">
        <w:rPr>
          <w:rStyle w:val="StyleUnderline"/>
          <w:highlight w:val="cyan"/>
        </w:rPr>
        <w:t xml:space="preserve">to be a NATO </w:t>
      </w:r>
      <w:r w:rsidRPr="005C7484">
        <w:rPr>
          <w:rStyle w:val="StyleUnderline"/>
          <w:highlight w:val="cyan"/>
        </w:rPr>
        <w:t>ally</w:t>
      </w:r>
      <w:r w:rsidRPr="00FF3C20">
        <w:t xml:space="preserve">. </w:t>
      </w:r>
      <w:r w:rsidRPr="005C7484">
        <w:rPr>
          <w:rStyle w:val="StyleUnderline"/>
        </w:rPr>
        <w:t xml:space="preserve">The </w:t>
      </w:r>
      <w:r w:rsidRPr="005C7484">
        <w:rPr>
          <w:rStyle w:val="Emphasis"/>
          <w:highlight w:val="cyan"/>
        </w:rPr>
        <w:t>inconsistent responses</w:t>
      </w:r>
      <w:r w:rsidRPr="005C7484">
        <w:rPr>
          <w:rStyle w:val="StyleUnderline"/>
        </w:rPr>
        <w:t xml:space="preserve"> of the West to Moscow’s various land grabs have only </w:t>
      </w:r>
      <w:r w:rsidRPr="005C7484">
        <w:rPr>
          <w:rStyle w:val="StyleUnderline"/>
          <w:highlight w:val="cyan"/>
        </w:rPr>
        <w:t>emboldened</w:t>
      </w:r>
      <w:r w:rsidRPr="005C7484">
        <w:rPr>
          <w:highlight w:val="cyan"/>
        </w:rPr>
        <w:t xml:space="preserve"> </w:t>
      </w:r>
      <w:r w:rsidRPr="005C7484">
        <w:rPr>
          <w:rStyle w:val="StyleUnderline"/>
          <w:highlight w:val="cyan"/>
        </w:rPr>
        <w:t>Putin</w:t>
      </w:r>
      <w:r w:rsidRPr="00FF3C20">
        <w:t xml:space="preserve">, </w:t>
      </w:r>
      <w:r w:rsidRPr="005C7484">
        <w:rPr>
          <w:rStyle w:val="StyleUnderline"/>
          <w:highlight w:val="cyan"/>
        </w:rPr>
        <w:t>but he</w:t>
      </w:r>
      <w:r w:rsidRPr="005C7484">
        <w:rPr>
          <w:highlight w:val="cyan"/>
        </w:rPr>
        <w:t xml:space="preserve"> </w:t>
      </w:r>
      <w:r w:rsidRPr="005C7484">
        <w:rPr>
          <w:rStyle w:val="StyleUnderline"/>
          <w:highlight w:val="cyan"/>
        </w:rPr>
        <w:t xml:space="preserve">is </w:t>
      </w:r>
      <w:r w:rsidRPr="00FF3C20">
        <w:rPr>
          <w:rStyle w:val="Emphasis"/>
          <w:highlight w:val="cyan"/>
        </w:rPr>
        <w:t>not</w:t>
      </w:r>
      <w:r w:rsidRPr="00FF3C20">
        <w:t xml:space="preserve"> quite </w:t>
      </w:r>
      <w:r w:rsidRPr="00FF3C20">
        <w:rPr>
          <w:rStyle w:val="Emphasis"/>
          <w:highlight w:val="cyan"/>
        </w:rPr>
        <w:t>bold enough</w:t>
      </w:r>
      <w:r w:rsidRPr="00FF3C20">
        <w:t xml:space="preserve"> </w:t>
      </w:r>
      <w:r w:rsidRPr="00FF3C20">
        <w:rPr>
          <w:rStyle w:val="StyleUnderline"/>
          <w:highlight w:val="cyan"/>
        </w:rPr>
        <w:t>to</w:t>
      </w:r>
      <w:r w:rsidRPr="00FF3C20">
        <w:rPr>
          <w:rStyle w:val="StyleUnderline"/>
        </w:rPr>
        <w:t xml:space="preserve"> </w:t>
      </w:r>
      <w:r w:rsidRPr="00FF3C20">
        <w:rPr>
          <w:rStyle w:val="Emphasis"/>
        </w:rPr>
        <w:t xml:space="preserve">risk </w:t>
      </w:r>
      <w:r w:rsidRPr="00FF3C20">
        <w:rPr>
          <w:rStyle w:val="Emphasis"/>
          <w:highlight w:val="cyan"/>
        </w:rPr>
        <w:t>trigger</w:t>
      </w:r>
      <w:r w:rsidRPr="00FF3C20">
        <w:rPr>
          <w:rStyle w:val="Emphasis"/>
        </w:rPr>
        <w:t xml:space="preserve">ing NATO’s </w:t>
      </w:r>
      <w:r w:rsidRPr="00FF3C20">
        <w:rPr>
          <w:rStyle w:val="Emphasis"/>
          <w:highlight w:val="cyan"/>
        </w:rPr>
        <w:t>Article 5</w:t>
      </w:r>
      <w:r w:rsidRPr="00FF3C20">
        <w:t>—</w:t>
      </w:r>
      <w:r w:rsidRPr="00FF3C20">
        <w:rPr>
          <w:rStyle w:val="StyleUnderline"/>
          <w:highlight w:val="cyan"/>
        </w:rPr>
        <w:t>which could lead to</w:t>
      </w:r>
      <w:r w:rsidRPr="00FF3C20">
        <w:rPr>
          <w:rStyle w:val="StyleUnderline"/>
        </w:rPr>
        <w:t xml:space="preserve"> </w:t>
      </w:r>
      <w:r w:rsidRPr="00FF3C20">
        <w:rPr>
          <w:rStyle w:val="Emphasis"/>
          <w:highlight w:val="cyan"/>
        </w:rPr>
        <w:t>all-out conventional war</w:t>
      </w:r>
      <w:r w:rsidRPr="00FF3C20">
        <w:rPr>
          <w:rStyle w:val="StyleUnderline"/>
        </w:rPr>
        <w:t xml:space="preserve"> against a U.S.-led alliance</w:t>
      </w:r>
      <w:r w:rsidRPr="00FF3C20">
        <w:t xml:space="preserve">. </w:t>
      </w:r>
      <w:r w:rsidRPr="00FF3C20">
        <w:rPr>
          <w:rStyle w:val="StyleUnderline"/>
        </w:rPr>
        <w:t xml:space="preserve">Putin understands when he is </w:t>
      </w:r>
      <w:r w:rsidRPr="00FF3C20">
        <w:rPr>
          <w:rStyle w:val="Emphasis"/>
        </w:rPr>
        <w:t>outmatched</w:t>
      </w:r>
      <w:r w:rsidRPr="00FF3C20">
        <w:rPr>
          <w:rStyle w:val="StyleUnderline"/>
        </w:rPr>
        <w:t>. If that weren’t the case, he would not have survived this long.</w:t>
      </w:r>
    </w:p>
    <w:p w14:paraId="11158D9A" w14:textId="77777777" w:rsidR="005C7484" w:rsidRPr="00FF3C20" w:rsidRDefault="005C7484" w:rsidP="005C7484">
      <w:pPr>
        <w:rPr>
          <w:rStyle w:val="StyleUnderline"/>
        </w:rPr>
      </w:pPr>
      <w:r w:rsidRPr="00FF3C20">
        <w:t xml:space="preserve">Second, </w:t>
      </w:r>
      <w:r w:rsidRPr="005C7484">
        <w:rPr>
          <w:rStyle w:val="StyleUnderline"/>
        </w:rPr>
        <w:t>Putin’s next adventure will</w:t>
      </w:r>
      <w:r w:rsidRPr="00FF3C20">
        <w:rPr>
          <w:rStyle w:val="StyleUnderline"/>
        </w:rPr>
        <w:t xml:space="preserve"> likely </w:t>
      </w:r>
      <w:r w:rsidRPr="005C7484">
        <w:rPr>
          <w:rStyle w:val="StyleUnderline"/>
        </w:rPr>
        <w:t>be outside</w:t>
      </w:r>
      <w:r w:rsidRPr="00FF3C20">
        <w:rPr>
          <w:rStyle w:val="StyleUnderline"/>
        </w:rPr>
        <w:t xml:space="preserve"> the former Soviet Union</w:t>
      </w:r>
      <w:r w:rsidRPr="00FF3C20">
        <w:t xml:space="preserve">. </w:t>
      </w:r>
      <w:r w:rsidRPr="00FF3C20">
        <w:rPr>
          <w:rStyle w:val="StyleUnderline"/>
        </w:rPr>
        <w:t xml:space="preserve">The West has grudgingly accepted his </w:t>
      </w:r>
      <w:proofErr w:type="spellStart"/>
      <w:r w:rsidRPr="00FF3C20">
        <w:rPr>
          <w:rStyle w:val="Emphasis"/>
        </w:rPr>
        <w:t>neoimperialist</w:t>
      </w:r>
      <w:proofErr w:type="spellEnd"/>
      <w:r w:rsidRPr="00FF3C20">
        <w:rPr>
          <w:rStyle w:val="Emphasis"/>
        </w:rPr>
        <w:t xml:space="preserve"> ambitions</w:t>
      </w:r>
      <w:r w:rsidRPr="00FF3C20">
        <w:rPr>
          <w:rStyle w:val="StyleUnderline"/>
        </w:rPr>
        <w:t xml:space="preserve"> in the region</w:t>
      </w:r>
      <w:r w:rsidRPr="00FF3C20">
        <w:t xml:space="preserve">. </w:t>
      </w:r>
      <w:r w:rsidRPr="005C7484">
        <w:rPr>
          <w:rStyle w:val="StyleUnderline"/>
          <w:highlight w:val="cyan"/>
        </w:rPr>
        <w:t>Further incursions into Ukraine</w:t>
      </w:r>
      <w:r w:rsidRPr="00FF3C20">
        <w:rPr>
          <w:rStyle w:val="StyleUnderline"/>
        </w:rPr>
        <w:t xml:space="preserve">, Georgia, or other non-NATO Soviet successor states would be </w:t>
      </w:r>
      <w:proofErr w:type="spellStart"/>
      <w:r w:rsidRPr="00FF3C20">
        <w:rPr>
          <w:rStyle w:val="Emphasis"/>
        </w:rPr>
        <w:t>deja</w:t>
      </w:r>
      <w:proofErr w:type="spellEnd"/>
      <w:r w:rsidRPr="00FF3C20">
        <w:rPr>
          <w:rStyle w:val="Emphasis"/>
        </w:rPr>
        <w:t xml:space="preserve"> vu</w:t>
      </w:r>
      <w:r w:rsidRPr="00FF3C20">
        <w:rPr>
          <w:rStyle w:val="StyleUnderline"/>
        </w:rPr>
        <w:t xml:space="preserve"> all over again</w:t>
      </w:r>
      <w:r w:rsidRPr="00FF3C20">
        <w:t xml:space="preserve">, </w:t>
      </w:r>
      <w:r w:rsidRPr="00FF3C20">
        <w:rPr>
          <w:rStyle w:val="StyleUnderline"/>
        </w:rPr>
        <w:t xml:space="preserve">which </w:t>
      </w:r>
      <w:r w:rsidRPr="005C7484">
        <w:rPr>
          <w:rStyle w:val="StyleUnderline"/>
          <w:highlight w:val="cyan"/>
        </w:rPr>
        <w:t xml:space="preserve">would </w:t>
      </w:r>
      <w:r w:rsidRPr="005C7484">
        <w:rPr>
          <w:rStyle w:val="Emphasis"/>
          <w:highlight w:val="cyan"/>
        </w:rPr>
        <w:t>do little</w:t>
      </w:r>
      <w:r w:rsidRPr="005C7484">
        <w:rPr>
          <w:rStyle w:val="StyleUnderline"/>
          <w:highlight w:val="cyan"/>
        </w:rPr>
        <w:t xml:space="preserve"> to bolster Putin’s position</w:t>
      </w:r>
      <w:r w:rsidRPr="00FF3C20">
        <w:rPr>
          <w:rStyle w:val="StyleUnderline"/>
        </w:rPr>
        <w:t>.</w:t>
      </w:r>
    </w:p>
    <w:p w14:paraId="02E6193A" w14:textId="77777777" w:rsidR="005C7484" w:rsidRPr="00FF3C20" w:rsidRDefault="005C7484" w:rsidP="005C7484">
      <w:r w:rsidRPr="00FF3C20">
        <w:t>I have had the misfortune of getting to know Putin better than most people. Drawing on this firsthand knowledge, I predict a different direction of escalation.</w:t>
      </w:r>
    </w:p>
    <w:p w14:paraId="50627619" w14:textId="77777777" w:rsidR="005C7484" w:rsidRPr="00FF3C20" w:rsidRDefault="005C7484" w:rsidP="005C7484">
      <w:pPr>
        <w:rPr>
          <w:rStyle w:val="StyleUnderline"/>
        </w:rPr>
      </w:pPr>
      <w:r w:rsidRPr="00FF3C20">
        <w:rPr>
          <w:rStyle w:val="StyleUnderline"/>
        </w:rPr>
        <w:t xml:space="preserve">Russia’s most likely target </w:t>
      </w:r>
      <w:proofErr w:type="gramStart"/>
      <w:r w:rsidRPr="00FF3C20">
        <w:rPr>
          <w:rStyle w:val="StyleUnderline"/>
        </w:rPr>
        <w:t>in the near future</w:t>
      </w:r>
      <w:proofErr w:type="gramEnd"/>
      <w:r w:rsidRPr="00FF3C20">
        <w:rPr>
          <w:rStyle w:val="StyleUnderline"/>
        </w:rPr>
        <w:t xml:space="preserve"> is either Finland or Sweden</w:t>
      </w:r>
      <w:r w:rsidRPr="00FF3C20">
        <w:t xml:space="preserve">; although both are members of the EU, they are not members of NATO. </w:t>
      </w:r>
      <w:r w:rsidRPr="00FF3C20">
        <w:rPr>
          <w:rStyle w:val="StyleUnderline"/>
          <w:highlight w:val="cyan"/>
        </w:rPr>
        <w:t>By attacking a non-NATO country</w:t>
      </w:r>
      <w:r w:rsidRPr="00FF3C20">
        <w:rPr>
          <w:rStyle w:val="StyleUnderline"/>
        </w:rPr>
        <w:t xml:space="preserve">, </w:t>
      </w:r>
      <w:r w:rsidRPr="00FF3C20">
        <w:rPr>
          <w:rStyle w:val="StyleUnderline"/>
          <w:highlight w:val="cyan"/>
        </w:rPr>
        <w:t xml:space="preserve">Putin </w:t>
      </w:r>
      <w:r w:rsidRPr="00FF3C20">
        <w:rPr>
          <w:rStyle w:val="Emphasis"/>
          <w:highlight w:val="cyan"/>
        </w:rPr>
        <w:t>does not risk</w:t>
      </w:r>
      <w:r w:rsidRPr="00FF3C20">
        <w:rPr>
          <w:rStyle w:val="StyleUnderline"/>
        </w:rPr>
        <w:t xml:space="preserve"> a </w:t>
      </w:r>
      <w:r w:rsidRPr="00FF3C20">
        <w:rPr>
          <w:rStyle w:val="Emphasis"/>
        </w:rPr>
        <w:t>proportional response</w:t>
      </w:r>
      <w:r w:rsidRPr="00FF3C20">
        <w:rPr>
          <w:rStyle w:val="StyleUnderline"/>
        </w:rPr>
        <w:t xml:space="preserve"> in </w:t>
      </w:r>
      <w:r w:rsidRPr="00FF3C20">
        <w:rPr>
          <w:rStyle w:val="Emphasis"/>
        </w:rPr>
        <w:t xml:space="preserve">accordance with </w:t>
      </w:r>
      <w:r w:rsidRPr="00FF3C20">
        <w:rPr>
          <w:rStyle w:val="Emphasis"/>
          <w:highlight w:val="cyan"/>
        </w:rPr>
        <w:t>Article 5</w:t>
      </w:r>
      <w:r w:rsidRPr="00FF3C20">
        <w:t xml:space="preserve">. </w:t>
      </w:r>
      <w:r w:rsidRPr="00FF3C20">
        <w:rPr>
          <w:rStyle w:val="StyleUnderline"/>
        </w:rPr>
        <w:t>But by targeting a European country</w:t>
      </w:r>
      <w:r w:rsidRPr="00FF3C20">
        <w:t xml:space="preserve">, he can expect to reap the rewards of public approval at home from voters who are desperate for a victory. </w:t>
      </w:r>
      <w:r w:rsidRPr="00FF3C20">
        <w:rPr>
          <w:rStyle w:val="StyleUnderline"/>
        </w:rPr>
        <w:t>This is a simple cost-benefit analysis that Putin has conducted</w:t>
      </w:r>
      <w:r w:rsidRPr="00FF3C20">
        <w:t xml:space="preserve">, openly, </w:t>
      </w:r>
      <w:r w:rsidRPr="00FF3C20">
        <w:rPr>
          <w:rStyle w:val="StyleUnderline"/>
        </w:rPr>
        <w:t>many times before</w:t>
      </w:r>
      <w:r w:rsidRPr="00FF3C20">
        <w:t xml:space="preserve">. </w:t>
      </w:r>
      <w:r w:rsidRPr="00FF3C20">
        <w:rPr>
          <w:rStyle w:val="StyleUnderline"/>
        </w:rPr>
        <w:t>Each investment of Russian force has paid dividends. Finland and Sweden meet both requirements.</w:t>
      </w:r>
    </w:p>
    <w:p w14:paraId="6C59877B" w14:textId="77777777" w:rsidR="005C7484" w:rsidRPr="00FF3C20" w:rsidRDefault="005C7484" w:rsidP="005C7484">
      <w:r w:rsidRPr="00FF3C20">
        <w:t xml:space="preserve">I do not expect Russian tanks to roll into Helsinki or Stockholm unopposed. </w:t>
      </w:r>
      <w:r w:rsidRPr="00FF3C20">
        <w:rPr>
          <w:rStyle w:val="StyleUnderline"/>
        </w:rPr>
        <w:t>But it would be relatively simple for Moscow to execute a land grab in a remote Arctic enclave or on a small island</w:t>
      </w:r>
      <w:r w:rsidRPr="00FF3C20">
        <w:t xml:space="preserve">, like Sweden’s Gotland, considering the strategic capabilities Russia has built on its northern flank. After all, who would go to war over a frozen Baltic island or piece of Finland’s tundra? NATO wouldn’t, but </w:t>
      </w:r>
      <w:r w:rsidRPr="00FF3C20">
        <w:rPr>
          <w:rStyle w:val="StyleUnderline"/>
        </w:rPr>
        <w:t>Putin would</w:t>
      </w:r>
      <w:r w:rsidRPr="00FF3C20">
        <w:t>—</w:t>
      </w:r>
      <w:r w:rsidRPr="00FF3C20">
        <w:rPr>
          <w:rStyle w:val="StyleUnderline"/>
        </w:rPr>
        <w:t xml:space="preserve">because the </w:t>
      </w:r>
      <w:r w:rsidRPr="00FF3C20">
        <w:rPr>
          <w:rStyle w:val="Emphasis"/>
        </w:rPr>
        <w:t>stakes are higher</w:t>
      </w:r>
      <w:r w:rsidRPr="00FF3C20">
        <w:rPr>
          <w:rStyle w:val="StyleUnderline"/>
        </w:rPr>
        <w:t xml:space="preserve"> for him</w:t>
      </w:r>
      <w:r w:rsidRPr="00FF3C20">
        <w:t>.</w:t>
      </w:r>
    </w:p>
    <w:p w14:paraId="41AF67D4" w14:textId="77777777" w:rsidR="005C7484" w:rsidRPr="00FF3C20" w:rsidRDefault="005C7484" w:rsidP="005C7484">
      <w:r w:rsidRPr="00FF3C20">
        <w:rPr>
          <w:rStyle w:val="StyleUnderline"/>
        </w:rPr>
        <w:t xml:space="preserve">Russian aggression on Scandinavian </w:t>
      </w:r>
      <w:proofErr w:type="spellStart"/>
      <w:r w:rsidRPr="00FF3C20">
        <w:rPr>
          <w:rStyle w:val="StyleUnderline"/>
        </w:rPr>
        <w:t>terrirory</w:t>
      </w:r>
      <w:proofErr w:type="spellEnd"/>
      <w:r w:rsidRPr="00FF3C20">
        <w:t>—</w:t>
      </w:r>
      <w:r w:rsidRPr="00FF3C20">
        <w:rPr>
          <w:rStyle w:val="StyleUnderline"/>
        </w:rPr>
        <w:t>in countries everyone in the West considers part of the West</w:t>
      </w:r>
      <w:r w:rsidRPr="00FF3C20">
        <w:t>—</w:t>
      </w:r>
      <w:r w:rsidRPr="00FF3C20">
        <w:rPr>
          <w:rStyle w:val="StyleUnderline"/>
        </w:rPr>
        <w:t>might seem far-fetched</w:t>
      </w:r>
      <w:r w:rsidRPr="00FF3C20">
        <w:t xml:space="preserve">. </w:t>
      </w:r>
      <w:r w:rsidRPr="00FF3C20">
        <w:rPr>
          <w:rStyle w:val="Emphasis"/>
        </w:rPr>
        <w:t>However</w:t>
      </w:r>
      <w:r w:rsidRPr="00FF3C20">
        <w:t xml:space="preserve">, </w:t>
      </w:r>
      <w:r w:rsidRPr="00FF3C20">
        <w:rPr>
          <w:rStyle w:val="StyleUnderline"/>
        </w:rPr>
        <w:t xml:space="preserve">it was not long ago that </w:t>
      </w:r>
      <w:r w:rsidRPr="00FF3C20">
        <w:rPr>
          <w:rStyle w:val="StyleUnderline"/>
          <w:highlight w:val="cyan"/>
        </w:rPr>
        <w:t xml:space="preserve">Putin’s </w:t>
      </w:r>
      <w:r w:rsidRPr="00FF3C20">
        <w:rPr>
          <w:rStyle w:val="Emphasis"/>
          <w:highlight w:val="cyan"/>
        </w:rPr>
        <w:t>annexation of Crimea</w:t>
      </w:r>
      <w:r w:rsidRPr="00FF3C20">
        <w:t xml:space="preserve">, which I predicted, </w:t>
      </w:r>
      <w:r w:rsidRPr="00FF3C20">
        <w:rPr>
          <w:rStyle w:val="Emphasis"/>
          <w:highlight w:val="cyan"/>
        </w:rPr>
        <w:t>struck even Russia hawks</w:t>
      </w:r>
      <w:r w:rsidRPr="00FF3C20">
        <w:rPr>
          <w:rStyle w:val="StyleUnderline"/>
        </w:rPr>
        <w:t xml:space="preserve"> </w:t>
      </w:r>
      <w:r w:rsidRPr="00FF3C20">
        <w:rPr>
          <w:rStyle w:val="StyleUnderline"/>
          <w:highlight w:val="cyan"/>
        </w:rPr>
        <w:t>as</w:t>
      </w:r>
      <w:r w:rsidRPr="00FF3C20">
        <w:rPr>
          <w:rStyle w:val="StyleUnderline"/>
        </w:rPr>
        <w:t xml:space="preserve"> an </w:t>
      </w:r>
      <w:r w:rsidRPr="00FF3C20">
        <w:rPr>
          <w:rStyle w:val="Emphasis"/>
          <w:highlight w:val="cyan"/>
        </w:rPr>
        <w:t>outlandish</w:t>
      </w:r>
      <w:r w:rsidRPr="00FF3C20">
        <w:rPr>
          <w:rStyle w:val="StyleUnderline"/>
        </w:rPr>
        <w:t xml:space="preserve"> doomsday scenario</w:t>
      </w:r>
      <w:r w:rsidRPr="00FF3C20">
        <w:t xml:space="preserve">. </w:t>
      </w:r>
      <w:r w:rsidRPr="00FF3C20">
        <w:rPr>
          <w:rStyle w:val="StyleUnderline"/>
        </w:rPr>
        <w:t xml:space="preserve">A few years earlier Russia’s </w:t>
      </w:r>
      <w:r w:rsidRPr="00FF3C20">
        <w:rPr>
          <w:rStyle w:val="Emphasis"/>
          <w:highlight w:val="cyan"/>
        </w:rPr>
        <w:t>invasion of Georgia</w:t>
      </w:r>
      <w:r w:rsidRPr="00FF3C20">
        <w:rPr>
          <w:rStyle w:val="StyleUnderline"/>
        </w:rPr>
        <w:t xml:space="preserve">, despite my dire warnings, also </w:t>
      </w:r>
      <w:r w:rsidRPr="00FF3C20">
        <w:rPr>
          <w:rStyle w:val="StyleUnderline"/>
          <w:highlight w:val="cyan"/>
        </w:rPr>
        <w:t>took the world by surprise</w:t>
      </w:r>
      <w:r w:rsidRPr="00FF3C20">
        <w:rPr>
          <w:rStyle w:val="StyleUnderline"/>
        </w:rPr>
        <w:t>.</w:t>
      </w:r>
    </w:p>
    <w:p w14:paraId="012F0A75" w14:textId="77777777" w:rsidR="005C7484" w:rsidRPr="00FF3C20" w:rsidRDefault="005C7484" w:rsidP="005C7484">
      <w:pPr>
        <w:rPr>
          <w:rStyle w:val="StyleUnderline"/>
        </w:rPr>
      </w:pPr>
      <w:r w:rsidRPr="00FF3C20">
        <w:rPr>
          <w:rStyle w:val="StyleUnderline"/>
        </w:rPr>
        <w:t>Former Soviet states, even if they are NATO members like Estonia, are widely perceived as not quite Western</w:t>
      </w:r>
      <w:r w:rsidRPr="00FF3C20">
        <w:t xml:space="preserve">. </w:t>
      </w:r>
      <w:r w:rsidRPr="00FF3C20">
        <w:rPr>
          <w:rStyle w:val="StyleUnderline"/>
        </w:rPr>
        <w:t>This perception may be inaccurate</w:t>
      </w:r>
      <w:r w:rsidRPr="00FF3C20">
        <w:t xml:space="preserve">, </w:t>
      </w:r>
      <w:r w:rsidRPr="00FF3C20">
        <w:rPr>
          <w:rStyle w:val="StyleUnderline"/>
        </w:rPr>
        <w:t xml:space="preserve">but in politics, perception often </w:t>
      </w:r>
      <w:r w:rsidRPr="00FF3C20">
        <w:rPr>
          <w:rStyle w:val="Emphasis"/>
        </w:rPr>
        <w:t>matters more than reality</w:t>
      </w:r>
      <w:r w:rsidRPr="00FF3C20">
        <w:rPr>
          <w:rStyle w:val="StyleUnderline"/>
        </w:rPr>
        <w:t xml:space="preserve">. For Finland and Sweden, though, perception and reality are </w:t>
      </w:r>
      <w:r w:rsidRPr="00FF3C20">
        <w:rPr>
          <w:rStyle w:val="Emphasis"/>
        </w:rPr>
        <w:t>aligned</w:t>
      </w:r>
      <w:r w:rsidRPr="00FF3C20">
        <w:t xml:space="preserve">. </w:t>
      </w:r>
      <w:r w:rsidRPr="00FF3C20">
        <w:rPr>
          <w:rStyle w:val="StyleUnderline"/>
        </w:rPr>
        <w:t xml:space="preserve">They are not ex-Soviet republics; they are </w:t>
      </w:r>
      <w:r w:rsidRPr="00FF3C20">
        <w:rPr>
          <w:rStyle w:val="Emphasis"/>
        </w:rPr>
        <w:t>unquestionably</w:t>
      </w:r>
      <w:r w:rsidRPr="00FF3C20">
        <w:rPr>
          <w:rStyle w:val="StyleUnderline"/>
        </w:rPr>
        <w:t xml:space="preserve"> part of the West.</w:t>
      </w:r>
    </w:p>
    <w:p w14:paraId="04B0E733" w14:textId="77777777" w:rsidR="005C7484" w:rsidRPr="00FF3C20" w:rsidRDefault="005C7484" w:rsidP="005C7484">
      <w:r w:rsidRPr="00FF3C20">
        <w:rPr>
          <w:rStyle w:val="StyleUnderline"/>
        </w:rPr>
        <w:t>From Georgia to Ukraine</w:t>
      </w:r>
      <w:r w:rsidRPr="00FF3C20">
        <w:t xml:space="preserve">, </w:t>
      </w:r>
      <w:r w:rsidRPr="00FF3C20">
        <w:rPr>
          <w:rStyle w:val="StyleUnderline"/>
        </w:rPr>
        <w:t>Syria</w:t>
      </w:r>
      <w:r w:rsidRPr="00FF3C20">
        <w:t xml:space="preserve">, </w:t>
      </w:r>
      <w:r w:rsidRPr="00FF3C20">
        <w:rPr>
          <w:rStyle w:val="StyleUnderline"/>
        </w:rPr>
        <w:t>and beyond</w:t>
      </w:r>
      <w:r w:rsidRPr="00FF3C20">
        <w:t xml:space="preserve">, </w:t>
      </w:r>
      <w:r w:rsidRPr="00FF3C20">
        <w:rPr>
          <w:rStyle w:val="StyleUnderline"/>
          <w:highlight w:val="cyan"/>
        </w:rPr>
        <w:t>Putin</w:t>
      </w:r>
      <w:r w:rsidRPr="00FF3C20">
        <w:rPr>
          <w:rStyle w:val="StyleUnderline"/>
        </w:rPr>
        <w:t>’s trajectory has been clear</w:t>
      </w:r>
      <w:r w:rsidRPr="00FF3C20">
        <w:t xml:space="preserve">. </w:t>
      </w:r>
      <w:r w:rsidRPr="00FF3C20">
        <w:rPr>
          <w:rStyle w:val="StyleUnderline"/>
        </w:rPr>
        <w:t>By defying the norms imposed by the West,</w:t>
      </w:r>
      <w:r w:rsidRPr="00FF3C20">
        <w:t xml:space="preserve"> </w:t>
      </w:r>
      <w:r w:rsidRPr="00FF3C20">
        <w:rPr>
          <w:rStyle w:val="StyleUnderline"/>
        </w:rPr>
        <w:t>he has</w:t>
      </w:r>
      <w:r w:rsidRPr="00FF3C20">
        <w:t>—in his view—</w:t>
      </w:r>
      <w:r w:rsidRPr="00FF3C20">
        <w:rPr>
          <w:rStyle w:val="StyleUnderline"/>
        </w:rPr>
        <w:t>taken progressively greater steps toward emancipating himself</w:t>
      </w:r>
      <w:r w:rsidRPr="00FF3C20">
        <w:t xml:space="preserve">. But </w:t>
      </w:r>
      <w:r w:rsidRPr="00FF3C20">
        <w:rPr>
          <w:rStyle w:val="StyleUnderline"/>
        </w:rPr>
        <w:t xml:space="preserve">he </w:t>
      </w:r>
      <w:r w:rsidRPr="00FF3C20">
        <w:rPr>
          <w:rStyle w:val="StyleUnderline"/>
          <w:highlight w:val="cyan"/>
        </w:rPr>
        <w:t xml:space="preserve">will only achieve </w:t>
      </w:r>
      <w:r w:rsidRPr="00FF3C20">
        <w:rPr>
          <w:rStyle w:val="Emphasis"/>
          <w:highlight w:val="cyan"/>
        </w:rPr>
        <w:t>full emancipation</w:t>
      </w:r>
      <w:r w:rsidRPr="00FF3C20">
        <w:rPr>
          <w:rStyle w:val="StyleUnderline"/>
          <w:highlight w:val="cyan"/>
        </w:rPr>
        <w:t xml:space="preserve"> by </w:t>
      </w:r>
      <w:r w:rsidRPr="00FF3C20">
        <w:rPr>
          <w:rStyle w:val="Emphasis"/>
          <w:highlight w:val="cyan"/>
        </w:rPr>
        <w:t>confronting the West directly</w:t>
      </w:r>
      <w:r w:rsidRPr="00FF3C20">
        <w:t>.</w:t>
      </w:r>
    </w:p>
    <w:p w14:paraId="11A247F4" w14:textId="77777777" w:rsidR="005C7484" w:rsidRPr="00FF3C20" w:rsidRDefault="005C7484" w:rsidP="005C7484">
      <w:r w:rsidRPr="00FF3C20">
        <w:rPr>
          <w:rStyle w:val="StyleUnderline"/>
        </w:rPr>
        <w:t>This may sound shocking</w:t>
      </w:r>
      <w:r w:rsidRPr="00FF3C20">
        <w:t xml:space="preserve">, </w:t>
      </w:r>
      <w:r w:rsidRPr="00FF3C20">
        <w:rPr>
          <w:rStyle w:val="StyleUnderline"/>
        </w:rPr>
        <w:t xml:space="preserve">but Putin has </w:t>
      </w:r>
      <w:r w:rsidRPr="00FF3C20">
        <w:rPr>
          <w:rStyle w:val="Emphasis"/>
        </w:rPr>
        <w:t>shocked the world many times</w:t>
      </w:r>
      <w:r w:rsidRPr="00FF3C20">
        <w:t xml:space="preserve"> over. </w:t>
      </w:r>
      <w:r w:rsidRPr="00FF3C20">
        <w:rPr>
          <w:rStyle w:val="StyleUnderline"/>
        </w:rPr>
        <w:t>The West cannot afford to be caught off guard again</w:t>
      </w:r>
      <w:r w:rsidRPr="00FF3C20">
        <w:t>.</w:t>
      </w:r>
    </w:p>
    <w:p w14:paraId="3CC40195" w14:textId="77777777" w:rsidR="005C7484" w:rsidRPr="005C7484" w:rsidRDefault="005C7484" w:rsidP="005C7484"/>
    <w:p w14:paraId="0A81F689" w14:textId="028461F8" w:rsidR="007D76C9" w:rsidRDefault="007D76C9" w:rsidP="003A0820">
      <w:pPr>
        <w:pStyle w:val="Heading3"/>
      </w:pPr>
      <w:r>
        <w:t xml:space="preserve">at: </w:t>
      </w:r>
      <w:r w:rsidR="00F4173E">
        <w:t xml:space="preserve">trump </w:t>
      </w:r>
      <w:r>
        <w:t xml:space="preserve">unpredictable </w:t>
      </w:r>
    </w:p>
    <w:p w14:paraId="2BAF1C4B" w14:textId="034FCA09" w:rsidR="00165161" w:rsidRPr="00165161" w:rsidRDefault="00165161" w:rsidP="00165161">
      <w:pPr>
        <w:pStyle w:val="Heading4"/>
      </w:pPr>
      <w:r>
        <w:t xml:space="preserve">Russia perceives </w:t>
      </w:r>
      <w:proofErr w:type="spellStart"/>
      <w:r>
        <w:t>squo</w:t>
      </w:r>
      <w:proofErr w:type="spellEnd"/>
      <w:r>
        <w:t xml:space="preserve"> foreign policy in a predictable fashion </w:t>
      </w:r>
    </w:p>
    <w:p w14:paraId="3A267B5B" w14:textId="77777777" w:rsidR="007D76C9" w:rsidRPr="00324F28" w:rsidRDefault="007D76C9" w:rsidP="007D76C9">
      <w:proofErr w:type="spellStart"/>
      <w:r w:rsidRPr="00324F28">
        <w:rPr>
          <w:rStyle w:val="Style13ptBold"/>
        </w:rPr>
        <w:t>Simes</w:t>
      </w:r>
      <w:proofErr w:type="spellEnd"/>
      <w:r w:rsidRPr="00324F28">
        <w:t>, publisher and CEO of the</w:t>
      </w:r>
      <w:r>
        <w:t xml:space="preserve"> </w:t>
      </w:r>
      <w:r w:rsidRPr="00324F28">
        <w:t>National Interest, is president of the Center for the</w:t>
      </w:r>
      <w:r>
        <w:t xml:space="preserve"> </w:t>
      </w:r>
      <w:r w:rsidRPr="00324F28">
        <w:t>National Interest</w:t>
      </w:r>
      <w:r>
        <w:t xml:space="preserve">, </w:t>
      </w:r>
      <w:r w:rsidRPr="00324F28">
        <w:rPr>
          <w:rStyle w:val="Style13ptBold"/>
        </w:rPr>
        <w:t>18</w:t>
      </w:r>
      <w:r>
        <w:t xml:space="preserve"> (</w:t>
      </w:r>
      <w:r w:rsidRPr="00324F28">
        <w:t>Dimitri K.</w:t>
      </w:r>
      <w:r>
        <w:t xml:space="preserve">, </w:t>
      </w:r>
      <w:r w:rsidRPr="00324F28">
        <w:t xml:space="preserve">Poised for </w:t>
      </w:r>
      <w:proofErr w:type="gramStart"/>
      <w:r w:rsidRPr="00324F28">
        <w:t>Success?</w:t>
      </w:r>
      <w:r>
        <w:t>,</w:t>
      </w:r>
      <w:proofErr w:type="gramEnd"/>
      <w:r>
        <w:t xml:space="preserve"> The National Interest, July/August, p5-12) </w:t>
      </w:r>
    </w:p>
    <w:p w14:paraId="7157186A" w14:textId="77777777" w:rsidR="007D76C9" w:rsidRDefault="007D76C9" w:rsidP="007D76C9">
      <w:pPr>
        <w:rPr>
          <w:rStyle w:val="StyleUnderline"/>
          <w:highlight w:val="cyan"/>
        </w:rPr>
      </w:pPr>
    </w:p>
    <w:p w14:paraId="355089DA" w14:textId="77777777" w:rsidR="007D76C9" w:rsidRDefault="007D76C9" w:rsidP="007D76C9">
      <w:r w:rsidRPr="0078364D">
        <w:rPr>
          <w:rStyle w:val="StyleUnderline"/>
          <w:highlight w:val="cyan"/>
        </w:rPr>
        <w:t>The president</w:t>
      </w:r>
      <w:r w:rsidRPr="00265966">
        <w:rPr>
          <w:rStyle w:val="StyleUnderline"/>
        </w:rPr>
        <w:t xml:space="preserve"> has </w:t>
      </w:r>
      <w:r w:rsidRPr="0078364D">
        <w:rPr>
          <w:rStyle w:val="Emphasis"/>
          <w:highlight w:val="cyan"/>
        </w:rPr>
        <w:t>created a foundation</w:t>
      </w:r>
      <w:r w:rsidRPr="0078364D">
        <w:rPr>
          <w:rStyle w:val="StyleUnderline"/>
          <w:highlight w:val="cyan"/>
        </w:rPr>
        <w:t xml:space="preserve"> that</w:t>
      </w:r>
      <w:r w:rsidRPr="00265966">
        <w:rPr>
          <w:rStyle w:val="StyleUnderline"/>
        </w:rPr>
        <w:t xml:space="preserve"> may </w:t>
      </w:r>
      <w:r w:rsidRPr="0078364D">
        <w:rPr>
          <w:rStyle w:val="StyleUnderline"/>
          <w:highlight w:val="cyan"/>
        </w:rPr>
        <w:t>allow him to deliver</w:t>
      </w:r>
      <w:r w:rsidRPr="00265966">
        <w:rPr>
          <w:rStyle w:val="StyleUnderline"/>
        </w:rPr>
        <w:t xml:space="preserve"> on his objectives</w:t>
      </w:r>
      <w:r w:rsidRPr="00265966">
        <w:t>.</w:t>
      </w:r>
      <w:r>
        <w:t xml:space="preserve"> </w:t>
      </w:r>
      <w:r w:rsidRPr="00265966">
        <w:t>While the outcome of the planned</w:t>
      </w:r>
      <w:r>
        <w:t xml:space="preserve"> </w:t>
      </w:r>
      <w:r w:rsidRPr="00265966">
        <w:t>summit in Singapore with Kim Jong-un is</w:t>
      </w:r>
      <w:r>
        <w:t xml:space="preserve"> </w:t>
      </w:r>
      <w:r w:rsidRPr="00265966">
        <w:t>unclear at this writing, Kim seems open to</w:t>
      </w:r>
      <w:r>
        <w:t xml:space="preserve"> </w:t>
      </w:r>
      <w:r w:rsidRPr="00265966">
        <w:t>negotiating. Pyongyang’s destruction of a</w:t>
      </w:r>
      <w:r>
        <w:t xml:space="preserve"> </w:t>
      </w:r>
      <w:r w:rsidRPr="00265966">
        <w:t>nuclear site, release of three American prisoners</w:t>
      </w:r>
      <w:r>
        <w:t xml:space="preserve"> </w:t>
      </w:r>
      <w:r w:rsidRPr="00265966">
        <w:t>and rhetorical willingness to proceed</w:t>
      </w:r>
      <w:r>
        <w:t xml:space="preserve"> </w:t>
      </w:r>
      <w:r w:rsidRPr="00265966">
        <w:t>with denuclearization suggest that there may</w:t>
      </w:r>
      <w:r>
        <w:t xml:space="preserve"> </w:t>
      </w:r>
      <w:r w:rsidRPr="00265966">
        <w:t>be more opportunities than existed at the</w:t>
      </w:r>
      <w:r>
        <w:t xml:space="preserve"> </w:t>
      </w:r>
      <w:r w:rsidRPr="00265966">
        <w:t>end of the Obama administration; while</w:t>
      </w:r>
      <w:r>
        <w:t xml:space="preserve"> </w:t>
      </w:r>
      <w:r w:rsidRPr="00265966">
        <w:t>Pyongyang promised to give up nuclear</w:t>
      </w:r>
      <w:r>
        <w:t xml:space="preserve"> </w:t>
      </w:r>
      <w:r w:rsidRPr="00265966">
        <w:t>weapons in the past, it didn’t have them</w:t>
      </w:r>
      <w:r>
        <w:t xml:space="preserve"> </w:t>
      </w:r>
      <w:r w:rsidRPr="00265966">
        <w:t>yet. Additionally, despite America’s withdrawal</w:t>
      </w:r>
      <w:r>
        <w:t xml:space="preserve"> </w:t>
      </w:r>
      <w:r w:rsidRPr="00265966">
        <w:t>from the Joint Comprehensive Plan</w:t>
      </w:r>
      <w:r>
        <w:t xml:space="preserve"> </w:t>
      </w:r>
      <w:r w:rsidRPr="00265966">
        <w:t>of Action, Iran is so far still abiding by the</w:t>
      </w:r>
      <w:r>
        <w:t xml:space="preserve"> </w:t>
      </w:r>
      <w:r w:rsidRPr="00265966">
        <w:t>terms of the deal. The Europeans and Russia</w:t>
      </w:r>
      <w:r>
        <w:t xml:space="preserve"> </w:t>
      </w:r>
      <w:r w:rsidRPr="00265966">
        <w:t>do not appear prepared to go as far as</w:t>
      </w:r>
      <w:r>
        <w:t xml:space="preserve"> </w:t>
      </w:r>
      <w:r w:rsidRPr="00265966">
        <w:t>Trump in demanding comprehensive Iranian</w:t>
      </w:r>
      <w:r>
        <w:t xml:space="preserve"> </w:t>
      </w:r>
      <w:r w:rsidRPr="00265966">
        <w:t>concessions—ranging from enrichment</w:t>
      </w:r>
      <w:r>
        <w:t xml:space="preserve"> </w:t>
      </w:r>
      <w:r w:rsidRPr="00265966">
        <w:t>limits to missile tests and changes in their</w:t>
      </w:r>
      <w:r>
        <w:t xml:space="preserve"> </w:t>
      </w:r>
      <w:r w:rsidRPr="00265966">
        <w:t>regional behavior—but do seem to want</w:t>
      </w:r>
      <w:r>
        <w:t xml:space="preserve"> </w:t>
      </w:r>
      <w:r w:rsidRPr="00265966">
        <w:t>to persuade Iran to make some concessions</w:t>
      </w:r>
      <w:r>
        <w:t xml:space="preserve"> </w:t>
      </w:r>
      <w:r w:rsidRPr="00265966">
        <w:t>that were unthinkable during the Obama</w:t>
      </w:r>
      <w:r>
        <w:t xml:space="preserve"> </w:t>
      </w:r>
      <w:r w:rsidRPr="00265966">
        <w:t>era. Likewise, China does not appear ready</w:t>
      </w:r>
      <w:r>
        <w:t xml:space="preserve"> </w:t>
      </w:r>
      <w:r w:rsidRPr="00265966">
        <w:t>to change its trade policies and open its domestic</w:t>
      </w:r>
      <w:r>
        <w:t xml:space="preserve"> </w:t>
      </w:r>
      <w:r w:rsidRPr="00265966">
        <w:t>market to the extent that the United</w:t>
      </w:r>
      <w:r>
        <w:t xml:space="preserve"> </w:t>
      </w:r>
      <w:r w:rsidRPr="00265966">
        <w:t>States wants, but is acting like it seeks to</w:t>
      </w:r>
      <w:r>
        <w:t xml:space="preserve"> </w:t>
      </w:r>
      <w:r w:rsidRPr="00265966">
        <w:t>avoid a trade war and, accordingly, appears</w:t>
      </w:r>
      <w:r>
        <w:t xml:space="preserve"> </w:t>
      </w:r>
      <w:r w:rsidRPr="00265966">
        <w:t>prepared to walk at least some distance to</w:t>
      </w:r>
      <w:r>
        <w:t xml:space="preserve"> </w:t>
      </w:r>
      <w:r w:rsidRPr="00265966">
        <w:t>accommodate American concerns.</w:t>
      </w:r>
    </w:p>
    <w:p w14:paraId="6DC54709" w14:textId="77777777" w:rsidR="007D76C9" w:rsidRDefault="007D76C9" w:rsidP="007D76C9">
      <w:r w:rsidRPr="00265966">
        <w:t>Despite U.S. air attacks on Bashar al-</w:t>
      </w:r>
      <w:r>
        <w:t xml:space="preserve"> </w:t>
      </w:r>
      <w:r w:rsidRPr="00265966">
        <w:t>Assad’s forces, Russia’s Iranian allies and Russian</w:t>
      </w:r>
      <w:r>
        <w:t xml:space="preserve"> </w:t>
      </w:r>
      <w:r w:rsidRPr="00265966">
        <w:t>mercenaries—scores of whom reportedly</w:t>
      </w:r>
      <w:r>
        <w:t xml:space="preserve"> </w:t>
      </w:r>
      <w:r w:rsidRPr="00265966">
        <w:t>perished—Moscow seems to display</w:t>
      </w:r>
      <w:r>
        <w:t xml:space="preserve"> </w:t>
      </w:r>
      <w:r w:rsidRPr="00265966">
        <w:t>new energy in finding a cooperative political</w:t>
      </w:r>
      <w:r>
        <w:t xml:space="preserve"> </w:t>
      </w:r>
      <w:r w:rsidRPr="00265966">
        <w:t>solution in Syria. During a recent meeting,</w:t>
      </w:r>
      <w:r>
        <w:t xml:space="preserve"> </w:t>
      </w:r>
      <w:r w:rsidRPr="00265966">
        <w:t>Putin encouraged Assad not to count on a</w:t>
      </w:r>
      <w:r>
        <w:t xml:space="preserve"> </w:t>
      </w:r>
      <w:r w:rsidRPr="00265966">
        <w:t>military victory and to accept a meaningful—</w:t>
      </w:r>
      <w:r>
        <w:t xml:space="preserve"> </w:t>
      </w:r>
      <w:r w:rsidRPr="00265966">
        <w:t>if insufficient—constitutional reform</w:t>
      </w:r>
      <w:r>
        <w:t xml:space="preserve"> </w:t>
      </w:r>
      <w:r w:rsidRPr="00265966">
        <w:t>that would redistribute power in Syria, an</w:t>
      </w:r>
      <w:r>
        <w:t xml:space="preserve"> </w:t>
      </w:r>
      <w:r w:rsidRPr="00265966">
        <w:t xml:space="preserve">important U.S. objective. </w:t>
      </w:r>
      <w:r w:rsidRPr="0078364D">
        <w:rPr>
          <w:rStyle w:val="StyleUnderline"/>
          <w:highlight w:val="cyan"/>
        </w:rPr>
        <w:t>In Ukraine, Moscow</w:t>
      </w:r>
      <w:r w:rsidRPr="00265966">
        <w:rPr>
          <w:rStyle w:val="StyleUnderline"/>
        </w:rPr>
        <w:t xml:space="preserve"> severely </w:t>
      </w:r>
      <w:r w:rsidRPr="0078364D">
        <w:rPr>
          <w:rStyle w:val="StyleUnderline"/>
          <w:highlight w:val="cyan"/>
        </w:rPr>
        <w:t>criticized Washington’s delivery of</w:t>
      </w:r>
      <w:r w:rsidRPr="00265966">
        <w:rPr>
          <w:rStyle w:val="StyleUnderline"/>
        </w:rPr>
        <w:t xml:space="preserve"> anti-tank </w:t>
      </w:r>
      <w:r w:rsidRPr="0078364D">
        <w:rPr>
          <w:rStyle w:val="StyleUnderline"/>
          <w:highlight w:val="cyan"/>
        </w:rPr>
        <w:t>missiles</w:t>
      </w:r>
      <w:r w:rsidRPr="00265966">
        <w:t>—something that</w:t>
      </w:r>
      <w:r>
        <w:t xml:space="preserve"> </w:t>
      </w:r>
      <w:r w:rsidRPr="00265966">
        <w:t>Obama feared would result in military confrontation—</w:t>
      </w:r>
      <w:r>
        <w:t xml:space="preserve"> </w:t>
      </w:r>
      <w:r w:rsidRPr="0078364D">
        <w:rPr>
          <w:rStyle w:val="StyleUnderline"/>
          <w:highlight w:val="cyan"/>
        </w:rPr>
        <w:t>but has not retaliated</w:t>
      </w:r>
      <w:r w:rsidRPr="00265966">
        <w:rPr>
          <w:rStyle w:val="StyleUnderline"/>
        </w:rPr>
        <w:t xml:space="preserve"> militarily or politically. </w:t>
      </w:r>
      <w:r w:rsidRPr="0078364D">
        <w:rPr>
          <w:rStyle w:val="StyleUnderline"/>
          <w:highlight w:val="cyan"/>
        </w:rPr>
        <w:t>Russia appears open to a negotiated end to the conflict</w:t>
      </w:r>
      <w:r w:rsidRPr="00265966">
        <w:rPr>
          <w:rStyle w:val="StyleUnderline"/>
        </w:rPr>
        <w:t xml:space="preserve"> in the Donbass region, which it is unprepared to annex and is weary of supporting financially</w:t>
      </w:r>
      <w:r w:rsidRPr="00265966">
        <w:t xml:space="preserve">. </w:t>
      </w:r>
      <w:r w:rsidRPr="00265966">
        <w:rPr>
          <w:rStyle w:val="StyleUnderline"/>
        </w:rPr>
        <w:t xml:space="preserve">What Russia wants is a reliable formula to postpone Ukraine’s </w:t>
      </w:r>
      <w:r>
        <w:rPr>
          <w:rStyle w:val="StyleUnderline"/>
        </w:rPr>
        <w:t>NATO</w:t>
      </w:r>
      <w:r w:rsidRPr="00265966">
        <w:rPr>
          <w:rStyle w:val="StyleUnderline"/>
        </w:rPr>
        <w:t xml:space="preserve"> membership, something few alliance members support soon anyway, and to win a measure of autonomy for the separatist regions in Donetsk and Luhansk</w:t>
      </w:r>
      <w:r w:rsidRPr="00265966">
        <w:t>.</w:t>
      </w:r>
      <w:r>
        <w:t xml:space="preserve"> </w:t>
      </w:r>
      <w:r w:rsidRPr="0078364D">
        <w:rPr>
          <w:rStyle w:val="Emphasis"/>
          <w:highlight w:val="cyan"/>
        </w:rPr>
        <w:t>Moving forward</w:t>
      </w:r>
      <w:r w:rsidRPr="0078364D">
        <w:rPr>
          <w:rStyle w:val="StyleUnderline"/>
          <w:highlight w:val="cyan"/>
        </w:rPr>
        <w:t>, the Kremlin’s</w:t>
      </w:r>
      <w:r w:rsidRPr="00265966">
        <w:rPr>
          <w:rStyle w:val="StyleUnderline"/>
        </w:rPr>
        <w:t xml:space="preserve"> early </w:t>
      </w:r>
      <w:r w:rsidRPr="0078364D">
        <w:rPr>
          <w:rStyle w:val="StyleUnderline"/>
          <w:highlight w:val="cyan"/>
        </w:rPr>
        <w:t xml:space="preserve">infatuation with Trump is </w:t>
      </w:r>
      <w:proofErr w:type="gramStart"/>
      <w:r w:rsidRPr="0078364D">
        <w:rPr>
          <w:rStyle w:val="StyleUnderline"/>
          <w:highlight w:val="cyan"/>
        </w:rPr>
        <w:t>definitely over</w:t>
      </w:r>
      <w:proofErr w:type="gramEnd"/>
      <w:r w:rsidRPr="00265966">
        <w:t>.</w:t>
      </w:r>
      <w:r>
        <w:t xml:space="preserve"> </w:t>
      </w:r>
      <w:r w:rsidRPr="00265966">
        <w:rPr>
          <w:rStyle w:val="StyleUnderline"/>
        </w:rPr>
        <w:t xml:space="preserve">Notwithstanding Moscow’s diminished expectations, </w:t>
      </w:r>
      <w:r w:rsidRPr="0078364D">
        <w:rPr>
          <w:rStyle w:val="StyleUnderline"/>
          <w:highlight w:val="cyan"/>
        </w:rPr>
        <w:t xml:space="preserve">Russian officials retain a </w:t>
      </w:r>
      <w:r w:rsidRPr="0078364D">
        <w:rPr>
          <w:rStyle w:val="Emphasis"/>
          <w:highlight w:val="cyan"/>
        </w:rPr>
        <w:t>healthy respect</w:t>
      </w:r>
      <w:r w:rsidRPr="0078364D">
        <w:rPr>
          <w:rStyle w:val="StyleUnderline"/>
          <w:highlight w:val="cyan"/>
        </w:rPr>
        <w:t xml:space="preserve"> for his unpredictability and determination</w:t>
      </w:r>
      <w:r w:rsidRPr="00265966">
        <w:t>.</w:t>
      </w:r>
      <w:r>
        <w:t xml:space="preserve"> </w:t>
      </w:r>
      <w:r w:rsidRPr="00265966">
        <w:t>And judging from their public</w:t>
      </w:r>
      <w:r>
        <w:t xml:space="preserve"> </w:t>
      </w:r>
      <w:r w:rsidRPr="00265966">
        <w:t>complaints over slow U.S. follow through on</w:t>
      </w:r>
      <w:r>
        <w:t xml:space="preserve"> </w:t>
      </w:r>
      <w:r w:rsidRPr="00265966">
        <w:t>Trump’s proposal for a summit with Putin,</w:t>
      </w:r>
      <w:r>
        <w:t xml:space="preserve"> </w:t>
      </w:r>
      <w:r w:rsidRPr="0078364D">
        <w:rPr>
          <w:rStyle w:val="StyleUnderline"/>
          <w:highlight w:val="cyan"/>
        </w:rPr>
        <w:t>they still appear eager to engage</w:t>
      </w:r>
      <w:r w:rsidRPr="00265966">
        <w:rPr>
          <w:rStyle w:val="StyleUnderline"/>
        </w:rPr>
        <w:t xml:space="preserve"> the </w:t>
      </w:r>
      <w:r w:rsidRPr="0078364D">
        <w:rPr>
          <w:rStyle w:val="StyleUnderline"/>
          <w:highlight w:val="cyan"/>
        </w:rPr>
        <w:t>Trump</w:t>
      </w:r>
      <w:r w:rsidRPr="00265966">
        <w:rPr>
          <w:rStyle w:val="StyleUnderline"/>
        </w:rPr>
        <w:t xml:space="preserve"> administration</w:t>
      </w:r>
      <w:r w:rsidRPr="00265966">
        <w:t>.</w:t>
      </w:r>
    </w:p>
    <w:p w14:paraId="673D6A5E" w14:textId="77777777" w:rsidR="007D76C9" w:rsidRPr="007D76C9" w:rsidRDefault="007D76C9" w:rsidP="007D76C9"/>
    <w:p w14:paraId="3943E7E4" w14:textId="1895A139" w:rsidR="00326AE4" w:rsidRDefault="00326AE4" w:rsidP="00B87FD5"/>
    <w:p w14:paraId="3F56CE11" w14:textId="1CFA2527" w:rsidR="003A0820" w:rsidRDefault="003A0820" w:rsidP="003A0820">
      <w:pPr>
        <w:pStyle w:val="Heading3"/>
      </w:pPr>
      <w:r>
        <w:t xml:space="preserve">at: </w:t>
      </w:r>
      <w:r w:rsidR="00C105F1">
        <w:t>t</w:t>
      </w:r>
      <w:r>
        <w:t xml:space="preserve">rump loves </w:t>
      </w:r>
      <w:proofErr w:type="spellStart"/>
      <w:r w:rsidR="00C105F1">
        <w:t>p</w:t>
      </w:r>
      <w:r>
        <w:t>utin</w:t>
      </w:r>
      <w:proofErr w:type="spellEnd"/>
      <w:r>
        <w:t xml:space="preserve"> </w:t>
      </w:r>
    </w:p>
    <w:p w14:paraId="263E6FF1" w14:textId="5331C76A" w:rsidR="003A0820" w:rsidRDefault="00472BF7" w:rsidP="00472BF7">
      <w:pPr>
        <w:pStyle w:val="Heading4"/>
      </w:pPr>
      <w:r>
        <w:t xml:space="preserve">The link is unique—Trump is tougher on Russia than his tone suggests—only the plan triggers the link by creating an incoherent policy that flip flops on Ukraine weapons sales </w:t>
      </w:r>
    </w:p>
    <w:p w14:paraId="2EA1E5DB" w14:textId="2B6BBB2C" w:rsidR="003A0820" w:rsidRDefault="003A0820" w:rsidP="003A0820">
      <w:r w:rsidRPr="003A0820">
        <w:rPr>
          <w:rStyle w:val="Style13ptBold"/>
        </w:rPr>
        <w:t xml:space="preserve">Nicholas and </w:t>
      </w:r>
      <w:proofErr w:type="spellStart"/>
      <w:r w:rsidRPr="003A0820">
        <w:rPr>
          <w:rStyle w:val="Style13ptBold"/>
        </w:rPr>
        <w:t>Gilsinan</w:t>
      </w:r>
      <w:proofErr w:type="spellEnd"/>
      <w:r w:rsidRPr="003A0820">
        <w:rPr>
          <w:rStyle w:val="Style13ptBold"/>
        </w:rPr>
        <w:t xml:space="preserve"> 19</w:t>
      </w:r>
      <w:r>
        <w:t xml:space="preserve"> (Peter and Kathy, </w:t>
      </w:r>
      <w:r w:rsidRPr="003A0820">
        <w:t>How Trump Thinks He Can Outsmart Putin</w:t>
      </w:r>
      <w:r>
        <w:t xml:space="preserve">, The Atlantic, May 14, </w:t>
      </w:r>
      <w:hyperlink r:id="rId7" w:history="1">
        <w:r>
          <w:rPr>
            <w:rStyle w:val="Hyperlink"/>
          </w:rPr>
          <w:t>https://www.theatlantic.com/politics/archive/2019/05/trumps-good-cop-routine-putin/589426/</w:t>
        </w:r>
      </w:hyperlink>
      <w:r>
        <w:t xml:space="preserve">) </w:t>
      </w:r>
    </w:p>
    <w:p w14:paraId="5EF858F4" w14:textId="77777777" w:rsidR="003A0820" w:rsidRDefault="003A0820" w:rsidP="003A0820"/>
    <w:p w14:paraId="5BA061B4" w14:textId="36DC1CA2" w:rsidR="003A0820" w:rsidRPr="003A0820" w:rsidRDefault="003A0820" w:rsidP="003A0820">
      <w:r w:rsidRPr="00472BF7">
        <w:rPr>
          <w:rStyle w:val="Emphasis"/>
        </w:rPr>
        <w:t>In practice</w:t>
      </w:r>
      <w:r w:rsidRPr="003A0820">
        <w:t xml:space="preserve">, </w:t>
      </w:r>
      <w:r w:rsidRPr="00472BF7">
        <w:rPr>
          <w:rStyle w:val="StyleUnderline"/>
        </w:rPr>
        <w:t>Trump’s government has been tougher on the country than his rhetoric would suggest</w:t>
      </w:r>
      <w:r w:rsidRPr="003A0820">
        <w:t xml:space="preserve">. </w:t>
      </w:r>
      <w:r w:rsidRPr="00472BF7">
        <w:rPr>
          <w:rStyle w:val="StyleUnderline"/>
        </w:rPr>
        <w:t>How the United States treats Russia more closely tracks the messages coming from Trump’s hawkish advisers</w:t>
      </w:r>
      <w:r w:rsidRPr="003A0820">
        <w:t xml:space="preserve">. </w:t>
      </w:r>
      <w:r w:rsidRPr="00472BF7">
        <w:t>The administration, for example, has levied repeated rounds of sanctions against Russian entities or individuals</w:t>
      </w:r>
      <w:r w:rsidRPr="003A0820">
        <w:t xml:space="preserve">, sometimes after being pushed by Congress. Those sanctions have covered cyberattacks, weapons proliferation, human-rights abuses, and aggression in Ukraine. And in some respects, </w:t>
      </w:r>
      <w:r w:rsidRPr="00472BF7">
        <w:rPr>
          <w:rStyle w:val="StyleUnderline"/>
        </w:rPr>
        <w:t>the Trump administration has gone further to confront Russia than the Obama administration did</w:t>
      </w:r>
      <w:r w:rsidRPr="003A0820">
        <w:t>.</w:t>
      </w:r>
    </w:p>
    <w:p w14:paraId="32D12164" w14:textId="77777777" w:rsidR="003A0820" w:rsidRPr="003A0820" w:rsidRDefault="003A0820" w:rsidP="003A0820">
      <w:r w:rsidRPr="00472BF7">
        <w:rPr>
          <w:rStyle w:val="StyleUnderline"/>
        </w:rPr>
        <w:t>For instance, the Trump administration </w:t>
      </w:r>
      <w:hyperlink r:id="rId8" w:history="1">
        <w:r w:rsidRPr="00472BF7">
          <w:rPr>
            <w:rStyle w:val="StyleUnderline"/>
          </w:rPr>
          <w:t>approved</w:t>
        </w:r>
      </w:hyperlink>
      <w:r w:rsidRPr="00472BF7">
        <w:rPr>
          <w:rStyle w:val="StyleUnderline"/>
        </w:rPr>
        <w:t> the largest-ever sale of lethal weaponry to Ukraine since Russia’s 2014 incursion there</w:t>
      </w:r>
      <w:r w:rsidRPr="003A0820">
        <w:t>, a step the Obama White House </w:t>
      </w:r>
      <w:hyperlink r:id="rId9" w:history="1">
        <w:r w:rsidRPr="003A0820">
          <w:rPr>
            <w:rStyle w:val="Hyperlink"/>
          </w:rPr>
          <w:t>was reluctant</w:t>
        </w:r>
      </w:hyperlink>
      <w:r w:rsidRPr="003A0820">
        <w:t> to take. Somewhat incongruously for a president who has frequently questioned the value of NATO, his administration has </w:t>
      </w:r>
      <w:hyperlink r:id="rId10" w:history="1">
        <w:r w:rsidRPr="003A0820">
          <w:rPr>
            <w:rStyle w:val="Hyperlink"/>
          </w:rPr>
          <w:t>overseen the deployment</w:t>
        </w:r>
      </w:hyperlink>
      <w:r w:rsidRPr="003A0820">
        <w:t> of thousands more U.S. troops to bolster the alliance’s eastern flank, </w:t>
      </w:r>
      <w:hyperlink r:id="rId11" w:history="1">
        <w:r w:rsidRPr="003A0820">
          <w:rPr>
            <w:rStyle w:val="Hyperlink"/>
          </w:rPr>
          <w:t>expanding</w:t>
        </w:r>
      </w:hyperlink>
      <w:r w:rsidRPr="003A0820">
        <w:t> a policy Obama first laid out. And the administration </w:t>
      </w:r>
      <w:hyperlink r:id="rId12" w:history="1">
        <w:r w:rsidRPr="003A0820">
          <w:rPr>
            <w:rStyle w:val="Hyperlink"/>
          </w:rPr>
          <w:t>expelled</w:t>
        </w:r>
      </w:hyperlink>
      <w:r w:rsidRPr="003A0820">
        <w:t> some 60 Russian diplomats from the United States last March in a coordinated action with European partners, after accusing the Russians of poisoning a former Russian intelligence agent with a nerve agent in the United Kingdom. (Trump himself, however, was </w:t>
      </w:r>
      <w:hyperlink r:id="rId13" w:history="1">
        <w:r w:rsidRPr="003A0820">
          <w:rPr>
            <w:rStyle w:val="Hyperlink"/>
          </w:rPr>
          <w:t>reportedly unhappy</w:t>
        </w:r>
      </w:hyperlink>
      <w:r w:rsidRPr="003A0820">
        <w:t> about the number.) In February, Trump </w:t>
      </w:r>
      <w:hyperlink r:id="rId14" w:history="1">
        <w:r w:rsidRPr="003A0820">
          <w:rPr>
            <w:rStyle w:val="Hyperlink"/>
          </w:rPr>
          <w:t>withdrew</w:t>
        </w:r>
      </w:hyperlink>
      <w:r w:rsidRPr="003A0820">
        <w:t> from an arms-control treaty with Russia, citing repeated Russian violations.</w:t>
      </w:r>
    </w:p>
    <w:p w14:paraId="33EB4193" w14:textId="09A9B63E" w:rsidR="003A0820" w:rsidRPr="00472BF7" w:rsidRDefault="003A0820" w:rsidP="003A0820">
      <w:pPr>
        <w:rPr>
          <w:rStyle w:val="StyleUnderline"/>
        </w:rPr>
      </w:pPr>
      <w:r w:rsidRPr="00472BF7">
        <w:rPr>
          <w:rStyle w:val="StyleUnderline"/>
        </w:rPr>
        <w:t>“I think people misunderstand how strong this administration has been against Russia,” Haley said</w:t>
      </w:r>
      <w:r>
        <w:t xml:space="preserve"> last week, at the same conference where Christie spoke. “I’ve seen it. They put sanctions on Russia. They expelled diplomats that were spies. [</w:t>
      </w:r>
      <w:r w:rsidRPr="00472BF7">
        <w:rPr>
          <w:rStyle w:val="StyleUnderline"/>
        </w:rPr>
        <w:t>Trump] gave arms to Ukraine, which infuriated Russia</w:t>
      </w:r>
      <w:r>
        <w:t xml:space="preserve">. We also saw the fact that we increased our energy production, which hurts Russia. We are strengthening our military, which Russia hates. I think </w:t>
      </w:r>
      <w:r w:rsidRPr="00472BF7">
        <w:rPr>
          <w:rStyle w:val="StyleUnderline"/>
        </w:rPr>
        <w:t>the reason people think that he’s not hard on Russia is maybe because of his tone.”</w:t>
      </w:r>
    </w:p>
    <w:p w14:paraId="1528AA37" w14:textId="4EC12870" w:rsidR="003A0820" w:rsidRDefault="003A0820" w:rsidP="003A0820">
      <w:r>
        <w:t xml:space="preserve">Haley was defending the administration, but she hit on an important problem. </w:t>
      </w:r>
      <w:r w:rsidRPr="00472BF7">
        <w:rPr>
          <w:rStyle w:val="StyleUnderline"/>
        </w:rPr>
        <w:t>Trump’s tone is inescapable, and it continues to feed doubts about his commitment to hold Russia to account</w:t>
      </w:r>
      <w:r>
        <w:t xml:space="preserve">. </w:t>
      </w:r>
      <w:r w:rsidRPr="00472BF7">
        <w:rPr>
          <w:rStyle w:val="StyleUnderline"/>
        </w:rPr>
        <w:t>McFaul noted</w:t>
      </w:r>
      <w:r>
        <w:t xml:space="preserve"> to us the fact that the </w:t>
      </w:r>
      <w:r w:rsidRPr="00472BF7">
        <w:rPr>
          <w:rStyle w:val="StyleUnderline"/>
        </w:rPr>
        <w:t>Trump</w:t>
      </w:r>
      <w:r>
        <w:t xml:space="preserve"> administration has continued or even </w:t>
      </w:r>
      <w:r w:rsidRPr="00472BF7">
        <w:rPr>
          <w:rStyle w:val="StyleUnderline"/>
        </w:rPr>
        <w:t>intensified</w:t>
      </w:r>
      <w:r>
        <w:t xml:space="preserve"> some of </w:t>
      </w:r>
      <w:r w:rsidRPr="00472BF7">
        <w:rPr>
          <w:rStyle w:val="StyleUnderline"/>
        </w:rPr>
        <w:t>Obama’s Russia policies in the areas of sanctions, strengthening NATO, and aiding Ukraine</w:t>
      </w:r>
      <w:r>
        <w:t>. “</w:t>
      </w:r>
      <w:r w:rsidRPr="00472BF7">
        <w:rPr>
          <w:rStyle w:val="StyleUnderline"/>
        </w:rPr>
        <w:t>The problem</w:t>
      </w:r>
      <w:r>
        <w:t>,” McFaul said, “</w:t>
      </w:r>
      <w:r w:rsidRPr="00472BF7">
        <w:rPr>
          <w:rStyle w:val="StyleUnderline"/>
        </w:rPr>
        <w:t>is that in all three of those dimensions, it’s not clear to me that President Trump supports any of them</w:t>
      </w:r>
      <w:r>
        <w:t>.” In yet another example of Trump undercutting his administration’s overall strategy, Trump has built up forces in eastern Europe and sanctioned Russia over its annexation of Crimea, but he’s also declined to answer whether he would recognize the annexation, and reportedly pointed out that the Ukrainian peninsula’s residents speak Russian.</w:t>
      </w:r>
    </w:p>
    <w:p w14:paraId="4114DD49" w14:textId="63392834" w:rsidR="003A0820" w:rsidRDefault="003A0820" w:rsidP="003A0820">
      <w:r w:rsidRPr="00472BF7">
        <w:rPr>
          <w:rStyle w:val="StyleUnderline"/>
        </w:rPr>
        <w:t>Another consideration: Flattering Putin is likely to backfire</w:t>
      </w:r>
      <w:r>
        <w:t>, McFaul said. “</w:t>
      </w:r>
      <w:r w:rsidRPr="00472BF7">
        <w:rPr>
          <w:rStyle w:val="StyleUnderline"/>
        </w:rPr>
        <w:t>With</w:t>
      </w:r>
      <w:r>
        <w:t xml:space="preserve"> a guy like </w:t>
      </w:r>
      <w:r w:rsidRPr="00472BF7">
        <w:rPr>
          <w:rStyle w:val="StyleUnderline"/>
        </w:rPr>
        <w:t>Putin, there’s going to be a price for good relationships</w:t>
      </w:r>
      <w:r>
        <w:t xml:space="preserve">,” he said. “He’s going to say to Trump, ‘You know what? I want to be your friend. I want a closer relationship between the U.S. and Russia. And you know what we need to do to get that? You need to lift sanctions.’ </w:t>
      </w:r>
      <w:r w:rsidRPr="00472BF7">
        <w:rPr>
          <w:rStyle w:val="StyleUnderline"/>
        </w:rPr>
        <w:t>By defining good relations as the objective, it can lead to these detrimental outcomes</w:t>
      </w:r>
      <w:r>
        <w:t>.”</w:t>
      </w:r>
    </w:p>
    <w:p w14:paraId="6D075A27" w14:textId="666447EC" w:rsidR="003A0820" w:rsidRDefault="003A0820" w:rsidP="003A0820">
      <w:r w:rsidRPr="00472BF7">
        <w:rPr>
          <w:rStyle w:val="StyleUnderline"/>
        </w:rPr>
        <w:t>The risk of diminishing advisers and confusing foreign officials was clear</w:t>
      </w:r>
      <w:r>
        <w:t xml:space="preserve"> from the Trump-Putin phone call on May 3. Trump would later tell reporters that Putin had assured him that Russia “is not looking at all to get involved in Venezuela”—an assertion that contradicted Pompeo’s insistence that Russia has indeed intervened and is dictating Maduro’s moves.</w:t>
      </w:r>
    </w:p>
    <w:p w14:paraId="22C832BA" w14:textId="30280D97" w:rsidR="003A0820" w:rsidRPr="00472BF7" w:rsidRDefault="003A0820" w:rsidP="003A0820">
      <w:pPr>
        <w:rPr>
          <w:rStyle w:val="StyleUnderline"/>
        </w:rPr>
      </w:pPr>
      <w:r>
        <w:t>“</w:t>
      </w:r>
      <w:r w:rsidRPr="00472BF7">
        <w:rPr>
          <w:rStyle w:val="StyleUnderline"/>
        </w:rPr>
        <w:t>To have it happen so consistently where the secretary of state, or secretary of defense, or the national security adviser go out and take a principled position and try to drive that home and is undercut by the president, that makes the government ineffective,” says</w:t>
      </w:r>
      <w:r>
        <w:t xml:space="preserve"> Nicholas </w:t>
      </w:r>
      <w:r w:rsidRPr="00472BF7">
        <w:rPr>
          <w:rStyle w:val="StyleUnderline"/>
        </w:rPr>
        <w:t>Burns, a professor at Harvard’s Kennedy School and a former undersecretary of state for political affairs in the Bush administration. “And if you’re the president, it makes him ineffective because it confuses the rest of the world about your true intentions.”</w:t>
      </w:r>
    </w:p>
    <w:p w14:paraId="08792905" w14:textId="77777777" w:rsidR="003A0820" w:rsidRPr="003A0820" w:rsidRDefault="003A0820" w:rsidP="003A0820">
      <w:r w:rsidRPr="003A0820">
        <w:t xml:space="preserve">As Pompeo sits down with Putin in Sochi, he has vowed to raise issues including election interference, even as he declared in remarks with his counterpart, Sergei Lavrov, on Tuesday, “I’m here today because President Trump is committed to furthering this relationship.” Looming over the meeting, though, is </w:t>
      </w:r>
      <w:r w:rsidRPr="00472BF7">
        <w:rPr>
          <w:rStyle w:val="StyleUnderline"/>
        </w:rPr>
        <w:t>Trump</w:t>
      </w:r>
      <w:r w:rsidRPr="003A0820">
        <w:t xml:space="preserve">, whose conciliatory </w:t>
      </w:r>
      <w:r w:rsidRPr="00472BF7">
        <w:rPr>
          <w:rStyle w:val="StyleUnderline"/>
        </w:rPr>
        <w:t>rhetoric could complicate Pompeo’s chances for a breakthrough. “People wonder, Is the president feckless; is he undisciplined; does he mean what he says? If he’s soft with Putin, is that actually American policy?”</w:t>
      </w:r>
      <w:r w:rsidRPr="003A0820">
        <w:t xml:space="preserve"> Burns asked. “Because </w:t>
      </w:r>
      <w:r w:rsidRPr="00472BF7">
        <w:rPr>
          <w:rStyle w:val="StyleUnderline"/>
        </w:rPr>
        <w:t>Pompeo and Bolton have been appropriately tough</w:t>
      </w:r>
      <w:r w:rsidRPr="003A0820">
        <w:t xml:space="preserve">. </w:t>
      </w:r>
      <w:proofErr w:type="gramStart"/>
      <w:r w:rsidRPr="003A0820">
        <w:t>So</w:t>
      </w:r>
      <w:proofErr w:type="gramEnd"/>
      <w:r w:rsidRPr="003A0820">
        <w:t xml:space="preserve"> </w:t>
      </w:r>
      <w:r w:rsidRPr="00472BF7">
        <w:rPr>
          <w:rStyle w:val="StyleUnderline"/>
        </w:rPr>
        <w:t>it really hurts the president in the final analysis</w:t>
      </w:r>
      <w:r w:rsidRPr="003A0820">
        <w:t>.”</w:t>
      </w:r>
    </w:p>
    <w:p w14:paraId="0B9E2011" w14:textId="1275F3FF" w:rsidR="003A0820" w:rsidRDefault="003A0820" w:rsidP="003A0820"/>
    <w:p w14:paraId="521E2AF8" w14:textId="6A6341CF" w:rsidR="00C859DC" w:rsidRDefault="00C859DC" w:rsidP="003A0820"/>
    <w:p w14:paraId="7CE09A9B" w14:textId="46549CFE" w:rsidR="00C859DC" w:rsidRDefault="00C859DC" w:rsidP="00C859DC">
      <w:pPr>
        <w:pStyle w:val="Heading3"/>
      </w:pPr>
      <w:r>
        <w:t xml:space="preserve">at: soft policy now </w:t>
      </w:r>
    </w:p>
    <w:p w14:paraId="3717A207" w14:textId="4FEE0284" w:rsidR="00C859DC" w:rsidRDefault="008972A2" w:rsidP="00C859DC">
      <w:pPr>
        <w:pStyle w:val="Heading4"/>
      </w:pPr>
      <w:r>
        <w:t xml:space="preserve">arms sales to Ukraine are perceived by Russia as a hardline approach </w:t>
      </w:r>
    </w:p>
    <w:p w14:paraId="5781E7FF" w14:textId="1A134C78" w:rsidR="00C859DC" w:rsidRDefault="00C859DC" w:rsidP="00C859DC">
      <w:r w:rsidRPr="00C859DC">
        <w:rPr>
          <w:rStyle w:val="Style13ptBold"/>
        </w:rPr>
        <w:t>Carpenter 18</w:t>
      </w:r>
      <w:r>
        <w:t xml:space="preserve"> (Ted Galen, </w:t>
      </w:r>
      <w:r w:rsidRPr="00C859DC">
        <w:t>The Myth of Trump’s ‘Soft’ Russia Policy</w:t>
      </w:r>
      <w:r>
        <w:t xml:space="preserve">, CATO Institute, August 23, </w:t>
      </w:r>
      <w:hyperlink r:id="rId15" w:history="1">
        <w:r>
          <w:rPr>
            <w:rStyle w:val="Hyperlink"/>
          </w:rPr>
          <w:t>https://www.cato.org/publications/commentary/myth-trumps-soft-russia-policy</w:t>
        </w:r>
      </w:hyperlink>
      <w:r>
        <w:t xml:space="preserve">) </w:t>
      </w:r>
    </w:p>
    <w:p w14:paraId="71695DCD" w14:textId="77777777" w:rsidR="00C859DC" w:rsidRDefault="00C859DC" w:rsidP="00C859DC"/>
    <w:p w14:paraId="75313C22" w14:textId="4A22FF7B" w:rsidR="00C859DC" w:rsidRPr="00C859DC" w:rsidRDefault="00C859DC" w:rsidP="00C859DC">
      <w:r>
        <w:t>T</w:t>
      </w:r>
      <w:r w:rsidRPr="00C859DC">
        <w:t>here is little doubt that the Russian government tried to influence the outcome of the 2016 presidential election to boost Donald Trump’s prospects. It was hardly surprising that Moscow would pursue such an objective. During the campaign, Trump </w:t>
      </w:r>
      <w:hyperlink r:id="rId16" w:tgtFrame="_blank" w:history="1">
        <w:r w:rsidRPr="00C859DC">
          <w:rPr>
            <w:rStyle w:val="Hyperlink"/>
          </w:rPr>
          <w:t>repeatedly advocated</w:t>
        </w:r>
      </w:hyperlink>
      <w:r w:rsidRPr="00C859DC">
        <w:t> a more conciliatory U.S. policy toward Russia, raising hopes in the Kremlin that the poisonous bilateral relationship during the final years of Barack Obama’s administration could be reversed. Hillary Clinton, on the other hand, </w:t>
      </w:r>
      <w:hyperlink r:id="rId17" w:tgtFrame="_blank" w:history="1">
        <w:r w:rsidRPr="00C859DC">
          <w:rPr>
            <w:rStyle w:val="Hyperlink"/>
          </w:rPr>
          <w:t>favored a hardline policy</w:t>
        </w:r>
      </w:hyperlink>
      <w:r w:rsidRPr="00C859DC">
        <w:t> toward Russia and </w:t>
      </w:r>
      <w:hyperlink r:id="rId18" w:tgtFrame="_blank" w:history="1">
        <w:r w:rsidRPr="00C859DC">
          <w:rPr>
            <w:rStyle w:val="Hyperlink"/>
          </w:rPr>
          <w:t>openly compared</w:t>
        </w:r>
      </w:hyperlink>
      <w:r w:rsidRPr="00C859DC">
        <w:t> Russian President Vladimir Putin to Adolf Hitler.</w:t>
      </w:r>
    </w:p>
    <w:p w14:paraId="7CDCC7B4" w14:textId="77777777" w:rsidR="00C859DC" w:rsidRPr="00C859DC" w:rsidRDefault="00C859DC" w:rsidP="00C859DC">
      <w:r w:rsidRPr="00C859DC">
        <w:t>If Putin and his colleagues believed that with Trump’s election, their exertions were rewarded, and that the new U.S. president would adopt a much friendlier approach to Russia, they must be extremely disappointed right now.</w:t>
      </w:r>
    </w:p>
    <w:p w14:paraId="68135646" w14:textId="77777777" w:rsidR="00C859DC" w:rsidRPr="00C859DC" w:rsidRDefault="00C859DC" w:rsidP="00C859DC">
      <w:r w:rsidRPr="00C859DC">
        <w:rPr>
          <w:rStyle w:val="StyleUnderline"/>
          <w:highlight w:val="cyan"/>
        </w:rPr>
        <w:t>Manifestations of a soft</w:t>
      </w:r>
      <w:r w:rsidRPr="00C859DC">
        <w:rPr>
          <w:rStyle w:val="StyleUnderline"/>
        </w:rPr>
        <w:t xml:space="preserve">er </w:t>
      </w:r>
      <w:r w:rsidRPr="00C859DC">
        <w:rPr>
          <w:rStyle w:val="StyleUnderline"/>
          <w:highlight w:val="cyan"/>
        </w:rPr>
        <w:t>policy have been confined to rhetoric</w:t>
      </w:r>
      <w:r w:rsidRPr="00C859DC">
        <w:t>. This verbal aspect was on display again at the July Helsinki summit, where Trump was so effusive in his comments toward his Russian counterpart that the president’s domestic critics responded with </w:t>
      </w:r>
      <w:hyperlink r:id="rId19" w:tgtFrame="_blank" w:history="1">
        <w:r w:rsidRPr="00C859DC">
          <w:rPr>
            <w:rStyle w:val="Hyperlink"/>
          </w:rPr>
          <w:t>vitriolic accusations of treason</w:t>
        </w:r>
      </w:hyperlink>
      <w:r w:rsidRPr="00C859DC">
        <w:t xml:space="preserve">. </w:t>
      </w:r>
      <w:r w:rsidRPr="00C859DC">
        <w:rPr>
          <w:rStyle w:val="StyleUnderline"/>
          <w:highlight w:val="cyan"/>
        </w:rPr>
        <w:t>In</w:t>
      </w:r>
      <w:r w:rsidRPr="00C859DC">
        <w:rPr>
          <w:rStyle w:val="StyleUnderline"/>
        </w:rPr>
        <w:t xml:space="preserve"> terms of </w:t>
      </w:r>
      <w:r w:rsidRPr="00C859DC">
        <w:rPr>
          <w:rStyle w:val="StyleUnderline"/>
          <w:highlight w:val="cyan"/>
        </w:rPr>
        <w:t>actual policy</w:t>
      </w:r>
      <w:r w:rsidRPr="00C859DC">
        <w:rPr>
          <w:rStyle w:val="StyleUnderline"/>
        </w:rPr>
        <w:t xml:space="preserve">, though, the </w:t>
      </w:r>
      <w:r w:rsidRPr="008972A2">
        <w:rPr>
          <w:rStyle w:val="StyleUnderline"/>
          <w:highlight w:val="cyan"/>
        </w:rPr>
        <w:t>Trump</w:t>
      </w:r>
      <w:r w:rsidRPr="00C859DC">
        <w:rPr>
          <w:rStyle w:val="StyleUnderline"/>
        </w:rPr>
        <w:t xml:space="preserve"> administration </w:t>
      </w:r>
      <w:r w:rsidRPr="008972A2">
        <w:rPr>
          <w:rStyle w:val="StyleUnderline"/>
          <w:highlight w:val="cyan"/>
        </w:rPr>
        <w:t>is</w:t>
      </w:r>
      <w:r w:rsidRPr="00C859DC">
        <w:t xml:space="preserve"> at least as </w:t>
      </w:r>
      <w:r w:rsidRPr="008972A2">
        <w:rPr>
          <w:rStyle w:val="StyleUnderline"/>
          <w:highlight w:val="cyan"/>
        </w:rPr>
        <w:t>uncompromising and confrontational</w:t>
      </w:r>
      <w:r w:rsidRPr="00C859DC">
        <w:t xml:space="preserve"> as its predecessor.</w:t>
      </w:r>
    </w:p>
    <w:p w14:paraId="48E1B7F6" w14:textId="77777777" w:rsidR="00C859DC" w:rsidRPr="00C859DC" w:rsidRDefault="00C859DC" w:rsidP="00C859DC">
      <w:r w:rsidRPr="00C859DC">
        <w:t>On two separate occasions, the president ordered large-scale expulsions of Russian diplomats stationed in the United States. In August 2017, the administration </w:t>
      </w:r>
      <w:hyperlink r:id="rId20" w:tgtFrame="_blank" w:history="1">
        <w:r w:rsidRPr="00C859DC">
          <w:rPr>
            <w:rStyle w:val="Hyperlink"/>
          </w:rPr>
          <w:t>closed three Russian diplomatic facilities</w:t>
        </w:r>
      </w:hyperlink>
      <w:r w:rsidRPr="00C859DC">
        <w:t> after Russia ousted several hundred U.S. diplomats in response to Congress imposing new economic sanctions. The following May, the White House </w:t>
      </w:r>
      <w:hyperlink r:id="rId21" w:tgtFrame="_blank" w:history="1">
        <w:r w:rsidRPr="00C859DC">
          <w:rPr>
            <w:rStyle w:val="Hyperlink"/>
          </w:rPr>
          <w:t>expelled 60 diplomats</w:t>
        </w:r>
      </w:hyperlink>
      <w:r w:rsidRPr="00C859DC">
        <w:t> and ordered the Seattle consulate closed as punishment for the Kremlin’s alleged involvement in two nerve-agent poisoning incidents in Britain.</w:t>
      </w:r>
    </w:p>
    <w:p w14:paraId="165B2DDD" w14:textId="77777777" w:rsidR="00C859DC" w:rsidRPr="00C859DC" w:rsidRDefault="00C859DC" w:rsidP="00C859DC">
      <w:r w:rsidRPr="00C859DC">
        <w:t xml:space="preserve">Although the president expressed some criticism of the economic sanctions, he has implemented them </w:t>
      </w:r>
      <w:proofErr w:type="gramStart"/>
      <w:r w:rsidRPr="00C859DC">
        <w:t>in spite of</w:t>
      </w:r>
      <w:proofErr w:type="gramEnd"/>
      <w:r w:rsidRPr="00C859DC">
        <w:t xml:space="preserve"> the grumbling. Moreover, following the nerve agent accusations, the White House slapped additional sanctions of its own on Moscow. Such actions are hardly consistent with a soft or appeasement policy toward Russia.</w:t>
      </w:r>
    </w:p>
    <w:p w14:paraId="42FB346D" w14:textId="77777777" w:rsidR="00C859DC" w:rsidRPr="00C859DC" w:rsidRDefault="00C859DC" w:rsidP="00C859DC">
      <w:r w:rsidRPr="00C859DC">
        <w:t>Trump’s behavior toward Moscow’s Syrian client, Bashar Assad, also does not suggest excessive respect for Russia’s interests or wishes. Not only has the White House twice ordered air and missile strikes on Syrian government facilities for Assad’s alleged use of chemical weapons, but the United States conducted air-support operations to protect rebel forces seeking to overthrow the Syrian government. At least one of those campaigns reportedly killed as many as </w:t>
      </w:r>
      <w:hyperlink r:id="rId22" w:tgtFrame="_blank" w:history="1">
        <w:r w:rsidRPr="00C859DC">
          <w:rPr>
            <w:rStyle w:val="Hyperlink"/>
          </w:rPr>
          <w:t>200 Russian military personnel</w:t>
        </w:r>
      </w:hyperlink>
      <w:r w:rsidRPr="00C859DC">
        <w:t>.</w:t>
      </w:r>
    </w:p>
    <w:p w14:paraId="3A171BD4" w14:textId="77777777" w:rsidR="00C859DC" w:rsidRPr="00C859DC" w:rsidRDefault="00C859DC" w:rsidP="00C859DC">
      <w:r w:rsidRPr="008972A2">
        <w:rPr>
          <w:rStyle w:val="StyleUnderline"/>
          <w:highlight w:val="cyan"/>
        </w:rPr>
        <w:t>The</w:t>
      </w:r>
      <w:r w:rsidRPr="00C859DC">
        <w:rPr>
          <w:rStyle w:val="StyleUnderline"/>
        </w:rPr>
        <w:t xml:space="preserve"> administration’s continuation of a less-than-friendly </w:t>
      </w:r>
      <w:r w:rsidRPr="008972A2">
        <w:rPr>
          <w:rStyle w:val="StyleUnderline"/>
          <w:highlight w:val="cyan"/>
        </w:rPr>
        <w:t>approach is</w:t>
      </w:r>
      <w:r w:rsidRPr="00C859DC">
        <w:rPr>
          <w:rStyle w:val="StyleUnderline"/>
        </w:rPr>
        <w:t xml:space="preserve"> also </w:t>
      </w:r>
      <w:r w:rsidRPr="008972A2">
        <w:rPr>
          <w:rStyle w:val="StyleUnderline"/>
          <w:highlight w:val="cyan"/>
        </w:rPr>
        <w:t>evident in NATO policy</w:t>
      </w:r>
      <w:r w:rsidRPr="00C859DC">
        <w:t>. Trump did not scuttle the membership invitation to Montenegro, even though Russia expressed strong objections not only to the </w:t>
      </w:r>
      <w:hyperlink r:id="rId23" w:tgtFrame="_blank" w:history="1">
        <w:r w:rsidRPr="00C859DC">
          <w:rPr>
            <w:rStyle w:val="Hyperlink"/>
          </w:rPr>
          <w:t>addition of that country</w:t>
        </w:r>
      </w:hyperlink>
      <w:r w:rsidRPr="00C859DC">
        <w:t>, but any manifestation of NATO expansion. More recently, the administration is increasingly receptive to </w:t>
      </w:r>
      <w:hyperlink r:id="rId24" w:tgtFrame="_blank" w:history="1">
        <w:r w:rsidRPr="00C859DC">
          <w:rPr>
            <w:rStyle w:val="Hyperlink"/>
          </w:rPr>
          <w:t>adding Montenegro</w:t>
        </w:r>
      </w:hyperlink>
      <w:r w:rsidRPr="00C859DC">
        <w:t> to the alliance, despite Russian opposition.</w:t>
      </w:r>
    </w:p>
    <w:p w14:paraId="239372E0" w14:textId="32F97023" w:rsidR="00C859DC" w:rsidRPr="00C859DC" w:rsidRDefault="00C859DC" w:rsidP="00C859DC">
      <w:r w:rsidRPr="00C859DC">
        <w:rPr>
          <w:rStyle w:val="StyleUnderline"/>
        </w:rPr>
        <w:t xml:space="preserve">In addition to endorsing NATO enlargement, the </w:t>
      </w:r>
      <w:r w:rsidRPr="008972A2">
        <w:rPr>
          <w:rStyle w:val="StyleUnderline"/>
        </w:rPr>
        <w:t>Trump administration has approved the participation of U.S. forces in alliance military exercises (war games) in Eastern Europe</w:t>
      </w:r>
      <w:r w:rsidRPr="008972A2">
        <w:t>, including Poland and </w:t>
      </w:r>
      <w:hyperlink r:id="rId25" w:tgtFrame="_blank" w:history="1">
        <w:r w:rsidRPr="008972A2">
          <w:rPr>
            <w:rStyle w:val="Hyperlink"/>
          </w:rPr>
          <w:t>other member states</w:t>
        </w:r>
      </w:hyperlink>
      <w:r w:rsidRPr="008972A2">
        <w:t xml:space="preserve">, </w:t>
      </w:r>
      <w:r w:rsidRPr="008972A2">
        <w:rPr>
          <w:rStyle w:val="StyleUnderline"/>
        </w:rPr>
        <w:t>as well as naval maneuvers </w:t>
      </w:r>
      <w:hyperlink r:id="rId26" w:tgtFrame="_blank" w:history="1">
        <w:r w:rsidRPr="008972A2">
          <w:rPr>
            <w:rStyle w:val="StyleUnderline"/>
          </w:rPr>
          <w:t>in the Black Sea</w:t>
        </w:r>
      </w:hyperlink>
      <w:r>
        <w:t xml:space="preserve"> </w:t>
      </w:r>
      <w:r w:rsidRPr="00C859DC">
        <w:t xml:space="preserve">near Russia’s naval base at Sevastopol. </w:t>
      </w:r>
      <w:r w:rsidRPr="008972A2">
        <w:rPr>
          <w:rStyle w:val="StyleUnderline"/>
          <w:highlight w:val="cyan"/>
        </w:rPr>
        <w:t>Washington</w:t>
      </w:r>
      <w:r w:rsidRPr="00C859DC">
        <w:rPr>
          <w:rStyle w:val="StyleUnderline"/>
        </w:rPr>
        <w:t xml:space="preserve"> has even </w:t>
      </w:r>
      <w:r w:rsidRPr="008972A2">
        <w:rPr>
          <w:rStyle w:val="StyleUnderline"/>
          <w:highlight w:val="cyan"/>
        </w:rPr>
        <w:t>sent</w:t>
      </w:r>
      <w:r w:rsidRPr="00C859DC">
        <w:rPr>
          <w:rStyle w:val="StyleUnderline"/>
        </w:rPr>
        <w:t xml:space="preserve"> U.S. </w:t>
      </w:r>
      <w:r w:rsidRPr="008972A2">
        <w:rPr>
          <w:rStyle w:val="StyleUnderline"/>
          <w:highlight w:val="cyan"/>
        </w:rPr>
        <w:t>troops</w:t>
      </w:r>
      <w:r w:rsidRPr="00C859DC">
        <w:rPr>
          <w:rStyle w:val="StyleUnderline"/>
        </w:rPr>
        <w:t xml:space="preserve"> as participants </w:t>
      </w:r>
      <w:r w:rsidRPr="008972A2">
        <w:rPr>
          <w:rStyle w:val="StyleUnderline"/>
          <w:highlight w:val="cyan"/>
        </w:rPr>
        <w:t>in</w:t>
      </w:r>
      <w:r w:rsidRPr="00C859DC">
        <w:rPr>
          <w:rStyle w:val="StyleUnderline"/>
        </w:rPr>
        <w:t xml:space="preserve"> NATO’s </w:t>
      </w:r>
      <w:r w:rsidRPr="008972A2">
        <w:rPr>
          <w:rStyle w:val="StyleUnderline"/>
          <w:highlight w:val="cyan"/>
        </w:rPr>
        <w:t>joint military exercises with Ukrain</w:t>
      </w:r>
      <w:r w:rsidRPr="00C859DC">
        <w:rPr>
          <w:rStyle w:val="StyleUnderline"/>
        </w:rPr>
        <w:t xml:space="preserve">ian forces — </w:t>
      </w:r>
      <w:r w:rsidRPr="008972A2">
        <w:rPr>
          <w:rStyle w:val="StyleUnderline"/>
          <w:highlight w:val="cyan"/>
        </w:rPr>
        <w:t>an act</w:t>
      </w:r>
      <w:r w:rsidRPr="00C859DC">
        <w:rPr>
          <w:rStyle w:val="StyleUnderline"/>
        </w:rPr>
        <w:t xml:space="preserve"> that </w:t>
      </w:r>
      <w:r w:rsidRPr="008972A2">
        <w:rPr>
          <w:rStyle w:val="StyleUnderline"/>
          <w:highlight w:val="cyan"/>
        </w:rPr>
        <w:t>Moscow considers</w:t>
      </w:r>
      <w:r w:rsidRPr="00C859DC">
        <w:rPr>
          <w:rStyle w:val="StyleUnderline"/>
        </w:rPr>
        <w:t xml:space="preserve"> especially </w:t>
      </w:r>
      <w:r w:rsidRPr="008972A2">
        <w:rPr>
          <w:rStyle w:val="StyleUnderline"/>
          <w:highlight w:val="cyan"/>
        </w:rPr>
        <w:t>provocative</w:t>
      </w:r>
      <w:r w:rsidRPr="00C859DC">
        <w:rPr>
          <w:rStyle w:val="StyleUnderline"/>
        </w:rPr>
        <w:t>, given its tense relations with Kiev</w:t>
      </w:r>
      <w:r w:rsidRPr="00C859DC">
        <w:t>.</w:t>
      </w:r>
    </w:p>
    <w:p w14:paraId="6AAAD390" w14:textId="77777777" w:rsidR="00C859DC" w:rsidRPr="00C859DC" w:rsidRDefault="00C859DC" w:rsidP="00C859DC">
      <w:r w:rsidRPr="00C859DC">
        <w:rPr>
          <w:rStyle w:val="StyleUnderline"/>
        </w:rPr>
        <w:t>The Trump administration’s military collaboration with Ukraine is not confined to involvement in such exercises</w:t>
      </w:r>
      <w:r w:rsidRPr="00C859DC">
        <w:t xml:space="preserve">. Defense Secretary Jim </w:t>
      </w:r>
      <w:r w:rsidRPr="00C859DC">
        <w:rPr>
          <w:rStyle w:val="StyleUnderline"/>
        </w:rPr>
        <w:t>Mattis acknowledges</w:t>
      </w:r>
      <w:r w:rsidRPr="00C859DC">
        <w:t xml:space="preserve"> that </w:t>
      </w:r>
      <w:r w:rsidRPr="00C859DC">
        <w:rPr>
          <w:rStyle w:val="StyleUnderline"/>
        </w:rPr>
        <w:t>U.S. instructors are busy </w:t>
      </w:r>
      <w:hyperlink r:id="rId27" w:tgtFrame="_blank" w:history="1">
        <w:r w:rsidRPr="00C859DC">
          <w:rPr>
            <w:rStyle w:val="StyleUnderline"/>
          </w:rPr>
          <w:t>training Ukrainian military units</w:t>
        </w:r>
      </w:hyperlink>
      <w:r w:rsidRPr="00C859DC">
        <w:rPr>
          <w:rStyle w:val="StyleUnderline"/>
        </w:rPr>
        <w:t> at a base in western Ukraine</w:t>
      </w:r>
      <w:r w:rsidRPr="00C859DC">
        <w:t xml:space="preserve">. </w:t>
      </w:r>
      <w:r w:rsidRPr="00C859DC">
        <w:rPr>
          <w:rStyle w:val="StyleUnderline"/>
        </w:rPr>
        <w:t xml:space="preserve">Perhaps even more provocative, </w:t>
      </w:r>
      <w:r w:rsidRPr="008972A2">
        <w:rPr>
          <w:rStyle w:val="StyleUnderline"/>
          <w:highlight w:val="cyan"/>
        </w:rPr>
        <w:t>Washington</w:t>
      </w:r>
      <w:r w:rsidRPr="00C859DC">
        <w:rPr>
          <w:rStyle w:val="StyleUnderline"/>
        </w:rPr>
        <w:t xml:space="preserve"> has </w:t>
      </w:r>
      <w:r w:rsidRPr="008972A2">
        <w:rPr>
          <w:rStyle w:val="StyleUnderline"/>
          <w:highlight w:val="cyan"/>
        </w:rPr>
        <w:t>approved</w:t>
      </w:r>
      <w:r w:rsidRPr="00C859DC">
        <w:rPr>
          <w:rStyle w:val="StyleUnderline"/>
        </w:rPr>
        <w:t xml:space="preserve"> two major </w:t>
      </w:r>
      <w:r w:rsidRPr="008972A2">
        <w:rPr>
          <w:rStyle w:val="StyleUnderline"/>
          <w:highlight w:val="cyan"/>
        </w:rPr>
        <w:t>arms sales</w:t>
      </w:r>
      <w:r w:rsidRPr="00C859DC">
        <w:rPr>
          <w:rStyle w:val="StyleUnderline"/>
        </w:rPr>
        <w:t xml:space="preserve"> to Kiev in just the past eight months</w:t>
      </w:r>
      <w:r w:rsidRPr="00C859DC">
        <w:t xml:space="preserve">. </w:t>
      </w:r>
      <w:r w:rsidRPr="00C859DC">
        <w:rPr>
          <w:rStyle w:val="StyleUnderline"/>
        </w:rPr>
        <w:t>The first transaction in December 2017 involved only $</w:t>
      </w:r>
      <w:r w:rsidRPr="008972A2">
        <w:rPr>
          <w:rStyle w:val="StyleUnderline"/>
          <w:highlight w:val="cyan"/>
        </w:rPr>
        <w:t>41.5 million in small arms</w:t>
      </w:r>
      <w:r w:rsidRPr="00C859DC">
        <w:rPr>
          <w:rStyle w:val="StyleUnderline"/>
        </w:rPr>
        <w:t xml:space="preserve"> that at least could be portrayed as purely defensive weapons</w:t>
      </w:r>
      <w:r w:rsidRPr="00C859DC">
        <w:t>.</w:t>
      </w:r>
    </w:p>
    <w:p w14:paraId="36833380" w14:textId="77777777" w:rsidR="00C859DC" w:rsidRPr="00C859DC" w:rsidRDefault="00C859DC" w:rsidP="00C859DC">
      <w:r w:rsidRPr="00C859DC">
        <w:rPr>
          <w:rStyle w:val="StyleUnderline"/>
        </w:rPr>
        <w:t>The more recent sale in May 2018 was another matter. It was much larger ($</w:t>
      </w:r>
      <w:r w:rsidRPr="008972A2">
        <w:rPr>
          <w:rStyle w:val="StyleUnderline"/>
          <w:highlight w:val="cyan"/>
        </w:rPr>
        <w:t>47 million</w:t>
      </w:r>
      <w:r w:rsidRPr="00C859DC">
        <w:rPr>
          <w:rStyle w:val="StyleUnderline"/>
        </w:rPr>
        <w:t xml:space="preserve">) and it </w:t>
      </w:r>
      <w:r w:rsidRPr="008972A2">
        <w:rPr>
          <w:rStyle w:val="StyleUnderline"/>
          <w:highlight w:val="cyan"/>
        </w:rPr>
        <w:t>in</w:t>
      </w:r>
      <w:r w:rsidRPr="00C859DC">
        <w:rPr>
          <w:rStyle w:val="StyleUnderline"/>
        </w:rPr>
        <w:t xml:space="preserve">cluded far more </w:t>
      </w:r>
      <w:r w:rsidRPr="008972A2">
        <w:rPr>
          <w:rStyle w:val="StyleUnderline"/>
          <w:highlight w:val="cyan"/>
        </w:rPr>
        <w:t>lethal weaponry</w:t>
      </w:r>
      <w:r w:rsidRPr="00C859DC">
        <w:rPr>
          <w:rStyle w:val="StyleUnderline"/>
        </w:rPr>
        <w:t>, especially </w:t>
      </w:r>
      <w:hyperlink r:id="rId28" w:tgtFrame="_blank" w:history="1">
        <w:r w:rsidRPr="00C859DC">
          <w:rPr>
            <w:rStyle w:val="StyleUnderline"/>
          </w:rPr>
          <w:t>210 Javelin anti-tank missiles</w:t>
        </w:r>
      </w:hyperlink>
      <w:r w:rsidRPr="00C859DC">
        <w:t xml:space="preserve">. Needless to say, </w:t>
      </w:r>
      <w:r w:rsidRPr="008972A2">
        <w:rPr>
          <w:rStyle w:val="StyleUnderline"/>
          <w:highlight w:val="cyan"/>
        </w:rPr>
        <w:t>the Kremlin </w:t>
      </w:r>
      <w:hyperlink r:id="rId29" w:tgtFrame="_blank" w:history="1">
        <w:r w:rsidRPr="008972A2">
          <w:rPr>
            <w:rStyle w:val="StyleUnderline"/>
            <w:highlight w:val="cyan"/>
          </w:rPr>
          <w:t>was not pleased</w:t>
        </w:r>
      </w:hyperlink>
      <w:r w:rsidRPr="00C859DC">
        <w:t> about either sale.</w:t>
      </w:r>
    </w:p>
    <w:p w14:paraId="625B7676" w14:textId="77777777" w:rsidR="00C859DC" w:rsidRPr="00C859DC" w:rsidRDefault="00C859DC" w:rsidP="00C859DC">
      <w:r w:rsidRPr="00C859DC">
        <w:t xml:space="preserve">At this point, Putin and his colleagues must be wondering about the wisdom of having tried to get a friendlier U.S. president elected in 2016. Moscow’s efforts have triggered a storm of protests in the United States, even though the impact of the campaign appears to have been meager. And </w:t>
      </w:r>
      <w:r w:rsidRPr="008972A2">
        <w:rPr>
          <w:rStyle w:val="StyleUnderline"/>
          <w:highlight w:val="cyan"/>
        </w:rPr>
        <w:t>although Trump</w:t>
      </w:r>
      <w:r w:rsidRPr="00C859DC">
        <w:rPr>
          <w:rStyle w:val="StyleUnderline"/>
        </w:rPr>
        <w:t xml:space="preserve"> has </w:t>
      </w:r>
      <w:r w:rsidRPr="008972A2">
        <w:rPr>
          <w:rStyle w:val="StyleUnderline"/>
          <w:highlight w:val="cyan"/>
        </w:rPr>
        <w:t>talked a good game</w:t>
      </w:r>
      <w:r w:rsidRPr="00C859DC">
        <w:rPr>
          <w:rStyle w:val="StyleUnderline"/>
        </w:rPr>
        <w:t xml:space="preserve">, making </w:t>
      </w:r>
      <w:proofErr w:type="gramStart"/>
      <w:r w:rsidRPr="00C859DC">
        <w:rPr>
          <w:rStyle w:val="StyleUnderline"/>
        </w:rPr>
        <w:t>all of</w:t>
      </w:r>
      <w:proofErr w:type="gramEnd"/>
      <w:r w:rsidRPr="00C859DC">
        <w:rPr>
          <w:rStyle w:val="StyleUnderline"/>
        </w:rPr>
        <w:t xml:space="preserve"> the soothing rhetorical assurances of wanting cordial bilateral relations, </w:t>
      </w:r>
      <w:r w:rsidRPr="008972A2">
        <w:rPr>
          <w:rStyle w:val="StyleUnderline"/>
          <w:highlight w:val="cyan"/>
        </w:rPr>
        <w:t>his actions</w:t>
      </w:r>
      <w:r w:rsidRPr="00C859DC">
        <w:rPr>
          <w:rStyle w:val="StyleUnderline"/>
        </w:rPr>
        <w:t xml:space="preserve"> have </w:t>
      </w:r>
      <w:r w:rsidRPr="008972A2">
        <w:rPr>
          <w:rStyle w:val="StyleUnderline"/>
          <w:highlight w:val="cyan"/>
        </w:rPr>
        <w:t>differed</w:t>
      </w:r>
      <w:r w:rsidRPr="00C859DC">
        <w:rPr>
          <w:rStyle w:val="StyleUnderline"/>
        </w:rPr>
        <w:t xml:space="preserve"> little from those of the previous administration</w:t>
      </w:r>
      <w:r w:rsidRPr="00C859DC">
        <w:t xml:space="preserve">. </w:t>
      </w:r>
      <w:r w:rsidRPr="00C859DC">
        <w:rPr>
          <w:rStyle w:val="StyleUnderline"/>
        </w:rPr>
        <w:t>Indeed, in one respect (the arms sales to Kiev), Trump has adopted measures that Obama avoided</w:t>
      </w:r>
      <w:r w:rsidRPr="00C859DC">
        <w:t>.</w:t>
      </w:r>
    </w:p>
    <w:p w14:paraId="69DC7936" w14:textId="77777777" w:rsidR="00C859DC" w:rsidRPr="00C859DC" w:rsidRDefault="00C859DC" w:rsidP="00C859DC">
      <w:r w:rsidRPr="00C859DC">
        <w:t xml:space="preserve">If Putin truly did meddle in America’s politics, he has reason to be profoundly disappointed at the results. </w:t>
      </w:r>
      <w:r w:rsidRPr="008972A2">
        <w:rPr>
          <w:rStyle w:val="StyleUnderline"/>
          <w:highlight w:val="cyan"/>
        </w:rPr>
        <w:t>Washington’s policy toward Russia remains</w:t>
      </w:r>
      <w:r w:rsidRPr="00C859DC">
        <w:rPr>
          <w:rStyle w:val="StyleUnderline"/>
        </w:rPr>
        <w:t xml:space="preserve"> as </w:t>
      </w:r>
      <w:r w:rsidRPr="008972A2">
        <w:rPr>
          <w:rStyle w:val="StyleUnderline"/>
          <w:highlight w:val="cyan"/>
        </w:rPr>
        <w:t>hardline</w:t>
      </w:r>
      <w:r w:rsidRPr="00C859DC">
        <w:rPr>
          <w:rStyle w:val="StyleUnderline"/>
        </w:rPr>
        <w:t xml:space="preserve"> and uncompromising as ever</w:t>
      </w:r>
      <w:r w:rsidRPr="00C859DC">
        <w:t>.</w:t>
      </w:r>
    </w:p>
    <w:p w14:paraId="0F8B9743" w14:textId="77777777" w:rsidR="00C859DC" w:rsidRPr="00C859DC" w:rsidRDefault="00C859DC" w:rsidP="00C859DC"/>
    <w:p w14:paraId="2B10EAD5" w14:textId="430DC3D9" w:rsidR="00962655" w:rsidRDefault="00962655" w:rsidP="003A0820"/>
    <w:p w14:paraId="537B735C" w14:textId="77777777" w:rsidR="00962655" w:rsidRPr="00962655" w:rsidRDefault="00962655" w:rsidP="00962655"/>
    <w:p w14:paraId="7EE61CF2" w14:textId="2A2E9A2C" w:rsidR="00A2457A" w:rsidRDefault="00A2457A" w:rsidP="003A0820">
      <w:pPr>
        <w:pStyle w:val="Heading2"/>
      </w:pPr>
      <w:r>
        <w:t xml:space="preserve">links </w:t>
      </w:r>
    </w:p>
    <w:p w14:paraId="58DD51C4" w14:textId="3D96A67E" w:rsidR="00A2457A" w:rsidRDefault="00A2457A" w:rsidP="00A2457A"/>
    <w:p w14:paraId="3B461FD1" w14:textId="0C3F767C" w:rsidR="00A2457A" w:rsidRPr="00A2457A" w:rsidRDefault="00A2457A" w:rsidP="003A0820">
      <w:pPr>
        <w:pStyle w:val="Heading3"/>
      </w:pPr>
      <w:r>
        <w:t xml:space="preserve">general </w:t>
      </w:r>
    </w:p>
    <w:p w14:paraId="7A4DC4F6" w14:textId="77777777" w:rsidR="0078364D" w:rsidRDefault="0078364D" w:rsidP="0078364D">
      <w:pPr>
        <w:pStyle w:val="Heading4"/>
      </w:pPr>
      <w:r>
        <w:t xml:space="preserve">Trump’s foreign policy </w:t>
      </w:r>
      <w:r w:rsidRPr="00AA28E4">
        <w:rPr>
          <w:u w:val="single"/>
        </w:rPr>
        <w:t>approach</w:t>
      </w:r>
      <w:r>
        <w:t xml:space="preserve"> is successful now—continued willingness to sell weapons to Ukraine is key to international resolve </w:t>
      </w:r>
    </w:p>
    <w:p w14:paraId="148A1D56" w14:textId="77777777" w:rsidR="0078364D" w:rsidRPr="00324F28" w:rsidRDefault="0078364D" w:rsidP="0078364D">
      <w:proofErr w:type="spellStart"/>
      <w:r w:rsidRPr="00324F28">
        <w:rPr>
          <w:rStyle w:val="Style13ptBold"/>
        </w:rPr>
        <w:t>Simes</w:t>
      </w:r>
      <w:proofErr w:type="spellEnd"/>
      <w:r w:rsidRPr="00324F28">
        <w:t>, publisher and CEO of the</w:t>
      </w:r>
      <w:r>
        <w:t xml:space="preserve"> </w:t>
      </w:r>
      <w:r w:rsidRPr="00324F28">
        <w:t>National Interest, is president of the Center for the</w:t>
      </w:r>
      <w:r>
        <w:t xml:space="preserve"> </w:t>
      </w:r>
      <w:r w:rsidRPr="00324F28">
        <w:t>National Interest</w:t>
      </w:r>
      <w:r>
        <w:t xml:space="preserve">, </w:t>
      </w:r>
      <w:r w:rsidRPr="00324F28">
        <w:rPr>
          <w:rStyle w:val="Style13ptBold"/>
        </w:rPr>
        <w:t>18</w:t>
      </w:r>
      <w:r>
        <w:t xml:space="preserve"> (</w:t>
      </w:r>
      <w:r w:rsidRPr="00324F28">
        <w:t>Dimitri K.</w:t>
      </w:r>
      <w:r>
        <w:t xml:space="preserve">, </w:t>
      </w:r>
      <w:r w:rsidRPr="00324F28">
        <w:t xml:space="preserve">Poised for </w:t>
      </w:r>
      <w:proofErr w:type="gramStart"/>
      <w:r w:rsidRPr="00324F28">
        <w:t>Success?</w:t>
      </w:r>
      <w:r>
        <w:t>,</w:t>
      </w:r>
      <w:proofErr w:type="gramEnd"/>
      <w:r>
        <w:t xml:space="preserve"> The National Interest, July/August, p5-12) </w:t>
      </w:r>
    </w:p>
    <w:p w14:paraId="11942B69" w14:textId="77777777" w:rsidR="0078364D" w:rsidRDefault="0078364D" w:rsidP="0078364D"/>
    <w:p w14:paraId="7C521356" w14:textId="77777777" w:rsidR="0078364D" w:rsidRPr="00324F28" w:rsidRDefault="0078364D" w:rsidP="0078364D">
      <w:r w:rsidRPr="00324F28">
        <w:t>After a year and a half in office,</w:t>
      </w:r>
      <w:r>
        <w:t xml:space="preserve"> </w:t>
      </w:r>
      <w:r w:rsidRPr="00324F28">
        <w:t xml:space="preserve">Donald </w:t>
      </w:r>
      <w:r w:rsidRPr="00B87FD5">
        <w:rPr>
          <w:rStyle w:val="StyleUnderline"/>
          <w:highlight w:val="cyan"/>
        </w:rPr>
        <w:t>Trump’s foreign policy appears poised for success, though some</w:t>
      </w:r>
      <w:r w:rsidRPr="00324F28">
        <w:rPr>
          <w:rStyle w:val="StyleUnderline"/>
        </w:rPr>
        <w:t xml:space="preserve"> </w:t>
      </w:r>
      <w:r w:rsidRPr="0071057E">
        <w:t>major</w:t>
      </w:r>
      <w:r w:rsidRPr="00324F28">
        <w:rPr>
          <w:rStyle w:val="StyleUnderline"/>
        </w:rPr>
        <w:t xml:space="preserve"> </w:t>
      </w:r>
      <w:r w:rsidRPr="00B87FD5">
        <w:rPr>
          <w:rStyle w:val="StyleUnderline"/>
          <w:highlight w:val="cyan"/>
        </w:rPr>
        <w:t xml:space="preserve">challenges </w:t>
      </w:r>
      <w:r w:rsidRPr="00B87FD5">
        <w:rPr>
          <w:rStyle w:val="Emphasis"/>
          <w:highlight w:val="cyan"/>
        </w:rPr>
        <w:t>in approach</w:t>
      </w:r>
      <w:r w:rsidRPr="00324F28">
        <w:rPr>
          <w:rStyle w:val="StyleUnderline"/>
        </w:rPr>
        <w:t xml:space="preserve"> and execution </w:t>
      </w:r>
      <w:r w:rsidRPr="00B87FD5">
        <w:rPr>
          <w:rStyle w:val="StyleUnderline"/>
          <w:highlight w:val="cyan"/>
        </w:rPr>
        <w:t>remain</w:t>
      </w:r>
      <w:r w:rsidRPr="00324F28">
        <w:t>. While still a</w:t>
      </w:r>
      <w:r>
        <w:t xml:space="preserve"> </w:t>
      </w:r>
      <w:r w:rsidRPr="00324F28">
        <w:t xml:space="preserve">work in progress, </w:t>
      </w:r>
      <w:r w:rsidRPr="00B87FD5">
        <w:rPr>
          <w:rStyle w:val="StyleUnderline"/>
          <w:highlight w:val="cyan"/>
        </w:rPr>
        <w:t>the</w:t>
      </w:r>
      <w:r w:rsidRPr="00324F28">
        <w:rPr>
          <w:rStyle w:val="StyleUnderline"/>
        </w:rPr>
        <w:t xml:space="preserve"> president’s </w:t>
      </w:r>
      <w:r w:rsidRPr="00B87FD5">
        <w:rPr>
          <w:rStyle w:val="StyleUnderline"/>
          <w:highlight w:val="cyan"/>
        </w:rPr>
        <w:t>approach</w:t>
      </w:r>
      <w:r w:rsidRPr="00324F28">
        <w:rPr>
          <w:rStyle w:val="StyleUnderline"/>
        </w:rPr>
        <w:t xml:space="preserve"> already </w:t>
      </w:r>
      <w:r w:rsidRPr="00B87FD5">
        <w:rPr>
          <w:rStyle w:val="StyleUnderline"/>
          <w:highlight w:val="cyan"/>
        </w:rPr>
        <w:t>reflects</w:t>
      </w:r>
      <w:r w:rsidRPr="00324F28">
        <w:rPr>
          <w:rStyle w:val="StyleUnderline"/>
        </w:rPr>
        <w:t xml:space="preserve"> some commendable and much </w:t>
      </w:r>
      <w:r w:rsidRPr="00B87FD5">
        <w:rPr>
          <w:rStyle w:val="StyleUnderline"/>
          <w:highlight w:val="cyan"/>
        </w:rPr>
        <w:t>needed changes</w:t>
      </w:r>
      <w:r w:rsidRPr="00324F28">
        <w:t>, genuinely putting America</w:t>
      </w:r>
      <w:r>
        <w:t xml:space="preserve"> </w:t>
      </w:r>
      <w:r w:rsidRPr="00324F28">
        <w:t xml:space="preserve">first and </w:t>
      </w:r>
      <w:r w:rsidRPr="00B87FD5">
        <w:rPr>
          <w:rStyle w:val="StyleUnderline"/>
          <w:highlight w:val="cyan"/>
        </w:rPr>
        <w:t>making foes and friends</w:t>
      </w:r>
      <w:r w:rsidRPr="00324F28">
        <w:rPr>
          <w:rStyle w:val="StyleUnderline"/>
        </w:rPr>
        <w:t xml:space="preserve"> alike </w:t>
      </w:r>
      <w:r w:rsidRPr="00B87FD5">
        <w:rPr>
          <w:rStyle w:val="StyleUnderline"/>
          <w:highlight w:val="cyan"/>
        </w:rPr>
        <w:t>take America</w:t>
      </w:r>
      <w:r w:rsidRPr="00324F28">
        <w:rPr>
          <w:rStyle w:val="StyleUnderline"/>
        </w:rPr>
        <w:t xml:space="preserve">n positions more </w:t>
      </w:r>
      <w:r w:rsidRPr="00B87FD5">
        <w:rPr>
          <w:rStyle w:val="StyleUnderline"/>
          <w:highlight w:val="cyan"/>
        </w:rPr>
        <w:t>seriously</w:t>
      </w:r>
      <w:r w:rsidRPr="00324F28">
        <w:t>.</w:t>
      </w:r>
    </w:p>
    <w:p w14:paraId="73BCD349" w14:textId="77777777" w:rsidR="0078364D" w:rsidRPr="00324F28" w:rsidRDefault="0078364D" w:rsidP="0078364D">
      <w:r w:rsidRPr="00B87FD5">
        <w:rPr>
          <w:rStyle w:val="StyleUnderline"/>
          <w:highlight w:val="cyan"/>
        </w:rPr>
        <w:t>America’s</w:t>
      </w:r>
      <w:r w:rsidRPr="00324F28">
        <w:rPr>
          <w:rStyle w:val="StyleUnderline"/>
        </w:rPr>
        <w:t xml:space="preserve"> international </w:t>
      </w:r>
      <w:r w:rsidRPr="00B87FD5">
        <w:rPr>
          <w:rStyle w:val="StyleUnderline"/>
          <w:highlight w:val="cyan"/>
        </w:rPr>
        <w:t xml:space="preserve">conduct has become </w:t>
      </w:r>
      <w:r w:rsidRPr="00B87FD5">
        <w:rPr>
          <w:rStyle w:val="Emphasis"/>
          <w:highlight w:val="cyan"/>
        </w:rPr>
        <w:t>noticeably more muscular</w:t>
      </w:r>
      <w:r w:rsidRPr="006272F4">
        <w:rPr>
          <w:rStyle w:val="StyleUnderline"/>
          <w:highlight w:val="cyan"/>
        </w:rPr>
        <w:t>, relying on a</w:t>
      </w:r>
      <w:r w:rsidRPr="00324F28">
        <w:rPr>
          <w:rStyle w:val="StyleUnderline"/>
        </w:rPr>
        <w:t xml:space="preserve"> significant increase in the military budget and a </w:t>
      </w:r>
      <w:r w:rsidRPr="006272F4">
        <w:rPr>
          <w:rStyle w:val="Emphasis"/>
          <w:highlight w:val="cyan"/>
        </w:rPr>
        <w:t>demonstrable willingness to use force</w:t>
      </w:r>
      <w:r w:rsidRPr="00324F28">
        <w:t xml:space="preserve">. This is particularly true in Syria; Trump’s red lines are more credible than Obama’s, and </w:t>
      </w:r>
      <w:r w:rsidRPr="006272F4">
        <w:rPr>
          <w:rStyle w:val="StyleUnderline"/>
        </w:rPr>
        <w:t xml:space="preserve">when Trump threatens to use military force, </w:t>
      </w:r>
      <w:r w:rsidRPr="00E0084F">
        <w:rPr>
          <w:rStyle w:val="StyleUnderline"/>
          <w:highlight w:val="cyan"/>
        </w:rPr>
        <w:t>few are ready to gamble</w:t>
      </w:r>
      <w:r w:rsidRPr="00324F28">
        <w:rPr>
          <w:rStyle w:val="StyleUnderline"/>
        </w:rPr>
        <w:t xml:space="preserve"> that </w:t>
      </w:r>
      <w:r w:rsidRPr="00E0084F">
        <w:rPr>
          <w:rStyle w:val="StyleUnderline"/>
        </w:rPr>
        <w:t>t</w:t>
      </w:r>
      <w:r w:rsidRPr="00E0084F">
        <w:rPr>
          <w:rStyle w:val="StyleUnderline"/>
          <w:highlight w:val="cyan"/>
        </w:rPr>
        <w:t>he</w:t>
      </w:r>
      <w:r w:rsidRPr="00324F28">
        <w:rPr>
          <w:rStyle w:val="StyleUnderline"/>
        </w:rPr>
        <w:t xml:space="preserve"> American president </w:t>
      </w:r>
      <w:r w:rsidRPr="00E0084F">
        <w:rPr>
          <w:rStyle w:val="StyleUnderline"/>
          <w:highlight w:val="cyan"/>
        </w:rPr>
        <w:t>is bluffing</w:t>
      </w:r>
      <w:r w:rsidRPr="00324F28">
        <w:t>.</w:t>
      </w:r>
    </w:p>
    <w:p w14:paraId="2E0279E7" w14:textId="77777777" w:rsidR="0078364D" w:rsidRDefault="0078364D" w:rsidP="0078364D">
      <w:r w:rsidRPr="00324F28">
        <w:t xml:space="preserve">Indeed, when the president has decided that important U.S. interests are at stake, he has been prepared to go further than his predecessor Barack Obama. Limited but psychologically effective air strikes against Syria, as well as </w:t>
      </w:r>
      <w:r w:rsidRPr="00E0084F">
        <w:rPr>
          <w:rStyle w:val="StyleUnderline"/>
          <w:highlight w:val="cyan"/>
        </w:rPr>
        <w:t>the decision to supply Ukraine with</w:t>
      </w:r>
      <w:r w:rsidRPr="00324F28">
        <w:rPr>
          <w:rStyle w:val="StyleUnderline"/>
        </w:rPr>
        <w:t xml:space="preserve"> Javelin anti-tank </w:t>
      </w:r>
      <w:r w:rsidRPr="00E0084F">
        <w:rPr>
          <w:rStyle w:val="StyleUnderline"/>
          <w:highlight w:val="cyan"/>
        </w:rPr>
        <w:t>missiles</w:t>
      </w:r>
      <w:r w:rsidRPr="00324F28">
        <w:t xml:space="preserve"> (which Obama avoided due to fears of escalating the conflict there), </w:t>
      </w:r>
      <w:r w:rsidRPr="00E0084F">
        <w:rPr>
          <w:rStyle w:val="StyleUnderline"/>
          <w:highlight w:val="cyan"/>
        </w:rPr>
        <w:t>show</w:t>
      </w:r>
      <w:r w:rsidRPr="00324F28">
        <w:rPr>
          <w:rStyle w:val="StyleUnderline"/>
        </w:rPr>
        <w:t xml:space="preserve"> that </w:t>
      </w:r>
      <w:r w:rsidRPr="00E0084F">
        <w:rPr>
          <w:rStyle w:val="StyleUnderline"/>
          <w:highlight w:val="cyan"/>
        </w:rPr>
        <w:t xml:space="preserve">Trump is willing to use </w:t>
      </w:r>
      <w:r w:rsidRPr="00AA28E4">
        <w:rPr>
          <w:rStyle w:val="StyleUnderline"/>
        </w:rPr>
        <w:t xml:space="preserve">military </w:t>
      </w:r>
      <w:r w:rsidRPr="00E0084F">
        <w:rPr>
          <w:rStyle w:val="StyleUnderline"/>
          <w:highlight w:val="cyan"/>
        </w:rPr>
        <w:t>force not only as a last resort</w:t>
      </w:r>
      <w:r w:rsidRPr="00324F28">
        <w:rPr>
          <w:rStyle w:val="StyleUnderline"/>
        </w:rPr>
        <w:t xml:space="preserve">, but </w:t>
      </w:r>
      <w:r w:rsidRPr="00E0084F">
        <w:rPr>
          <w:rStyle w:val="StyleUnderline"/>
        </w:rPr>
        <w:t>as a l</w:t>
      </w:r>
      <w:r w:rsidRPr="00324F28">
        <w:rPr>
          <w:rStyle w:val="StyleUnderline"/>
        </w:rPr>
        <w:t>egitimate and essential tool of American foreign policy</w:t>
      </w:r>
      <w:r w:rsidRPr="00324F28">
        <w:t xml:space="preserve">. </w:t>
      </w:r>
      <w:r w:rsidRPr="00BC362E">
        <w:rPr>
          <w:rStyle w:val="StyleUnderline"/>
          <w:highlight w:val="cyan"/>
        </w:rPr>
        <w:t>This offers the U</w:t>
      </w:r>
      <w:r w:rsidRPr="00324F28">
        <w:rPr>
          <w:rStyle w:val="StyleUnderline"/>
        </w:rPr>
        <w:t xml:space="preserve">nited </w:t>
      </w:r>
      <w:r w:rsidRPr="00BC362E">
        <w:rPr>
          <w:rStyle w:val="StyleUnderline"/>
          <w:highlight w:val="cyan"/>
        </w:rPr>
        <w:t>S</w:t>
      </w:r>
      <w:r w:rsidRPr="00324F28">
        <w:rPr>
          <w:rStyle w:val="StyleUnderline"/>
        </w:rPr>
        <w:t xml:space="preserve">tates </w:t>
      </w:r>
      <w:r w:rsidRPr="00BC362E">
        <w:rPr>
          <w:rStyle w:val="StyleUnderline"/>
          <w:highlight w:val="cyan"/>
        </w:rPr>
        <w:t>an important advantage in dealing with adversaries like Iran and North Korea</w:t>
      </w:r>
      <w:r w:rsidRPr="00324F28">
        <w:t xml:space="preserve">. </w:t>
      </w:r>
      <w:r w:rsidRPr="00324F28">
        <w:rPr>
          <w:rStyle w:val="StyleUnderline"/>
        </w:rPr>
        <w:t xml:space="preserve">As a result, </w:t>
      </w:r>
      <w:r w:rsidRPr="00BC362E">
        <w:rPr>
          <w:rStyle w:val="StyleUnderline"/>
          <w:highlight w:val="cyan"/>
        </w:rPr>
        <w:t>each is less certain</w:t>
      </w:r>
      <w:r w:rsidRPr="00324F28">
        <w:rPr>
          <w:rStyle w:val="StyleUnderline"/>
        </w:rPr>
        <w:t xml:space="preserve"> that </w:t>
      </w:r>
      <w:r w:rsidRPr="00BC362E">
        <w:rPr>
          <w:rStyle w:val="StyleUnderline"/>
          <w:highlight w:val="cyan"/>
        </w:rPr>
        <w:t>America will give up on</w:t>
      </w:r>
      <w:r w:rsidRPr="00324F28">
        <w:rPr>
          <w:rStyle w:val="StyleUnderline"/>
        </w:rPr>
        <w:t xml:space="preserve"> its </w:t>
      </w:r>
      <w:r w:rsidRPr="00BC362E">
        <w:rPr>
          <w:rStyle w:val="StyleUnderline"/>
          <w:highlight w:val="cyan"/>
        </w:rPr>
        <w:t>core objectives if it fails to get what it wants through economic and military pressure</w:t>
      </w:r>
      <w:r w:rsidRPr="00324F28">
        <w:t>.</w:t>
      </w:r>
    </w:p>
    <w:p w14:paraId="300B596D" w14:textId="77777777" w:rsidR="0078364D" w:rsidRPr="00324F28" w:rsidRDefault="0078364D" w:rsidP="0078364D">
      <w:r w:rsidRPr="00324F28">
        <w:t>But there is a lot to worry about too.</w:t>
      </w:r>
      <w:r>
        <w:t xml:space="preserve"> </w:t>
      </w:r>
      <w:r w:rsidRPr="00324F28">
        <w:t>So far, the administration has struggled</w:t>
      </w:r>
      <w:r>
        <w:t xml:space="preserve"> </w:t>
      </w:r>
      <w:r w:rsidRPr="00324F28">
        <w:t>to complement appropriate pressure with</w:t>
      </w:r>
      <w:r>
        <w:t xml:space="preserve"> </w:t>
      </w:r>
      <w:r w:rsidRPr="00324F28">
        <w:t>equally creative diplomacy. Moreover, the</w:t>
      </w:r>
      <w:r>
        <w:t xml:space="preserve"> </w:t>
      </w:r>
      <w:r w:rsidRPr="00324F28">
        <w:t>president and other key players in his administration</w:t>
      </w:r>
      <w:r>
        <w:t xml:space="preserve"> </w:t>
      </w:r>
      <w:r w:rsidRPr="00324F28">
        <w:t>often act and speaks inconsistently.</w:t>
      </w:r>
      <w:r>
        <w:t xml:space="preserve"> </w:t>
      </w:r>
      <w:r w:rsidRPr="00324F28">
        <w:t>Notwithstanding a formal National</w:t>
      </w:r>
      <w:r>
        <w:t xml:space="preserve"> </w:t>
      </w:r>
      <w:r w:rsidRPr="00324F28">
        <w:t>Security Strategy released in December</w:t>
      </w:r>
      <w:r>
        <w:t xml:space="preserve"> </w:t>
      </w:r>
      <w:r w:rsidRPr="00324F28">
        <w:t>2017, the administration continues to lack</w:t>
      </w:r>
      <w:r>
        <w:t xml:space="preserve"> </w:t>
      </w:r>
      <w:r w:rsidRPr="00324F28">
        <w:t xml:space="preserve">a coherent </w:t>
      </w:r>
      <w:proofErr w:type="spellStart"/>
      <w:r>
        <w:t>sellin</w:t>
      </w:r>
      <w:r w:rsidRPr="00324F28">
        <w:t>strategic</w:t>
      </w:r>
      <w:proofErr w:type="spellEnd"/>
      <w:r w:rsidRPr="00324F28">
        <w:t xml:space="preserve"> framework that defines</w:t>
      </w:r>
      <w:r>
        <w:t xml:space="preserve"> </w:t>
      </w:r>
      <w:r w:rsidRPr="00324F28">
        <w:t>national security priorities. To be</w:t>
      </w:r>
      <w:r>
        <w:t xml:space="preserve"> </w:t>
      </w:r>
      <w:r w:rsidRPr="00324F28">
        <w:t>more precise, the administration has yet</w:t>
      </w:r>
      <w:r>
        <w:t xml:space="preserve"> </w:t>
      </w:r>
      <w:r w:rsidRPr="00324F28">
        <w:t>to define American priorities in a serious</w:t>
      </w:r>
      <w:r>
        <w:t xml:space="preserve"> </w:t>
      </w:r>
      <w:r w:rsidRPr="00324F28">
        <w:t>analytical manner and has acted as if the</w:t>
      </w:r>
      <w:r>
        <w:t xml:space="preserve"> </w:t>
      </w:r>
      <w:r w:rsidRPr="00324F28">
        <w:t>United States can escape hard choices and</w:t>
      </w:r>
      <w:r>
        <w:t xml:space="preserve"> </w:t>
      </w:r>
      <w:r w:rsidRPr="00324F28">
        <w:t>the risks of potentially costly unintended</w:t>
      </w:r>
      <w:r>
        <w:t xml:space="preserve"> </w:t>
      </w:r>
      <w:r w:rsidRPr="00324F28">
        <w:t>consequences.</w:t>
      </w:r>
    </w:p>
    <w:p w14:paraId="3E728184" w14:textId="77777777" w:rsidR="0078364D" w:rsidRPr="00324F28" w:rsidRDefault="0078364D" w:rsidP="0078364D">
      <w:r w:rsidRPr="00324F28">
        <w:t>Paradoxically, while many governments</w:t>
      </w:r>
      <w:r>
        <w:t xml:space="preserve"> </w:t>
      </w:r>
      <w:r w:rsidRPr="00324F28">
        <w:t>increasingly appear to view the United</w:t>
      </w:r>
      <w:r>
        <w:t xml:space="preserve"> </w:t>
      </w:r>
      <w:r w:rsidRPr="00324F28">
        <w:t>States as a formidable superpower that</w:t>
      </w:r>
      <w:r>
        <w:t xml:space="preserve"> </w:t>
      </w:r>
      <w:r w:rsidRPr="00324F28">
        <w:t>they cannot easily cross or ignore, many</w:t>
      </w:r>
      <w:r>
        <w:t xml:space="preserve"> </w:t>
      </w:r>
      <w:r w:rsidRPr="00324F28">
        <w:t>of the same governments see the administration</w:t>
      </w:r>
      <w:r>
        <w:t xml:space="preserve"> </w:t>
      </w:r>
      <w:r w:rsidRPr="00324F28">
        <w:t>as erratic, unable to evaluate situations</w:t>
      </w:r>
      <w:r>
        <w:t xml:space="preserve"> </w:t>
      </w:r>
      <w:r w:rsidRPr="00324F28">
        <w:t>objectively, and prone to personalizing</w:t>
      </w:r>
      <w:r>
        <w:t xml:space="preserve"> </w:t>
      </w:r>
      <w:r w:rsidRPr="00324F28">
        <w:t>relations with foreign leaders and</w:t>
      </w:r>
      <w:r>
        <w:t xml:space="preserve"> </w:t>
      </w:r>
      <w:r w:rsidRPr="00324F28">
        <w:t>countries—even in dealing with other</w:t>
      </w:r>
      <w:r>
        <w:t xml:space="preserve"> </w:t>
      </w:r>
      <w:r w:rsidRPr="00324F28">
        <w:t>major powers. To these governments, the</w:t>
      </w:r>
      <w:r>
        <w:t xml:space="preserve"> </w:t>
      </w:r>
      <w:r w:rsidRPr="00324F28">
        <w:t>United States seems capricious and offers</w:t>
      </w:r>
      <w:r>
        <w:t xml:space="preserve"> </w:t>
      </w:r>
      <w:r w:rsidRPr="00324F28">
        <w:t>few tangible incentives for accommodating</w:t>
      </w:r>
      <w:r>
        <w:t xml:space="preserve"> </w:t>
      </w:r>
      <w:r w:rsidRPr="00324F28">
        <w:t>American preferences. This is an obstacle for Trump in accomplishing his</w:t>
      </w:r>
      <w:r>
        <w:t xml:space="preserve"> </w:t>
      </w:r>
      <w:r w:rsidRPr="00324F28">
        <w:t>international objectives.</w:t>
      </w:r>
    </w:p>
    <w:p w14:paraId="49DF7367" w14:textId="77777777" w:rsidR="0078364D" w:rsidRPr="00324F28" w:rsidRDefault="0078364D" w:rsidP="0078364D">
      <w:r w:rsidRPr="00324F28">
        <w:t>It is fair to give the president credit for</w:t>
      </w:r>
      <w:r>
        <w:t xml:space="preserve"> </w:t>
      </w:r>
      <w:r w:rsidRPr="00324F28">
        <w:t>delivering, or working to deliver, on</w:t>
      </w:r>
      <w:r>
        <w:t xml:space="preserve"> </w:t>
      </w:r>
      <w:r w:rsidRPr="00324F28">
        <w:t>many of his electoral promises, something</w:t>
      </w:r>
      <w:r>
        <w:t xml:space="preserve"> </w:t>
      </w:r>
      <w:r w:rsidRPr="00324F28">
        <w:t>that is reportedly a source of pride</w:t>
      </w:r>
      <w:r>
        <w:t xml:space="preserve"> </w:t>
      </w:r>
      <w:r w:rsidRPr="00324F28">
        <w:t>for Trump. As a candidate, Donald Trump</w:t>
      </w:r>
      <w:r>
        <w:t xml:space="preserve"> </w:t>
      </w:r>
      <w:r w:rsidRPr="00324F28">
        <w:t>said that he would take a tougher stance</w:t>
      </w:r>
      <w:r>
        <w:t xml:space="preserve"> </w:t>
      </w:r>
      <w:r w:rsidRPr="00324F28">
        <w:t>on illegal immigration, demand more beneficial</w:t>
      </w:r>
      <w:r>
        <w:t xml:space="preserve"> </w:t>
      </w:r>
      <w:r w:rsidRPr="00324F28">
        <w:t>trade arrangements from other nations,</w:t>
      </w:r>
      <w:r>
        <w:t xml:space="preserve"> </w:t>
      </w:r>
      <w:r w:rsidRPr="00324F28">
        <w:t>downplay the struggle against climate</w:t>
      </w:r>
      <w:r>
        <w:t xml:space="preserve"> </w:t>
      </w:r>
      <w:r w:rsidRPr="00324F28">
        <w:t>change, and avoid regime change</w:t>
      </w:r>
      <w:r>
        <w:t xml:space="preserve"> </w:t>
      </w:r>
      <w:r w:rsidRPr="00324F28">
        <w:t>and meddling in the internal politics of</w:t>
      </w:r>
      <w:r>
        <w:t xml:space="preserve"> </w:t>
      </w:r>
      <w:r w:rsidRPr="00324F28">
        <w:t>other states.</w:t>
      </w:r>
    </w:p>
    <w:p w14:paraId="1C5B1714" w14:textId="77777777" w:rsidR="0078364D" w:rsidRDefault="0078364D" w:rsidP="0078364D">
      <w:r w:rsidRPr="00324F28">
        <w:t>While there is still no sign of a Mexico financed</w:t>
      </w:r>
      <w:r>
        <w:t xml:space="preserve"> </w:t>
      </w:r>
      <w:r w:rsidRPr="00324F28">
        <w:t>border wall and Trump’s vigorous</w:t>
      </w:r>
      <w:r>
        <w:t xml:space="preserve"> </w:t>
      </w:r>
      <w:r w:rsidRPr="00324F28">
        <w:t>calls for concessions from American trading</w:t>
      </w:r>
      <w:r>
        <w:t xml:space="preserve"> </w:t>
      </w:r>
      <w:r w:rsidRPr="00324F28">
        <w:t>partners have yet to demonstrate significant</w:t>
      </w:r>
      <w:r>
        <w:t xml:space="preserve"> </w:t>
      </w:r>
      <w:r w:rsidRPr="00324F28">
        <w:t>results, the president has stayed on course</w:t>
      </w:r>
      <w:r>
        <w:t xml:space="preserve"> </w:t>
      </w:r>
      <w:r w:rsidRPr="00324F28">
        <w:t>despite the numerous domestic and international</w:t>
      </w:r>
      <w:r>
        <w:t xml:space="preserve"> </w:t>
      </w:r>
      <w:r w:rsidRPr="00324F28">
        <w:t xml:space="preserve">obstacles. </w:t>
      </w:r>
      <w:r w:rsidRPr="00802034">
        <w:rPr>
          <w:rStyle w:val="StyleUnderline"/>
          <w:highlight w:val="cyan"/>
        </w:rPr>
        <w:t>Trump</w:t>
      </w:r>
      <w:r w:rsidRPr="006D063E">
        <w:rPr>
          <w:rStyle w:val="StyleUnderline"/>
        </w:rPr>
        <w:t xml:space="preserve"> has </w:t>
      </w:r>
      <w:r w:rsidRPr="00802034">
        <w:rPr>
          <w:rStyle w:val="StyleUnderline"/>
          <w:highlight w:val="cyan"/>
        </w:rPr>
        <w:t>forced the</w:t>
      </w:r>
      <w:r w:rsidRPr="006D063E">
        <w:rPr>
          <w:rStyle w:val="StyleUnderline"/>
        </w:rPr>
        <w:t xml:space="preserve"> outside </w:t>
      </w:r>
      <w:r w:rsidRPr="00802034">
        <w:rPr>
          <w:rStyle w:val="StyleUnderline"/>
          <w:highlight w:val="cyan"/>
        </w:rPr>
        <w:t>world to take him seriously</w:t>
      </w:r>
      <w:r w:rsidRPr="00324F28">
        <w:t>. Other</w:t>
      </w:r>
      <w:r>
        <w:t xml:space="preserve"> </w:t>
      </w:r>
      <w:r w:rsidRPr="00324F28">
        <w:t>nations, including major powers such as</w:t>
      </w:r>
      <w:r>
        <w:t xml:space="preserve"> </w:t>
      </w:r>
      <w:r w:rsidRPr="006D063E">
        <w:rPr>
          <w:rStyle w:val="StyleUnderline"/>
        </w:rPr>
        <w:t>the European Union, China, Russia, and even North Korea and Iran, have appeared ready to display some flexibility</w:t>
      </w:r>
      <w:r w:rsidRPr="00324F28">
        <w:t>. In the case</w:t>
      </w:r>
      <w:r>
        <w:t xml:space="preserve"> </w:t>
      </w:r>
      <w:r w:rsidRPr="00324F28">
        <w:t>of Russia, while Obama’s sanctions succeeded</w:t>
      </w:r>
      <w:r>
        <w:t xml:space="preserve"> </w:t>
      </w:r>
      <w:r w:rsidRPr="00324F28">
        <w:t>in causing indignation among the</w:t>
      </w:r>
      <w:r>
        <w:t xml:space="preserve"> </w:t>
      </w:r>
      <w:r w:rsidRPr="00324F28">
        <w:t>Russian people, and particularly among</w:t>
      </w:r>
      <w:r>
        <w:t xml:space="preserve"> </w:t>
      </w:r>
      <w:r w:rsidRPr="00324F28">
        <w:t>the elites, Trump’s more far-reaching sanctions—</w:t>
      </w:r>
      <w:r>
        <w:t xml:space="preserve"> </w:t>
      </w:r>
      <w:r w:rsidRPr="00324F28">
        <w:t>zeroing in on key public companies</w:t>
      </w:r>
      <w:r>
        <w:t xml:space="preserve"> </w:t>
      </w:r>
      <w:r w:rsidRPr="00324F28">
        <w:t>and top Putin-friendly tycoons—are beginning</w:t>
      </w:r>
      <w:r>
        <w:t xml:space="preserve"> </w:t>
      </w:r>
      <w:r w:rsidRPr="00324F28">
        <w:t>to disturb Moscow and to curtail its</w:t>
      </w:r>
      <w:r>
        <w:t xml:space="preserve"> </w:t>
      </w:r>
      <w:r w:rsidRPr="00324F28">
        <w:t>earlier snide dismissal of U.S. and Western</w:t>
      </w:r>
      <w:r>
        <w:t xml:space="preserve"> </w:t>
      </w:r>
      <w:r w:rsidRPr="00324F28">
        <w:t xml:space="preserve">pressure. At a minimum, </w:t>
      </w:r>
      <w:r w:rsidRPr="006D063E">
        <w:rPr>
          <w:rStyle w:val="StyleUnderline"/>
        </w:rPr>
        <w:t>Trump’s willingness to impose new sanctions discourages Russia from risking escalation</w:t>
      </w:r>
      <w:r w:rsidRPr="00324F28">
        <w:t xml:space="preserve"> with the</w:t>
      </w:r>
      <w:r>
        <w:t xml:space="preserve"> </w:t>
      </w:r>
      <w:r w:rsidRPr="00324F28">
        <w:t>United States in Syria or Ukraine.</w:t>
      </w:r>
    </w:p>
    <w:p w14:paraId="15B9A55D" w14:textId="1D75A65E" w:rsidR="006F183D" w:rsidRDefault="006F183D" w:rsidP="006F183D"/>
    <w:p w14:paraId="457C2A5B" w14:textId="4771C677" w:rsidR="00366EE3" w:rsidRDefault="00366EE3" w:rsidP="006F183D"/>
    <w:p w14:paraId="6E5F6B84" w14:textId="455CE1DF" w:rsidR="00E06150" w:rsidRPr="00086874" w:rsidRDefault="00E06150" w:rsidP="00E06150">
      <w:pPr>
        <w:pStyle w:val="Heading4"/>
      </w:pPr>
      <w:r>
        <w:t xml:space="preserve">The plan signals a collapse in US support </w:t>
      </w:r>
    </w:p>
    <w:p w14:paraId="5DAC9D30" w14:textId="5C3F673F" w:rsidR="00E06150" w:rsidRDefault="00E06150" w:rsidP="00E06150">
      <w:r w:rsidRPr="00E06150">
        <w:rPr>
          <w:rStyle w:val="Style13ptBold"/>
        </w:rPr>
        <w:t>Daalder et al 15</w:t>
      </w:r>
      <w:r>
        <w:t xml:space="preserve"> (Ivo, with Michele Flournoy, John Herbst, Jan </w:t>
      </w:r>
      <w:proofErr w:type="spellStart"/>
      <w:r>
        <w:t>Lodal</w:t>
      </w:r>
      <w:proofErr w:type="spellEnd"/>
      <w:r>
        <w:t xml:space="preserve">, Steven </w:t>
      </w:r>
      <w:proofErr w:type="spellStart"/>
      <w:r>
        <w:t>Pifer</w:t>
      </w:r>
      <w:proofErr w:type="spellEnd"/>
      <w:r>
        <w:t xml:space="preserve">, James </w:t>
      </w:r>
      <w:proofErr w:type="spellStart"/>
      <w:r>
        <w:t>Stavridis</w:t>
      </w:r>
      <w:proofErr w:type="spellEnd"/>
      <w:r>
        <w:t xml:space="preserve">, Strobe Talbott and Charles Wald, “Preserving Ukraine’s Independence, Resisting Russian Aggression: What the United States and NATO Must Do,” </w:t>
      </w:r>
      <w:r w:rsidRPr="00AA2C0C">
        <w:rPr>
          <w:i/>
        </w:rPr>
        <w:t>The Chicago Council</w:t>
      </w:r>
      <w:r>
        <w:t xml:space="preserve">, </w:t>
      </w:r>
      <w:hyperlink r:id="rId30" w:history="1">
        <w:r w:rsidRPr="00843C50">
          <w:rPr>
            <w:rStyle w:val="Hyperlink"/>
          </w:rPr>
          <w:t xml:space="preserve">http://www.thechicagocouncil.org/sites/default/files/UkraineReport_February2015_FINAL.pdf) </w:t>
        </w:r>
      </w:hyperlink>
    </w:p>
    <w:p w14:paraId="42172C8E" w14:textId="77777777" w:rsidR="00E06150" w:rsidRDefault="00E06150" w:rsidP="00E06150"/>
    <w:p w14:paraId="0E150F91" w14:textId="77777777" w:rsidR="00E06150" w:rsidRDefault="00E06150" w:rsidP="00E06150">
      <w:r w:rsidRPr="00CC0C38">
        <w:t>The post-World War II effort to create a safer</w:t>
      </w:r>
      <w:r w:rsidRPr="000F2D1B">
        <w:rPr>
          <w:rStyle w:val="StyleUnderline"/>
        </w:rPr>
        <w:t xml:space="preserve"> Europe is</w:t>
      </w:r>
      <w:r>
        <w:rPr>
          <w:rStyle w:val="StyleUnderline"/>
        </w:rPr>
        <w:t xml:space="preserve"> </w:t>
      </w:r>
      <w:r w:rsidRPr="000F2D1B">
        <w:rPr>
          <w:rStyle w:val="StyleUnderline"/>
        </w:rPr>
        <w:t>under serious threat</w:t>
      </w:r>
      <w:r>
        <w:t xml:space="preserve">. </w:t>
      </w:r>
      <w:r w:rsidRPr="000F2D1B">
        <w:rPr>
          <w:rStyle w:val="StyleUnderline"/>
        </w:rPr>
        <w:t>The</w:t>
      </w:r>
      <w:r>
        <w:t xml:space="preserve"> 1975 </w:t>
      </w:r>
      <w:r w:rsidRPr="000F2D1B">
        <w:rPr>
          <w:rStyle w:val="StyleUnderline"/>
        </w:rPr>
        <w:t>Conference on Security</w:t>
      </w:r>
      <w:r>
        <w:rPr>
          <w:rStyle w:val="StyleUnderline"/>
        </w:rPr>
        <w:t xml:space="preserve"> </w:t>
      </w:r>
      <w:r w:rsidRPr="000F2D1B">
        <w:rPr>
          <w:rStyle w:val="StyleUnderline"/>
        </w:rPr>
        <w:t>and Cooperation in Europe Final Act, in which Russia</w:t>
      </w:r>
      <w:r>
        <w:rPr>
          <w:rStyle w:val="StyleUnderline"/>
        </w:rPr>
        <w:t xml:space="preserve"> </w:t>
      </w:r>
      <w:r w:rsidRPr="000F2D1B">
        <w:rPr>
          <w:rStyle w:val="StyleUnderline"/>
        </w:rPr>
        <w:t>agreed to respect the “inviolability of borders” in Europe,</w:t>
      </w:r>
      <w:r>
        <w:rPr>
          <w:rStyle w:val="StyleUnderline"/>
        </w:rPr>
        <w:t xml:space="preserve"> </w:t>
      </w:r>
      <w:r w:rsidRPr="000F2D1B">
        <w:rPr>
          <w:rStyle w:val="StyleUnderline"/>
        </w:rPr>
        <w:t>has been blatantly violated. The United States</w:t>
      </w:r>
      <w:r>
        <w:t xml:space="preserve">, moreover, </w:t>
      </w:r>
      <w:r w:rsidRPr="000F2D1B">
        <w:rPr>
          <w:rStyle w:val="StyleUnderline"/>
        </w:rPr>
        <w:t>is a signatory to the 1994 Budapest Memorandum on</w:t>
      </w:r>
      <w:r>
        <w:rPr>
          <w:rStyle w:val="StyleUnderline"/>
        </w:rPr>
        <w:t xml:space="preserve"> </w:t>
      </w:r>
      <w:r w:rsidRPr="000F2D1B">
        <w:rPr>
          <w:rStyle w:val="StyleUnderline"/>
        </w:rPr>
        <w:t>Security Assurances for Ukraine. In that document, the</w:t>
      </w:r>
      <w:r>
        <w:rPr>
          <w:rStyle w:val="StyleUnderline"/>
        </w:rPr>
        <w:t xml:space="preserve"> </w:t>
      </w:r>
      <w:r w:rsidRPr="000F2D1B">
        <w:rPr>
          <w:rStyle w:val="StyleUnderline"/>
        </w:rPr>
        <w:t>United States, Britain and Russia committed to respect</w:t>
      </w:r>
      <w:r>
        <w:rPr>
          <w:rStyle w:val="StyleUnderline"/>
        </w:rPr>
        <w:t xml:space="preserve"> </w:t>
      </w:r>
      <w:r w:rsidRPr="000F2D1B">
        <w:rPr>
          <w:rStyle w:val="StyleUnderline"/>
        </w:rPr>
        <w:t>Ukraine’s sovereignty, independence and territorial</w:t>
      </w:r>
      <w:r>
        <w:rPr>
          <w:rStyle w:val="StyleUnderline"/>
        </w:rPr>
        <w:t xml:space="preserve"> </w:t>
      </w:r>
      <w:r w:rsidRPr="000F2D1B">
        <w:rPr>
          <w:rStyle w:val="StyleUnderline"/>
        </w:rPr>
        <w:t>integrity, and not to use or threaten to use force against</w:t>
      </w:r>
      <w:r>
        <w:rPr>
          <w:rStyle w:val="StyleUnderline"/>
        </w:rPr>
        <w:t xml:space="preserve"> </w:t>
      </w:r>
      <w:r w:rsidRPr="000F2D1B">
        <w:rPr>
          <w:rStyle w:val="StyleUnderline"/>
        </w:rPr>
        <w:t>Ukraine</w:t>
      </w:r>
      <w:r>
        <w:t xml:space="preserve">. </w:t>
      </w:r>
      <w:r w:rsidRPr="00246387">
        <w:rPr>
          <w:rStyle w:val="StyleUnderline"/>
        </w:rPr>
        <w:t xml:space="preserve">Russia has </w:t>
      </w:r>
      <w:r w:rsidRPr="00CC0C38">
        <w:rPr>
          <w:rStyle w:val="Emphasis"/>
        </w:rPr>
        <w:t>grossly</w:t>
      </w:r>
      <w:r w:rsidRPr="00246387">
        <w:rPr>
          <w:rStyle w:val="StyleUnderline"/>
        </w:rPr>
        <w:t xml:space="preserve"> violated those commitments,</w:t>
      </w:r>
      <w:r>
        <w:rPr>
          <w:rStyle w:val="StyleUnderline"/>
        </w:rPr>
        <w:t xml:space="preserve"> </w:t>
      </w:r>
      <w:r w:rsidRPr="00246387">
        <w:rPr>
          <w:rStyle w:val="StyleUnderline"/>
        </w:rPr>
        <w:t>which were key to Kyiv’s decision to eliminate its</w:t>
      </w:r>
      <w:r>
        <w:rPr>
          <w:rStyle w:val="StyleUnderline"/>
        </w:rPr>
        <w:t xml:space="preserve"> </w:t>
      </w:r>
      <w:r w:rsidRPr="00246387">
        <w:rPr>
          <w:rStyle w:val="StyleUnderline"/>
        </w:rPr>
        <w:t>nuclear weapon</w:t>
      </w:r>
      <w:r>
        <w:t xml:space="preserve">s. </w:t>
      </w:r>
      <w:r w:rsidRPr="00246387">
        <w:rPr>
          <w:rStyle w:val="StyleUnderline"/>
        </w:rPr>
        <w:t>The United States</w:t>
      </w:r>
      <w:r>
        <w:t xml:space="preserve"> and Britain </w:t>
      </w:r>
      <w:r w:rsidRPr="00246387">
        <w:rPr>
          <w:rStyle w:val="StyleUnderline"/>
        </w:rPr>
        <w:t>should</w:t>
      </w:r>
      <w:r>
        <w:t xml:space="preserve">, </w:t>
      </w:r>
      <w:r w:rsidRPr="00246387">
        <w:rPr>
          <w:rStyle w:val="StyleUnderline"/>
        </w:rPr>
        <w:t>in response, do more to robustly support Ukraine and</w:t>
      </w:r>
      <w:r>
        <w:rPr>
          <w:rStyle w:val="StyleUnderline"/>
        </w:rPr>
        <w:t xml:space="preserve"> </w:t>
      </w:r>
      <w:r w:rsidRPr="00246387">
        <w:rPr>
          <w:rStyle w:val="StyleUnderline"/>
        </w:rPr>
        <w:t>penalize Russia</w:t>
      </w:r>
      <w:r>
        <w:t xml:space="preserve">. </w:t>
      </w:r>
      <w:r w:rsidRPr="00246387">
        <w:rPr>
          <w:rStyle w:val="StyleUnderline"/>
        </w:rPr>
        <w:t>This is</w:t>
      </w:r>
      <w:r>
        <w:t xml:space="preserve"> not just a question of honoring U.S. commitments under international agreements. It is </w:t>
      </w:r>
      <w:r w:rsidRPr="00246387">
        <w:rPr>
          <w:rStyle w:val="StyleUnderline"/>
        </w:rPr>
        <w:t>important for</w:t>
      </w:r>
      <w:r>
        <w:rPr>
          <w:rStyle w:val="StyleUnderline"/>
        </w:rPr>
        <w:t xml:space="preserve"> </w:t>
      </w:r>
      <w:r w:rsidRPr="00246387">
        <w:rPr>
          <w:rStyle w:val="StyleUnderline"/>
        </w:rPr>
        <w:t>preserving the credibility of security assurances for</w:t>
      </w:r>
      <w:r>
        <w:rPr>
          <w:rStyle w:val="StyleUnderline"/>
        </w:rPr>
        <w:t xml:space="preserve"> </w:t>
      </w:r>
      <w:r w:rsidRPr="00246387">
        <w:rPr>
          <w:rStyle w:val="StyleUnderline"/>
        </w:rPr>
        <w:t xml:space="preserve">the future, when they might play a role in </w:t>
      </w:r>
      <w:r w:rsidRPr="00786493">
        <w:rPr>
          <w:rStyle w:val="Emphasis"/>
        </w:rPr>
        <w:t>resolving other nuclear proliferation cases</w:t>
      </w:r>
      <w:r w:rsidRPr="00246387">
        <w:rPr>
          <w:rStyle w:val="StyleUnderline"/>
        </w:rPr>
        <w:t xml:space="preserve">, such as </w:t>
      </w:r>
      <w:r w:rsidRPr="00246387">
        <w:rPr>
          <w:rStyle w:val="Emphasis"/>
        </w:rPr>
        <w:t>Iran and</w:t>
      </w:r>
      <w:r>
        <w:rPr>
          <w:rStyle w:val="Emphasis"/>
        </w:rPr>
        <w:t xml:space="preserve"> </w:t>
      </w:r>
      <w:r w:rsidRPr="00246387">
        <w:rPr>
          <w:rStyle w:val="Emphasis"/>
        </w:rPr>
        <w:t>North Korea</w:t>
      </w:r>
      <w:r>
        <w:t xml:space="preserve">. </w:t>
      </w:r>
      <w:r w:rsidRPr="00246387">
        <w:rPr>
          <w:rStyle w:val="StyleUnderline"/>
        </w:rPr>
        <w:t>Above and beyond Ukraine</w:t>
      </w:r>
      <w:r>
        <w:t>—</w:t>
      </w:r>
      <w:r w:rsidRPr="00246387">
        <w:rPr>
          <w:rStyle w:val="StyleUnderline"/>
        </w:rPr>
        <w:t>and more important in</w:t>
      </w:r>
      <w:r>
        <w:rPr>
          <w:rStyle w:val="StyleUnderline"/>
        </w:rPr>
        <w:t xml:space="preserve"> </w:t>
      </w:r>
      <w:r w:rsidRPr="00246387">
        <w:rPr>
          <w:rStyle w:val="StyleUnderline"/>
        </w:rPr>
        <w:t>strategic terms for the United States and NATO</w:t>
      </w:r>
      <w:r>
        <w:t>—</w:t>
      </w:r>
      <w:r w:rsidRPr="00246387">
        <w:rPr>
          <w:rStyle w:val="StyleUnderline"/>
        </w:rPr>
        <w:t>is</w:t>
      </w:r>
      <w:r>
        <w:rPr>
          <w:rStyle w:val="StyleUnderline"/>
        </w:rPr>
        <w:t xml:space="preserve"> </w:t>
      </w:r>
      <w:r w:rsidRPr="00246387">
        <w:rPr>
          <w:rStyle w:val="StyleUnderline"/>
        </w:rPr>
        <w:t>the need to respond to the challenge to European and</w:t>
      </w:r>
      <w:r>
        <w:rPr>
          <w:rStyle w:val="StyleUnderline"/>
        </w:rPr>
        <w:t xml:space="preserve"> </w:t>
      </w:r>
      <w:r w:rsidRPr="00246387">
        <w:rPr>
          <w:rStyle w:val="StyleUnderline"/>
        </w:rPr>
        <w:t>Eurasian security posed by the Kremlin’s aggressive</w:t>
      </w:r>
      <w:r>
        <w:rPr>
          <w:rStyle w:val="StyleUnderline"/>
        </w:rPr>
        <w:t xml:space="preserve"> </w:t>
      </w:r>
      <w:r w:rsidRPr="00246387">
        <w:rPr>
          <w:rStyle w:val="StyleUnderline"/>
        </w:rPr>
        <w:t>policies</w:t>
      </w:r>
      <w:r>
        <w:t xml:space="preserve">. </w:t>
      </w:r>
      <w:r w:rsidRPr="00246387">
        <w:rPr>
          <w:rStyle w:val="StyleUnderline"/>
        </w:rPr>
        <w:t>Russia has broken the cardinal rule of postwar European security</w:t>
      </w:r>
      <w:r>
        <w:t xml:space="preserve">, i.e., </w:t>
      </w:r>
      <w:r w:rsidRPr="00246387">
        <w:rPr>
          <w:rStyle w:val="StyleUnderline"/>
        </w:rPr>
        <w:t>states must not use</w:t>
      </w:r>
      <w:r>
        <w:rPr>
          <w:rStyle w:val="StyleUnderline"/>
        </w:rPr>
        <w:t xml:space="preserve"> </w:t>
      </w:r>
      <w:r w:rsidRPr="00246387">
        <w:rPr>
          <w:rStyle w:val="StyleUnderline"/>
        </w:rPr>
        <w:t>military force to change international borders</w:t>
      </w:r>
      <w:r>
        <w:t xml:space="preserve">. Putin and the Kremlin have proclaimed a unique and legally dubious right to “protect” ethnic Russians and Russian speakers, wherever they are located and whatever their citizenship. This was the justification that Putin belatedly offered for Russia’s illegal annexation of Crimea, </w:t>
      </w:r>
      <w:proofErr w:type="gramStart"/>
      <w:r>
        <w:t>despite the fact that</w:t>
      </w:r>
      <w:proofErr w:type="gramEnd"/>
      <w:r>
        <w:t xml:space="preserve"> there was no credible threat to ethnic Russians in Crimea. </w:t>
      </w:r>
      <w:r w:rsidRPr="00246387">
        <w:rPr>
          <w:rStyle w:val="StyleUnderline"/>
        </w:rPr>
        <w:t>If not constrained, such Russian policies represent a</w:t>
      </w:r>
      <w:r>
        <w:rPr>
          <w:rStyle w:val="StyleUnderline"/>
        </w:rPr>
        <w:t xml:space="preserve"> </w:t>
      </w:r>
      <w:r w:rsidRPr="00246387">
        <w:rPr>
          <w:rStyle w:val="StyleUnderline"/>
        </w:rPr>
        <w:t>clear danger to European security, the North Atlantic</w:t>
      </w:r>
      <w:r>
        <w:rPr>
          <w:rStyle w:val="StyleUnderline"/>
        </w:rPr>
        <w:t xml:space="preserve"> </w:t>
      </w:r>
      <w:r w:rsidRPr="00246387">
        <w:rPr>
          <w:rStyle w:val="StyleUnderline"/>
        </w:rPr>
        <w:t>community, as well as to Russia’s neighbors in Eurasia</w:t>
      </w:r>
      <w:r>
        <w:t xml:space="preserve">. Given the many other world challenges confronting the United States, especially problems in the broader Middle East and the strategic challenge posed by the rise of China, </w:t>
      </w:r>
      <w:r w:rsidRPr="00246387">
        <w:rPr>
          <w:rStyle w:val="StyleUnderline"/>
        </w:rPr>
        <w:t>Washington and other capitals have not devoted</w:t>
      </w:r>
      <w:r>
        <w:rPr>
          <w:rStyle w:val="StyleUnderline"/>
        </w:rPr>
        <w:t xml:space="preserve"> </w:t>
      </w:r>
      <w:proofErr w:type="gramStart"/>
      <w:r w:rsidRPr="00246387">
        <w:rPr>
          <w:rStyle w:val="StyleUnderline"/>
        </w:rPr>
        <w:t>sufficient</w:t>
      </w:r>
      <w:proofErr w:type="gramEnd"/>
      <w:r w:rsidRPr="00246387">
        <w:rPr>
          <w:rStyle w:val="StyleUnderline"/>
        </w:rPr>
        <w:t xml:space="preserve"> attention to the threat posed by Russia and its</w:t>
      </w:r>
      <w:r>
        <w:rPr>
          <w:rStyle w:val="StyleUnderline"/>
        </w:rPr>
        <w:t xml:space="preserve"> </w:t>
      </w:r>
      <w:r w:rsidRPr="00246387">
        <w:rPr>
          <w:rStyle w:val="StyleUnderline"/>
        </w:rPr>
        <w:t>implications for Western security. This must change</w:t>
      </w:r>
      <w:r>
        <w:t xml:space="preserve">. </w:t>
      </w:r>
      <w:r w:rsidRPr="00246387">
        <w:rPr>
          <w:rStyle w:val="StyleUnderline"/>
        </w:rPr>
        <w:t>If the United States</w:t>
      </w:r>
      <w:r>
        <w:t xml:space="preserve"> and NATO </w:t>
      </w:r>
      <w:r w:rsidRPr="00246387">
        <w:rPr>
          <w:rStyle w:val="StyleUnderline"/>
        </w:rPr>
        <w:t>do not adequately support</w:t>
      </w:r>
      <w:r>
        <w:rPr>
          <w:rStyle w:val="StyleUnderline"/>
        </w:rPr>
        <w:t xml:space="preserve"> </w:t>
      </w:r>
      <w:r w:rsidRPr="00246387">
        <w:rPr>
          <w:rStyle w:val="StyleUnderline"/>
        </w:rPr>
        <w:t>Ukraine, Moscow may well conclude that the kinds of</w:t>
      </w:r>
      <w:r>
        <w:rPr>
          <w:rStyle w:val="StyleUnderline"/>
        </w:rPr>
        <w:t xml:space="preserve"> </w:t>
      </w:r>
      <w:r w:rsidRPr="00246387">
        <w:rPr>
          <w:rStyle w:val="StyleUnderline"/>
        </w:rPr>
        <w:t>tactics it has employed over the past year can be applied</w:t>
      </w:r>
      <w:r>
        <w:rPr>
          <w:rStyle w:val="StyleUnderline"/>
        </w:rPr>
        <w:t xml:space="preserve"> </w:t>
      </w:r>
      <w:r w:rsidRPr="00246387">
        <w:rPr>
          <w:rStyle w:val="StyleUnderline"/>
        </w:rPr>
        <w:t>elsewhere</w:t>
      </w:r>
      <w:r>
        <w:t xml:space="preserve">. </w:t>
      </w:r>
      <w:r w:rsidRPr="00246387">
        <w:rPr>
          <w:rStyle w:val="StyleUnderline"/>
        </w:rPr>
        <w:t xml:space="preserve">Of </w:t>
      </w:r>
      <w:proofErr w:type="gramStart"/>
      <w:r w:rsidRPr="00246387">
        <w:rPr>
          <w:rStyle w:val="StyleUnderline"/>
        </w:rPr>
        <w:t>particular concern</w:t>
      </w:r>
      <w:proofErr w:type="gramEnd"/>
      <w:r w:rsidRPr="00246387">
        <w:rPr>
          <w:rStyle w:val="StyleUnderline"/>
        </w:rPr>
        <w:t xml:space="preserve"> would be Russian</w:t>
      </w:r>
      <w:r>
        <w:rPr>
          <w:rStyle w:val="StyleUnderline"/>
        </w:rPr>
        <w:t xml:space="preserve"> </w:t>
      </w:r>
      <w:r w:rsidRPr="00246387">
        <w:rPr>
          <w:rStyle w:val="StyleUnderline"/>
        </w:rPr>
        <w:t>actions to destabilize Estonia or Latvia, each of which</w:t>
      </w:r>
      <w:r>
        <w:rPr>
          <w:rStyle w:val="StyleUnderline"/>
        </w:rPr>
        <w:t xml:space="preserve"> </w:t>
      </w:r>
      <w:r w:rsidRPr="00246387">
        <w:rPr>
          <w:rStyle w:val="StyleUnderline"/>
        </w:rPr>
        <w:t>has a significant ethnic Russian minority and both of</w:t>
      </w:r>
      <w:r>
        <w:rPr>
          <w:rStyle w:val="StyleUnderline"/>
        </w:rPr>
        <w:t xml:space="preserve"> </w:t>
      </w:r>
      <w:r w:rsidRPr="00246387">
        <w:rPr>
          <w:rStyle w:val="StyleUnderline"/>
        </w:rPr>
        <w:t>which are NATO members to whom the United States</w:t>
      </w:r>
      <w:r>
        <w:rPr>
          <w:rStyle w:val="StyleUnderline"/>
        </w:rPr>
        <w:t xml:space="preserve"> </w:t>
      </w:r>
      <w:r w:rsidRPr="00246387">
        <w:rPr>
          <w:rStyle w:val="StyleUnderline"/>
        </w:rPr>
        <w:t>and allies have an Article 5 commitment</w:t>
      </w:r>
      <w:r>
        <w:t xml:space="preserve">. The Kremlin has already demonstrated aggressive intent in the Baltics by kidnapping an Estonian security official the day the NATO Wales summit ended. To be sure, there are issues on which the interests of the United States and the West, on the one hand, and Russia, on the other, coincide. These include preventing Iran from acquiring nuclear arms, avoiding a return of the Taliban or chaos in Afghanistan, the broader counterterrorism struggle, and controlling nuclear weapons and materials. But these interests should not outweigh the West’s interest in blocking Russian aggression that poses a threat not just to Ukraine, but also to the security of broader Europe and the transatlantic community. </w:t>
      </w:r>
      <w:r w:rsidRPr="00246387">
        <w:rPr>
          <w:rStyle w:val="StyleUnderline"/>
        </w:rPr>
        <w:t>The world has faced this kind of challenge before</w:t>
      </w:r>
      <w:r>
        <w:t xml:space="preserve">. </w:t>
      </w:r>
      <w:r w:rsidRPr="00246387">
        <w:rPr>
          <w:rStyle w:val="StyleUnderline"/>
        </w:rPr>
        <w:t>History makes clear that the only way to stop such</w:t>
      </w:r>
      <w:r>
        <w:rPr>
          <w:rStyle w:val="StyleUnderline"/>
        </w:rPr>
        <w:t xml:space="preserve"> </w:t>
      </w:r>
      <w:r w:rsidRPr="00246387">
        <w:rPr>
          <w:rStyle w:val="StyleUnderline"/>
        </w:rPr>
        <w:t xml:space="preserve">aggression from precipitating a regional or even </w:t>
      </w:r>
      <w:r w:rsidRPr="00246387">
        <w:rPr>
          <w:rStyle w:val="Emphasis"/>
        </w:rPr>
        <w:t>worldwide conflagration</w:t>
      </w:r>
      <w:r w:rsidRPr="00246387">
        <w:rPr>
          <w:rStyle w:val="StyleUnderline"/>
        </w:rPr>
        <w:t xml:space="preserve"> is to </w:t>
      </w:r>
      <w:r w:rsidRPr="00246387">
        <w:rPr>
          <w:rStyle w:val="Emphasis"/>
        </w:rPr>
        <w:t>deter and defend</w:t>
      </w:r>
      <w:r w:rsidRPr="00246387">
        <w:rPr>
          <w:rStyle w:val="StyleUnderline"/>
        </w:rPr>
        <w:t xml:space="preserve"> against it as</w:t>
      </w:r>
      <w:r>
        <w:rPr>
          <w:rStyle w:val="StyleUnderline"/>
        </w:rPr>
        <w:t xml:space="preserve"> </w:t>
      </w:r>
      <w:r w:rsidRPr="00246387">
        <w:rPr>
          <w:rStyle w:val="StyleUnderline"/>
        </w:rPr>
        <w:t xml:space="preserve">early as possible and </w:t>
      </w:r>
      <w:r w:rsidRPr="00246387">
        <w:rPr>
          <w:rStyle w:val="Emphasis"/>
        </w:rPr>
        <w:t>not to be fooled by protestations of</w:t>
      </w:r>
      <w:r>
        <w:rPr>
          <w:rStyle w:val="Emphasis"/>
        </w:rPr>
        <w:t xml:space="preserve"> </w:t>
      </w:r>
      <w:r w:rsidRPr="00246387">
        <w:rPr>
          <w:rStyle w:val="Emphasis"/>
        </w:rPr>
        <w:t>innocent motives or lack of further ambitions</w:t>
      </w:r>
      <w:r>
        <w:t>.</w:t>
      </w:r>
    </w:p>
    <w:p w14:paraId="5F929AAE" w14:textId="2AFB7C1B" w:rsidR="00E06150" w:rsidRDefault="00E06150" w:rsidP="00E06150">
      <w:pPr>
        <w:pStyle w:val="Heading3"/>
      </w:pPr>
      <w:r>
        <w:t>internal link—Ukraine</w:t>
      </w:r>
    </w:p>
    <w:p w14:paraId="72D7A229" w14:textId="59FD5DA1" w:rsidR="00366EE3" w:rsidRDefault="00F55BDA" w:rsidP="00F55BDA">
      <w:pPr>
        <w:pStyle w:val="Heading4"/>
      </w:pPr>
      <w:r>
        <w:t xml:space="preserve">Ukraine is key </w:t>
      </w:r>
      <w:r w:rsidR="00E06150">
        <w:t xml:space="preserve">to deter Russia </w:t>
      </w:r>
    </w:p>
    <w:p w14:paraId="353A6A7B" w14:textId="77777777" w:rsidR="00366EE3" w:rsidRDefault="00366EE3" w:rsidP="00366EE3">
      <w:proofErr w:type="spellStart"/>
      <w:r w:rsidRPr="00761955">
        <w:rPr>
          <w:rStyle w:val="Style13ptBold"/>
        </w:rPr>
        <w:t>Stavridis</w:t>
      </w:r>
      <w:proofErr w:type="spellEnd"/>
      <w:r w:rsidRPr="00761955">
        <w:rPr>
          <w:rStyle w:val="Style13ptBold"/>
        </w:rPr>
        <w:t xml:space="preserve"> 18</w:t>
      </w:r>
      <w:r>
        <w:t xml:space="preserve"> retired Admiral, the 16th Supreme Allied Commander at NATO and is an operating executive at the Carlyle Group (James, Before Russia Grows Bolder, Time, December 10) </w:t>
      </w:r>
    </w:p>
    <w:p w14:paraId="1D13D145" w14:textId="77777777" w:rsidR="00366EE3" w:rsidRDefault="00366EE3" w:rsidP="00366EE3"/>
    <w:p w14:paraId="1C4FFCB7" w14:textId="77777777" w:rsidR="00366EE3" w:rsidRDefault="00366EE3" w:rsidP="00366EE3">
      <w:r w:rsidRPr="00761955">
        <w:t>Had anybody ever heard</w:t>
      </w:r>
      <w:r>
        <w:t xml:space="preserve"> </w:t>
      </w:r>
      <w:r w:rsidRPr="00761955">
        <w:t xml:space="preserve">of </w:t>
      </w:r>
      <w:r w:rsidRPr="00366EE3">
        <w:rPr>
          <w:rStyle w:val="StyleUnderline"/>
        </w:rPr>
        <w:t>the Sea of Azov</w:t>
      </w:r>
      <w:r w:rsidRPr="00761955">
        <w:t>? It is</w:t>
      </w:r>
      <w:r>
        <w:t xml:space="preserve"> </w:t>
      </w:r>
      <w:r w:rsidRPr="00761955">
        <w:t>a very shallow body of water,</w:t>
      </w:r>
      <w:r>
        <w:t xml:space="preserve"> </w:t>
      </w:r>
      <w:r w:rsidRPr="00761955">
        <w:t>not even the size of Lake</w:t>
      </w:r>
      <w:r>
        <w:t xml:space="preserve"> </w:t>
      </w:r>
      <w:r w:rsidRPr="00761955">
        <w:t>Michigan, tucked away in a</w:t>
      </w:r>
      <w:r>
        <w:t xml:space="preserve"> </w:t>
      </w:r>
      <w:r w:rsidRPr="00761955">
        <w:t>northern corner of the far</w:t>
      </w:r>
      <w:r>
        <w:t xml:space="preserve"> </w:t>
      </w:r>
      <w:r w:rsidRPr="00761955">
        <w:t>larger Black Sea. Recently, it</w:t>
      </w:r>
      <w:r>
        <w:t xml:space="preserve"> </w:t>
      </w:r>
      <w:r w:rsidRPr="00760D03">
        <w:rPr>
          <w:rStyle w:val="StyleUnderline"/>
        </w:rPr>
        <w:t xml:space="preserve">became the site of a dramatic conflict between Russia and </w:t>
      </w:r>
      <w:r w:rsidRPr="00366EE3">
        <w:rPr>
          <w:rStyle w:val="StyleUnderline"/>
          <w:highlight w:val="cyan"/>
        </w:rPr>
        <w:t>Ukraine</w:t>
      </w:r>
      <w:r w:rsidRPr="00760D03">
        <w:rPr>
          <w:rStyle w:val="StyleUnderline"/>
        </w:rPr>
        <w:t>, which could signal escalating trouble ahead</w:t>
      </w:r>
      <w:r w:rsidRPr="00761955">
        <w:t>.</w:t>
      </w:r>
    </w:p>
    <w:p w14:paraId="439EB83F" w14:textId="77777777" w:rsidR="00366EE3" w:rsidRPr="00761955" w:rsidRDefault="00366EE3" w:rsidP="00366EE3">
      <w:r w:rsidRPr="00761955">
        <w:t>On Nov. 25, Russian warships there carrying</w:t>
      </w:r>
      <w:r>
        <w:t xml:space="preserve"> </w:t>
      </w:r>
      <w:r w:rsidRPr="00761955">
        <w:t>Spetsnaz—the equivalent of U.S. Navy</w:t>
      </w:r>
      <w:r>
        <w:t xml:space="preserve"> </w:t>
      </w:r>
      <w:r w:rsidRPr="00761955">
        <w:t>SEALS—seized two Ukrainian gunboats</w:t>
      </w:r>
      <w:r>
        <w:t xml:space="preserve"> </w:t>
      </w:r>
      <w:r w:rsidRPr="00761955">
        <w:t>and a tug, wounding half a dozen sailors, the</w:t>
      </w:r>
      <w:r>
        <w:t xml:space="preserve"> </w:t>
      </w:r>
      <w:r w:rsidRPr="00761955">
        <w:t>Ukrainian navy has reported. The Russians</w:t>
      </w:r>
      <w:r>
        <w:t xml:space="preserve"> </w:t>
      </w:r>
      <w:r w:rsidRPr="00761955">
        <w:t>impounded the sovereign warships and detained</w:t>
      </w:r>
      <w:r>
        <w:t xml:space="preserve"> </w:t>
      </w:r>
      <w:r w:rsidRPr="00761955">
        <w:t>more than 20 sailors, and a Kremlin</w:t>
      </w:r>
      <w:r>
        <w:t xml:space="preserve"> </w:t>
      </w:r>
      <w:r w:rsidRPr="00761955">
        <w:t>spokesperson has told state media that they</w:t>
      </w:r>
      <w:r>
        <w:t xml:space="preserve"> </w:t>
      </w:r>
      <w:r w:rsidRPr="00761955">
        <w:t>are investigating the supposed Ukrainian incursion</w:t>
      </w:r>
      <w:r>
        <w:t xml:space="preserve"> </w:t>
      </w:r>
      <w:r w:rsidRPr="00761955">
        <w:t>into their claimed territorial waters.</w:t>
      </w:r>
    </w:p>
    <w:p w14:paraId="3B0F1278" w14:textId="77777777" w:rsidR="00366EE3" w:rsidRPr="00761955" w:rsidRDefault="00366EE3" w:rsidP="00366EE3">
      <w:r w:rsidRPr="00760D03">
        <w:rPr>
          <w:rStyle w:val="StyleUnderline"/>
        </w:rPr>
        <w:t xml:space="preserve">All of </w:t>
      </w:r>
      <w:proofErr w:type="gramStart"/>
      <w:r w:rsidRPr="00760D03">
        <w:rPr>
          <w:rStyle w:val="StyleUnderline"/>
        </w:rPr>
        <w:t>this flows</w:t>
      </w:r>
      <w:proofErr w:type="gramEnd"/>
      <w:r w:rsidRPr="00760D03">
        <w:rPr>
          <w:rStyle w:val="StyleUnderline"/>
        </w:rPr>
        <w:t xml:space="preserve"> from the Russia’s invasion of Ukraine in 2014</w:t>
      </w:r>
      <w:r w:rsidRPr="00761955">
        <w:t>. This led to the illegal</w:t>
      </w:r>
      <w:r>
        <w:t xml:space="preserve"> </w:t>
      </w:r>
      <w:r w:rsidRPr="00761955">
        <w:t>annexation</w:t>
      </w:r>
      <w:r>
        <w:t xml:space="preserve"> </w:t>
      </w:r>
      <w:r w:rsidRPr="00761955">
        <w:t>of the Crimean</w:t>
      </w:r>
      <w:r>
        <w:t xml:space="preserve"> </w:t>
      </w:r>
      <w:r w:rsidRPr="00761955">
        <w:t>Peninsula, which</w:t>
      </w:r>
      <w:r>
        <w:t xml:space="preserve"> </w:t>
      </w:r>
      <w:r w:rsidRPr="00761955">
        <w:t>comprises much of</w:t>
      </w:r>
      <w:r>
        <w:t xml:space="preserve"> </w:t>
      </w:r>
      <w:r w:rsidRPr="00761955">
        <w:t>the southwestern</w:t>
      </w:r>
      <w:r>
        <w:t xml:space="preserve"> </w:t>
      </w:r>
      <w:r w:rsidRPr="00761955">
        <w:t>edge of the Sea of</w:t>
      </w:r>
      <w:r>
        <w:t xml:space="preserve"> </w:t>
      </w:r>
      <w:r w:rsidRPr="00761955">
        <w:t>Azov, and the ongoing</w:t>
      </w:r>
      <w:r>
        <w:t xml:space="preserve"> </w:t>
      </w:r>
      <w:r w:rsidRPr="00761955">
        <w:t>occupation</w:t>
      </w:r>
      <w:r>
        <w:t xml:space="preserve"> </w:t>
      </w:r>
      <w:r w:rsidRPr="00761955">
        <w:t>of southeastern</w:t>
      </w:r>
      <w:r>
        <w:t xml:space="preserve"> </w:t>
      </w:r>
      <w:r w:rsidRPr="00761955">
        <w:t>Ukraine by rebel</w:t>
      </w:r>
      <w:r>
        <w:t xml:space="preserve"> </w:t>
      </w:r>
      <w:r w:rsidRPr="00761955">
        <w:t>forces supported</w:t>
      </w:r>
      <w:r>
        <w:t xml:space="preserve"> </w:t>
      </w:r>
      <w:r w:rsidRPr="00761955">
        <w:t>by Russian troops</w:t>
      </w:r>
      <w:r>
        <w:t xml:space="preserve"> </w:t>
      </w:r>
      <w:r w:rsidRPr="00761955">
        <w:t>and special forces.</w:t>
      </w:r>
      <w:r>
        <w:t xml:space="preserve"> </w:t>
      </w:r>
      <w:r w:rsidRPr="00761955">
        <w:t>To truly consolidate</w:t>
      </w:r>
      <w:r>
        <w:t xml:space="preserve"> </w:t>
      </w:r>
      <w:r w:rsidRPr="00761955">
        <w:t>Crimea, Russia</w:t>
      </w:r>
      <w:r>
        <w:t xml:space="preserve"> </w:t>
      </w:r>
      <w:r w:rsidRPr="00761955">
        <w:t>needs totally</w:t>
      </w:r>
      <w:r>
        <w:t xml:space="preserve"> </w:t>
      </w:r>
      <w:r w:rsidRPr="00761955">
        <w:t>secure communications from the Russian</w:t>
      </w:r>
      <w:r>
        <w:t xml:space="preserve"> </w:t>
      </w:r>
      <w:r w:rsidRPr="00761955">
        <w:t>mainland to the peninsula. The best way to</w:t>
      </w:r>
      <w:r>
        <w:t xml:space="preserve"> </w:t>
      </w:r>
      <w:r w:rsidRPr="00761955">
        <w:t>accomplish that is to control the highly strategic</w:t>
      </w:r>
      <w:r>
        <w:t xml:space="preserve"> </w:t>
      </w:r>
      <w:r w:rsidRPr="00761955">
        <w:t>Kerch Strait, the narrow waterway between</w:t>
      </w:r>
      <w:r>
        <w:t xml:space="preserve"> </w:t>
      </w:r>
      <w:r w:rsidRPr="00761955">
        <w:t>the Black Sea and the Sea of Azov.</w:t>
      </w:r>
    </w:p>
    <w:p w14:paraId="4C44474E" w14:textId="77777777" w:rsidR="00366EE3" w:rsidRPr="00760D03" w:rsidRDefault="00366EE3" w:rsidP="00366EE3">
      <w:r w:rsidRPr="00760D03">
        <w:rPr>
          <w:rStyle w:val="StyleUnderline"/>
        </w:rPr>
        <w:t>For the Trump Administration</w:t>
      </w:r>
      <w:r w:rsidRPr="00760D03">
        <w:t>, though,</w:t>
      </w:r>
      <w:r>
        <w:t xml:space="preserve"> </w:t>
      </w:r>
      <w:r w:rsidRPr="00760D03">
        <w:rPr>
          <w:rStyle w:val="StyleUnderline"/>
        </w:rPr>
        <w:t xml:space="preserve">this </w:t>
      </w:r>
      <w:r w:rsidRPr="00366EE3">
        <w:rPr>
          <w:rStyle w:val="StyleUnderline"/>
          <w:highlight w:val="cyan"/>
        </w:rPr>
        <w:t>will be a</w:t>
      </w:r>
      <w:r w:rsidRPr="00760D03">
        <w:rPr>
          <w:rStyle w:val="StyleUnderline"/>
        </w:rPr>
        <w:t xml:space="preserve">nother </w:t>
      </w:r>
      <w:r w:rsidRPr="00366EE3">
        <w:rPr>
          <w:rStyle w:val="Emphasis"/>
          <w:highlight w:val="cyan"/>
        </w:rPr>
        <w:t>testing point</w:t>
      </w:r>
      <w:r w:rsidRPr="00366EE3">
        <w:rPr>
          <w:rStyle w:val="StyleUnderline"/>
          <w:highlight w:val="cyan"/>
        </w:rPr>
        <w:t xml:space="preserve"> in</w:t>
      </w:r>
      <w:r w:rsidRPr="00760D03">
        <w:rPr>
          <w:rStyle w:val="StyleUnderline"/>
        </w:rPr>
        <w:t xml:space="preserve"> its notably odd </w:t>
      </w:r>
      <w:r w:rsidRPr="00366EE3">
        <w:rPr>
          <w:rStyle w:val="StyleUnderline"/>
          <w:highlight w:val="cyan"/>
        </w:rPr>
        <w:t>relationship with Russia</w:t>
      </w:r>
      <w:r w:rsidRPr="00760D03">
        <w:t xml:space="preserve">. </w:t>
      </w:r>
      <w:r w:rsidRPr="00366EE3">
        <w:rPr>
          <w:rStyle w:val="StyleUnderline"/>
          <w:highlight w:val="cyan"/>
        </w:rPr>
        <w:t>The President’s team</w:t>
      </w:r>
      <w:r w:rsidRPr="00760D03">
        <w:t xml:space="preserve"> (especially Secretary of Defense</w:t>
      </w:r>
      <w:r>
        <w:t xml:space="preserve"> </w:t>
      </w:r>
      <w:r w:rsidRPr="00760D03">
        <w:t>Jim Mattis, National Security Adviser John</w:t>
      </w:r>
      <w:r>
        <w:t xml:space="preserve"> </w:t>
      </w:r>
      <w:r w:rsidRPr="00760D03">
        <w:t>Bolton and outgoing U.N. Ambassador Nikki</w:t>
      </w:r>
      <w:r>
        <w:t xml:space="preserve"> </w:t>
      </w:r>
      <w:r w:rsidRPr="00760D03">
        <w:t xml:space="preserve">Haley) </w:t>
      </w:r>
      <w:r w:rsidRPr="00366EE3">
        <w:rPr>
          <w:rStyle w:val="StyleUnderline"/>
          <w:highlight w:val="cyan"/>
        </w:rPr>
        <w:t xml:space="preserve">has taken a </w:t>
      </w:r>
      <w:r w:rsidRPr="00366EE3">
        <w:rPr>
          <w:rStyle w:val="Emphasis"/>
          <w:highlight w:val="cyan"/>
        </w:rPr>
        <w:t>strong stand</w:t>
      </w:r>
      <w:r w:rsidRPr="00366EE3">
        <w:rPr>
          <w:rStyle w:val="StyleUnderline"/>
          <w:highlight w:val="cyan"/>
        </w:rPr>
        <w:t xml:space="preserve"> against Russian</w:t>
      </w:r>
      <w:r w:rsidRPr="00760D03">
        <w:rPr>
          <w:rStyle w:val="StyleUnderline"/>
        </w:rPr>
        <w:t xml:space="preserve"> bad </w:t>
      </w:r>
      <w:r w:rsidRPr="00366EE3">
        <w:rPr>
          <w:rStyle w:val="StyleUnderline"/>
          <w:highlight w:val="cyan"/>
        </w:rPr>
        <w:t>behavior</w:t>
      </w:r>
      <w:r w:rsidRPr="00760D03">
        <w:t>. The U.S. has correctly led</w:t>
      </w:r>
      <w:r>
        <w:t xml:space="preserve"> </w:t>
      </w:r>
      <w:r w:rsidRPr="00760D03">
        <w:t>the imposition of economic sanctions that</w:t>
      </w:r>
      <w:r>
        <w:t xml:space="preserve"> </w:t>
      </w:r>
      <w:r w:rsidRPr="00760D03">
        <w:t>have had a serious impact on the Russian</w:t>
      </w:r>
      <w:r>
        <w:t xml:space="preserve"> </w:t>
      </w:r>
      <w:r w:rsidRPr="00760D03">
        <w:t>economy. It has also been a vocal critic of</w:t>
      </w:r>
      <w:r>
        <w:t xml:space="preserve"> </w:t>
      </w:r>
      <w:r w:rsidRPr="00760D03">
        <w:t>Russia’s repeated violations of the Intermediate-</w:t>
      </w:r>
      <w:r>
        <w:t xml:space="preserve"> </w:t>
      </w:r>
      <w:r w:rsidRPr="00760D03">
        <w:t>Range Nuclear Forces Treaty, as well as</w:t>
      </w:r>
      <w:r>
        <w:t xml:space="preserve"> </w:t>
      </w:r>
      <w:r w:rsidRPr="00760D03">
        <w:t>the Russian military’s dangerous operational</w:t>
      </w:r>
      <w:r>
        <w:t xml:space="preserve"> </w:t>
      </w:r>
      <w:r w:rsidRPr="00760D03">
        <w:t>practices against NATO warships and jets.</w:t>
      </w:r>
      <w:r>
        <w:t xml:space="preserve"> </w:t>
      </w:r>
      <w:r w:rsidRPr="00366EE3">
        <w:rPr>
          <w:rStyle w:val="StyleUnderline"/>
          <w:highlight w:val="cyan"/>
        </w:rPr>
        <w:t>Yet</w:t>
      </w:r>
      <w:r w:rsidRPr="00C019B8">
        <w:rPr>
          <w:rStyle w:val="StyleUnderline"/>
        </w:rPr>
        <w:t xml:space="preserve"> before, during and after the President’s disastrous midsummer Helsinki press conference</w:t>
      </w:r>
      <w:r>
        <w:t xml:space="preserve"> </w:t>
      </w:r>
      <w:r w:rsidRPr="00760D03">
        <w:t xml:space="preserve">beside Vladimir Putin, </w:t>
      </w:r>
      <w:r w:rsidRPr="00366EE3">
        <w:rPr>
          <w:rStyle w:val="StyleUnderline"/>
          <w:highlight w:val="cyan"/>
        </w:rPr>
        <w:t>Trump</w:t>
      </w:r>
      <w:r w:rsidRPr="00C019B8">
        <w:rPr>
          <w:rStyle w:val="StyleUnderline"/>
        </w:rPr>
        <w:t xml:space="preserve"> himself </w:t>
      </w:r>
      <w:r w:rsidRPr="00366EE3">
        <w:rPr>
          <w:rStyle w:val="StyleUnderline"/>
          <w:highlight w:val="cyan"/>
        </w:rPr>
        <w:t>has given Russia a pass</w:t>
      </w:r>
      <w:r w:rsidRPr="00760D03">
        <w:t xml:space="preserve">. </w:t>
      </w:r>
      <w:r w:rsidRPr="00366EE3">
        <w:rPr>
          <w:rStyle w:val="StyleUnderline"/>
          <w:highlight w:val="cyan"/>
        </w:rPr>
        <w:t>This dissonance must end</w:t>
      </w:r>
      <w:r w:rsidRPr="00C019B8">
        <w:rPr>
          <w:rStyle w:val="StyleUnderline"/>
        </w:rPr>
        <w:t>—but with tact</w:t>
      </w:r>
      <w:r w:rsidRPr="00760D03">
        <w:t>.</w:t>
      </w:r>
    </w:p>
    <w:p w14:paraId="727060A3" w14:textId="77777777" w:rsidR="00366EE3" w:rsidRPr="00366EE3" w:rsidRDefault="00366EE3" w:rsidP="00366EE3">
      <w:r w:rsidRPr="00760D03">
        <w:t>Putin may be calculating that, with the</w:t>
      </w:r>
      <w:r>
        <w:t xml:space="preserve"> </w:t>
      </w:r>
      <w:r w:rsidRPr="00760D03">
        <w:t>Mueller investigation in the U.S. coming to</w:t>
      </w:r>
      <w:r>
        <w:t xml:space="preserve"> </w:t>
      </w:r>
      <w:r w:rsidRPr="00760D03">
        <w:t>a head, the President and his team will be</w:t>
      </w:r>
      <w:r>
        <w:t xml:space="preserve"> </w:t>
      </w:r>
      <w:r w:rsidRPr="00760D03">
        <w:t>preoccupied as the holiday season beckons.</w:t>
      </w:r>
      <w:r>
        <w:t xml:space="preserve"> </w:t>
      </w:r>
      <w:r w:rsidRPr="00760D03">
        <w:t xml:space="preserve">Regardless, </w:t>
      </w:r>
      <w:r w:rsidRPr="00366EE3">
        <w:rPr>
          <w:rStyle w:val="StyleUnderline"/>
          <w:highlight w:val="cyan"/>
        </w:rPr>
        <w:t>Trump would be best served by addressing the</w:t>
      </w:r>
      <w:r w:rsidRPr="00C019B8">
        <w:rPr>
          <w:rStyle w:val="StyleUnderline"/>
        </w:rPr>
        <w:t xml:space="preserve"> ongoing </w:t>
      </w:r>
      <w:r w:rsidRPr="00366EE3">
        <w:rPr>
          <w:rStyle w:val="StyleUnderline"/>
          <w:highlight w:val="cyan"/>
        </w:rPr>
        <w:t>conflict strongly</w:t>
      </w:r>
      <w:r w:rsidRPr="00760D03">
        <w:t>—</w:t>
      </w:r>
      <w:r>
        <w:t xml:space="preserve"> </w:t>
      </w:r>
      <w:r w:rsidRPr="00C019B8">
        <w:rPr>
          <w:rStyle w:val="StyleUnderline"/>
        </w:rPr>
        <w:t>and without provoking a blunt U.S.-Russia dispute</w:t>
      </w:r>
      <w:r w:rsidRPr="00760D03">
        <w:t xml:space="preserve">. </w:t>
      </w:r>
      <w:r w:rsidRPr="00C019B8">
        <w:rPr>
          <w:rStyle w:val="StyleUnderline"/>
        </w:rPr>
        <w:t xml:space="preserve">It is time </w:t>
      </w:r>
      <w:r w:rsidRPr="00366EE3">
        <w:rPr>
          <w:rStyle w:val="StyleUnderline"/>
        </w:rPr>
        <w:t>Trump leaned on our allies, letting them share the burden</w:t>
      </w:r>
      <w:r w:rsidRPr="00366EE3">
        <w:t>.</w:t>
      </w:r>
    </w:p>
    <w:p w14:paraId="5C383D3B" w14:textId="77777777" w:rsidR="00366EE3" w:rsidRPr="00760D03" w:rsidRDefault="00366EE3" w:rsidP="00366EE3">
      <w:r w:rsidRPr="00366EE3">
        <w:t xml:space="preserve">RUSSIA’S BEHAVIOR in Ukraine is illegal under international law. Among the several things that </w:t>
      </w:r>
      <w:r w:rsidRPr="00366EE3">
        <w:rPr>
          <w:rStyle w:val="StyleUnderline"/>
        </w:rPr>
        <w:t>the President must make clear to Putin</w:t>
      </w:r>
      <w:r w:rsidRPr="00C019B8">
        <w:rPr>
          <w:rStyle w:val="StyleUnderline"/>
        </w:rPr>
        <w:t>—both in private and in public—is that the annexation of Crimea is a crime, and that sanctions will continue until Russia modifies its stance</w:t>
      </w:r>
      <w:r w:rsidRPr="00760D03">
        <w:t xml:space="preserve">. </w:t>
      </w:r>
      <w:r w:rsidRPr="00C019B8">
        <w:rPr>
          <w:rStyle w:val="StyleUnderline"/>
        </w:rPr>
        <w:t>He must help force Putin to work with the international community, particularly NATO, to resolve the situation</w:t>
      </w:r>
      <w:r w:rsidRPr="00760D03">
        <w:t>.</w:t>
      </w:r>
    </w:p>
    <w:p w14:paraId="7491EF8D" w14:textId="77777777" w:rsidR="00366EE3" w:rsidRPr="00760D03" w:rsidRDefault="00366EE3" w:rsidP="00366EE3">
      <w:r w:rsidRPr="00366EE3">
        <w:rPr>
          <w:rStyle w:val="StyleUnderline"/>
          <w:highlight w:val="cyan"/>
        </w:rPr>
        <w:t xml:space="preserve">This pressure </w:t>
      </w:r>
      <w:r w:rsidRPr="00366EE3">
        <w:rPr>
          <w:rStyle w:val="Emphasis"/>
          <w:highlight w:val="cyan"/>
        </w:rPr>
        <w:t>must include</w:t>
      </w:r>
      <w:r w:rsidRPr="00366EE3">
        <w:rPr>
          <w:rStyle w:val="StyleUnderline"/>
          <w:highlight w:val="cyan"/>
        </w:rPr>
        <w:t xml:space="preserve"> the U.S. supporting Ukraine with</w:t>
      </w:r>
      <w:r w:rsidRPr="00C019B8">
        <w:rPr>
          <w:rStyle w:val="StyleUnderline"/>
        </w:rPr>
        <w:t xml:space="preserve"> capable defensive </w:t>
      </w:r>
      <w:r w:rsidRPr="00366EE3">
        <w:rPr>
          <w:rStyle w:val="StyleUnderline"/>
          <w:highlight w:val="cyan"/>
        </w:rPr>
        <w:t>armament</w:t>
      </w:r>
      <w:r w:rsidRPr="00760D03">
        <w:t>. The</w:t>
      </w:r>
      <w:r>
        <w:t xml:space="preserve"> </w:t>
      </w:r>
      <w:r w:rsidRPr="00760D03">
        <w:t>Obama Administration</w:t>
      </w:r>
      <w:r>
        <w:t xml:space="preserve"> </w:t>
      </w:r>
      <w:r w:rsidRPr="00760D03">
        <w:t>dithered</w:t>
      </w:r>
      <w:r>
        <w:t xml:space="preserve"> </w:t>
      </w:r>
      <w:r w:rsidRPr="00760D03">
        <w:t>unnecessarily</w:t>
      </w:r>
      <w:r>
        <w:t xml:space="preserve"> </w:t>
      </w:r>
      <w:r w:rsidRPr="00760D03">
        <w:t>on this, and the</w:t>
      </w:r>
      <w:r>
        <w:t xml:space="preserve"> </w:t>
      </w:r>
      <w:r w:rsidRPr="00760D03">
        <w:t>Trump national-security team has, appropriately,</w:t>
      </w:r>
      <w:r>
        <w:t xml:space="preserve"> </w:t>
      </w:r>
      <w:r w:rsidRPr="00760D03">
        <w:t>been stronger. America should also,</w:t>
      </w:r>
      <w:r>
        <w:t xml:space="preserve"> </w:t>
      </w:r>
      <w:r w:rsidRPr="00760D03">
        <w:t>through NATO, train and advise Ukrainian</w:t>
      </w:r>
      <w:r>
        <w:t xml:space="preserve"> </w:t>
      </w:r>
      <w:r w:rsidRPr="00760D03">
        <w:t>forces.</w:t>
      </w:r>
    </w:p>
    <w:p w14:paraId="1D9FDC60" w14:textId="77777777" w:rsidR="00366EE3" w:rsidRPr="00760D03" w:rsidRDefault="00366EE3" w:rsidP="00366EE3">
      <w:r w:rsidRPr="00C019B8">
        <w:rPr>
          <w:rStyle w:val="StyleUnderline"/>
        </w:rPr>
        <w:t>Even more so, NATO-Ukraine cooperation is key and can provide a reassuring sounding board for the Ukrainians, who are understandably moving toward a war footing</w:t>
      </w:r>
      <w:r w:rsidRPr="00760D03">
        <w:t>. President</w:t>
      </w:r>
      <w:r>
        <w:t xml:space="preserve"> </w:t>
      </w:r>
      <w:r w:rsidRPr="00760D03">
        <w:t>Petro Poroshenko successfully declared</w:t>
      </w:r>
      <w:r>
        <w:t xml:space="preserve"> </w:t>
      </w:r>
      <w:r w:rsidRPr="00760D03">
        <w:t>martial law for 30 days and has energized his</w:t>
      </w:r>
      <w:r>
        <w:t xml:space="preserve"> </w:t>
      </w:r>
      <w:r w:rsidRPr="00760D03">
        <w:t xml:space="preserve">defense establishment. </w:t>
      </w:r>
      <w:r w:rsidRPr="00C019B8">
        <w:rPr>
          <w:rStyle w:val="StyleUnderline"/>
        </w:rPr>
        <w:t xml:space="preserve">This gives us </w:t>
      </w:r>
      <w:proofErr w:type="gramStart"/>
      <w:r w:rsidRPr="00C019B8">
        <w:rPr>
          <w:rStyle w:val="StyleUnderline"/>
        </w:rPr>
        <w:t>all the more</w:t>
      </w:r>
      <w:proofErr w:type="gramEnd"/>
      <w:r w:rsidRPr="00C019B8">
        <w:rPr>
          <w:rStyle w:val="StyleUnderline"/>
        </w:rPr>
        <w:t xml:space="preserve"> reason to make NATO the centerpiece</w:t>
      </w:r>
      <w:r w:rsidRPr="00760D03">
        <w:t>.</w:t>
      </w:r>
      <w:r>
        <w:t xml:space="preserve"> </w:t>
      </w:r>
      <w:r w:rsidRPr="00C019B8">
        <w:rPr>
          <w:rStyle w:val="StyleUnderline"/>
        </w:rPr>
        <w:t>It is in no one’s interest to stumble backward into a full-blown Cold War, let alone have an actual war inside Ukraine, which is too large, important and nationalistic to be bullied further</w:t>
      </w:r>
      <w:r w:rsidRPr="00760D03">
        <w:t>.</w:t>
      </w:r>
    </w:p>
    <w:p w14:paraId="18D614F0" w14:textId="77777777" w:rsidR="00366EE3" w:rsidRDefault="00366EE3" w:rsidP="00366EE3">
      <w:r w:rsidRPr="00C019B8">
        <w:rPr>
          <w:rStyle w:val="StyleUnderline"/>
        </w:rPr>
        <w:t xml:space="preserve">So </w:t>
      </w:r>
      <w:r w:rsidRPr="004C560E">
        <w:rPr>
          <w:rStyle w:val="StyleUnderline"/>
          <w:highlight w:val="cyan"/>
        </w:rPr>
        <w:t>many wars have begun with seemingly small actions at sea, where decisionmakers do not react appropriately</w:t>
      </w:r>
      <w:r w:rsidRPr="00C019B8">
        <w:rPr>
          <w:rStyle w:val="StyleUnderline"/>
        </w:rPr>
        <w:t xml:space="preserve"> because they incorrectly assume the stakes are lower because land territory isn’t immediately involved</w:t>
      </w:r>
      <w:r w:rsidRPr="00760D03">
        <w:t>. The</w:t>
      </w:r>
      <w:r>
        <w:t xml:space="preserve"> </w:t>
      </w:r>
      <w:r w:rsidRPr="00760D03">
        <w:t>lesson of the Gulf of Tonkin is unfortunately</w:t>
      </w:r>
      <w:r>
        <w:t xml:space="preserve"> </w:t>
      </w:r>
      <w:r w:rsidRPr="00760D03">
        <w:t>instructive here. Nobody had heard of that</w:t>
      </w:r>
      <w:r>
        <w:t xml:space="preserve"> </w:t>
      </w:r>
      <w:r w:rsidRPr="00760D03">
        <w:t>body of water either—until it pulled the U.S.</w:t>
      </w:r>
      <w:r>
        <w:t xml:space="preserve"> </w:t>
      </w:r>
      <w:r w:rsidRPr="00760D03">
        <w:t>into the Vietnam War.</w:t>
      </w:r>
    </w:p>
    <w:p w14:paraId="57D44927" w14:textId="680199B8" w:rsidR="006F442E" w:rsidRPr="005D7BC3" w:rsidRDefault="006F442E" w:rsidP="006F442E">
      <w:pPr>
        <w:pStyle w:val="Heading4"/>
        <w:rPr>
          <w:u w:val="single"/>
        </w:rPr>
      </w:pPr>
      <w:r w:rsidRPr="005D7BC3">
        <w:t xml:space="preserve">Sales to Ukraine are the </w:t>
      </w:r>
      <w:r w:rsidRPr="005D7BC3">
        <w:rPr>
          <w:u w:val="single"/>
        </w:rPr>
        <w:t>lynchpin</w:t>
      </w:r>
      <w:r w:rsidRPr="005D7BC3">
        <w:t xml:space="preserve"> of </w:t>
      </w:r>
      <w:r>
        <w:t xml:space="preserve">deterrence </w:t>
      </w:r>
    </w:p>
    <w:p w14:paraId="06075249" w14:textId="24F1BA42" w:rsidR="006F442E" w:rsidRDefault="006F442E" w:rsidP="006F442E">
      <w:r w:rsidRPr="005D7BC3">
        <w:t xml:space="preserve">John </w:t>
      </w:r>
      <w:r w:rsidRPr="005D7BC3">
        <w:rPr>
          <w:rStyle w:val="Style13ptBold"/>
        </w:rPr>
        <w:t>Herbst 17</w:t>
      </w:r>
      <w:r w:rsidRPr="005D7BC3">
        <w:t xml:space="preserve">, director of the Dinu Patriciu Eurasia Center at the Atlantic Council; he served as US Ambassador to Ukraine from 2003 to 2006; “Ukraine Needs Arms, Not Cheap Arguments”, Aug 30 2017, Atlantic Council, </w:t>
      </w:r>
      <w:hyperlink r:id="rId31" w:history="1">
        <w:r w:rsidRPr="00843C50">
          <w:rPr>
            <w:rStyle w:val="Hyperlink"/>
          </w:rPr>
          <w:t>https://www.atlanticcouncil.org/blogs/ukrainealert/ukraine-needs-arms-not-cheap-arguments</w:t>
        </w:r>
      </w:hyperlink>
    </w:p>
    <w:p w14:paraId="7C418CA0" w14:textId="77777777" w:rsidR="006F442E" w:rsidRPr="005D7BC3" w:rsidRDefault="006F442E" w:rsidP="006F442E"/>
    <w:p w14:paraId="61EC6A52" w14:textId="77777777" w:rsidR="006F442E" w:rsidRPr="008856D1" w:rsidRDefault="006F442E" w:rsidP="006F442E">
      <w:pPr>
        <w:rPr>
          <w:sz w:val="14"/>
        </w:rPr>
      </w:pPr>
      <w:r w:rsidRPr="006F442E">
        <w:rPr>
          <w:rStyle w:val="StyleUnderline"/>
        </w:rPr>
        <w:t>The United States is seriously considering giving Ukraine lethal defensive weapons, and this is the right move</w:t>
      </w:r>
      <w:r w:rsidRPr="008856D1">
        <w:rPr>
          <w:sz w:val="14"/>
        </w:rPr>
        <w:t xml:space="preserve">. Over the last month, Michael Brendan Dougherty and I have debated this issue here and here. In his latest response, Dougherty tries to rack up a quick win. He claims that experts issued a report arguing for arming Ukraine in 2015 and warned of a “worldwide conflagration” if this did not happen. (I was a co-author of that report.) He also claims that Ukraine did not receive the assistance and “most of us are still walking about.” That is cute, but misleading. First, the report does not predict a “worldwide conflagration.” It carefully says that deterring and defending against Russian aggression is the surest way to avoid “a regional or even worldwide conflagration.” The use of the word “even” shows that </w:t>
      </w:r>
      <w:r w:rsidRPr="006F442E">
        <w:rPr>
          <w:rStyle w:val="StyleUnderline"/>
        </w:rPr>
        <w:t>we think a worldwide conflagration is a longshot</w:t>
      </w:r>
      <w:r w:rsidRPr="008856D1">
        <w:rPr>
          <w:sz w:val="14"/>
        </w:rPr>
        <w:t xml:space="preserve">. Second, Dougherty’s understanding of international timing is superficial. Our report did not specify a date for a dangerous clash. By Dougherty’s logic, Winston Churchill, who began to sound the alarm about Hitler in 1934, should have been skewered as an alarmist in 1936 since Germany had not yet launched World War II. Finally, Dougherty writes as if the advice offered in that report was simply ignored. </w:t>
      </w:r>
      <w:r w:rsidRPr="006F442E">
        <w:rPr>
          <w:rStyle w:val="StyleUnderline"/>
        </w:rPr>
        <w:t>But that report argued for giving a wide array of equipment to Ukraine—including Humvees, counter-battery radars, secure communications equipment, and anti-tank weapons (Javelins). The Obama administration did not provide the Javelins, but it did increase military assistance to Ukraine in 2015 and provided the other recommended equipment, most importantly counter-battery radar for missiles, which helped reduce Ukrainian casualties. NATO also placed armed battalions in each of the Baltic states, Poland, and Romania. Together, these steps helped Ukraine better defend itself and put Moscow on notice that any escalation might prompt further measures from the West</w:t>
      </w:r>
      <w:r w:rsidRPr="008856D1">
        <w:rPr>
          <w:sz w:val="14"/>
        </w:rPr>
        <w:t xml:space="preserve">. </w:t>
      </w:r>
      <w:proofErr w:type="gramStart"/>
      <w:r w:rsidRPr="008856D1">
        <w:rPr>
          <w:sz w:val="14"/>
        </w:rPr>
        <w:t>Sadly</w:t>
      </w:r>
      <w:proofErr w:type="gramEnd"/>
      <w:r w:rsidRPr="008856D1">
        <w:rPr>
          <w:sz w:val="14"/>
        </w:rPr>
        <w:t xml:space="preserve"> Dougherty’s essay does not become more persuasive after these missteps. That is probably because he does not recognize Moscow’s motives. This is evident when he endorses my description of Kremlin </w:t>
      </w:r>
      <w:proofErr w:type="gramStart"/>
      <w:r w:rsidRPr="008856D1">
        <w:rPr>
          <w:sz w:val="14"/>
        </w:rPr>
        <w:t>strength, but</w:t>
      </w:r>
      <w:proofErr w:type="gramEnd"/>
      <w:r w:rsidRPr="008856D1">
        <w:rPr>
          <w:sz w:val="14"/>
        </w:rPr>
        <w:t xml:space="preserve"> says nothing about my characterization of Moscow’s “deplorable intentions.” Since he does not recognize those deplorable intentions, Dougherty mistakenly writes that I try “to blur the distinction between our duties to NATO countries and those to non-NATO countries.” But that is false. My argument is this: </w:t>
      </w:r>
      <w:r w:rsidRPr="006F442E">
        <w:rPr>
          <w:rStyle w:val="StyleUnderline"/>
        </w:rPr>
        <w:t>The United States has a vital interest in a strong and secure Europe and Transatlantic partnership. Moscow wants to weaken NATO and the EU and to undermine the post-Cold War order. We need to thwart these aims by strengthening NATO, enhancing deterrence in the newest NATO members, and providing forward defense for NATO in Ukraine by raising the price of Kremlin aggression. The military equipment that we have already provided Ukraine is a form of forward defense of NATO. If Moscow is bogged down in Ukraine, it has fewer resources and reduced incentive to commit provocations against our NATO allies in the Baltics. That reduces the risk of a US-Russian confrontation over the Baltic states, whom we obligated to defend. We have no such formal obligation with Ukraine.</w:t>
      </w:r>
      <w:r w:rsidRPr="008856D1">
        <w:rPr>
          <w:u w:val="single"/>
        </w:rPr>
        <w:t xml:space="preserve"> </w:t>
      </w:r>
      <w:r w:rsidRPr="008856D1">
        <w:rPr>
          <w:sz w:val="14"/>
        </w:rPr>
        <w:t xml:space="preserve">Longtime National Review readers would readily grasp this argument, for it was the logic of the Reagan Doctrine, which Bill Buckley and his writers applauded. The Reagan Doctrine provided both covert and overt support to anti-Communist movements throughout the Third World—in Angola, Nicaragua, and Afghanistan—to weaken an overextended Soviet Union. Dougherty's reluctance to understand Moscow's hostile intent also leads him to make some extraordinary, but tin-eared arguments. He downplays the importance of Moscow's changing borders in Ukraine (and Georgia) by noting that Soviet troops intervened in Hungary in 1956. That earlier intervention, he suggests, was not earth-shattering. But when Moscow repressed the Hungarian people in 1956, we clearly understood that this was an act of aggression and that Moscow was dangerous. Our policies reflected that. We need a similar understanding and similar policies now. </w:t>
      </w:r>
      <w:r w:rsidRPr="006F442E">
        <w:rPr>
          <w:rStyle w:val="StyleUnderline"/>
        </w:rPr>
        <w:t>Putin’s Russia is not as dangerous as the Soviet Union, but it is still dangerous</w:t>
      </w:r>
      <w:r w:rsidRPr="008856D1">
        <w:rPr>
          <w:sz w:val="14"/>
        </w:rPr>
        <w:t xml:space="preserve">. </w:t>
      </w:r>
      <w:r w:rsidRPr="006F442E">
        <w:rPr>
          <w:rStyle w:val="StyleUnderline"/>
        </w:rPr>
        <w:t>Dougherty's analysis also suffers from his unfamiliarity with Ukraine, which forces him to rely on Kremlin-friendly, partial facts</w:t>
      </w:r>
      <w:r w:rsidRPr="008856D1">
        <w:rPr>
          <w:sz w:val="14"/>
        </w:rPr>
        <w:t xml:space="preserve">. (That is not the same as saying that he is a Kremlin apologist.) </w:t>
      </w:r>
      <w:r w:rsidRPr="006F442E">
        <w:rPr>
          <w:rStyle w:val="StyleUnderline"/>
        </w:rPr>
        <w:t xml:space="preserve">He expresses concerns that any weapons that the United States supplies may find their way to the Azov Battalion. But he does not tell us that the Azov Battalion is now under the chain of command administered by Interior Minister </w:t>
      </w:r>
      <w:proofErr w:type="spellStart"/>
      <w:r w:rsidRPr="006F442E">
        <w:rPr>
          <w:rStyle w:val="StyleUnderline"/>
        </w:rPr>
        <w:t>Arsen</w:t>
      </w:r>
      <w:proofErr w:type="spellEnd"/>
      <w:r w:rsidRPr="006F442E">
        <w:rPr>
          <w:rStyle w:val="StyleUnderline"/>
        </w:rPr>
        <w:t xml:space="preserve"> Avakov; he also neglects to add that none of the equipment that the United States has already supplied has found its way to the Azov Battalion or any troublesome hands</w:t>
      </w:r>
      <w:r w:rsidRPr="008856D1">
        <w:rPr>
          <w:sz w:val="14"/>
        </w:rPr>
        <w:t xml:space="preserve">. </w:t>
      </w:r>
      <w:r w:rsidRPr="006F442E">
        <w:rPr>
          <w:rStyle w:val="StyleUnderline"/>
        </w:rPr>
        <w:t>Ukraine is eager to receive ongoing support, including the steady flow of weapons and financial support, and the government there would never ignore Congressional legislation that precludes funding, training, and weapons for Azov, which represents far less than one percent of Ukraine’s military and security forces</w:t>
      </w:r>
      <w:r w:rsidRPr="008856D1">
        <w:rPr>
          <w:sz w:val="14"/>
        </w:rPr>
        <w:t xml:space="preserve">. Dougherty also frets that the successor to the Party of Regions may return to power and Ukraine will return to good relations with Moscow, but he does not tell us that public opinion in Ukraine has turned decisively against the Kremlin. Even in the south and the east there is revulsion against Russian aggression and pro-Russia or Russia friendly </w:t>
      </w:r>
      <w:proofErr w:type="gramStart"/>
      <w:r w:rsidRPr="008856D1">
        <w:rPr>
          <w:sz w:val="14"/>
        </w:rPr>
        <w:t>parties</w:t>
      </w:r>
      <w:proofErr w:type="gramEnd"/>
      <w:r w:rsidRPr="008856D1">
        <w:rPr>
          <w:sz w:val="14"/>
        </w:rPr>
        <w:t xml:space="preserve"> poll at less than 10 percent cumulatively nationwide. Despite his shaky command of the issue, I am grateful for the exchange. With his fluid style and flair for polemics, Dougherty pointed out an error in my writing. While my initial draft spoke about American "assurances" to Ukraine under the Budapest Memorandum, the final edit changed that word to “guarantees,” which suggests a legal commitment. I was negligent in proofing that edit. </w:t>
      </w:r>
      <w:r w:rsidRPr="006F442E">
        <w:rPr>
          <w:rStyle w:val="StyleUnderline"/>
        </w:rPr>
        <w:t>While an assurance does not commit us legally to take serious measures to defend Ukraine from aggression, it nonetheless puts American prestige on the line.</w:t>
      </w:r>
      <w:r w:rsidRPr="008856D1">
        <w:rPr>
          <w:sz w:val="14"/>
        </w:rPr>
        <w:t xml:space="preserve"> And our insufficiently strong response to Kremlin aggression in Ukraine has not only damaged our reputation, but also undermined our non-proliferation policy. After all, in exchange for those assurances from China, France, Russia, the United Kingdom, and the United States, Ukraine gave up the world's third-largest nuclear arsenal. It is hard to imagine that Moscow would have seized Crimea or started the war in the Donbas against a nuclear-armed Ukraine.</w:t>
      </w:r>
    </w:p>
    <w:p w14:paraId="69364D4B" w14:textId="77777777" w:rsidR="00DB0E1A" w:rsidRDefault="00DB0E1A" w:rsidP="00DB0E1A">
      <w:pPr>
        <w:pStyle w:val="Heading4"/>
      </w:pPr>
      <w:r>
        <w:t>Ukraine is the epicenter of Russia’s entire grand strategy</w:t>
      </w:r>
    </w:p>
    <w:p w14:paraId="634036AC" w14:textId="76279A30" w:rsidR="00DB0E1A" w:rsidRDefault="00DB0E1A" w:rsidP="00DB0E1A">
      <w:r w:rsidRPr="0013207A">
        <w:rPr>
          <w:rStyle w:val="Style13ptBold"/>
        </w:rPr>
        <w:t xml:space="preserve">Gurak </w:t>
      </w:r>
      <w:r>
        <w:rPr>
          <w:rStyle w:val="Style13ptBold"/>
        </w:rPr>
        <w:t>20</w:t>
      </w:r>
      <w:r w:rsidRPr="0013207A">
        <w:rPr>
          <w:rStyle w:val="Style13ptBold"/>
        </w:rPr>
        <w:t>18</w:t>
      </w:r>
      <w:r>
        <w:t xml:space="preserve"> (Denys, “How to Push Back Against Russia? Ukraine's Defense Industry Could Help.,” National interest,  </w:t>
      </w:r>
      <w:hyperlink r:id="rId32" w:history="1">
        <w:r w:rsidRPr="00817110">
          <w:rPr>
            <w:rStyle w:val="Hyperlink"/>
          </w:rPr>
          <w:t>https://nationalinterest.org/blog/buzz/how-push-back-against-russia-ukraines-defense-industry-could-help-32242</w:t>
        </w:r>
      </w:hyperlink>
    </w:p>
    <w:p w14:paraId="317E4B10" w14:textId="77777777" w:rsidR="00DB0E1A" w:rsidRDefault="00DB0E1A" w:rsidP="00DB0E1A"/>
    <w:p w14:paraId="551271D6" w14:textId="77777777" w:rsidR="00DB0E1A" w:rsidRDefault="00DB0E1A" w:rsidP="00DB0E1A">
      <w:r w:rsidRPr="00DB0E1A">
        <w:rPr>
          <w:rStyle w:val="StyleUnderline"/>
        </w:rPr>
        <w:t>The global balance of power is in transition. A global</w:t>
      </w:r>
      <w:r w:rsidRPr="006B74D6">
        <w:rPr>
          <w:rStyle w:val="StyleUnderline"/>
        </w:rPr>
        <w:t xml:space="preserve"> order that was established after World War II and the collapse of Soviet Union is now evolving and often dysfunctional</w:t>
      </w:r>
      <w:r>
        <w:t xml:space="preserve">. </w:t>
      </w:r>
      <w:r w:rsidRPr="006B74D6">
        <w:rPr>
          <w:rStyle w:val="StyleUnderline"/>
        </w:rPr>
        <w:t>We are witnessing the expansion of a multipolar world, and the risk of conflict is intensifying due to</w:t>
      </w:r>
      <w:r>
        <w:t xml:space="preserve"> an increase in the number of </w:t>
      </w:r>
      <w:r w:rsidRPr="006B74D6">
        <w:rPr>
          <w:rStyle w:val="StyleUnderline"/>
        </w:rPr>
        <w:t>influential players around the world</w:t>
      </w:r>
      <w:r>
        <w:t xml:space="preserve">. </w:t>
      </w:r>
      <w:r w:rsidRPr="00DB0E1A">
        <w:rPr>
          <w:rStyle w:val="StyleUnderline"/>
        </w:rPr>
        <w:t>Ukraine is at the epicenter of these changes and the interests of many of the world’s major powers</w:t>
      </w:r>
      <w:r>
        <w:t xml:space="preserve">. </w:t>
      </w:r>
      <w:r w:rsidRPr="00DB0E1A">
        <w:rPr>
          <w:rStyle w:val="StyleUnderline"/>
        </w:rPr>
        <w:t>It is the key to balancing Russia’s global ambitions</w:t>
      </w:r>
      <w:r>
        <w:t xml:space="preserve">. Since its military aggression in Ukraine in 2014, and even earlier, starting with its war with Georgia, </w:t>
      </w:r>
      <w:r w:rsidRPr="0013207A">
        <w:rPr>
          <w:rStyle w:val="StyleUnderline"/>
        </w:rPr>
        <w:t>Russia has continuously tried to destabilize and diminish the global-security system</w:t>
      </w:r>
      <w:r>
        <w:t>.</w:t>
      </w:r>
    </w:p>
    <w:p w14:paraId="05374ABA" w14:textId="6B5FE719" w:rsidR="00366EE3" w:rsidRDefault="00366EE3" w:rsidP="006F183D"/>
    <w:p w14:paraId="59319108" w14:textId="5D95CFEC" w:rsidR="00AE03D9" w:rsidRDefault="00AE03D9" w:rsidP="006F183D"/>
    <w:p w14:paraId="57567FC7" w14:textId="141ADEE3" w:rsidR="00AE03D9" w:rsidRDefault="00AE03D9" w:rsidP="003A0820">
      <w:pPr>
        <w:pStyle w:val="Heading3"/>
      </w:pPr>
      <w:r>
        <w:t>internal link</w:t>
      </w:r>
      <w:r w:rsidR="00E06150">
        <w:t xml:space="preserve">—coherence </w:t>
      </w:r>
    </w:p>
    <w:p w14:paraId="518A2CDE" w14:textId="3CE82DF8" w:rsidR="00AE03D9" w:rsidRDefault="00AE03D9" w:rsidP="00AE03D9"/>
    <w:p w14:paraId="32385D75" w14:textId="75C36C7C" w:rsidR="00AE03D9" w:rsidRDefault="004D38EA" w:rsidP="004D38EA">
      <w:pPr>
        <w:pStyle w:val="Heading4"/>
      </w:pPr>
      <w:r>
        <w:t xml:space="preserve">Coherent strategy is key to deterrence </w:t>
      </w:r>
    </w:p>
    <w:p w14:paraId="3DF4F5B0" w14:textId="77777777" w:rsidR="00AE03D9" w:rsidRPr="00324F28" w:rsidRDefault="00AE03D9" w:rsidP="00AE03D9">
      <w:proofErr w:type="spellStart"/>
      <w:r w:rsidRPr="00324F28">
        <w:rPr>
          <w:rStyle w:val="Style13ptBold"/>
        </w:rPr>
        <w:t>Simes</w:t>
      </w:r>
      <w:proofErr w:type="spellEnd"/>
      <w:r w:rsidRPr="00324F28">
        <w:t>, publisher and CEO of the</w:t>
      </w:r>
      <w:r>
        <w:t xml:space="preserve"> </w:t>
      </w:r>
      <w:r w:rsidRPr="00324F28">
        <w:t>National Interest, is president of the Center for the</w:t>
      </w:r>
      <w:r>
        <w:t xml:space="preserve"> </w:t>
      </w:r>
      <w:r w:rsidRPr="00324F28">
        <w:t>National Interest</w:t>
      </w:r>
      <w:r>
        <w:t xml:space="preserve">, </w:t>
      </w:r>
      <w:r w:rsidRPr="00324F28">
        <w:rPr>
          <w:rStyle w:val="Style13ptBold"/>
        </w:rPr>
        <w:t>18</w:t>
      </w:r>
      <w:r>
        <w:t xml:space="preserve"> (</w:t>
      </w:r>
      <w:r w:rsidRPr="00324F28">
        <w:t>Dimitri K.</w:t>
      </w:r>
      <w:r>
        <w:t xml:space="preserve">, </w:t>
      </w:r>
      <w:r w:rsidRPr="00324F28">
        <w:t xml:space="preserve">Poised for </w:t>
      </w:r>
      <w:proofErr w:type="gramStart"/>
      <w:r w:rsidRPr="00324F28">
        <w:t>Success?</w:t>
      </w:r>
      <w:r>
        <w:t>,</w:t>
      </w:r>
      <w:proofErr w:type="gramEnd"/>
      <w:r>
        <w:t xml:space="preserve"> The National Interest, July/August, p5-12) </w:t>
      </w:r>
    </w:p>
    <w:p w14:paraId="79823A66" w14:textId="77777777" w:rsidR="00AE03D9" w:rsidRDefault="00AE03D9" w:rsidP="00AE03D9"/>
    <w:p w14:paraId="1407569D" w14:textId="77777777" w:rsidR="00AE03D9" w:rsidRDefault="00AE03D9" w:rsidP="00AE03D9">
      <w:r w:rsidRPr="00265966">
        <w:t xml:space="preserve">There is no denying that </w:t>
      </w:r>
      <w:r w:rsidRPr="00341715">
        <w:rPr>
          <w:rStyle w:val="StyleUnderline"/>
        </w:rPr>
        <w:t>Trump’s combination of symbolic and sometimes real pressure, bombastic threats, and equally over-the-top efforts at charming foreign leaders has produced at least some tangible, positive results</w:t>
      </w:r>
      <w:r w:rsidRPr="00265966">
        <w:t xml:space="preserve">. </w:t>
      </w:r>
      <w:r w:rsidRPr="00341715">
        <w:rPr>
          <w:rStyle w:val="StyleUnderline"/>
        </w:rPr>
        <w:t>For Trump to avoid squandering the opportunities he has created, force, pressure, and unpredictability must be coupled with creativity and diplomacy</w:t>
      </w:r>
      <w:r w:rsidRPr="00265966">
        <w:t xml:space="preserve">. </w:t>
      </w:r>
      <w:r w:rsidRPr="00341715">
        <w:rPr>
          <w:rStyle w:val="StyleUnderline"/>
        </w:rPr>
        <w:t>Short of war, achieving significant results in dealing with other serious powers</w:t>
      </w:r>
      <w:r w:rsidRPr="00265966">
        <w:t>—even regional powers like</w:t>
      </w:r>
      <w:r>
        <w:t xml:space="preserve"> </w:t>
      </w:r>
      <w:r w:rsidRPr="00265966">
        <w:t>Iran—</w:t>
      </w:r>
      <w:r w:rsidRPr="00341715">
        <w:rPr>
          <w:rStyle w:val="StyleUnderline"/>
        </w:rPr>
        <w:t>is impossible unless leaders see incentives as well as punishments</w:t>
      </w:r>
      <w:r w:rsidRPr="00265966">
        <w:t xml:space="preserve">. </w:t>
      </w:r>
      <w:r w:rsidRPr="00341715">
        <w:rPr>
          <w:rStyle w:val="StyleUnderline"/>
        </w:rPr>
        <w:t>The margin between success and failure in such undertakings can often be quite narrow—and the costs of failure can be quite high, even potentially catastrophic in dealing with other nuclear-armed states</w:t>
      </w:r>
      <w:r w:rsidRPr="00265966">
        <w:t xml:space="preserve">. </w:t>
      </w:r>
      <w:r w:rsidRPr="00341715">
        <w:rPr>
          <w:rStyle w:val="StyleUnderline"/>
        </w:rPr>
        <w:t>This requires a deadly serious policy, and a systematic process</w:t>
      </w:r>
      <w:r w:rsidRPr="00265966">
        <w:t>.</w:t>
      </w:r>
    </w:p>
    <w:p w14:paraId="78928CBD" w14:textId="77777777" w:rsidR="00AE03D9" w:rsidRDefault="00AE03D9" w:rsidP="00AE03D9">
      <w:r w:rsidRPr="00341715">
        <w:rPr>
          <w:rStyle w:val="StyleUnderline"/>
        </w:rPr>
        <w:t>Trump faces another obstacle</w:t>
      </w:r>
      <w:r w:rsidRPr="00265966">
        <w:t>, this one</w:t>
      </w:r>
      <w:r>
        <w:t xml:space="preserve"> </w:t>
      </w:r>
      <w:r w:rsidRPr="00265966">
        <w:t xml:space="preserve">not of his own making, </w:t>
      </w:r>
      <w:r w:rsidRPr="00341715">
        <w:rPr>
          <w:rStyle w:val="StyleUnderline"/>
        </w:rPr>
        <w:t>in the U.S. tendency to treat any gains for our adversaries</w:t>
      </w:r>
      <w:r w:rsidRPr="00265966">
        <w:t>, even</w:t>
      </w:r>
      <w:r>
        <w:t xml:space="preserve"> </w:t>
      </w:r>
      <w:r w:rsidRPr="00265966">
        <w:t xml:space="preserve">providing them with minimal legitimacy, </w:t>
      </w:r>
      <w:r w:rsidRPr="00341715">
        <w:rPr>
          <w:rStyle w:val="StyleUnderline"/>
        </w:rPr>
        <w:t>as a betrayal of American virtue</w:t>
      </w:r>
      <w:r w:rsidRPr="00265966">
        <w:t>. Whether it</w:t>
      </w:r>
      <w:r>
        <w:t xml:space="preserve"> </w:t>
      </w:r>
      <w:r w:rsidRPr="00265966">
        <w:t>is Vladimir Putin, Kim Jong-un, or Ayatollah</w:t>
      </w:r>
      <w:r>
        <w:t xml:space="preserve"> </w:t>
      </w:r>
      <w:r w:rsidRPr="00265966">
        <w:t>Khamenei, the fact is that we must either</w:t>
      </w:r>
      <w:r>
        <w:t xml:space="preserve"> </w:t>
      </w:r>
      <w:r w:rsidRPr="00265966">
        <w:t>defeat our adversaries or cut deals with</w:t>
      </w:r>
      <w:r>
        <w:t xml:space="preserve"> </w:t>
      </w:r>
      <w:r w:rsidRPr="00265966">
        <w:t xml:space="preserve">them—there is no third option. </w:t>
      </w:r>
      <w:r w:rsidRPr="00341715">
        <w:rPr>
          <w:rStyle w:val="StyleUnderline"/>
        </w:rPr>
        <w:t>America’s status as the sole superpower allows it to cut better deals than anyone else, but even a good deal isn’t an unconditional surrender</w:t>
      </w:r>
      <w:r w:rsidRPr="00265966">
        <w:t>.</w:t>
      </w:r>
      <w:r>
        <w:t xml:space="preserve"> </w:t>
      </w:r>
      <w:r w:rsidRPr="00265966">
        <w:t>Fortunately, as a businessman, Trump understands</w:t>
      </w:r>
      <w:r>
        <w:t xml:space="preserve"> </w:t>
      </w:r>
      <w:r w:rsidRPr="00265966">
        <w:t>this better than most American</w:t>
      </w:r>
      <w:r>
        <w:t xml:space="preserve"> </w:t>
      </w:r>
      <w:r w:rsidRPr="00265966">
        <w:t xml:space="preserve">officials and politicians. Nevertheless, </w:t>
      </w:r>
      <w:r w:rsidRPr="00341715">
        <w:rPr>
          <w:rStyle w:val="StyleUnderline"/>
        </w:rPr>
        <w:t>his administration needs a coherent strategy in which the president’s attempts to make deals are not isolated efforts, but interlocking moves on a global chessboard</w:t>
      </w:r>
      <w:r w:rsidRPr="00265966">
        <w:t xml:space="preserve">. </w:t>
      </w:r>
      <w:r w:rsidRPr="00341715">
        <w:rPr>
          <w:rStyle w:val="StyleUnderline"/>
        </w:rPr>
        <w:t>Among other things, this requires recognizing that victories in one area may impose heavy—or even prohibitive—costs in others</w:t>
      </w:r>
      <w:r w:rsidRPr="00265966">
        <w:t>. That in turn</w:t>
      </w:r>
      <w:r>
        <w:t xml:space="preserve"> </w:t>
      </w:r>
      <w:r w:rsidRPr="00265966">
        <w:t>means defining priorities.</w:t>
      </w:r>
    </w:p>
    <w:p w14:paraId="292E2858" w14:textId="77777777" w:rsidR="00AE03D9" w:rsidRPr="00265966" w:rsidRDefault="00AE03D9" w:rsidP="00AE03D9">
      <w:r w:rsidRPr="00265966">
        <w:t>In his rhetoric, President Trump has clearly</w:t>
      </w:r>
      <w:r>
        <w:t xml:space="preserve"> </w:t>
      </w:r>
      <w:r w:rsidRPr="00265966">
        <w:t>identified China as a top issue. This is less</w:t>
      </w:r>
      <w:r>
        <w:t xml:space="preserve"> </w:t>
      </w:r>
      <w:r w:rsidRPr="00265966">
        <w:t>apparent in the administration’s strategic</w:t>
      </w:r>
      <w:r>
        <w:t xml:space="preserve"> </w:t>
      </w:r>
      <w:r w:rsidRPr="00265966">
        <w:t>planning. In practice, our relations with a</w:t>
      </w:r>
      <w:r>
        <w:t xml:space="preserve"> </w:t>
      </w:r>
      <w:r w:rsidRPr="00265966">
        <w:t>rising China are both a paramount challenge</w:t>
      </w:r>
      <w:r>
        <w:t xml:space="preserve"> </w:t>
      </w:r>
      <w:r w:rsidRPr="00265966">
        <w:t>to the United States and the most important</w:t>
      </w:r>
      <w:r>
        <w:t xml:space="preserve"> </w:t>
      </w:r>
      <w:r w:rsidRPr="00265966">
        <w:t>factor in sustaining U.S. global leadership</w:t>
      </w:r>
      <w:r>
        <w:t xml:space="preserve"> </w:t>
      </w:r>
      <w:r w:rsidRPr="00265966">
        <w:t>at an acceptable cost. Terrorism remains the</w:t>
      </w:r>
      <w:r>
        <w:t xml:space="preserve"> </w:t>
      </w:r>
      <w:r w:rsidRPr="00265966">
        <w:t>most immediate threat to most Americans,</w:t>
      </w:r>
      <w:r>
        <w:t xml:space="preserve"> </w:t>
      </w:r>
      <w:r w:rsidRPr="00265966">
        <w:t>however, something that argues for cooperating</w:t>
      </w:r>
      <w:r>
        <w:t xml:space="preserve"> </w:t>
      </w:r>
      <w:r w:rsidRPr="00265966">
        <w:t>with other nations (even some adversaries)</w:t>
      </w:r>
      <w:r>
        <w:t xml:space="preserve"> </w:t>
      </w:r>
      <w:r w:rsidRPr="00265966">
        <w:t>where possible rather than attempting</w:t>
      </w:r>
      <w:r>
        <w:t xml:space="preserve"> </w:t>
      </w:r>
      <w:r w:rsidRPr="00265966">
        <w:t>to isolate them and backing them into a corner</w:t>
      </w:r>
      <w:r>
        <w:t xml:space="preserve"> </w:t>
      </w:r>
      <w:r w:rsidRPr="00265966">
        <w:t>in which support for anti-American terrorism</w:t>
      </w:r>
      <w:r>
        <w:t xml:space="preserve"> </w:t>
      </w:r>
      <w:r w:rsidRPr="00265966">
        <w:t>becomes an attractive retaliatory tactic.</w:t>
      </w:r>
      <w:r>
        <w:t xml:space="preserve"> </w:t>
      </w:r>
      <w:r w:rsidRPr="00265966">
        <w:t>With Russia, Trump’s realistic objective</w:t>
      </w:r>
      <w:r>
        <w:t xml:space="preserve"> </w:t>
      </w:r>
      <w:r w:rsidRPr="00265966">
        <w:t>should not be an unnatural friendship, but</w:t>
      </w:r>
      <w:r>
        <w:t xml:space="preserve"> </w:t>
      </w:r>
      <w:r w:rsidRPr="00265966">
        <w:t>rather to avoid Russian-Chinese cooperation</w:t>
      </w:r>
      <w:r>
        <w:t xml:space="preserve"> </w:t>
      </w:r>
      <w:r w:rsidRPr="00265966">
        <w:t>against U.S. interests or Moscow reflexively</w:t>
      </w:r>
      <w:r>
        <w:t xml:space="preserve"> </w:t>
      </w:r>
      <w:r w:rsidRPr="00265966">
        <w:t>assuming the role of a spoiler. No less important</w:t>
      </w:r>
      <w:r>
        <w:t xml:space="preserve"> </w:t>
      </w:r>
      <w:r w:rsidRPr="00265966">
        <w:t>to continued U.S. leadership is to</w:t>
      </w:r>
      <w:r>
        <w:t xml:space="preserve"> </w:t>
      </w:r>
      <w:r w:rsidRPr="00265966">
        <w:t>rebalance U.S.-European relations without</w:t>
      </w:r>
      <w:r>
        <w:t xml:space="preserve"> </w:t>
      </w:r>
      <w:r w:rsidRPr="00265966">
        <w:t>unduly alienating European allies.</w:t>
      </w:r>
    </w:p>
    <w:p w14:paraId="6ACE9135" w14:textId="77777777" w:rsidR="00AE03D9" w:rsidRDefault="00AE03D9" w:rsidP="00AE03D9">
      <w:r w:rsidRPr="00341715">
        <w:rPr>
          <w:rStyle w:val="StyleUnderline"/>
        </w:rPr>
        <w:t>None of these objectives will be easy to achieve, but all of them are realistic if</w:t>
      </w:r>
      <w:r w:rsidRPr="00265966">
        <w:t xml:space="preserve"> President</w:t>
      </w:r>
      <w:r>
        <w:t xml:space="preserve"> </w:t>
      </w:r>
      <w:r w:rsidRPr="00341715">
        <w:rPr>
          <w:rStyle w:val="StyleUnderline"/>
        </w:rPr>
        <w:t>Trump</w:t>
      </w:r>
      <w:r w:rsidRPr="00265966">
        <w:t xml:space="preserve"> and his administration </w:t>
      </w:r>
      <w:r w:rsidRPr="00341715">
        <w:rPr>
          <w:rStyle w:val="StyleUnderline"/>
        </w:rPr>
        <w:t>can succeed in playing America’s exceptionally strong hand well</w:t>
      </w:r>
      <w:r w:rsidRPr="00265966">
        <w:t>.</w:t>
      </w:r>
    </w:p>
    <w:p w14:paraId="65EFDCC2" w14:textId="1EA7C014" w:rsidR="00AE03D9" w:rsidRDefault="00AE03D9" w:rsidP="00AE03D9"/>
    <w:p w14:paraId="2480949C" w14:textId="5FE261F2" w:rsidR="00610D13" w:rsidRDefault="00610D13" w:rsidP="00AE03D9"/>
    <w:p w14:paraId="151ECA87" w14:textId="77777777" w:rsidR="00280BD9" w:rsidRPr="00280BD9" w:rsidRDefault="00280BD9" w:rsidP="00280BD9"/>
    <w:p w14:paraId="1C1ED953" w14:textId="36250613" w:rsidR="00157D01" w:rsidRDefault="00157D01" w:rsidP="00157D01">
      <w:pPr>
        <w:pStyle w:val="Heading2"/>
      </w:pPr>
      <w:r>
        <w:t xml:space="preserve">at: </w:t>
      </w:r>
      <w:proofErr w:type="spellStart"/>
      <w:r>
        <w:t>aff</w:t>
      </w:r>
      <w:proofErr w:type="spellEnd"/>
      <w:r>
        <w:t xml:space="preserve"> </w:t>
      </w:r>
      <w:proofErr w:type="spellStart"/>
      <w:r>
        <w:t>args</w:t>
      </w:r>
      <w:proofErr w:type="spellEnd"/>
      <w:r>
        <w:t xml:space="preserve"> </w:t>
      </w:r>
    </w:p>
    <w:p w14:paraId="4566DC65" w14:textId="1621F233" w:rsidR="00157D01" w:rsidRDefault="00157D01" w:rsidP="00157D01"/>
    <w:p w14:paraId="2F554A65" w14:textId="2F5F2E08" w:rsidR="00157D01" w:rsidRDefault="00157D01" w:rsidP="00157D01">
      <w:pPr>
        <w:pStyle w:val="Heading3"/>
      </w:pPr>
      <w:r>
        <w:t xml:space="preserve">at: not revisionist </w:t>
      </w:r>
    </w:p>
    <w:p w14:paraId="4D698ECF" w14:textId="77777777" w:rsidR="00157D01" w:rsidRPr="00525AB3" w:rsidRDefault="00157D01" w:rsidP="00157D01">
      <w:pPr>
        <w:pStyle w:val="Heading4"/>
      </w:pPr>
      <w:r>
        <w:t>Russia’s revisionist---Ukraine, violations of international law, and recent salami slicing tactics prove.</w:t>
      </w:r>
    </w:p>
    <w:p w14:paraId="65987915" w14:textId="77777777" w:rsidR="00157D01" w:rsidRPr="00525AB3" w:rsidRDefault="00157D01" w:rsidP="00157D01">
      <w:r>
        <w:t xml:space="preserve">Stephen J. </w:t>
      </w:r>
      <w:r w:rsidRPr="00525AB3">
        <w:rPr>
          <w:rStyle w:val="Style13ptBold"/>
        </w:rPr>
        <w:t>Hadley, 11-26</w:t>
      </w:r>
      <w:r>
        <w:t xml:space="preserve">-2018 - board chair at the United States Institute of Peace and a former national security advisor; "It's Time to Stand Up to Russia's Aggression in Ukraine," </w:t>
      </w:r>
      <w:r w:rsidRPr="00525AB3">
        <w:rPr>
          <w:i/>
        </w:rPr>
        <w:t>Foreign Policy</w:t>
      </w:r>
      <w:r>
        <w:t>, https://foreignpolicy.com/2019/01/18/its-time-to-stand-up-to-russias-aggression-in-ukraine/</w:t>
      </w:r>
    </w:p>
    <w:p w14:paraId="256A0B53" w14:textId="77777777" w:rsidR="00157D01" w:rsidRPr="00525AB3" w:rsidRDefault="00157D01" w:rsidP="00157D01">
      <w:r w:rsidRPr="00887542">
        <w:rPr>
          <w:rStyle w:val="StyleUnderline"/>
        </w:rPr>
        <w:t>Five years ago</w:t>
      </w:r>
      <w:r w:rsidRPr="00525AB3">
        <w:t xml:space="preserve">, </w:t>
      </w:r>
      <w:r w:rsidRPr="00887542">
        <w:rPr>
          <w:rStyle w:val="StyleUnderline"/>
        </w:rPr>
        <w:t>Russia rolled into Crimea</w:t>
      </w:r>
      <w:r w:rsidRPr="00525AB3">
        <w:t xml:space="preserve">, orchestrated a swift and one-sided referendum, and </w:t>
      </w:r>
      <w:r w:rsidRPr="00887542">
        <w:rPr>
          <w:rStyle w:val="Emphasis"/>
        </w:rPr>
        <w:t>annexed</w:t>
      </w:r>
      <w:r w:rsidRPr="00525AB3">
        <w:t xml:space="preserve"> the </w:t>
      </w:r>
      <w:r w:rsidRPr="00887542">
        <w:rPr>
          <w:rStyle w:val="StyleUnderline"/>
        </w:rPr>
        <w:t>Ukrain</w:t>
      </w:r>
      <w:r w:rsidRPr="00525AB3">
        <w:t xml:space="preserve">ian territory. </w:t>
      </w:r>
      <w:r w:rsidRPr="00887542">
        <w:rPr>
          <w:rStyle w:val="StyleUnderline"/>
        </w:rPr>
        <w:t>The West was</w:t>
      </w:r>
      <w:r w:rsidRPr="00525AB3">
        <w:t xml:space="preserve"> blindsided by the attack and </w:t>
      </w:r>
      <w:r w:rsidRPr="00887542">
        <w:rPr>
          <w:rStyle w:val="Emphasis"/>
        </w:rPr>
        <w:t>slow</w:t>
      </w:r>
      <w:r w:rsidRPr="00887542">
        <w:rPr>
          <w:rStyle w:val="StyleUnderline"/>
        </w:rPr>
        <w:t xml:space="preserve"> to provide</w:t>
      </w:r>
      <w:r w:rsidRPr="00525AB3">
        <w:t xml:space="preserve"> any </w:t>
      </w:r>
      <w:r w:rsidRPr="00887542">
        <w:rPr>
          <w:rStyle w:val="StyleUnderline"/>
        </w:rPr>
        <w:t>response</w:t>
      </w:r>
      <w:r w:rsidRPr="00525AB3">
        <w:t xml:space="preserve">. As a result, Russian President Vladimir </w:t>
      </w:r>
      <w:r w:rsidRPr="00887542">
        <w:rPr>
          <w:rStyle w:val="StyleUnderline"/>
        </w:rPr>
        <w:t xml:space="preserve">Putin launched a </w:t>
      </w:r>
      <w:r w:rsidRPr="00887542">
        <w:rPr>
          <w:rStyle w:val="Emphasis"/>
        </w:rPr>
        <w:t>second invasion</w:t>
      </w:r>
      <w:r w:rsidRPr="00525AB3">
        <w:t xml:space="preserve"> of Ukrainian soil—this one in the country’s east. </w:t>
      </w:r>
      <w:r w:rsidRPr="00887542">
        <w:rPr>
          <w:rStyle w:val="StyleUnderline"/>
        </w:rPr>
        <w:t xml:space="preserve">This attack met </w:t>
      </w:r>
      <w:r w:rsidRPr="00887542">
        <w:rPr>
          <w:rStyle w:val="Emphasis"/>
        </w:rPr>
        <w:t>stronger resistance</w:t>
      </w:r>
      <w:r w:rsidRPr="00887542">
        <w:rPr>
          <w:rStyle w:val="StyleUnderline"/>
        </w:rPr>
        <w:t>,</w:t>
      </w:r>
      <w:r w:rsidRPr="00525AB3">
        <w:t xml:space="preserve"> and eventually the West swung into gear to push for a cease-fire and to impose sanctions on Russia. Yet the conflict rumbles on and has killed over 10,300 Ukrainians so far.</w:t>
      </w:r>
    </w:p>
    <w:p w14:paraId="704129D2" w14:textId="77777777" w:rsidR="00157D01" w:rsidRPr="00525AB3" w:rsidRDefault="00157D01" w:rsidP="00157D01">
      <w:r w:rsidRPr="00525AB3">
        <w:t xml:space="preserve">Today, </w:t>
      </w:r>
      <w:r w:rsidRPr="00887542">
        <w:rPr>
          <w:rStyle w:val="StyleUnderline"/>
        </w:rPr>
        <w:t>the world is facing another challenge</w:t>
      </w:r>
      <w:r w:rsidRPr="00525AB3">
        <w:t xml:space="preserve">. </w:t>
      </w:r>
      <w:r w:rsidRPr="00887542">
        <w:rPr>
          <w:rStyle w:val="StyleUnderline"/>
        </w:rPr>
        <w:t xml:space="preserve">Russia has seized </w:t>
      </w:r>
      <w:r w:rsidRPr="00887542">
        <w:rPr>
          <w:rStyle w:val="Emphasis"/>
        </w:rPr>
        <w:t>unilateral control</w:t>
      </w:r>
      <w:r w:rsidRPr="00887542">
        <w:rPr>
          <w:rStyle w:val="StyleUnderline"/>
        </w:rPr>
        <w:t xml:space="preserve"> of the Kerch Strait</w:t>
      </w:r>
      <w:r w:rsidRPr="00525AB3">
        <w:t xml:space="preserve">, </w:t>
      </w:r>
      <w:r w:rsidRPr="00887542">
        <w:rPr>
          <w:rStyle w:val="StyleUnderline"/>
        </w:rPr>
        <w:t>and the West has done nothing</w:t>
      </w:r>
      <w:r w:rsidRPr="00525AB3">
        <w:t xml:space="preserve">. </w:t>
      </w:r>
      <w:r w:rsidRPr="00887542">
        <w:rPr>
          <w:rStyle w:val="StyleUnderline"/>
        </w:rPr>
        <w:t xml:space="preserve">This may </w:t>
      </w:r>
      <w:r w:rsidRPr="00887542">
        <w:rPr>
          <w:rStyle w:val="Emphasis"/>
        </w:rPr>
        <w:t>tempt</w:t>
      </w:r>
      <w:r w:rsidRPr="00887542">
        <w:rPr>
          <w:rStyle w:val="StyleUnderline"/>
        </w:rPr>
        <w:t xml:space="preserve"> Putin</w:t>
      </w:r>
      <w:r w:rsidRPr="00525AB3">
        <w:t>—who is already massing forces—</w:t>
      </w:r>
      <w:r w:rsidRPr="00887542">
        <w:rPr>
          <w:rStyle w:val="StyleUnderline"/>
        </w:rPr>
        <w:t xml:space="preserve">to seize </w:t>
      </w:r>
      <w:r w:rsidRPr="00887542">
        <w:rPr>
          <w:rStyle w:val="Emphasis"/>
        </w:rPr>
        <w:t>even more</w:t>
      </w:r>
      <w:r w:rsidRPr="00887542">
        <w:rPr>
          <w:rStyle w:val="StyleUnderline"/>
        </w:rPr>
        <w:t xml:space="preserve"> Ukrainian territory</w:t>
      </w:r>
      <w:r w:rsidRPr="00525AB3">
        <w:t xml:space="preserve">, attempt </w:t>
      </w:r>
      <w:r w:rsidRPr="00887542">
        <w:rPr>
          <w:rStyle w:val="StyleUnderline"/>
        </w:rPr>
        <w:t>to subvert the Ukrainian presidential election</w:t>
      </w:r>
      <w:r w:rsidRPr="00525AB3">
        <w:t>, or both.</w:t>
      </w:r>
    </w:p>
    <w:p w14:paraId="0EEE3FC0" w14:textId="77777777" w:rsidR="00157D01" w:rsidRPr="00525AB3" w:rsidRDefault="00157D01" w:rsidP="00157D01">
      <w:r w:rsidRPr="00525AB3">
        <w:t>U.S. President Donald Trump is right to say that Putin took Crimea and the West did nothing. But now that Putin may have bigger designs, what will Trump do?</w:t>
      </w:r>
    </w:p>
    <w:p w14:paraId="65104FF0" w14:textId="77777777" w:rsidR="00157D01" w:rsidRPr="00525AB3" w:rsidRDefault="00157D01" w:rsidP="00157D01">
      <w:r w:rsidRPr="00525AB3">
        <w:t xml:space="preserve">On Nov. 25, 2018, </w:t>
      </w:r>
      <w:r w:rsidRPr="00525AB3">
        <w:rPr>
          <w:rStyle w:val="StyleUnderline"/>
        </w:rPr>
        <w:t>Russian Coast Guard vessels fired on Ukrainian naval ships</w:t>
      </w:r>
      <w:r w:rsidRPr="00525AB3">
        <w:t xml:space="preserve"> in international waters in the Black Sea, </w:t>
      </w:r>
      <w:r w:rsidRPr="00525AB3">
        <w:rPr>
          <w:rStyle w:val="StyleUnderline"/>
        </w:rPr>
        <w:t>damaging</w:t>
      </w:r>
      <w:r w:rsidRPr="00525AB3">
        <w:t xml:space="preserve"> the </w:t>
      </w:r>
      <w:r w:rsidRPr="00525AB3">
        <w:rPr>
          <w:rStyle w:val="StyleUnderline"/>
        </w:rPr>
        <w:t>vessels</w:t>
      </w:r>
      <w:r w:rsidRPr="00525AB3">
        <w:t xml:space="preserve"> and wounding a handful of Ukrainian sailors. </w:t>
      </w:r>
      <w:r w:rsidRPr="00525AB3">
        <w:rPr>
          <w:rStyle w:val="StyleUnderline"/>
        </w:rPr>
        <w:t>Russia</w:t>
      </w:r>
      <w:r w:rsidRPr="00525AB3">
        <w:t xml:space="preserve"> then took possession of the ships and imprisoned the sailors.</w:t>
      </w:r>
    </w:p>
    <w:p w14:paraId="3DD783F4" w14:textId="77777777" w:rsidR="00157D01" w:rsidRPr="00525AB3" w:rsidRDefault="00157D01" w:rsidP="00157D01">
      <w:r w:rsidRPr="00525AB3">
        <w:t>The Ukrainian ships had attempted to pass from Ukraine’s port at Odessa to its port at Mariupol, on the Sea of Azov. Doing so requires transiting the very narrow and shallow Kerch Strait, over which Russia has now built a road and rail bridge connecting Russia with Russian-occupied Crimea. The Ukrainian vessels refused to recognize Russia’s assertion of unilateral control over the strait or to comply with the instructions of the Russian Coast Guard to wait outside the strait. The ships proceeded anyway and were first blocked, then attacked by the Russian Coast Guard.</w:t>
      </w:r>
    </w:p>
    <w:p w14:paraId="0FEDF259" w14:textId="77777777" w:rsidR="00157D01" w:rsidRPr="00525AB3" w:rsidRDefault="00157D01" w:rsidP="00157D01">
      <w:r w:rsidRPr="00525AB3">
        <w:t xml:space="preserve">By firing on the Ukrainian naval ships in international waters, by treating Ukraine’s sailors as civilians rather than members of a sovereign state’s armed forces, and by basing these actions on its claimed annexation of Crimea and its territorial waters, </w:t>
      </w:r>
      <w:r w:rsidRPr="00525AB3">
        <w:rPr>
          <w:rStyle w:val="Emphasis"/>
        </w:rPr>
        <w:t>Russia violated international law</w:t>
      </w:r>
      <w:r w:rsidRPr="00525AB3">
        <w:t xml:space="preserve">, </w:t>
      </w:r>
      <w:r w:rsidRPr="00525AB3">
        <w:rPr>
          <w:rStyle w:val="StyleUnderline"/>
        </w:rPr>
        <w:t>the laws of armed conflict</w:t>
      </w:r>
      <w:r w:rsidRPr="00525AB3">
        <w:t xml:space="preserve">, </w:t>
      </w:r>
      <w:r w:rsidRPr="00525AB3">
        <w:rPr>
          <w:rStyle w:val="StyleUnderline"/>
        </w:rPr>
        <w:t>and a 2003 bilateral agreement in which Russia and Ukraine agreed to share sovereignty and control over the Sea of Azov and the Kerch Strait</w:t>
      </w:r>
      <w:r w:rsidRPr="00525AB3">
        <w:t xml:space="preserve">. </w:t>
      </w:r>
      <w:r w:rsidRPr="00525AB3">
        <w:rPr>
          <w:rStyle w:val="StyleUnderline"/>
        </w:rPr>
        <w:t xml:space="preserve">Russia argues that it now has </w:t>
      </w:r>
      <w:r w:rsidRPr="00525AB3">
        <w:rPr>
          <w:rStyle w:val="Emphasis"/>
        </w:rPr>
        <w:t>sole sovereignty</w:t>
      </w:r>
      <w:r w:rsidRPr="00525AB3">
        <w:rPr>
          <w:rStyle w:val="StyleUnderline"/>
        </w:rPr>
        <w:t xml:space="preserve"> over the strait; </w:t>
      </w:r>
      <w:r w:rsidRPr="00525AB3">
        <w:rPr>
          <w:rStyle w:val="Emphasis"/>
        </w:rPr>
        <w:t>most of the world disagrees</w:t>
      </w:r>
      <w:r w:rsidRPr="00525AB3">
        <w:t>.</w:t>
      </w:r>
    </w:p>
    <w:p w14:paraId="3676F77B" w14:textId="77777777" w:rsidR="00157D01" w:rsidRPr="00525AB3" w:rsidRDefault="00157D01" w:rsidP="00157D01">
      <w:r w:rsidRPr="00525AB3">
        <w:rPr>
          <w:rStyle w:val="StyleUnderline"/>
        </w:rPr>
        <w:t xml:space="preserve">Ukraine will </w:t>
      </w:r>
      <w:r w:rsidRPr="00525AB3">
        <w:rPr>
          <w:rStyle w:val="Emphasis"/>
        </w:rPr>
        <w:t>not lightly abandon</w:t>
      </w:r>
      <w:r w:rsidRPr="00525AB3">
        <w:t xml:space="preserve"> </w:t>
      </w:r>
      <w:r w:rsidRPr="00525AB3">
        <w:rPr>
          <w:rStyle w:val="StyleUnderline"/>
        </w:rPr>
        <w:t>its</w:t>
      </w:r>
      <w:r w:rsidRPr="00525AB3">
        <w:t xml:space="preserve"> right to </w:t>
      </w:r>
      <w:r w:rsidRPr="00525AB3">
        <w:rPr>
          <w:rStyle w:val="StyleUnderline"/>
        </w:rPr>
        <w:t>move</w:t>
      </w:r>
      <w:r w:rsidRPr="00525AB3">
        <w:t xml:space="preserve"> naval vessels through the Kerch Strait and other territorial waters around Crimea. </w:t>
      </w:r>
      <w:r w:rsidRPr="00525AB3">
        <w:rPr>
          <w:rStyle w:val="StyleUnderline"/>
        </w:rPr>
        <w:t xml:space="preserve">Russia is likely to respond as </w:t>
      </w:r>
      <w:r w:rsidRPr="00525AB3">
        <w:rPr>
          <w:rStyle w:val="Emphasis"/>
        </w:rPr>
        <w:t>aggressively</w:t>
      </w:r>
      <w:r w:rsidRPr="00525AB3">
        <w:t xml:space="preserve"> as it did in November, </w:t>
      </w:r>
      <w:r w:rsidRPr="00525AB3">
        <w:rPr>
          <w:rStyle w:val="Emphasis"/>
        </w:rPr>
        <w:t>worsening the risk of further conflict</w:t>
      </w:r>
      <w:r w:rsidRPr="00525AB3">
        <w:rPr>
          <w:rStyle w:val="StyleUnderline"/>
        </w:rPr>
        <w:t>.</w:t>
      </w:r>
      <w:r w:rsidRPr="00525AB3">
        <w:t xml:space="preserve"> But there are several other factors heightening the crisis.</w:t>
      </w:r>
    </w:p>
    <w:p w14:paraId="0D00F78A" w14:textId="77777777" w:rsidR="00157D01" w:rsidRPr="00525AB3" w:rsidRDefault="00157D01" w:rsidP="00157D01">
      <w:r w:rsidRPr="00525AB3">
        <w:t>Presidential elections will be held in Ukraine on March 31, and Putin is keen to see Ukrainian President Petro Poroshenko weakened and ultimately defeated. Russia is also angered by the Ukrainian Orthodox Church gaining autocephaly—independence from the Russian Orthodox Church—for the first time since 1686. Crimea is dependent on freshwater reservoirs on Ukrainian territory, making them a dangerous temptation for Russia.</w:t>
      </w:r>
    </w:p>
    <w:p w14:paraId="7925120A" w14:textId="77777777" w:rsidR="00157D01" w:rsidRDefault="00157D01" w:rsidP="00157D01">
      <w:r w:rsidRPr="00525AB3">
        <w:rPr>
          <w:rStyle w:val="StyleUnderline"/>
        </w:rPr>
        <w:t>Putin’s tactics follow a familiar pattern</w:t>
      </w:r>
      <w:r w:rsidRPr="00525AB3">
        <w:t xml:space="preserve">: </w:t>
      </w:r>
      <w:r w:rsidRPr="00525AB3">
        <w:rPr>
          <w:rStyle w:val="StyleUnderline"/>
        </w:rPr>
        <w:t>identify an opportunity to advance his view of Russian interests</w:t>
      </w:r>
      <w:r w:rsidRPr="00525AB3">
        <w:t xml:space="preserve">, </w:t>
      </w:r>
      <w:r w:rsidRPr="00525AB3">
        <w:rPr>
          <w:rStyle w:val="StyleUnderline"/>
        </w:rPr>
        <w:t xml:space="preserve">mount a </w:t>
      </w:r>
      <w:r w:rsidRPr="00525AB3">
        <w:rPr>
          <w:rStyle w:val="Emphasis"/>
        </w:rPr>
        <w:t>limited military operation</w:t>
      </w:r>
      <w:r w:rsidRPr="00525AB3">
        <w:t xml:space="preserve"> </w:t>
      </w:r>
      <w:r w:rsidRPr="00525AB3">
        <w:rPr>
          <w:rStyle w:val="StyleUnderline"/>
        </w:rPr>
        <w:t>to exploit that opportunity</w:t>
      </w:r>
      <w:r w:rsidRPr="00525AB3">
        <w:t xml:space="preserve">, and see whether it provokes any serious international condemnation or military response. If not, up the stakes and </w:t>
      </w:r>
      <w:r w:rsidRPr="00525AB3">
        <w:rPr>
          <w:rStyle w:val="StyleUnderline"/>
        </w:rPr>
        <w:t>expand the operation</w:t>
      </w:r>
      <w:r w:rsidRPr="00525AB3">
        <w:t>.</w:t>
      </w:r>
    </w:p>
    <w:p w14:paraId="5B71EBB9" w14:textId="682E8BC8" w:rsidR="008D59FC" w:rsidRDefault="008D59FC" w:rsidP="008D59FC">
      <w:pPr>
        <w:pStyle w:val="Heading4"/>
      </w:pPr>
      <w:r>
        <w:t xml:space="preserve">Yes revisionism—leads to nuclear war </w:t>
      </w:r>
    </w:p>
    <w:p w14:paraId="3C6D1124" w14:textId="77777777" w:rsidR="008D59FC" w:rsidRPr="00D46CE3" w:rsidRDefault="008D59FC" w:rsidP="008D59FC">
      <w:r w:rsidRPr="008D59FC">
        <w:rPr>
          <w:rStyle w:val="Style13ptBold"/>
        </w:rPr>
        <w:t>Payne and Foster 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p>
    <w:p w14:paraId="3F37725D" w14:textId="77777777" w:rsidR="008D59FC" w:rsidRPr="00D46CE3" w:rsidRDefault="008D59FC" w:rsidP="008D59FC"/>
    <w:p w14:paraId="4D2B1CEC" w14:textId="77777777" w:rsidR="008D59FC" w:rsidRDefault="008D59FC" w:rsidP="008D59FC">
      <w:r w:rsidRPr="0018587A">
        <w:rPr>
          <w:rStyle w:val="StyleUnderline"/>
        </w:rPr>
        <w:t>Russia’s domestic political system</w:t>
      </w:r>
      <w:r w:rsidRPr="004D0E8D">
        <w:rPr>
          <w:rStyle w:val="StyleUnderline"/>
        </w:rPr>
        <w:t xml:space="preserve"> under Putin is oriented to expansionist policies and is predicated on</w:t>
      </w:r>
      <w:r>
        <w:rPr>
          <w:rStyle w:val="StyleUnderline"/>
        </w:rPr>
        <w:t xml:space="preserve"> </w:t>
      </w:r>
      <w:r w:rsidRPr="004D0E8D">
        <w:rPr>
          <w:rStyle w:val="StyleUnderline"/>
        </w:rPr>
        <w:t>recasting Russia as a de facto empire. The inherent revisionism of Russian policy and its fundamental</w:t>
      </w:r>
      <w:r>
        <w:rPr>
          <w:rStyle w:val="StyleUnderline"/>
        </w:rPr>
        <w:t xml:space="preserve"> </w:t>
      </w:r>
      <w:r w:rsidRPr="004D0E8D">
        <w:rPr>
          <w:rStyle w:val="StyleUnderline"/>
        </w:rPr>
        <w:t>anti-liberalism makes anti-Americanism the default option of Russian policy</w:t>
      </w:r>
      <w:r>
        <w:t xml:space="preserve">. Cooperation, where possible is tactical and instrumental, not a result of a strategic rapprochement. This applies to arms control accords where Moscow feels free to break inconvenient agreements. </w:t>
      </w:r>
      <w:r w:rsidRPr="004D0E8D">
        <w:rPr>
          <w:rStyle w:val="StyleUnderline"/>
        </w:rPr>
        <w:t>Russia’s overall security policies begin with the presupposition of conflict with most of its interlocutors</w:t>
      </w:r>
      <w:r>
        <w:rPr>
          <w:rStyle w:val="StyleUnderline"/>
        </w:rPr>
        <w:t xml:space="preserve"> </w:t>
      </w:r>
      <w:r w:rsidRPr="004D0E8D">
        <w:rPr>
          <w:rStyle w:val="StyleUnderline"/>
        </w:rPr>
        <w:t>and thus entails a consistent bias toward the militarization of its domestic and foreign policies</w:t>
      </w:r>
      <w:r>
        <w:t xml:space="preserve">. Domestic dissent is equated to treason by fifth columnists linked to external enemies and virtually all elements of domestic policy are viewed through this prism.71 </w:t>
      </w:r>
      <w:r w:rsidRPr="004D0E8D">
        <w:rPr>
          <w:rStyle w:val="StyleUnderline"/>
        </w:rPr>
        <w:t>Given these continuing and strongly rooted factors, Russia’s conventional and nuclear buildup will</w:t>
      </w:r>
      <w:r>
        <w:rPr>
          <w:rStyle w:val="StyleUnderline"/>
        </w:rPr>
        <w:t xml:space="preserve"> </w:t>
      </w:r>
      <w:r w:rsidRPr="0018587A">
        <w:rPr>
          <w:rStyle w:val="StyleUnderline"/>
        </w:rPr>
        <w:t>continue as long as Russia can afford it</w:t>
      </w:r>
      <w:r w:rsidRPr="004D0E8D">
        <w:t xml:space="preserve"> </w:t>
      </w:r>
      <w:r>
        <w:t xml:space="preserve">and Putin retains power, even if he must ratchet back the level or scope of this buildup as a result of economic pressures. </w:t>
      </w:r>
      <w:r w:rsidRPr="004D0E8D">
        <w:rPr>
          <w:rStyle w:val="StyleUnderline"/>
        </w:rPr>
        <w:t>The dangerous threat environment</w:t>
      </w:r>
      <w:r>
        <w:t xml:space="preserve"> for the West described above </w:t>
      </w:r>
      <w:r w:rsidRPr="004D0E8D">
        <w:rPr>
          <w:rStyle w:val="StyleUnderline"/>
        </w:rPr>
        <w:t>will not change unless there are dramatic changes</w:t>
      </w:r>
      <w:r>
        <w:t xml:space="preserve"> in Russia’s expansionist goals and Russia’s willingness to use any and all forms of pressure to advance them, i.e., Russia’s grand strategy. Absent such a change in Russia’s strategic goals, U.S. and NATO conciliatory behavior/actions are likely to present an image of disunity and indecision, and thereby potentially provoke further Russian belligerence. </w:t>
      </w:r>
      <w:r w:rsidRPr="004D0E8D">
        <w:rPr>
          <w:rStyle w:val="StyleUnderline"/>
        </w:rPr>
        <w:t>The usual Western hope that arms control will address threats and relieve it of the need to respond</w:t>
      </w:r>
      <w:r>
        <w:rPr>
          <w:rStyle w:val="StyleUnderline"/>
        </w:rPr>
        <w:t xml:space="preserve"> </w:t>
      </w:r>
      <w:r w:rsidRPr="004D0E8D">
        <w:rPr>
          <w:rStyle w:val="StyleUnderline"/>
        </w:rPr>
        <w:t>more forcefully appears particularly fanciful now. Putin is little interested in new arms control and is</w:t>
      </w:r>
      <w:r>
        <w:rPr>
          <w:rStyle w:val="StyleUnderline"/>
        </w:rPr>
        <w:t xml:space="preserve"> </w:t>
      </w:r>
      <w:r w:rsidRPr="004D0E8D">
        <w:rPr>
          <w:rStyle w:val="StyleUnderline"/>
        </w:rPr>
        <w:t>manifestly willing to violate existing agreements</w:t>
      </w:r>
      <w:r>
        <w:t xml:space="preserve">. As will be discussed in Chapters Two and Five, Russia has systematically violated the Helsinki Final Act, all the treaties with Ukraine and other CIS governments on the inviolability of borders, and the 1994 Budapest Accord with Washington, London and Kiev on Ukraine’s denuclearization; it also has broken the INF treaty, the CFE treaty (Conventional Forces in Europe) and its political promises in the Presidential Nuclear Initiatives. Unfortunately, </w:t>
      </w:r>
      <w:r w:rsidRPr="004D0E8D">
        <w:rPr>
          <w:rStyle w:val="StyleUnderline"/>
        </w:rPr>
        <w:t>abundant evidence points to the continuing mobilization of Russia for a long-term</w:t>
      </w:r>
      <w:r>
        <w:rPr>
          <w:rStyle w:val="StyleUnderline"/>
        </w:rPr>
        <w:t xml:space="preserve"> </w:t>
      </w:r>
      <w:r w:rsidRPr="004D0E8D">
        <w:rPr>
          <w:rStyle w:val="StyleUnderline"/>
        </w:rPr>
        <w:t>state of siege with the West, if not actual war</w:t>
      </w:r>
      <w:r>
        <w:t xml:space="preserve">, as Moscow continues to insist that it is secure only if all its interlocutors are not. A mobilization policy initiated by 2009 has greatly accelerated since 2013. If Russia cannot escape from the Putin regime’s anti-Western hostility and insistence upon hegemony, </w:t>
      </w:r>
      <w:r w:rsidRPr="004D0E8D">
        <w:rPr>
          <w:rStyle w:val="StyleUnderline"/>
        </w:rPr>
        <w:t>the</w:t>
      </w:r>
      <w:r>
        <w:rPr>
          <w:rStyle w:val="StyleUnderline"/>
        </w:rPr>
        <w:t xml:space="preserve"> </w:t>
      </w:r>
      <w:r w:rsidRPr="004D0E8D">
        <w:rPr>
          <w:rStyle w:val="StyleUnderline"/>
        </w:rPr>
        <w:t>ensuing state of siege will be a source of crises and conflict for years</w:t>
      </w:r>
      <w:r>
        <w:t xml:space="preserve">. </w:t>
      </w:r>
      <w:r w:rsidRPr="004D0E8D">
        <w:rPr>
          <w:rStyle w:val="StyleUnderline"/>
        </w:rPr>
        <w:t>Perhaps most dangerous is the</w:t>
      </w:r>
      <w:r>
        <w:rPr>
          <w:rStyle w:val="StyleUnderline"/>
        </w:rPr>
        <w:t xml:space="preserve"> </w:t>
      </w:r>
      <w:r w:rsidRPr="004D0E8D">
        <w:rPr>
          <w:rStyle w:val="StyleUnderline"/>
        </w:rPr>
        <w:t>fact that Putin is not a magician who can control the nationalism and militarism he has inflamed</w:t>
      </w:r>
      <w:r>
        <w:t xml:space="preserve">. As the then-Chairman of the Joint Chiefs of Staff, Gen. Martin Dempsey said in July 2014, “If I have a fear about this it’s that </w:t>
      </w:r>
      <w:r w:rsidRPr="004D0E8D">
        <w:rPr>
          <w:rStyle w:val="StyleUnderline"/>
        </w:rPr>
        <w:t>Putin may actually light a fire that he loses control of</w:t>
      </w:r>
      <w:r>
        <w:t xml:space="preserve">.”72 Indeed, </w:t>
      </w:r>
      <w:r w:rsidRPr="0018587A">
        <w:rPr>
          <w:rStyle w:val="StyleUnderline"/>
        </w:rPr>
        <w:t>crises and conflict are the logical consequences of Putin’s expansionist grand strategy</w:t>
      </w:r>
      <w:r>
        <w:t>.</w:t>
      </w:r>
    </w:p>
    <w:p w14:paraId="7175C092" w14:textId="0B996187" w:rsidR="00157D01" w:rsidRDefault="00157D01" w:rsidP="00157D01"/>
    <w:p w14:paraId="163F2A9F" w14:textId="1052E08B" w:rsidR="001432E1" w:rsidRDefault="001432E1" w:rsidP="00157D01"/>
    <w:p w14:paraId="567CF29C" w14:textId="54B9F131" w:rsidR="001432E1" w:rsidRDefault="001432E1" w:rsidP="001432E1">
      <w:pPr>
        <w:pStyle w:val="Heading3"/>
      </w:pPr>
      <w:r>
        <w:t xml:space="preserve">at: Russia peaceful </w:t>
      </w:r>
    </w:p>
    <w:p w14:paraId="1094BE3F" w14:textId="14BF9107" w:rsidR="001432E1" w:rsidRPr="000C033B" w:rsidRDefault="001432E1" w:rsidP="001432E1">
      <w:pPr>
        <w:pStyle w:val="Heading4"/>
      </w:pPr>
      <w:proofErr w:type="spellStart"/>
      <w:r>
        <w:t>aff</w:t>
      </w:r>
      <w:proofErr w:type="spellEnd"/>
      <w:r>
        <w:t xml:space="preserve"> evidence is hype—</w:t>
      </w:r>
      <w:proofErr w:type="spellStart"/>
      <w:r>
        <w:t>russia</w:t>
      </w:r>
      <w:proofErr w:type="spellEnd"/>
      <w:r>
        <w:t xml:space="preserve"> is revisionist </w:t>
      </w:r>
    </w:p>
    <w:p w14:paraId="6371EE6C" w14:textId="77777777" w:rsidR="001432E1" w:rsidRPr="00D46CE3" w:rsidRDefault="001432E1" w:rsidP="001432E1">
      <w:r w:rsidRPr="008D59FC">
        <w:rPr>
          <w:rStyle w:val="Style13ptBold"/>
        </w:rPr>
        <w:t>Payne and Foster 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p>
    <w:p w14:paraId="560DDB1B" w14:textId="77777777" w:rsidR="001432E1" w:rsidRPr="001B2C23" w:rsidRDefault="001432E1" w:rsidP="001432E1"/>
    <w:p w14:paraId="6C9B86C7" w14:textId="77777777" w:rsidR="001432E1" w:rsidRDefault="001432E1" w:rsidP="001432E1">
      <w:r>
        <w:t xml:space="preserve">This monograph, Russian Strategy: Expansion, Crisis and Conflict, is based on </w:t>
      </w:r>
      <w:proofErr w:type="gramStart"/>
      <w:r>
        <w:t>readily-available</w:t>
      </w:r>
      <w:proofErr w:type="gramEnd"/>
      <w:r>
        <w:t xml:space="preserve"> and open sources of information, particularly including numerous Russian publications. </w:t>
      </w:r>
      <w:r w:rsidRPr="00630A39">
        <w:rPr>
          <w:rStyle w:val="StyleUnderline"/>
        </w:rPr>
        <w:t>Russian foreign military actions, defense initiatives, markedly expanded conventional and nuclear arms programs, internal</w:t>
      </w:r>
      <w:r>
        <w:rPr>
          <w:rStyle w:val="StyleUnderline"/>
        </w:rPr>
        <w:t xml:space="preserve"> </w:t>
      </w:r>
      <w:r w:rsidRPr="00630A39">
        <w:rPr>
          <w:rStyle w:val="StyleUnderline"/>
        </w:rPr>
        <w:t>repression, and egregious arms control non-compliance appear to be elements of an increasingly assertive</w:t>
      </w:r>
      <w:r>
        <w:rPr>
          <w:rStyle w:val="StyleUnderline"/>
        </w:rPr>
        <w:t xml:space="preserve"> </w:t>
      </w:r>
      <w:r w:rsidRPr="00630A39">
        <w:rPr>
          <w:rStyle w:val="StyleUnderline"/>
        </w:rPr>
        <w:t>and threatening agenda</w:t>
      </w:r>
      <w:r>
        <w:t xml:space="preserve">. In this text, we call out and examine the apparent grand strategy underlying Russian policies, programs and behavior. This examination demonstrates that </w:t>
      </w:r>
      <w:r w:rsidRPr="00630A39">
        <w:rPr>
          <w:rStyle w:val="StyleUnderline"/>
        </w:rPr>
        <w:t>Russian grand strategy now includes a deeply-troubling mix of</w:t>
      </w:r>
      <w:r>
        <w:rPr>
          <w:rStyle w:val="StyleUnderline"/>
        </w:rPr>
        <w:t xml:space="preserve"> </w:t>
      </w:r>
      <w:r w:rsidRPr="00630A39">
        <w:rPr>
          <w:rStyle w:val="StyleUnderline"/>
        </w:rPr>
        <w:t>ingredients: increasing hostility toward the West, including expressed military threats</w:t>
      </w:r>
      <w:r>
        <w:t xml:space="preserve"> via statements and nuclear exercises directed against the United States and NATO countries; </w:t>
      </w:r>
      <w:r w:rsidRPr="00630A39">
        <w:rPr>
          <w:rStyle w:val="StyleUnderline"/>
        </w:rPr>
        <w:t>expanding programs to produce advanced weapons and delivery vehicles, conventional and nuclear; revisions in military doctrine</w:t>
      </w:r>
      <w:r>
        <w:rPr>
          <w:rStyle w:val="StyleUnderline"/>
        </w:rPr>
        <w:t xml:space="preserve"> </w:t>
      </w:r>
      <w:r w:rsidRPr="00630A39">
        <w:rPr>
          <w:rStyle w:val="StyleUnderline"/>
        </w:rPr>
        <w:t>that place greater emphasis on the employment of nuclear weapons, including first use; military campaigns against neighboring states; the first annexation of European territory</w:t>
      </w:r>
      <w:r>
        <w:t xml:space="preserve"> by military force </w:t>
      </w:r>
      <w:r w:rsidRPr="00630A39">
        <w:rPr>
          <w:rStyle w:val="StyleUnderline"/>
        </w:rPr>
        <w:t>since World</w:t>
      </w:r>
      <w:r>
        <w:rPr>
          <w:rStyle w:val="StyleUnderline"/>
        </w:rPr>
        <w:t xml:space="preserve"> </w:t>
      </w:r>
      <w:r w:rsidRPr="00630A39">
        <w:rPr>
          <w:rStyle w:val="StyleUnderline"/>
        </w:rPr>
        <w:t>War II; increasing military-oriented incursions in U.S., Canadian, European and Japanese air space; arms</w:t>
      </w:r>
      <w:r>
        <w:rPr>
          <w:rStyle w:val="StyleUnderline"/>
        </w:rPr>
        <w:t xml:space="preserve"> </w:t>
      </w:r>
      <w:r w:rsidRPr="00630A39">
        <w:rPr>
          <w:rStyle w:val="StyleUnderline"/>
        </w:rPr>
        <w:t>control noncompliance; and increasing domestic repression and authoritarianism</w:t>
      </w:r>
      <w:r>
        <w:t xml:space="preserve">. The December 2014 edition of Russia’s military doctrine identified the United States and NATO as the top threat to Russia.1 The President of Estonia, Toomas </w:t>
      </w:r>
      <w:proofErr w:type="spellStart"/>
      <w:r>
        <w:t>Ilves</w:t>
      </w:r>
      <w:proofErr w:type="spellEnd"/>
      <w:r>
        <w:t xml:space="preserve">, described the current situation in Europe: “Everything that has happened since 1989 has been predicated on the fundamental assumption that you don’t change borders by force, and that’s now out the window.”2 </w:t>
      </w:r>
      <w:r w:rsidRPr="00630A39">
        <w:rPr>
          <w:rStyle w:val="StyleUnderline"/>
        </w:rPr>
        <w:t>Russian hostility and expansionist goals</w:t>
      </w:r>
      <w:r>
        <w:rPr>
          <w:rStyle w:val="StyleUnderline"/>
        </w:rPr>
        <w:t xml:space="preserve"> </w:t>
      </w:r>
      <w:r w:rsidRPr="00630A39">
        <w:rPr>
          <w:rStyle w:val="StyleUnderline"/>
        </w:rPr>
        <w:t>have been manifest at least since Russia’s 2008 military action against Georgia</w:t>
      </w:r>
      <w:r>
        <w:t xml:space="preserve">, which reportedly was backed by an alert of Russian nuclear forces.3 More recent Russian military actions include the annexation of Crimea, the support of pro-Russian rebels in Eastern Ukraine with elements of the Russian army, and unprecedented military operations in Syria. </w:t>
      </w:r>
      <w:r w:rsidRPr="00630A39">
        <w:rPr>
          <w:rStyle w:val="StyleUnderline"/>
        </w:rPr>
        <w:t>These developments have created the potential for escalating</w:t>
      </w:r>
      <w:r>
        <w:t xml:space="preserve"> political-military </w:t>
      </w:r>
      <w:r w:rsidRPr="00630A39">
        <w:rPr>
          <w:rStyle w:val="StyleUnderline"/>
        </w:rPr>
        <w:t>crises</w:t>
      </w:r>
      <w:r>
        <w:t xml:space="preserve"> in Europe </w:t>
      </w:r>
      <w:r w:rsidRPr="00630A39">
        <w:rPr>
          <w:rStyle w:val="StyleUnderline"/>
        </w:rPr>
        <w:t>and</w:t>
      </w:r>
      <w:r>
        <w:t xml:space="preserve"> </w:t>
      </w:r>
      <w:r w:rsidRPr="00630A39">
        <w:rPr>
          <w:rStyle w:val="StyleUnderline"/>
        </w:rPr>
        <w:t>may be more dangerous than were Soviet Cold War policies and behavior</w:t>
      </w:r>
      <w:r>
        <w:t xml:space="preserve">. </w:t>
      </w:r>
      <w:proofErr w:type="gramStart"/>
      <w:r>
        <w:t>In particular, as</w:t>
      </w:r>
      <w:proofErr w:type="gramEnd"/>
      <w:r>
        <w:t xml:space="preserve"> is explained herein, contemporary </w:t>
      </w:r>
      <w:r w:rsidRPr="00630A39">
        <w:rPr>
          <w:rStyle w:val="StyleUnderline"/>
        </w:rPr>
        <w:t>Russian nuclear strategy is intended to coerce the West and enforce Moscow’s</w:t>
      </w:r>
      <w:r>
        <w:rPr>
          <w:rStyle w:val="StyleUnderline"/>
        </w:rPr>
        <w:t xml:space="preserve"> </w:t>
      </w:r>
      <w:r w:rsidRPr="00630A39">
        <w:rPr>
          <w:rStyle w:val="StyleUnderline"/>
        </w:rPr>
        <w:t>expansionist moves with nuclear first-use threats and planning that go well beyond Soviet Cold War</w:t>
      </w:r>
      <w:r>
        <w:rPr>
          <w:rStyle w:val="StyleUnderline"/>
        </w:rPr>
        <w:t xml:space="preserve"> </w:t>
      </w:r>
      <w:r w:rsidRPr="00630A39">
        <w:rPr>
          <w:rStyle w:val="StyleUnderline"/>
        </w:rPr>
        <w:t>behavior</w:t>
      </w:r>
      <w:r>
        <w:t xml:space="preserve">. </w:t>
      </w:r>
      <w:r w:rsidRPr="00630A39">
        <w:rPr>
          <w:rStyle w:val="StyleUnderline"/>
        </w:rPr>
        <w:t>Until these most recent developments, the West generally has not considered Russia to be a security</w:t>
      </w:r>
      <w:r>
        <w:rPr>
          <w:rStyle w:val="StyleUnderline"/>
        </w:rPr>
        <w:t xml:space="preserve"> </w:t>
      </w:r>
      <w:r w:rsidRPr="00630A39">
        <w:rPr>
          <w:rStyle w:val="StyleUnderline"/>
        </w:rPr>
        <w:t>threat</w:t>
      </w:r>
      <w:r>
        <w:t xml:space="preserve"> and there has been very little focus on Russia </w:t>
      </w:r>
      <w:r w:rsidRPr="00630A39">
        <w:rPr>
          <w:rStyle w:val="StyleUnderline"/>
        </w:rPr>
        <w:t>for two decades. U.S. attention has been elsewhere and</w:t>
      </w:r>
      <w:r>
        <w:rPr>
          <w:rStyle w:val="StyleUnderline"/>
        </w:rPr>
        <w:t xml:space="preserve"> </w:t>
      </w:r>
      <w:r w:rsidRPr="00630A39">
        <w:rPr>
          <w:rStyle w:val="StyleUnderline"/>
        </w:rPr>
        <w:t>the desire to see Russia as only a past threat has been overwhelming</w:t>
      </w:r>
      <w:r>
        <w:t xml:space="preserve">. Presidential candidate Mitt Romney was roundly ridiculed when he suggested in 2012 that Russia remained a priority security threat to the West, and in the same year a former Vice Chairman of the Joint Chiefs of Staff asserted confidently that the risk of a nuclear confrontation with Russia “belongs to the past, not the future.”4 And, when Russia occupied Crimea in 2014, the United States was in the process of reducing U.S. military forces in Europe. </w:t>
      </w:r>
      <w:r w:rsidRPr="00630A39">
        <w:rPr>
          <w:rStyle w:val="StyleUnderline"/>
        </w:rPr>
        <w:t>Russia continues to receive limited attention</w:t>
      </w:r>
      <w:r>
        <w:t xml:space="preserve">. Indeed, </w:t>
      </w:r>
      <w:r w:rsidRPr="00630A39">
        <w:rPr>
          <w:rStyle w:val="StyleUnderline"/>
        </w:rPr>
        <w:t>many still dismiss the potential for an escalating</w:t>
      </w:r>
      <w:r>
        <w:rPr>
          <w:rStyle w:val="StyleUnderline"/>
        </w:rPr>
        <w:t xml:space="preserve"> </w:t>
      </w:r>
      <w:r w:rsidRPr="00630A39">
        <w:rPr>
          <w:rStyle w:val="StyleUnderline"/>
        </w:rPr>
        <w:t>crisis with Russia,</w:t>
      </w:r>
      <w:r>
        <w:t xml:space="preserve">5 </w:t>
      </w:r>
      <w:r w:rsidRPr="00630A39">
        <w:rPr>
          <w:rStyle w:val="StyleUnderline"/>
        </w:rPr>
        <w:t>and the systematic, integrated character of pertinent Russian policies remains largely</w:t>
      </w:r>
      <w:r>
        <w:rPr>
          <w:rStyle w:val="StyleUnderline"/>
        </w:rPr>
        <w:t xml:space="preserve"> </w:t>
      </w:r>
      <w:r w:rsidRPr="00630A39">
        <w:rPr>
          <w:rStyle w:val="StyleUnderline"/>
        </w:rPr>
        <w:t>unrecognized</w:t>
      </w:r>
      <w:r>
        <w:t xml:space="preserve">.6 </w:t>
      </w:r>
      <w:r w:rsidRPr="00630A39">
        <w:rPr>
          <w:rStyle w:val="StyleUnderline"/>
        </w:rPr>
        <w:t>This</w:t>
      </w:r>
      <w:r>
        <w:t xml:space="preserve"> monograph </w:t>
      </w:r>
      <w:r w:rsidRPr="00630A39">
        <w:rPr>
          <w:rStyle w:val="StyleUnderline"/>
        </w:rPr>
        <w:t>does not re-create Cold War images of Russia; it seeks instead to identify and understand emerging realities and the various threads of contemporary Russian policy and behavior in the</w:t>
      </w:r>
      <w:r>
        <w:rPr>
          <w:rStyle w:val="StyleUnderline"/>
        </w:rPr>
        <w:t xml:space="preserve"> </w:t>
      </w:r>
      <w:r w:rsidRPr="00630A39">
        <w:rPr>
          <w:rStyle w:val="StyleUnderline"/>
        </w:rPr>
        <w:t>unique context of Russian grand strategy</w:t>
      </w:r>
      <w:r>
        <w:t xml:space="preserve">. </w:t>
      </w:r>
      <w:r w:rsidRPr="00630A39">
        <w:rPr>
          <w:rStyle w:val="StyleUnderline"/>
        </w:rPr>
        <w:t>Such a comprehensive understanding of Russian policy and</w:t>
      </w:r>
      <w:r>
        <w:rPr>
          <w:rStyle w:val="StyleUnderline"/>
        </w:rPr>
        <w:t xml:space="preserve"> </w:t>
      </w:r>
      <w:r w:rsidRPr="00630A39">
        <w:rPr>
          <w:rStyle w:val="StyleUnderline"/>
        </w:rPr>
        <w:t>behavior will be necessary if the West is to formulate an effective counterstrategy and minimize the</w:t>
      </w:r>
      <w:r>
        <w:rPr>
          <w:rStyle w:val="StyleUnderline"/>
        </w:rPr>
        <w:t xml:space="preserve"> </w:t>
      </w:r>
      <w:r w:rsidRPr="00630A39">
        <w:rPr>
          <w:rStyle w:val="StyleUnderline"/>
        </w:rPr>
        <w:t>potential for crises and conflicts</w:t>
      </w:r>
      <w:r>
        <w:t xml:space="preserve"> that otherwise appear inevitable. Herein are hundreds of references and statements by senior Russian officials. Perhaps the most indicative of Russia’s strategic direction is by former Russian Foreign Minister Ivan Ivanov, “great powers …do not dissolve in international unions— they create them around themselves.” It has become increasingly clear that the government of Vladimir </w:t>
      </w:r>
      <w:r w:rsidRPr="00630A39">
        <w:rPr>
          <w:rStyle w:val="StyleUnderline"/>
        </w:rPr>
        <w:t>Putin is willing to use naked force and coercion</w:t>
      </w:r>
      <w:r>
        <w:t xml:space="preserve"> to that end. </w:t>
      </w:r>
      <w:r w:rsidRPr="00630A39">
        <w:rPr>
          <w:rStyle w:val="StyleUnderline"/>
        </w:rPr>
        <w:t>A reappraisal of Russian grand strategy and its elements is long overdue following two decades of confident Western belief in benign relations with Russia, corresponding confident claims about the dwindling value of nuclear deterrence and “hard” power, and naïve expectations of a perpetual “peace dividend.”</w:t>
      </w:r>
      <w:r>
        <w:t xml:space="preserve"> This monograph is intended to provide an initial step in that reappraisal. I would like to express my great appreciation to the Sarah Scaife Foundation for the generous support that made this monograph possible. I am equally grateful to each of the contributing authors and the Senior Reviewers who have worked diligently to help ensure its integrity, credibility and veracity, and to Amy Joseph and Matt </w:t>
      </w:r>
      <w:proofErr w:type="spellStart"/>
      <w:r>
        <w:t>Costlow</w:t>
      </w:r>
      <w:proofErr w:type="spellEnd"/>
      <w:r>
        <w:t xml:space="preserve"> at National Institute for their exceptionally professional efforts in support of this study’s research and publication.</w:t>
      </w:r>
    </w:p>
    <w:p w14:paraId="7C66D8B6" w14:textId="60D49F40" w:rsidR="001432E1" w:rsidRDefault="001432E1" w:rsidP="001432E1"/>
    <w:p w14:paraId="57EE3E21" w14:textId="5DC986C9" w:rsidR="001432E1" w:rsidRDefault="001432E1" w:rsidP="001432E1">
      <w:pPr>
        <w:pStyle w:val="Heading3"/>
      </w:pPr>
      <w:r>
        <w:t xml:space="preserve">at: conventional war only </w:t>
      </w:r>
    </w:p>
    <w:p w14:paraId="2579E95D" w14:textId="44A0AEE3" w:rsidR="001432E1" w:rsidRDefault="001432E1" w:rsidP="001432E1">
      <w:pPr>
        <w:pStyle w:val="Heading4"/>
      </w:pPr>
      <w:r>
        <w:t xml:space="preserve">Ukraine is different—nuclear escalation likely </w:t>
      </w:r>
    </w:p>
    <w:p w14:paraId="4383F396" w14:textId="77777777" w:rsidR="001432E1" w:rsidRPr="00D46CE3" w:rsidRDefault="001432E1" w:rsidP="001432E1">
      <w:r w:rsidRPr="008D59FC">
        <w:rPr>
          <w:rStyle w:val="Style13ptBold"/>
        </w:rPr>
        <w:t>Payne and Foster 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p>
    <w:p w14:paraId="2CB30403" w14:textId="77777777" w:rsidR="001432E1" w:rsidRPr="00D46CE3" w:rsidRDefault="001432E1" w:rsidP="001432E1"/>
    <w:p w14:paraId="6AADC07A" w14:textId="77777777" w:rsidR="001432E1" w:rsidRPr="00D46CE3" w:rsidRDefault="001432E1" w:rsidP="001432E1">
      <w:r>
        <w:t xml:space="preserve">The year 2014 was a major turning point in post-Cold War history when Russia invaded and annexed Crimea and engaged in an expanded war in Eastern Ukraine with the objective of extending Russian control and possibly creating a land bridge to Crimea. As noted previously, President Toomas </w:t>
      </w:r>
      <w:proofErr w:type="spellStart"/>
      <w:r>
        <w:t>Ilves</w:t>
      </w:r>
      <w:proofErr w:type="spellEnd"/>
      <w:r>
        <w:t xml:space="preserve"> of Estonia has pointed out, “Everything that has happened since 1989 has been predicated on the fundamental assumption that you don’t change borders by force, and that’s now out the window.”62 It was also a turning point in the Russian use of nuclear threats. In 2014 and 2015, Russia injected nuclear weapons into the Ukraine crisis, threatening a nuclear response in the event of a NATO </w:t>
      </w:r>
      <w:proofErr w:type="gramStart"/>
      <w:r>
        <w:t>counter attack</w:t>
      </w:r>
      <w:proofErr w:type="gramEnd"/>
      <w:r>
        <w:t xml:space="preserve">. As Deputy Secretary of Defense Work has observed, “ …senior Russian officials continue to make irresponsible statements regarding Russia’s nuclear forces, and we assess that they are doing it to intimidate our allies and us.”63 In his August 2014 Yalta speech on Ukraine, Putin referenced Russia’s large and growing nuclear capabilities, and warned that NATO should not “mess” with Russia.64 In September 2014, then-Ukrainian Defense Minister Colonel General </w:t>
      </w:r>
      <w:proofErr w:type="spellStart"/>
      <w:r>
        <w:t>Valeriy</w:t>
      </w:r>
      <w:proofErr w:type="spellEnd"/>
      <w:r>
        <w:t xml:space="preserve"> </w:t>
      </w:r>
      <w:proofErr w:type="spellStart"/>
      <w:r>
        <w:t>Heletey</w:t>
      </w:r>
      <w:proofErr w:type="spellEnd"/>
      <w:r>
        <w:t xml:space="preserve"> said that </w:t>
      </w:r>
      <w:r w:rsidRPr="001432E1">
        <w:rPr>
          <w:rStyle w:val="StyleUnderline"/>
        </w:rPr>
        <w:t>Russia threatened on several occasions across unofficial channels to use tactical nuclear weapons against Ukraine</w:t>
      </w:r>
      <w:r>
        <w:t xml:space="preserve">.65 In a March 2015 “documentary” marking the one year anniversary of the Russian annexation of Crimea, Putin said he was willing to put Russian nuclear forces on alert during the invasion.66 As Colonel (ret.) Vladimir </w:t>
      </w:r>
      <w:proofErr w:type="spellStart"/>
      <w:r>
        <w:t>Yevseyev</w:t>
      </w:r>
      <w:proofErr w:type="spellEnd"/>
      <w:r>
        <w:t xml:space="preserve">, Director of the Center for Social and Political Research wrote, “Putin is saying that under certain conditions, Russia will be ready to use nuclear weapons to defend Crimea.”67 </w:t>
      </w:r>
      <w:r w:rsidRPr="001432E1">
        <w:rPr>
          <w:rStyle w:val="StyleUnderline"/>
        </w:rPr>
        <w:t>Putin reportedly has made nuclear threats through unofficial channels over Crimea and the Baltic republics</w:t>
      </w:r>
      <w:r w:rsidRPr="000D11EC">
        <w:rPr>
          <w:rStyle w:val="StyleUnderline"/>
        </w:rPr>
        <w:t>.</w:t>
      </w:r>
      <w:r>
        <w:t xml:space="preserve"> According to the London Times, Russian generals present at a meeting in Germany who said they were speaking for the Russian government indicated that “any military move by the West on Crimea would trigger a Russian response, possibly involving nuclear force. ‘The United States should also understand it would also be at risk,”’ the generals reportedly said, and the paper noted that “President Putin is using the threat of a nuclear showdown over the Baltic states to force NATO to back away from Russia’s border.”68 </w:t>
      </w:r>
      <w:r w:rsidRPr="000D11EC">
        <w:rPr>
          <w:rStyle w:val="StyleUnderline"/>
        </w:rPr>
        <w:t>The fundamental difference in these statements and past Russian nuclear threats is that Russia is now</w:t>
      </w:r>
      <w:r>
        <w:rPr>
          <w:rStyle w:val="StyleUnderline"/>
        </w:rPr>
        <w:t xml:space="preserve"> </w:t>
      </w:r>
      <w:r w:rsidRPr="000D11EC">
        <w:rPr>
          <w:rStyle w:val="StyleUnderline"/>
        </w:rPr>
        <w:t xml:space="preserve">talking about the first use of nuclear weapons </w:t>
      </w:r>
      <w:r w:rsidRPr="000D11EC">
        <w:rPr>
          <w:rStyle w:val="Emphasis"/>
        </w:rPr>
        <w:t>in support of Russian aggression and expansion</w:t>
      </w:r>
      <w:r w:rsidRPr="000D11EC">
        <w:rPr>
          <w:rStyle w:val="StyleUnderline"/>
        </w:rPr>
        <w:t>, not only in</w:t>
      </w:r>
      <w:r>
        <w:rPr>
          <w:rStyle w:val="StyleUnderline"/>
        </w:rPr>
        <w:t xml:space="preserve"> </w:t>
      </w:r>
      <w:r w:rsidRPr="000D11EC">
        <w:rPr>
          <w:rStyle w:val="StyleUnderline"/>
        </w:rPr>
        <w:t>response</w:t>
      </w:r>
      <w:r>
        <w:t xml:space="preserve"> to an attack on Russia. </w:t>
      </w:r>
      <w:r w:rsidRPr="000D11EC">
        <w:rPr>
          <w:rStyle w:val="Emphasis"/>
        </w:rPr>
        <w:t>This is an important shift</w:t>
      </w:r>
      <w:r>
        <w:t xml:space="preserve">. As Lieutenant General Sir Adrian Bradshaw, Deputy NATO military commander, has noted, Eastern European NATO states face the risk of a Russian conventional attack backed by the threat of nuclear “escalation” which would be used to prevent “reestablishment of territorial integrity.”69 </w:t>
      </w:r>
      <w:r w:rsidRPr="000D11EC">
        <w:rPr>
          <w:rStyle w:val="StyleUnderline"/>
        </w:rPr>
        <w:t>Such overt manifestations of hostility support the foreign policy goals of restoring Russia’s</w:t>
      </w:r>
      <w:r>
        <w:t xml:space="preserve"> position as a military force to be reckoned with, expanding Russian </w:t>
      </w:r>
      <w:r w:rsidRPr="000D11EC">
        <w:rPr>
          <w:rStyle w:val="StyleUnderline"/>
        </w:rPr>
        <w:t>dominance</w:t>
      </w:r>
      <w:r>
        <w:t xml:space="preserve"> in Europe, and creating opportunities for dissension within the NATO alliance. Nuclear bomber patrols </w:t>
      </w:r>
      <w:proofErr w:type="gramStart"/>
      <w:r>
        <w:t>In</w:t>
      </w:r>
      <w:proofErr w:type="gramEnd"/>
      <w:r>
        <w:t xml:space="preserve"> 2007, Putin announced the start of bomber “patrols,” stating, “Combat alert has begun today. Twenty strategic missile carriers are taking part in it. The planes that have scrambled will be in the air for 20 hours with refueling and in interaction with the Navy.”70 These patrols continue to this day and Russian </w:t>
      </w:r>
      <w:proofErr w:type="spellStart"/>
      <w:r>
        <w:t>nuclearcapable</w:t>
      </w:r>
      <w:proofErr w:type="spellEnd"/>
      <w:r>
        <w:t xml:space="preserve"> bombers are deliberately being flown into the air defense identification zones of the U.S., Canada, NATO Europe, and Japan. The intent of these flights is clearly to intimidate.71 In July 2015, Sputnik News, a Russian state-run news agency, stated the Tu-95 heavy bomber “is capable of striking the United States with nuclear bombs,” and the purpose of the flights was to “survey the skies around Russian borders reminding everyone that Russia is a power to be reckoned with.”72 In May 2015, NATO Secretary General Stoltenberg declared, “Russia has also significantly increased the scale, number and range of provocative flights by nuclear-capable bombers across much of the globe. From Japan to Gibraltar. From Crete to California. And from the Baltic Sea to the Black Sea.”73 He revealed that NATO had to intercept Russian military aircraft 400 times in 2014, twice the number that took place in 2013.74 Sweden has reported “‘unprecedented’ Cold War-era levels of activity by Russian military bombers and fighter aircraft over the Baltic Sea area.”75 UK Defense Minister Michael Fallon said Russia was playing a “provocative and dangerous” game that could result in the destruction of an airliner over the UK.76 Russia has even said it will send nuclear-capable bombers to patrol the Gulf of Mexico.77 These flights have become a serious threat to air navigation safety because the aircraft reportedly fly without notification or transponders functioning.78 In April 2015, there was a particularly serious bomber incident. The UK press reported that two Russian Tu-95 bombers flying over the English Channel were carrying at least one “nuclear </w:t>
      </w:r>
      <w:proofErr w:type="spellStart"/>
      <w:r>
        <w:t>warheadcarrying</w:t>
      </w:r>
      <w:proofErr w:type="spellEnd"/>
      <w:r>
        <w:t xml:space="preserve"> missile, designed to seek and destroy a Vanguard [strategic ballistic missile] submarine.”79 The UK protested this flight, reportedly over the threat it posed to air navigation.80 On July 4, 2015, two Russian Tu-95 bombers reportedly flew within 40 miles of the U.S. and taunted the U.S. pilots saying, “Good morning American pilots, we are here to greet you on your Fourth of July Independence Day.”81 Since 2013, there has been a significant increase in threatening flights by nuclear-capable bombers against Japan, including a reported over-flight of a Japanese island.82 In 2015, Reuters reported that the Japanese Air Force announced that “Russian bombers and patrol planes often enter Japan’s air space close to Japan’s northern Hokkaido island and close to four smaller islands which are claimed both by Japan and Russia,” and that Japanese fighter scrambles against Russia and Chinese aircraft had returned to peak Cold War levels.83 These flights are indicative of an increasingly hostile and provocative posture toward both the West and Japan, intended to strengthen Russia’s political and military standing in support of Moscow’s national objectives. Russian nuclear exercises While </w:t>
      </w:r>
      <w:r w:rsidRPr="000D11EC">
        <w:rPr>
          <w:rStyle w:val="StyleUnderline"/>
        </w:rPr>
        <w:t>Russian nuclear exercises</w:t>
      </w:r>
      <w:r>
        <w:t xml:space="preserve"> are discussed in more detail in the next chapter, their increasing </w:t>
      </w:r>
      <w:r w:rsidRPr="000D11EC">
        <w:rPr>
          <w:rStyle w:val="StyleUnderline"/>
        </w:rPr>
        <w:t xml:space="preserve">frequency and aggressiveness </w:t>
      </w:r>
      <w:proofErr w:type="gramStart"/>
      <w:r w:rsidRPr="000D11EC">
        <w:rPr>
          <w:rStyle w:val="StyleUnderline"/>
        </w:rPr>
        <w:t>is a reflection of</w:t>
      </w:r>
      <w:proofErr w:type="gramEnd"/>
      <w:r w:rsidRPr="000D11EC">
        <w:rPr>
          <w:rStyle w:val="StyleUnderline"/>
        </w:rPr>
        <w:t xml:space="preserve"> growing hostility toward the West</w:t>
      </w:r>
      <w:r>
        <w:t xml:space="preserve">. </w:t>
      </w:r>
      <w:r w:rsidRPr="000D11EC">
        <w:rPr>
          <w:rStyle w:val="StyleUnderline"/>
        </w:rPr>
        <w:t>They</w:t>
      </w:r>
      <w:r>
        <w:t xml:space="preserve"> also </w:t>
      </w:r>
      <w:r w:rsidRPr="000D11EC">
        <w:rPr>
          <w:rStyle w:val="StyleUnderline"/>
        </w:rPr>
        <w:t>demonstrate Russian views concerning the linkage of nuclear weapons to Russia’s expansionism and war</w:t>
      </w:r>
      <w:r>
        <w:rPr>
          <w:rStyle w:val="StyleUnderline"/>
        </w:rPr>
        <w:t xml:space="preserve"> </w:t>
      </w:r>
      <w:r w:rsidRPr="000D11EC">
        <w:rPr>
          <w:rStyle w:val="StyleUnderline"/>
        </w:rPr>
        <w:t>planning</w:t>
      </w:r>
      <w:r>
        <w:t xml:space="preserve">. Russian exercises, which mainly focus on fighting the U.S., NATO and Japan, appear to emphasize nuclear warfighting, starting with Russian first use of a small number of nuclear weapons and escalating to general nuclear war.84 The Russians routinely stage major strategic nuclear exercises and theater war exercises simulating the use of nuclear weapons.85 In addition to the normal training role these exercises serve, they likely are intended to influence the actions of NATO states through the intimidating effect they create. The unusual high-profile publicity given to nuclear exercises in Russia appears designed to reinforce this effort at intimidation. According to NATO Secretary General Stoltenberg, “Russia’s recent use of nuclear rhetoric, exercises and operations are deeply troubling.”86 Moreover, he noted that Russia has avoided reporting on these exercises as required by the Vienna Document, agreed to by the Organization for Security and Cooperation in Europe, and intended to enable confidence-building measures that reduce the risk of hazardous incidents that can lead to inadvertent conflict. 87 In the same year that the draft Russian nuclear doctrine was made public, Russia conducted the </w:t>
      </w:r>
      <w:proofErr w:type="spellStart"/>
      <w:r>
        <w:t>Zapad</w:t>
      </w:r>
      <w:proofErr w:type="spellEnd"/>
      <w:r>
        <w:t xml:space="preserve"> [West]-1999 theater war exercise, in which then-Russian Defense Minister Marshal Igor Sergeyev said Russia simulated the first use of nuclear weapons: “Our Army was forced to launch nuclear strikes first which enabled it to achieve a breakthrough in the theater situation.”88 Alexander </w:t>
      </w:r>
      <w:proofErr w:type="spellStart"/>
      <w:r>
        <w:t>Golts</w:t>
      </w:r>
      <w:proofErr w:type="spellEnd"/>
      <w:r>
        <w:t xml:space="preserve"> wrote that “the enemy looked just exactly like NATO did in Yugoslavia.”89 Russian press accounts stated that Russia responded with limited nuclear strikes using cruise missiles launched from Tu-95 and Tu-160 bombers “against countries from whose territories the offensive was launched.”90 The use of strategic bombers with nuclear cruise missiles was repeated in later </w:t>
      </w:r>
      <w:proofErr w:type="spellStart"/>
      <w:r>
        <w:t>Zapad</w:t>
      </w:r>
      <w:proofErr w:type="spellEnd"/>
      <w:r>
        <w:t xml:space="preserve"> exercises.91 In 2009, the London Daily Telegraph reported, “The [Russian] armed forces are said to have carried out ‘war games’ in which nuclear missiles were fired and troops practiced an amphibious landing on the country’s [Poland’s] coast.”92 In this case, the weapon reportedly used was a tactical nuclear weapon.93 A senior NATO official told Reuters that Russia’s </w:t>
      </w:r>
      <w:proofErr w:type="spellStart"/>
      <w:r>
        <w:t>Zapad</w:t>
      </w:r>
      <w:proofErr w:type="spellEnd"/>
      <w:r>
        <w:t xml:space="preserve"> exercise in 2013 was “supposed to be a counter-terrorism exercise but it involved the (simulated) use of nuclear weapons.”94 The Russians have also reportedly simulated first use of nuclear weapons in the Vostok [East] exercises and in exercises conducted in the Indian Ocean.95 Russian strategic nuclear exercises have become larger and, since 2012, have been presided over personally by President Putin. In 2013, while Putin hosted a meeting of the G-20 Presidents and Prime Ministers at St. Petersburg, Russia announced it was conducting a large ICBM force exercise–the timing of which was hardly coincidental.96 The simulated first use of nuclear weapons is consistent with Russian concepts of conflict “</w:t>
      </w:r>
      <w:proofErr w:type="spellStart"/>
      <w:r>
        <w:t>deescalation</w:t>
      </w:r>
      <w:proofErr w:type="spellEnd"/>
      <w:r>
        <w:t xml:space="preserve">,” which was part of the theoretical basis of Putin’s nuclear first-use doctrine.97 Writing in May 1999, Major-General V.I. </w:t>
      </w:r>
      <w:proofErr w:type="spellStart"/>
      <w:r>
        <w:t>Levshin</w:t>
      </w:r>
      <w:proofErr w:type="spellEnd"/>
      <w:r>
        <w:t xml:space="preserve">, Colonel A.V. </w:t>
      </w:r>
      <w:proofErr w:type="spellStart"/>
      <w:r>
        <w:t>Nedelin</w:t>
      </w:r>
      <w:proofErr w:type="spellEnd"/>
      <w:r>
        <w:t xml:space="preserve">, and Colonel M. Ye Sergeyev described the concept of “de-escalation of military operations” as follows: “Fulfilling the de-escalation concept is understood to mean actually using nuclear weapons both for showing resolve as well as for the immediate delivery of nuclear strikes against the enemy ….It seems to us that the cessation of military operations will be the most acceptable thing for the enemy in this case.”98 The 2014–2015 European security crisis triggered by the Russian invasion of the Ukraine has resulted in a dramatic increase in both nuclear and conventional Russian military exercises. Russian exercises and what Russia calls “snap drills” reportedly will reach astounding levels in 2015 (an announcement of 4,000 planned in 2015, including 120 involving the ICBM force).99 The senior U.S. Army general in Europe, Lt. General Ben Hodges, says Russia has demonstrated the capability to deploy 30,000 troops and 1,000 tanks “really fast.”100 Early in the Ukraine crisis, in March 2014, the Russian Strategic Missile Troops conducted a nuclear exercise which reportedly involved a “massive” nuclear strike.101 In May 2014, Russia announced a very large strategic nuclear exercise involving live launches of tactical and strategic nuclear missiles and missile and bomber defense interceptors. Russia again said the exercise—in which a number of Commonwealth of Independent States (CIS) Presidents participated—ended in a “massive” nuclear strike.102 In February 2015, Russia conducted what was characterized as the largest ICBM exercise ever,103 involving 30 ICBM regiments operating in six regions of Russia.104 In March 2015, Russia conducted “snap drills” involving strategic nuclear missile submarines, strategic bombers, and the forward deployment of nuclear-capable </w:t>
      </w:r>
      <w:proofErr w:type="spellStart"/>
      <w:r>
        <w:t>Iskander</w:t>
      </w:r>
      <w:proofErr w:type="spellEnd"/>
      <w:r>
        <w:t xml:space="preserve"> missiles to Kaliningrad. Noted Russian journalist, Pavel </w:t>
      </w:r>
      <w:proofErr w:type="spellStart"/>
      <w:r>
        <w:t>Felgenhauer</w:t>
      </w:r>
      <w:proofErr w:type="spellEnd"/>
      <w:r>
        <w:t xml:space="preserve">, wrote that the exercise was intended to send “a clear message: Moscow is not ready to stand down and is threatening the use of force, including nuclear weapons.”105 Russia’s theater exercises with simulated nuclear weapons use have also threatened Japan. The Russian Vostok [East]-2010 exercise reportedly simulated the use of tactical nuclear weapons and, in part, was fought in the Kuril Islands claimed by Japan.106 Despite Japan’s protest, the Vostok-2014 exercise, also reportedly involved fighting in the Kuril Islands and was a nuclear exercise.107 Russia did not even try to hide the fact that the exercise was directed against the U.S. and Japan.108 Russian sources called it the largest exercise in Russian history.109 These types of exercises go beyond simple defensive military training. The extent of the simulated use of nuclear weapons is unprecedented and the geographical reach of these exercises is clearly designed to send a strong message to the West and Japan. Forward deployment of nuclear-capable systems Russian officials have frequently made threats to forward deploy nuclear-capable </w:t>
      </w:r>
      <w:proofErr w:type="spellStart"/>
      <w:r>
        <w:t>Iskander</w:t>
      </w:r>
      <w:proofErr w:type="spellEnd"/>
      <w:r>
        <w:t xml:space="preserve"> missiles to Kaliningrad (a Russian enclave on the border with Poland). For example, President Dmitry Medvedev threatened to do so the day after Barack Obama was elected U.S. President.110 Russia appears to believe that the forward deployment of nuclear systems makes the threat more credible and, thus, enhances Russian political and military leverage with the states that are threatened. The likely goal is to convince these states that defending themselves against a Russia willing to employ nuclear weapons to attain its foreign policy objectives is a losing proposition and that accommodation with Russia is the better part of valor. In fact, Russia reportedly already has deployed nuclear-capable delivery vehicles to Crimea, including Backfire bombers and </w:t>
      </w:r>
      <w:proofErr w:type="spellStart"/>
      <w:r>
        <w:t>Iskander</w:t>
      </w:r>
      <w:proofErr w:type="spellEnd"/>
      <w:r>
        <w:t xml:space="preserve"> missiles.111 Russia’s most modern nuclear-capable fighter bomber, the Su-34, also appears to have been deployed near Crimea.112 And, it is possible that Russian nuclear weapons have also already been deployed there—the Secretary of Ukraine’s National Security Council has stated that Russia is in the process of doing so.113 Earlier this year, Russia’s nuclear weapons handling organization, the 12th Main Directorate of the General Staff, announced that Russia is deploying a nuclear weapons handling unit to Crimea.114 Additionally, according to Russian press accounts, Russia is deploying advanced nuclear-armed equipment to Kamchatka, the area of the Russian mainland nearest Japan, including the new </w:t>
      </w:r>
      <w:proofErr w:type="spellStart"/>
      <w:r>
        <w:t>Borei</w:t>
      </w:r>
      <w:proofErr w:type="spellEnd"/>
      <w:r>
        <w:t xml:space="preserve"> class nuclear ballistic missile submarine and the S-400 advanced air defense weapon.115 The Russian military buildup The growing militarization of Russia is a manifestation of its growing hostility toward the West. Russian expatriate Alexei Bayer notes that Russia today is “bursting with negative energy, hatred of the outside world and enthusiasm for confrontation.”116 Confrontation requires military capability, and Moscow is channeling a significant amount of resources and energy toward investing in and building up this capability, with military expenditures now reported to be nine percent of Russian GNP.117 According to former Duma member, Vladimir </w:t>
      </w:r>
      <w:proofErr w:type="spellStart"/>
      <w:r>
        <w:t>Ryzhkov</w:t>
      </w:r>
      <w:proofErr w:type="spellEnd"/>
      <w:r>
        <w:t xml:space="preserve">, the Russian media “promotes the idea that Russia exists in a hostile environment, that it is locked in a confrontation with the United States and the West—because of which the country must remain on the constant war footing of a ‘besieged fortress,’ arm itself against foreign aggressors and crack down on domestic enemies ranging from the intelligentsia to ordinary discontents.”118 Russian modernization and expansion of its conventional and nuclear capabilities (described in Chapter Four) enhance Russia’s ability to implement its provocative threats, particularly in light of the defense spending reductions that have been underway in the United States and virtually every NATO state.119 This situation is more ominous in light of the asymmetry in approaches to nuclear weapons and the West’s lack of emphasis on nuclear deterrence. In 2005, then-Chief of the Russian General Staff General </w:t>
      </w:r>
      <w:proofErr w:type="spellStart"/>
      <w:r>
        <w:t>Baluyevski</w:t>
      </w:r>
      <w:proofErr w:type="spellEnd"/>
      <w:r>
        <w:t xml:space="preserve"> stated, “at present and in the foreseeable future the threat to Russia’s security from abroad is fairly small,” and hence, he added, Russia would not “increase the number of our deployed missiles and the weapons they carry” because “this would have taken us nowhere …”120 That policy was reversed by 2011. Russia is now expanding its strategic nuclear forces both quantitatively and qualitatively.121 This force buildup appears intended to support Russian expansionism via nuclear coercion, not the West’s Cold War concept of stable mutual deterrence.122 Arms control policies, which are discussed in Chapter Five, have contributed to the feasibility and the intimidation potential of the Russian nuclear buildup. The New START Treaty has made it economically possible for the Russians to match and then exceed U.S. strategic nuclear capabilities in numeric terms. As former Vice Chairman of the Duma Defense Committee, </w:t>
      </w:r>
      <w:proofErr w:type="spellStart"/>
      <w:r>
        <w:t>Aleksei</w:t>
      </w:r>
      <w:proofErr w:type="spellEnd"/>
      <w:r>
        <w:t xml:space="preserve"> </w:t>
      </w:r>
      <w:proofErr w:type="spellStart"/>
      <w:r>
        <w:t>Arbatov</w:t>
      </w:r>
      <w:proofErr w:type="spellEnd"/>
      <w:r>
        <w:t xml:space="preserve"> has observed, “It is essentially a treaty on limiting the American strategic forces ….If we want our strategic nuclear forces—as the basis of the country’s defense capability and of its status in the world—to have equality with the United States and if parity is important to us, then the new START Treaty makes it much easier for us to maintain it.”123 As is detailed in Chapter Five, Russia has used arms control and arms control noncompliance to help obtain nuclear capabilities that underpin Russian coercive nuclear threats. As the U.S National Intelligence Council observed in a December 2012 report, not only is Russia expanding and modernizing its strategic and tactical nuclear forces, but Russia is “pursuing new concepts and capabilities for expanding the role of nuclear weapons in its security strategy,” while the U.S. is going in the opposite direction.124 Among these concepts reportedly are precision low-yield nuclear weapons and special low collateral damage weapons.125 These are the types of weapons that Russia reportedly will have a monopoly, or near-monopoly on, and which are well suited to Russia’s strategy of nuclear intimidation.126 A now-declassified CIA report in 2000 links Russian nuclear doctrine to its new nuclear weapons: “Moscow’s military doctrine on the use of nuclear weapons has been evolving and probably has served as the justification for the development of very low-yield, high-precision nuclear weapons.”127 It also noted that the potential use of </w:t>
      </w:r>
      <w:proofErr w:type="spellStart"/>
      <w:r>
        <w:t>subkiloton</w:t>
      </w:r>
      <w:proofErr w:type="spellEnd"/>
      <w:r>
        <w:t xml:space="preserve"> nuclear weapons by Russia “could include artillery, air-</w:t>
      </w:r>
      <w:proofErr w:type="spellStart"/>
      <w:r>
        <w:t>toair</w:t>
      </w:r>
      <w:proofErr w:type="spellEnd"/>
      <w:r>
        <w:t xml:space="preserve"> missiles, ABM weapons, satellite weapons, or multiple rocket launchers against tanks or massed troops.”128 In 1998, Russian journalists Vladimir </w:t>
      </w:r>
      <w:proofErr w:type="spellStart"/>
      <w:r>
        <w:t>Kucherenko</w:t>
      </w:r>
      <w:proofErr w:type="spellEnd"/>
      <w:r>
        <w:t xml:space="preserve"> and Aleksey </w:t>
      </w:r>
      <w:proofErr w:type="spellStart"/>
      <w:r>
        <w:t>Podymov</w:t>
      </w:r>
      <w:proofErr w:type="spellEnd"/>
      <w:r>
        <w:t xml:space="preserve"> reported the Russian Atomic Energy Ministry was working to “create highly accurate ‘clean’ third-generation nuclear weapons …which can be very compact by containing the equivalent of several dozen or hundreds of metric tons of TNT.”129 There are now reports by well-known Russian journalists concerning Russian deployment of such weapons on its </w:t>
      </w:r>
      <w:r w:rsidRPr="000D11EC">
        <w:rPr>
          <w:rStyle w:val="StyleUnderline"/>
        </w:rPr>
        <w:t>new strategic nuclear missiles</w:t>
      </w:r>
      <w:r>
        <w:t xml:space="preserve">.130 In April 2009, Vice Admiral Oleg </w:t>
      </w:r>
      <w:proofErr w:type="spellStart"/>
      <w:r>
        <w:t>Burtsev</w:t>
      </w:r>
      <w:proofErr w:type="spellEnd"/>
      <w:r>
        <w:t xml:space="preserve">, Deputy Chief of the Naval Staff, stated, “There is no longer any need to equip missiles with powerful nuclear warheads ….We can install low-yield warheads on existing cruise missiles.”131 And in 2014, Russian Defense Minister General of the Army Sergei Shoigu said, “Given the role and significance of long-range precision weapons in strategic deterrence, the number of precision-weapon delivery vehicles is expected to increase fourfold before 2021.”132 These weapons appear to </w:t>
      </w:r>
      <w:r w:rsidRPr="000D11EC">
        <w:rPr>
          <w:rStyle w:val="StyleUnderline"/>
        </w:rPr>
        <w:t>buttress Russian nuclear threats</w:t>
      </w:r>
      <w:r>
        <w:t xml:space="preserve">, including nuclear first-use threats, and Russian efforts to coerce its neighbors into accepting a renewed Russian-dominated sphere of influence.133 Russia appears to believe it can exploit the West’s fear of war, particularly nuclear war, to force Eastern Europeans to accept Russian dominance and “Russification”134—with Western Europe’s coerced acceptance. Correspondingly, the abrogation of arms control agreements and the development and deployment of new weapons, both nuclear and conventional, appear intended to intimidate.135 Russia, for example, has recently given considerable publicity to the claimed capabilities of its new Armata tank and new infantry combat vehicles which were recently shown in the Moscow Victory Day parade.136 Large displays of modern Russian military equipment are made in the annual Victory Day military parades, 137 and there is constant reporting in the Russian state-run media on new and supposedly unmatched Russian weapons capabilities, including a new long-range, underwater drone weapon armed with a </w:t>
      </w:r>
      <w:proofErr w:type="spellStart"/>
      <w:r>
        <w:t>largeyield</w:t>
      </w:r>
      <w:proofErr w:type="spellEnd"/>
      <w:r>
        <w:t xml:space="preserve"> nuclear warhead.138 The July 2015 Russian disclosure that “more than eighty warships and support vessels of various classes” were on duty at sea is another example of this type of signaling.139 Conclusion </w:t>
      </w:r>
      <w:r w:rsidRPr="000D11EC">
        <w:rPr>
          <w:rStyle w:val="StyleUnderline"/>
        </w:rPr>
        <w:t>Moscow’s confrontational approach toward the West</w:t>
      </w:r>
      <w:r>
        <w:t xml:space="preserve">, including Japan, </w:t>
      </w:r>
      <w:r w:rsidRPr="000D11EC">
        <w:rPr>
          <w:rStyle w:val="StyleUnderline"/>
        </w:rPr>
        <w:t>is a manifestation of Russia’s overall grand strategy</w:t>
      </w:r>
      <w:r>
        <w:t xml:space="preserve"> as outlined in Chapter One and its expressed threat perceptions. </w:t>
      </w:r>
      <w:r w:rsidRPr="000D11EC">
        <w:rPr>
          <w:rStyle w:val="StyleUnderline"/>
        </w:rPr>
        <w:t>The aim</w:t>
      </w:r>
      <w:r>
        <w:t xml:space="preserve"> of this policy </w:t>
      </w:r>
      <w:r w:rsidRPr="000D11EC">
        <w:rPr>
          <w:rStyle w:val="StyleUnderline"/>
        </w:rPr>
        <w:t>is to recover the great power status of the Soviet Union by creating a Russian sphere of domination over</w:t>
      </w:r>
      <w:r>
        <w:rPr>
          <w:rStyle w:val="StyleUnderline"/>
        </w:rPr>
        <w:t xml:space="preserve"> </w:t>
      </w:r>
      <w:r w:rsidRPr="000D11EC">
        <w:rPr>
          <w:rStyle w:val="StyleUnderline"/>
        </w:rPr>
        <w:t>former Soviet territory</w:t>
      </w:r>
      <w:r>
        <w:t xml:space="preserve">. Mounting Russian hostility toward the West is reflected in increasing Russian suppression of democracy, the Russian nuclear and conventional military buildup, its constant military threats, its nuclear threats and exercises, its military aggression in Ukraine, and its intensifying pressure on smaller states and neutrals. Russia seeks to exploit the Western fear of war, particularly nuclear war, by a variety of nuclear threats, doctrinal statements about the first use of nuclear weapons, predictions of war, including nuclear war, well-publicized military exercises involving first use of nuclear weapons against the United States and its allies, threatened and actual forward deployment of nuclear systems, threats to deploy new types of super weapons, threats to abrogate arms control agreements, and actual Russian violations of existing agreements. The upgrading of Russian military power and the advertisement of its capabilities by publicity, military exercises, provocative aircraft flights, and military threats are a key part of this strategy. </w:t>
      </w:r>
      <w:proofErr w:type="gramStart"/>
      <w:r w:rsidRPr="000D11EC">
        <w:rPr>
          <w:rStyle w:val="StyleUnderline"/>
        </w:rPr>
        <w:t>In light</w:t>
      </w:r>
      <w:r>
        <w:rPr>
          <w:rStyle w:val="StyleUnderline"/>
        </w:rPr>
        <w:t xml:space="preserve"> </w:t>
      </w:r>
      <w:r w:rsidRPr="000D11EC">
        <w:rPr>
          <w:rStyle w:val="StyleUnderline"/>
        </w:rPr>
        <w:t>of</w:t>
      </w:r>
      <w:proofErr w:type="gramEnd"/>
      <w:r w:rsidRPr="000D11EC">
        <w:rPr>
          <w:rStyle w:val="StyleUnderline"/>
        </w:rPr>
        <w:t xml:space="preserve"> current Russian economic and conventional military weakness, nuclear weapons and nuclear threats</w:t>
      </w:r>
      <w:r>
        <w:rPr>
          <w:rStyle w:val="StyleUnderline"/>
        </w:rPr>
        <w:t xml:space="preserve"> </w:t>
      </w:r>
      <w:r w:rsidRPr="000D11EC">
        <w:rPr>
          <w:rStyle w:val="StyleUnderline"/>
        </w:rPr>
        <w:t>play a central role in this Russian strategy of intimidation</w:t>
      </w:r>
      <w:r>
        <w:t xml:space="preserve">. </w:t>
      </w:r>
      <w:r w:rsidRPr="000D11EC">
        <w:rPr>
          <w:rStyle w:val="Emphasis"/>
        </w:rPr>
        <w:t>The potential for miscalculation, crises, and</w:t>
      </w:r>
      <w:r>
        <w:rPr>
          <w:rStyle w:val="Emphasis"/>
        </w:rPr>
        <w:t xml:space="preserve"> </w:t>
      </w:r>
      <w:r w:rsidRPr="000D11EC">
        <w:rPr>
          <w:rStyle w:val="Emphasis"/>
        </w:rPr>
        <w:t>conflict are fully apparent</w:t>
      </w:r>
      <w:r>
        <w:t xml:space="preserve"> </w:t>
      </w:r>
      <w:r w:rsidRPr="000D11EC">
        <w:rPr>
          <w:rStyle w:val="StyleUnderline"/>
        </w:rPr>
        <w:t>in this combination of Russian goals and strategies</w:t>
      </w:r>
      <w:r>
        <w:t>.</w:t>
      </w:r>
    </w:p>
    <w:p w14:paraId="5C864109" w14:textId="77777777" w:rsidR="001432E1" w:rsidRPr="001432E1" w:rsidRDefault="001432E1" w:rsidP="001432E1"/>
    <w:p w14:paraId="5979E0A2" w14:textId="7622FD41" w:rsidR="00610D13" w:rsidRDefault="00610D13" w:rsidP="00610D13">
      <w:pPr>
        <w:pStyle w:val="Heading1"/>
      </w:pPr>
      <w:proofErr w:type="spellStart"/>
      <w:r>
        <w:t>aff</w:t>
      </w:r>
      <w:proofErr w:type="spellEnd"/>
    </w:p>
    <w:p w14:paraId="375AA624" w14:textId="2BA492EA" w:rsidR="00610D13" w:rsidRDefault="00610D13" w:rsidP="00610D13"/>
    <w:p w14:paraId="63A4DAB2" w14:textId="4666C7A3" w:rsidR="00610D13" w:rsidRDefault="00610D13" w:rsidP="00610D13"/>
    <w:p w14:paraId="2CEB7066" w14:textId="5F43D1EB" w:rsidR="00610D13" w:rsidRDefault="00610D13" w:rsidP="00610D13"/>
    <w:p w14:paraId="47D90E8B" w14:textId="6B95AD64" w:rsidR="00610D13" w:rsidRDefault="00610D13" w:rsidP="00610D13">
      <w:pPr>
        <w:pStyle w:val="Heading2"/>
      </w:pPr>
      <w:r>
        <w:t xml:space="preserve">link </w:t>
      </w:r>
    </w:p>
    <w:p w14:paraId="6829CA70" w14:textId="2648274C" w:rsidR="00610D13" w:rsidRDefault="00610D13" w:rsidP="00610D13"/>
    <w:p w14:paraId="537F1A61" w14:textId="4F381FB9" w:rsidR="00610D13" w:rsidRDefault="00610D13" w:rsidP="00610D13">
      <w:pPr>
        <w:pStyle w:val="Heading3"/>
      </w:pPr>
      <w:r>
        <w:t xml:space="preserve">weapons not key </w:t>
      </w:r>
    </w:p>
    <w:p w14:paraId="32D6E923" w14:textId="48786E9C" w:rsidR="00610D13" w:rsidRPr="00FC01A9" w:rsidRDefault="00610D13" w:rsidP="00610D13">
      <w:pPr>
        <w:pStyle w:val="Heading4"/>
      </w:pPr>
      <w:r>
        <w:t xml:space="preserve">weapons not key to deterrence—dialogue and communication solve </w:t>
      </w:r>
    </w:p>
    <w:p w14:paraId="79BAB4DC" w14:textId="77777777" w:rsidR="00610D13" w:rsidRPr="00FC01A9" w:rsidRDefault="00610D13" w:rsidP="00610D13">
      <w:r w:rsidRPr="004469C8">
        <w:rPr>
          <w:rStyle w:val="Style13ptBold"/>
        </w:rPr>
        <w:t>Daalder 17</w:t>
      </w:r>
      <w:r>
        <w:t xml:space="preserve"> (Ivo H., </w:t>
      </w:r>
      <w:r w:rsidRPr="00FC01A9">
        <w:t>Responding to Russia's Resurgence</w:t>
      </w:r>
      <w:r>
        <w:t>,</w:t>
      </w:r>
      <w:r w:rsidRPr="00FC01A9">
        <w:t xml:space="preserve"> Foreign Affairs, Nov/Dec2017, Vol. 96, Issue 6</w:t>
      </w:r>
      <w:r>
        <w:t xml:space="preserve">, EBSCO Host)  </w:t>
      </w:r>
    </w:p>
    <w:p w14:paraId="0AB95143" w14:textId="77777777" w:rsidR="00610D13" w:rsidRDefault="00610D13" w:rsidP="00610D13"/>
    <w:p w14:paraId="026F3C34" w14:textId="77777777" w:rsidR="00610D13" w:rsidRPr="00610D13" w:rsidRDefault="00610D13" w:rsidP="00610D13">
      <w:r w:rsidRPr="00610D13">
        <w:t>Many observers believe that the greatest damage Russia has done to U.S. interests in recent years stems from the Kremlin's interference in the 2016 U.S. presidential race. Although there is no question that Moscow's meddling in American elections is deeply worrying, it is just one aspect of the threat Russia poses. Under Vladimir Putin, Russia has embarked on a systematic challenge to the West. The goal is to weaken the bonds between Europe and the United States and among EU members, undermine NATO'S solidarity, and strengthen Russia's strategic position in its immediate neighborhood and beyond. Putin wants nothing less than to return Russia to the center of global politics by challenging the primacy that the United States has enjoyed since the end of the Cold War. He has undertaken a major military modernization designed to intimidate neighbors and weaken NATO, and he has resorted to the overt use of military force to establish new facts on the ground—not just in what Moscow calls its "sphere of privileged interests," which encompasses all of the former Soviet republics, but also further afield, including in the Middle East, an area where the U.S. military has long operated with a free hand.</w:t>
      </w:r>
    </w:p>
    <w:p w14:paraId="00654799" w14:textId="77777777" w:rsidR="00610D13" w:rsidRPr="00FC01A9" w:rsidRDefault="00610D13" w:rsidP="00610D13">
      <w:r w:rsidRPr="004469C8">
        <w:rPr>
          <w:rStyle w:val="StyleUnderline"/>
        </w:rPr>
        <w:t>For some time now, "the Kremlin has been de facto operating in a war mode</w:t>
      </w:r>
      <w:r w:rsidRPr="00FC01A9">
        <w:t xml:space="preserve">," the Russia scholar Dmitri </w:t>
      </w:r>
      <w:proofErr w:type="spellStart"/>
      <w:r w:rsidRPr="00FC01A9">
        <w:t>Trenin</w:t>
      </w:r>
      <w:proofErr w:type="spellEnd"/>
      <w:r w:rsidRPr="00FC01A9">
        <w:t xml:space="preserve"> has observed, </w:t>
      </w:r>
      <w:r w:rsidRPr="004469C8">
        <w:rPr>
          <w:rStyle w:val="StyleUnderline"/>
        </w:rPr>
        <w:t xml:space="preserve">and </w:t>
      </w:r>
      <w:r w:rsidRPr="00C07979">
        <w:rPr>
          <w:rStyle w:val="StyleUnderline"/>
          <w:highlight w:val="cyan"/>
        </w:rPr>
        <w:t>Putin has been behaving like a wartime leader</w:t>
      </w:r>
      <w:r w:rsidRPr="00FC01A9">
        <w:t xml:space="preserve">. </w:t>
      </w:r>
      <w:r w:rsidRPr="00C07979">
        <w:rPr>
          <w:rStyle w:val="StyleUnderline"/>
          <w:highlight w:val="cyan"/>
        </w:rPr>
        <w:t>Washington's response</w:t>
      </w:r>
      <w:r w:rsidRPr="004469C8">
        <w:rPr>
          <w:rStyle w:val="StyleUnderline"/>
        </w:rPr>
        <w:t xml:space="preserve"> to this challenge </w:t>
      </w:r>
      <w:r w:rsidRPr="00C07979">
        <w:rPr>
          <w:rStyle w:val="StyleUnderline"/>
          <w:highlight w:val="cyan"/>
        </w:rPr>
        <w:t>must be equally strong</w:t>
      </w:r>
      <w:r w:rsidRPr="00FC01A9">
        <w:t xml:space="preserve">. First, it is critical to maintain transatlantic unity; divisions across the Atlantic and within Europe weaken NATO'S ability to respond to Russian provocations and provide openings for Moscow to extend its reach and influence. The alliance has responded to the new Russia challenge by enhancing its presence in eastern Europe and the Baltic states, and </w:t>
      </w:r>
      <w:r w:rsidRPr="004469C8">
        <w:rPr>
          <w:rStyle w:val="StyleUnderline"/>
        </w:rPr>
        <w:t>Russia has so far not threatened the territorial integrity of any NATO member state</w:t>
      </w:r>
      <w:r w:rsidRPr="00FC01A9">
        <w:t xml:space="preserve">. </w:t>
      </w:r>
      <w:r w:rsidRPr="004469C8">
        <w:rPr>
          <w:rStyle w:val="StyleUnderline"/>
        </w:rPr>
        <w:t>But NATO must do more to bolster its deterrence by sending a clear message to the Kremlin that it will not tolerate further Russian aggression or expansionism</w:t>
      </w:r>
      <w:r w:rsidRPr="00FC01A9">
        <w:t xml:space="preserve">. </w:t>
      </w:r>
      <w:r w:rsidRPr="00C07979">
        <w:rPr>
          <w:rStyle w:val="Emphasis"/>
          <w:highlight w:val="cyan"/>
        </w:rPr>
        <w:t>At the same time</w:t>
      </w:r>
      <w:r w:rsidRPr="00FC01A9">
        <w:t xml:space="preserve">, </w:t>
      </w:r>
      <w:r w:rsidRPr="00C07979">
        <w:rPr>
          <w:rStyle w:val="StyleUnderline"/>
          <w:highlight w:val="cyan"/>
        </w:rPr>
        <w:t>policymakers must remember</w:t>
      </w:r>
      <w:r w:rsidRPr="004469C8">
        <w:rPr>
          <w:rStyle w:val="StyleUnderline"/>
        </w:rPr>
        <w:t xml:space="preserve"> that </w:t>
      </w:r>
      <w:r w:rsidRPr="00C07979">
        <w:rPr>
          <w:rStyle w:val="StyleUnderline"/>
          <w:highlight w:val="cyan"/>
        </w:rPr>
        <w:t>the U</w:t>
      </w:r>
      <w:r w:rsidRPr="004469C8">
        <w:rPr>
          <w:rStyle w:val="StyleUnderline"/>
        </w:rPr>
        <w:t xml:space="preserve">nited </w:t>
      </w:r>
      <w:r w:rsidRPr="00C07979">
        <w:rPr>
          <w:rStyle w:val="StyleUnderline"/>
          <w:highlight w:val="cyan"/>
        </w:rPr>
        <w:t>S</w:t>
      </w:r>
      <w:r w:rsidRPr="004469C8">
        <w:rPr>
          <w:rStyle w:val="StyleUnderline"/>
        </w:rPr>
        <w:t xml:space="preserve">tates </w:t>
      </w:r>
      <w:r w:rsidRPr="00C07979">
        <w:rPr>
          <w:rStyle w:val="StyleUnderline"/>
          <w:highlight w:val="cyan"/>
        </w:rPr>
        <w:t>is not at war with Russia; there is no need for Washington to put itself on a war footing</w:t>
      </w:r>
      <w:r w:rsidRPr="004469C8">
        <w:rPr>
          <w:rStyle w:val="StyleUnderline"/>
        </w:rPr>
        <w:t xml:space="preserve">, even if Moscow has. </w:t>
      </w:r>
      <w:r w:rsidRPr="00C07979">
        <w:rPr>
          <w:rStyle w:val="Emphasis"/>
          <w:highlight w:val="cyan"/>
        </w:rPr>
        <w:t>Dialogue and open channels of communication</w:t>
      </w:r>
      <w:r w:rsidRPr="00C07979">
        <w:rPr>
          <w:rStyle w:val="StyleUnderline"/>
          <w:highlight w:val="cyan"/>
        </w:rPr>
        <w:t xml:space="preserve"> remain essential to avoiding</w:t>
      </w:r>
      <w:r w:rsidRPr="004469C8">
        <w:rPr>
          <w:rStyle w:val="StyleUnderline"/>
        </w:rPr>
        <w:t xml:space="preserve"> misunderstandings and </w:t>
      </w:r>
      <w:r w:rsidRPr="00C07979">
        <w:rPr>
          <w:rStyle w:val="StyleUnderline"/>
        </w:rPr>
        <w:t>miscalculations</w:t>
      </w:r>
      <w:r w:rsidRPr="004469C8">
        <w:rPr>
          <w:rStyle w:val="StyleUnderline"/>
        </w:rPr>
        <w:t xml:space="preserve"> that could escalate into a </w:t>
      </w:r>
      <w:r w:rsidRPr="00C07979">
        <w:rPr>
          <w:rStyle w:val="StyleUnderline"/>
          <w:highlight w:val="cyan"/>
        </w:rPr>
        <w:t>war</w:t>
      </w:r>
      <w:r w:rsidRPr="00FC01A9">
        <w:t xml:space="preserve"> no one wants.</w:t>
      </w:r>
    </w:p>
    <w:p w14:paraId="533BA933" w14:textId="179203BB" w:rsidR="00610D13" w:rsidRDefault="00075B76" w:rsidP="00075B76">
      <w:pPr>
        <w:pStyle w:val="Heading4"/>
      </w:pPr>
      <w:r>
        <w:t xml:space="preserve">sending weapons to Ukraine isn’t enough to deter Russia </w:t>
      </w:r>
    </w:p>
    <w:p w14:paraId="26660259" w14:textId="72DF53C5" w:rsidR="00075B76" w:rsidRDefault="00075B76" w:rsidP="00075B76">
      <w:r w:rsidRPr="00075B76">
        <w:rPr>
          <w:rStyle w:val="Style13ptBold"/>
        </w:rPr>
        <w:t>Krastev 14</w:t>
      </w:r>
      <w:r w:rsidRPr="00C720EB">
        <w:t xml:space="preserve"> [</w:t>
      </w:r>
      <w:r>
        <w:t xml:space="preserve">Ivan, </w:t>
      </w:r>
      <w:r w:rsidRPr="00C720EB">
        <w:t xml:space="preserve">Russian Revisionism Putin's Plan For Overturning the European Order] </w:t>
      </w:r>
      <w:hyperlink r:id="rId33" w:history="1">
        <w:r w:rsidRPr="00FF77B1">
          <w:rPr>
            <w:rStyle w:val="Hyperlink"/>
          </w:rPr>
          <w:t xml:space="preserve">http://www.saintjoehigh.com/ourpages/auto/2014/3/4/62271187/14-0303%20Russian%20Revisionism.pdf </w:t>
        </w:r>
      </w:hyperlink>
    </w:p>
    <w:p w14:paraId="4E50E587" w14:textId="77777777" w:rsidR="00075B76" w:rsidRPr="00C720EB" w:rsidRDefault="00075B76" w:rsidP="00075B76"/>
    <w:p w14:paraId="3274C934" w14:textId="0059ED61" w:rsidR="00075B76" w:rsidRPr="00075B76" w:rsidRDefault="00075B76" w:rsidP="00075B76">
      <w:pPr>
        <w:rPr>
          <w:rStyle w:val="StyleUnderline"/>
        </w:rPr>
      </w:pPr>
      <w:r w:rsidRPr="00823E77">
        <w:rPr>
          <w:szCs w:val="24"/>
        </w:rPr>
        <w:t xml:space="preserve">Russia’s willingness to violate Ukraine’s territorial sovereignty is the gravest challenge to the European order in over half a century. The conflict pits a vast nuclear power against a state equal in size to France, an autocratic regime against a revolutionary government. The Russian intervention in Ukraine raises questions about </w:t>
      </w:r>
      <w:r w:rsidRPr="00075B76">
        <w:rPr>
          <w:rStyle w:val="StyleUnderline"/>
        </w:rPr>
        <w:t>the security</w:t>
      </w:r>
      <w:r w:rsidRPr="00086074">
        <w:rPr>
          <w:rStyle w:val="StyleUnderline"/>
        </w:rPr>
        <w:t xml:space="preserve"> guarantees that the West made to Ukraine after the country gave up its nuclear weapons in 1994</w:t>
      </w:r>
      <w:r w:rsidRPr="00823E77">
        <w:rPr>
          <w:szCs w:val="24"/>
        </w:rPr>
        <w:t xml:space="preserve">, and it flies in the face of many Europeans’ belief that, in recent years, a continental war has become all but impossible. </w:t>
      </w:r>
      <w:proofErr w:type="gramStart"/>
      <w:r w:rsidRPr="00823E77">
        <w:rPr>
          <w:szCs w:val="24"/>
        </w:rPr>
        <w:t>The end result</w:t>
      </w:r>
      <w:proofErr w:type="gramEnd"/>
      <w:r w:rsidRPr="00823E77">
        <w:rPr>
          <w:szCs w:val="24"/>
        </w:rPr>
        <w:t xml:space="preserve"> may be the emergence of a third Russian empire or a failed Ukrainian state at the center of Europe. </w:t>
      </w:r>
      <w:r w:rsidRPr="00075B76">
        <w:rPr>
          <w:rStyle w:val="StyleUnderline"/>
        </w:rPr>
        <w:t>Russia’s aggression in Ukraine should not be understood as an opportunistic power grab. Rather, it is an attempt to politically, culturally, and militarily resist the West. Russia resorted to military force because it wanted to signal a game change, not because it had no other options. Indeed, it had plenty of other ways to put pressure on Kiev, including through the Russian Black Sea fleet in Sevastopol, the Ukrainian city in which the force is based; playing with gas prices; demanding that Ukraine start paying off its government debt to Russia; and drumming up anti-Ukrainian sentiment among Ukraine’s sizeable Russian population.</w:t>
      </w:r>
      <w:r w:rsidRPr="00823E77">
        <w:rPr>
          <w:szCs w:val="24"/>
        </w:rPr>
        <w:t xml:space="preserve"> Further, senior American figures [1] had already noted that the Ukrainian crisis could not be solved without Russia, and European leaders had expressed their unhappiness [2] about a new (and unfortunate) law that Ukraine’s transitional government passed soon after it was formed, which degraded the status of the Russian language. In other words, </w:t>
      </w:r>
      <w:r w:rsidRPr="00075B76">
        <w:rPr>
          <w:rStyle w:val="StyleUnderline"/>
        </w:rPr>
        <w:t>resorting to force was unnecessary. It was also dangerous: Ukraine is a big country, and its public, still in a revolutionary mood, is primed to fight for a patriotic cause. Moscow’s intervention will provoke strong anti-Russian sentiments in Ukraine and will perhaps bring what’s left of the country closer to the EU and NATO. Military intervention in Ukraine also risks unleashing a real humanitarian crisis within Russia</w:t>
      </w:r>
      <w:r w:rsidRPr="009C76E9">
        <w:rPr>
          <w:sz w:val="24"/>
          <w:szCs w:val="24"/>
          <w:u w:val="single"/>
        </w:rPr>
        <w:t>.</w:t>
      </w:r>
      <w:r w:rsidRPr="00823E77">
        <w:rPr>
          <w:szCs w:val="24"/>
        </w:rPr>
        <w:t xml:space="preserve"> According to Russian sources, nearly 700,000 Ukrainians</w:t>
      </w:r>
      <w:r>
        <w:rPr>
          <w:szCs w:val="24"/>
        </w:rPr>
        <w:t xml:space="preserve"> h</w:t>
      </w:r>
      <w:r w:rsidRPr="00823E77">
        <w:rPr>
          <w:szCs w:val="24"/>
        </w:rPr>
        <w:t xml:space="preserve">ave fled to Russia over the last two months. Around 143,000 of them have asked for asylum. A war in Ukraine could triple these numbers. Finally, it is easy to foresee that Moscow’s use of force will increase Russia’s political isolation. It has already resulted in some economic and political sanctions [3], which could be a knockout punch to Russia’s stagnating economy. By some estimates [4], the direct costs to Russia of a war in Ukraine could reach over three percent of Russian GDP (over $60 billion). Yet Putin decided to throw caution to the wind. Anger is one of his reasons for doing so. Putin was defeated twice in Ukraine: first during the 2004 Orange revolution, which brought to power a pro-Western coalition led by </w:t>
      </w:r>
      <w:proofErr w:type="spellStart"/>
      <w:r w:rsidRPr="00823E77">
        <w:rPr>
          <w:szCs w:val="24"/>
        </w:rPr>
        <w:t>Yulia</w:t>
      </w:r>
      <w:proofErr w:type="spellEnd"/>
      <w:r w:rsidRPr="00823E77">
        <w:rPr>
          <w:szCs w:val="24"/>
        </w:rPr>
        <w:t xml:space="preserve"> </w:t>
      </w:r>
      <w:proofErr w:type="spellStart"/>
      <w:r w:rsidRPr="00823E77">
        <w:rPr>
          <w:szCs w:val="24"/>
        </w:rPr>
        <w:t>Tymoshenko</w:t>
      </w:r>
      <w:proofErr w:type="spellEnd"/>
      <w:r w:rsidRPr="00823E77">
        <w:rPr>
          <w:szCs w:val="24"/>
        </w:rPr>
        <w:t xml:space="preserve">, and second during the recent protests, which booted President </w:t>
      </w:r>
      <w:proofErr w:type="spellStart"/>
      <w:r w:rsidRPr="00823E77">
        <w:rPr>
          <w:szCs w:val="24"/>
        </w:rPr>
        <w:t>ViKtor</w:t>
      </w:r>
      <w:proofErr w:type="spellEnd"/>
      <w:r w:rsidRPr="00823E77">
        <w:rPr>
          <w:szCs w:val="24"/>
        </w:rPr>
        <w:t xml:space="preserve"> Yanukovych, a pro-Russian politician, out of office. Moscow had bet on Yanukovych and had tried to hold him hostage to its own interests. For example, it pressed him to refuse to sign an Association Agreement with the EU (his failure to sign was what first sparked the protests in Ukraine) and loaned Ukraine nearly $15 billion, thus making the country dependent on Russia. But it was really Putin who became hostage to the increasingly unpopular Yanukovych and his hapless cronies. When Yanukovych lost power, Putin suddenly and unexpectedly lost his strategic partner. </w:t>
      </w:r>
      <w:r w:rsidRPr="00075B76">
        <w:rPr>
          <w:rStyle w:val="StyleUnderline"/>
        </w:rPr>
        <w:t>Putin’s escalation, at least in part, is an attempt to cover up the failures of his Ukraine policy.</w:t>
      </w:r>
    </w:p>
    <w:p w14:paraId="7A29887C" w14:textId="55C09559" w:rsidR="00075B76" w:rsidRDefault="00075B76" w:rsidP="00610D13"/>
    <w:p w14:paraId="582E6BD8" w14:textId="07EC289F" w:rsidR="00602951" w:rsidRDefault="00602951" w:rsidP="00610D13"/>
    <w:p w14:paraId="09DF0580" w14:textId="08DF4618" w:rsidR="00602951" w:rsidRDefault="00602951" w:rsidP="00602951">
      <w:pPr>
        <w:pStyle w:val="Heading3"/>
      </w:pPr>
      <w:r>
        <w:t xml:space="preserve">deterrence fails </w:t>
      </w:r>
    </w:p>
    <w:p w14:paraId="60DF9D61" w14:textId="3DD80C83" w:rsidR="00602951" w:rsidRDefault="00602951" w:rsidP="00602951">
      <w:pPr>
        <w:pStyle w:val="Heading4"/>
      </w:pPr>
      <w:r>
        <w:t xml:space="preserve">Deterrence doesn’t explain what’s happening in Ukraine  </w:t>
      </w:r>
    </w:p>
    <w:p w14:paraId="7DA58D7E" w14:textId="3F8D93E3" w:rsidR="00602951" w:rsidRPr="00B12131" w:rsidRDefault="00602951" w:rsidP="00602951">
      <w:r w:rsidRPr="00B12131">
        <w:rPr>
          <w:rStyle w:val="Style13ptBold"/>
        </w:rPr>
        <w:t xml:space="preserve">Tharoor </w:t>
      </w:r>
      <w:r>
        <w:rPr>
          <w:rStyle w:val="Style13ptBold"/>
        </w:rPr>
        <w:t>20</w:t>
      </w:r>
      <w:r w:rsidRPr="00B12131">
        <w:rPr>
          <w:rStyle w:val="Style13ptBold"/>
        </w:rPr>
        <w:t>15</w:t>
      </w:r>
      <w:r>
        <w:t xml:space="preserve">, [Ishaan, “3 reasons the U.S. should not arm Ukraine,” Washington Post, https://www.washingtonpost.com/news/worldviews/wp/2015/02/11/3-reasons-why-u-s-should-not-arm-ukraine/?utm_term=.36190f83fbda] </w:t>
      </w:r>
    </w:p>
    <w:p w14:paraId="53321342" w14:textId="77777777" w:rsidR="00602951" w:rsidRPr="0008225C" w:rsidRDefault="00602951" w:rsidP="00602951"/>
    <w:p w14:paraId="4319A7D0" w14:textId="77777777" w:rsidR="00602951" w:rsidRPr="00602951" w:rsidRDefault="00602951" w:rsidP="00602951">
      <w:pPr>
        <w:rPr>
          <w:rStyle w:val="StyleUnderline"/>
        </w:rPr>
      </w:pPr>
      <w:r w:rsidRPr="00906BFB">
        <w:rPr>
          <w:rStyle w:val="StyleUnderline"/>
        </w:rPr>
        <w:t>Here are some reasons to doubt the success of such a plan</w:t>
      </w:r>
      <w:r>
        <w:t xml:space="preserve">. </w:t>
      </w:r>
      <w:r w:rsidRPr="00906BFB">
        <w:rPr>
          <w:rStyle w:val="StyleUnderline"/>
        </w:rPr>
        <w:t>Don't underestimate Russia's commitment to the fight</w:t>
      </w:r>
      <w:r>
        <w:t xml:space="preserve">. </w:t>
      </w:r>
      <w:r w:rsidRPr="00906BFB">
        <w:rPr>
          <w:rStyle w:val="StyleUnderline"/>
        </w:rPr>
        <w:t xml:space="preserve">Neither the authors of the report nor any other serious advocates of arming Kiev believe that better arming Kiev will </w:t>
      </w:r>
      <w:proofErr w:type="gramStart"/>
      <w:r w:rsidRPr="00906BFB">
        <w:rPr>
          <w:rStyle w:val="StyleUnderline"/>
        </w:rPr>
        <w:t>actually enable</w:t>
      </w:r>
      <w:proofErr w:type="gramEnd"/>
      <w:r w:rsidRPr="00906BFB">
        <w:rPr>
          <w:rStyle w:val="StyleUnderline"/>
        </w:rPr>
        <w:t xml:space="preserve"> Ukraine's government to defeat the Russian-backed forces.</w:t>
      </w:r>
      <w:r>
        <w:t xml:space="preserve"> </w:t>
      </w:r>
      <w:r w:rsidRPr="00602951">
        <w:rPr>
          <w:rStyle w:val="StyleUnderline"/>
        </w:rPr>
        <w:t>As Jeremy Shapiro</w:t>
      </w:r>
      <w:r>
        <w:t xml:space="preserve">, a Brookings scholar who recently wrote what serves as a dissent to his boss's report, </w:t>
      </w:r>
      <w:r w:rsidRPr="00602951">
        <w:rPr>
          <w:rStyle w:val="StyleUnderline"/>
        </w:rPr>
        <w:t>points out, the</w:t>
      </w:r>
      <w:r w:rsidRPr="00906BFB">
        <w:rPr>
          <w:rStyle w:val="StyleUnderline"/>
        </w:rPr>
        <w:t xml:space="preserve"> calculus </w:t>
      </w:r>
      <w:r w:rsidRPr="00602951">
        <w:rPr>
          <w:rStyle w:val="StyleUnderline"/>
        </w:rPr>
        <w:t>is both cynical and perhaps naive</w:t>
      </w:r>
      <w:r w:rsidRPr="00906BFB">
        <w:rPr>
          <w:rStyle w:val="StyleUnderline"/>
        </w:rPr>
        <w:t>, given Moscow's willingness to provoke bloodshed in the region</w:t>
      </w:r>
      <w:r>
        <w:t>. "</w:t>
      </w:r>
      <w:r w:rsidRPr="00906BFB">
        <w:rPr>
          <w:rStyle w:val="StyleUnderline"/>
        </w:rPr>
        <w:t>It is hard to find comfort in a plan whose success relies on Vladimir Putin's sensitivity to death</w:t>
      </w:r>
      <w:r>
        <w:t xml:space="preserve">," Shapiro writes, noting the surging anti-American sentiment in Russia. </w:t>
      </w:r>
      <w:r w:rsidRPr="00906BFB">
        <w:rPr>
          <w:rStyle w:val="StyleUnderline"/>
        </w:rPr>
        <w:t>Direct U.S. military aid to Ukraine would only deepen the anti-West, "anti-imperialist" narratives that have dominated airwaves in Russia over the past year and would reinforce the Kremlin's own messaging about the conflict as an existential struggle for Moscow's future</w:t>
      </w:r>
      <w:r>
        <w:t>. "</w:t>
      </w:r>
      <w:r w:rsidRPr="00906BFB">
        <w:rPr>
          <w:rStyle w:val="StyleUnderline"/>
        </w:rPr>
        <w:t xml:space="preserve">This coercive strategy is also unlikely to </w:t>
      </w:r>
      <w:r w:rsidRPr="00602951">
        <w:rPr>
          <w:rStyle w:val="StyleUnderline"/>
        </w:rPr>
        <w:t>work, no matter how much punishment the West inflicts</w:t>
      </w:r>
      <w:r>
        <w:t xml:space="preserve">," writes the international relations theorist John Mearsheimer. "What advocates of arming Ukraine fail to understand is that </w:t>
      </w:r>
      <w:r w:rsidRPr="00906BFB">
        <w:rPr>
          <w:rStyle w:val="StyleUnderline"/>
        </w:rPr>
        <w:t>Russian leaders believe their country’s core strategic interests are at stake in Ukraine; they are unlikely to give ground, even if it means absorbing huge costs</w:t>
      </w:r>
      <w:r>
        <w:t xml:space="preserve">." There's another line of argument that stresses that, </w:t>
      </w:r>
      <w:r w:rsidRPr="00906BFB">
        <w:rPr>
          <w:rStyle w:val="StyleUnderline"/>
        </w:rPr>
        <w:t xml:space="preserve">for Putin, the power play in </w:t>
      </w:r>
      <w:r w:rsidRPr="00602951">
        <w:rPr>
          <w:rStyle w:val="StyleUnderline"/>
        </w:rPr>
        <w:t>Ukraine is all that he may have left</w:t>
      </w:r>
      <w:r w:rsidRPr="00906BFB">
        <w:rPr>
          <w:rStyle w:val="StyleUnderline"/>
        </w:rPr>
        <w:t>.</w:t>
      </w:r>
      <w:r>
        <w:t xml:space="preserve"> Harvard's Stephen Walt, a known skeptic of U.S. interventionism, spells out what's at stake for Russia: </w:t>
      </w:r>
      <w:r w:rsidRPr="00906BFB">
        <w:rPr>
          <w:rStyle w:val="StyleUnderline"/>
        </w:rPr>
        <w:t xml:space="preserve">Russia </w:t>
      </w:r>
      <w:r w:rsidRPr="00602951">
        <w:rPr>
          <w:rStyle w:val="StyleUnderline"/>
        </w:rPr>
        <w:t>is not an ambitious rising power</w:t>
      </w:r>
      <w:r>
        <w:t xml:space="preserve"> like Nazi Germany or contemporary China; </w:t>
      </w:r>
      <w:r w:rsidRPr="00906BFB">
        <w:rPr>
          <w:rStyle w:val="StyleUnderline"/>
        </w:rPr>
        <w:t>it is an aging, depopulating, and declining great power trying to cling to whatever international influence it still possesses and preserve a modest sphere of influence near its borders, so that stronger states — and especially the United States — cannot take advantage of its growing vulnerabilities</w:t>
      </w:r>
      <w:r>
        <w:t>. Ultimately, as Walt notes, "</w:t>
      </w:r>
      <w:r w:rsidRPr="00906BFB">
        <w:rPr>
          <w:rStyle w:val="StyleUnderline"/>
        </w:rPr>
        <w:t xml:space="preserve">Ukraine's fate is much more important to Moscow" than it is to those who happen to be animated by it right now in </w:t>
      </w:r>
      <w:r w:rsidRPr="00602951">
        <w:rPr>
          <w:rStyle w:val="StyleUnderline"/>
        </w:rPr>
        <w:t>Washington. In this standoff, it's hard to believe Putin would ever be the one to blink first.</w:t>
      </w:r>
    </w:p>
    <w:p w14:paraId="7890AA3B" w14:textId="77777777" w:rsidR="00602951" w:rsidRPr="00602951" w:rsidRDefault="00602951" w:rsidP="00602951"/>
    <w:p w14:paraId="0E4BB313" w14:textId="1C903938" w:rsidR="00754AFA" w:rsidRDefault="00754AFA" w:rsidP="00754AFA">
      <w:pPr>
        <w:pStyle w:val="Heading2"/>
      </w:pPr>
      <w:r>
        <w:t>impact</w:t>
      </w:r>
    </w:p>
    <w:p w14:paraId="63EFD7C2" w14:textId="23818441" w:rsidR="00754AFA" w:rsidRDefault="00754AFA" w:rsidP="00754AFA">
      <w:pPr>
        <w:pStyle w:val="Heading3"/>
      </w:pPr>
      <w:r>
        <w:t xml:space="preserve">Russia not revisionist </w:t>
      </w:r>
    </w:p>
    <w:p w14:paraId="44EAD4F4" w14:textId="1D033C54" w:rsidR="00754AFA" w:rsidRDefault="00754AFA" w:rsidP="00754AFA">
      <w:pPr>
        <w:pStyle w:val="Heading4"/>
      </w:pPr>
      <w:r>
        <w:t xml:space="preserve">Russia is not a revisionist threat—security dilemma theory explains Ukraine better—disprove their claims of an aggressive Russia  </w:t>
      </w:r>
    </w:p>
    <w:p w14:paraId="0DACFCBB" w14:textId="40684D81" w:rsidR="00754AFA" w:rsidRDefault="00754AFA" w:rsidP="00754AFA">
      <w:proofErr w:type="spellStart"/>
      <w:r w:rsidRPr="00754AFA">
        <w:rPr>
          <w:rStyle w:val="StyleUnderline"/>
        </w:rPr>
        <w:t>Götz</w:t>
      </w:r>
      <w:proofErr w:type="spellEnd"/>
      <w:r w:rsidRPr="00754AFA">
        <w:rPr>
          <w:rStyle w:val="StyleUnderline"/>
        </w:rPr>
        <w:t xml:space="preserve"> and </w:t>
      </w:r>
      <w:proofErr w:type="spellStart"/>
      <w:r w:rsidRPr="00754AFA">
        <w:rPr>
          <w:rStyle w:val="StyleUnderline"/>
        </w:rPr>
        <w:t>Merlen</w:t>
      </w:r>
      <w:proofErr w:type="spellEnd"/>
      <w:r w:rsidRPr="00754AFA">
        <w:rPr>
          <w:rStyle w:val="StyleUnderline"/>
        </w:rPr>
        <w:t xml:space="preserve"> 19</w:t>
      </w:r>
      <w:r>
        <w:t xml:space="preserve"> (Elias and Camille, “Russia and the question of world order,” </w:t>
      </w:r>
      <w:r w:rsidRPr="009018B1">
        <w:rPr>
          <w:i/>
        </w:rPr>
        <w:t>European Politics and Society</w:t>
      </w:r>
      <w:r>
        <w:t>, 20.2)</w:t>
      </w:r>
    </w:p>
    <w:p w14:paraId="7AB2DF55" w14:textId="77777777" w:rsidR="00754AFA" w:rsidRPr="009018B1" w:rsidRDefault="00754AFA" w:rsidP="00754AFA"/>
    <w:p w14:paraId="3B2EBAFD" w14:textId="77777777" w:rsidR="00754AFA" w:rsidRPr="00754AFA" w:rsidRDefault="00754AFA" w:rsidP="00754AFA">
      <w:pPr>
        <w:rPr>
          <w:rStyle w:val="StyleUnderline"/>
        </w:rPr>
      </w:pPr>
      <w:r>
        <w:t xml:space="preserve">To begin with, </w:t>
      </w:r>
      <w:r w:rsidRPr="00F5780C">
        <w:rPr>
          <w:rStyle w:val="StyleUnderline"/>
        </w:rPr>
        <w:t xml:space="preserve">there are </w:t>
      </w:r>
      <w:proofErr w:type="gramStart"/>
      <w:r w:rsidRPr="00F5780C">
        <w:rPr>
          <w:rStyle w:val="StyleUnderline"/>
        </w:rPr>
        <w:t>a number of</w:t>
      </w:r>
      <w:proofErr w:type="gramEnd"/>
      <w:r w:rsidRPr="00F5780C">
        <w:rPr>
          <w:rStyle w:val="StyleUnderline"/>
        </w:rPr>
        <w:t xml:space="preserve"> reasons to be </w:t>
      </w:r>
      <w:proofErr w:type="spellStart"/>
      <w:r w:rsidRPr="00F5780C">
        <w:rPr>
          <w:rStyle w:val="StyleUnderline"/>
        </w:rPr>
        <w:t>sceptical</w:t>
      </w:r>
      <w:proofErr w:type="spellEnd"/>
      <w:r w:rsidRPr="00F5780C">
        <w:rPr>
          <w:rStyle w:val="StyleUnderline"/>
        </w:rPr>
        <w:t xml:space="preserve"> about the ‘revanchist</w:t>
      </w:r>
      <w:r>
        <w:rPr>
          <w:rStyle w:val="StyleUnderline"/>
        </w:rPr>
        <w:t xml:space="preserve"> </w:t>
      </w:r>
      <w:r w:rsidRPr="00F5780C">
        <w:rPr>
          <w:rStyle w:val="StyleUnderline"/>
        </w:rPr>
        <w:t>Russia’ perspective</w:t>
      </w:r>
      <w:r>
        <w:t xml:space="preserve">. First, </w:t>
      </w:r>
      <w:r w:rsidRPr="00F5780C">
        <w:rPr>
          <w:rStyle w:val="StyleUnderline"/>
        </w:rPr>
        <w:t>it adopts an overly deterministic position, which negates the</w:t>
      </w:r>
      <w:r>
        <w:rPr>
          <w:rStyle w:val="StyleUnderline"/>
        </w:rPr>
        <w:t xml:space="preserve"> </w:t>
      </w:r>
      <w:r w:rsidRPr="00F5780C">
        <w:rPr>
          <w:rStyle w:val="StyleUnderline"/>
        </w:rPr>
        <w:t>open-ended character of history by underlining its predetermined course through</w:t>
      </w:r>
      <w:r>
        <w:rPr>
          <w:rStyle w:val="StyleUnderline"/>
        </w:rPr>
        <w:t xml:space="preserve"> </w:t>
      </w:r>
      <w:r w:rsidRPr="00F5780C">
        <w:rPr>
          <w:rStyle w:val="StyleUnderline"/>
        </w:rPr>
        <w:t>certain ‘iron laws’ and the supposedly unchanging ‘essence’ of Russia</w:t>
      </w:r>
      <w:r>
        <w:t xml:space="preserve">. </w:t>
      </w:r>
      <w:r w:rsidRPr="00754AFA">
        <w:rPr>
          <w:rStyle w:val="StyleUnderline"/>
        </w:rPr>
        <w:t>In so doing, this perspective effectively denies the role of individual agency: Whoever the leader is, or whatever the regime may be, Russians are subordinate to the quest for imperial greatness</w:t>
      </w:r>
      <w:r>
        <w:t xml:space="preserve">. This is a view that incidentally dovetails with that of extreme Russian nationalists, who see Russian history in similar holistic terms of a ‘single stream’ that connects Ivan IV, Peter the Great, Stalin, and Putin. However, Russia has experienced tremendous upheavals throughout history that dramatically changed its society and its relations with the outside world. This happened often at the instigation of one or a few individuals. Both the beginning and the end of the Soviet Union, for example, serve as powerful reminders of the role agency plays in affecting Moscow’s internal and external affairs. Furthermore, </w:t>
      </w:r>
      <w:r w:rsidRPr="00F5780C">
        <w:rPr>
          <w:rStyle w:val="StyleUnderline"/>
        </w:rPr>
        <w:t>essentialist claims</w:t>
      </w:r>
      <w:r>
        <w:rPr>
          <w:rStyle w:val="StyleUnderline"/>
        </w:rPr>
        <w:t xml:space="preserve"> </w:t>
      </w:r>
      <w:r w:rsidRPr="00F5780C">
        <w:rPr>
          <w:rStyle w:val="StyleUnderline"/>
        </w:rPr>
        <w:t>about Russian identity do not offer much insight into the dynamics of Moscow’s approach</w:t>
      </w:r>
      <w:r>
        <w:rPr>
          <w:rStyle w:val="StyleUnderline"/>
        </w:rPr>
        <w:t xml:space="preserve"> </w:t>
      </w:r>
      <w:r w:rsidRPr="00F5780C">
        <w:rPr>
          <w:rStyle w:val="StyleUnderline"/>
        </w:rPr>
        <w:t xml:space="preserve">to the liberal international order, </w:t>
      </w:r>
      <w:r w:rsidRPr="00754AFA">
        <w:rPr>
          <w:rStyle w:val="StyleUnderline"/>
        </w:rPr>
        <w:t>which has significantly fluctuated over time</w:t>
      </w:r>
      <w:r>
        <w:t xml:space="preserve"> (</w:t>
      </w:r>
      <w:proofErr w:type="spellStart"/>
      <w:r>
        <w:t>Tsygankov</w:t>
      </w:r>
      <w:proofErr w:type="spellEnd"/>
      <w:r>
        <w:t xml:space="preserve">, 2016). </w:t>
      </w:r>
      <w:r w:rsidRPr="00754AFA">
        <w:rPr>
          <w:rStyle w:val="StyleUnderline"/>
        </w:rPr>
        <w:t>Second</w:t>
      </w:r>
      <w:r>
        <w:t xml:space="preserve">, </w:t>
      </w:r>
      <w:r w:rsidRPr="00F5780C">
        <w:rPr>
          <w:rStyle w:val="StyleUnderline"/>
        </w:rPr>
        <w:t xml:space="preserve">Russia’s revisionist </w:t>
      </w:r>
      <w:proofErr w:type="spellStart"/>
      <w:r w:rsidRPr="00F5780C">
        <w:rPr>
          <w:rStyle w:val="StyleUnderline"/>
        </w:rPr>
        <w:t>behaviour</w:t>
      </w:r>
      <w:proofErr w:type="spellEnd"/>
      <w:r w:rsidRPr="00F5780C">
        <w:rPr>
          <w:rStyle w:val="StyleUnderline"/>
        </w:rPr>
        <w:t xml:space="preserve"> </w:t>
      </w:r>
      <w:r w:rsidRPr="00754AFA">
        <w:rPr>
          <w:rStyle w:val="StyleUnderline"/>
        </w:rPr>
        <w:t>should not be exaggerated</w:t>
      </w:r>
      <w:r>
        <w:t xml:space="preserve">. </w:t>
      </w:r>
      <w:r w:rsidRPr="00F5780C">
        <w:rPr>
          <w:rStyle w:val="StyleUnderline"/>
        </w:rPr>
        <w:t>Its intervention in</w:t>
      </w:r>
      <w:r>
        <w:rPr>
          <w:rStyle w:val="StyleUnderline"/>
        </w:rPr>
        <w:t xml:space="preserve"> </w:t>
      </w:r>
      <w:r w:rsidRPr="00F5780C">
        <w:rPr>
          <w:rStyle w:val="StyleUnderline"/>
        </w:rPr>
        <w:t>Ukraine has remained relatively limited, as has its military activity in other post-Soviet</w:t>
      </w:r>
      <w:r>
        <w:rPr>
          <w:rStyle w:val="StyleUnderline"/>
        </w:rPr>
        <w:t xml:space="preserve"> </w:t>
      </w:r>
      <w:r w:rsidRPr="00F5780C">
        <w:rPr>
          <w:rStyle w:val="StyleUnderline"/>
        </w:rPr>
        <w:t>states</w:t>
      </w:r>
      <w:r>
        <w:t xml:space="preserve"> (</w:t>
      </w:r>
      <w:proofErr w:type="spellStart"/>
      <w:r>
        <w:t>Götz</w:t>
      </w:r>
      <w:proofErr w:type="spellEnd"/>
      <w:r>
        <w:t xml:space="preserve">, 2016, p. 9). In fact, the scope of Russia’s revanchist aims is a matter of debate. </w:t>
      </w:r>
      <w:r w:rsidRPr="00F5780C">
        <w:rPr>
          <w:rStyle w:val="StyleUnderline"/>
        </w:rPr>
        <w:t>It is doubtful whether Moscow has a blueprint for an alternative international</w:t>
      </w:r>
      <w:r>
        <w:rPr>
          <w:rStyle w:val="StyleUnderline"/>
        </w:rPr>
        <w:t xml:space="preserve"> </w:t>
      </w:r>
      <w:r w:rsidRPr="00F5780C">
        <w:rPr>
          <w:rStyle w:val="StyleUnderline"/>
        </w:rPr>
        <w:t>order with different norms and principles than the current one. Nor does its promotion</w:t>
      </w:r>
      <w:r>
        <w:rPr>
          <w:rStyle w:val="StyleUnderline"/>
        </w:rPr>
        <w:t xml:space="preserve"> </w:t>
      </w:r>
      <w:r w:rsidRPr="00F5780C">
        <w:rPr>
          <w:rStyle w:val="StyleUnderline"/>
        </w:rPr>
        <w:t>of conservative authoritarianism seem to constitute a genuine agenda</w:t>
      </w:r>
      <w:r>
        <w:t>. As Lewis (2016) writes, ‘</w:t>
      </w:r>
      <w:r w:rsidRPr="00F5780C">
        <w:rPr>
          <w:rStyle w:val="StyleUnderline"/>
        </w:rPr>
        <w:t>the export of conservative social and political values</w:t>
      </w:r>
      <w:r>
        <w:t xml:space="preserve"> (…) </w:t>
      </w:r>
      <w:r w:rsidRPr="00F5780C">
        <w:rPr>
          <w:rStyle w:val="StyleUnderline"/>
        </w:rPr>
        <w:t>has so far not developed</w:t>
      </w:r>
      <w:r>
        <w:rPr>
          <w:rStyle w:val="StyleUnderline"/>
        </w:rPr>
        <w:t xml:space="preserve"> </w:t>
      </w:r>
      <w:r w:rsidRPr="00F5780C">
        <w:rPr>
          <w:rStyle w:val="StyleUnderline"/>
        </w:rPr>
        <w:t xml:space="preserve">into a coherent </w:t>
      </w:r>
      <w:proofErr w:type="gramStart"/>
      <w:r w:rsidRPr="00F5780C">
        <w:rPr>
          <w:rStyle w:val="StyleUnderline"/>
        </w:rPr>
        <w:t>campaign, but</w:t>
      </w:r>
      <w:proofErr w:type="gramEnd"/>
      <w:r w:rsidRPr="00F5780C">
        <w:rPr>
          <w:rStyle w:val="StyleUnderline"/>
        </w:rPr>
        <w:t xml:space="preserve"> remains a rather ad hoc and inchoate critique by Russian</w:t>
      </w:r>
      <w:r>
        <w:rPr>
          <w:rStyle w:val="StyleUnderline"/>
        </w:rPr>
        <w:t xml:space="preserve"> </w:t>
      </w:r>
      <w:r w:rsidRPr="00F5780C">
        <w:rPr>
          <w:rStyle w:val="StyleUnderline"/>
        </w:rPr>
        <w:t>politicians</w:t>
      </w:r>
      <w:r>
        <w:t xml:space="preserve"> of “multiculturalism”, LGBT rights and “political correctness” in Europe.’ Furthermore, </w:t>
      </w:r>
      <w:r w:rsidRPr="00F5780C">
        <w:rPr>
          <w:rStyle w:val="StyleUnderline"/>
        </w:rPr>
        <w:t xml:space="preserve">the ‘revanchist Russia’ perspective </w:t>
      </w:r>
      <w:r w:rsidRPr="00754AFA">
        <w:rPr>
          <w:rStyle w:val="StyleUnderline"/>
        </w:rPr>
        <w:t>is unable to account</w:t>
      </w:r>
      <w:r w:rsidRPr="00F5780C">
        <w:rPr>
          <w:rStyle w:val="StyleUnderline"/>
        </w:rPr>
        <w:t xml:space="preserve"> for the numerous instances</w:t>
      </w:r>
      <w:r>
        <w:rPr>
          <w:rStyle w:val="StyleUnderline"/>
        </w:rPr>
        <w:t xml:space="preserve"> </w:t>
      </w:r>
      <w:r w:rsidRPr="00F5780C">
        <w:rPr>
          <w:rStyle w:val="StyleUnderline"/>
        </w:rPr>
        <w:t>in which Moscow has adhered to the norms, rules, and institutions that are associated with</w:t>
      </w:r>
      <w:r>
        <w:rPr>
          <w:rStyle w:val="StyleUnderline"/>
        </w:rPr>
        <w:t xml:space="preserve"> </w:t>
      </w:r>
      <w:r w:rsidRPr="00F5780C">
        <w:rPr>
          <w:rStyle w:val="StyleUnderline"/>
        </w:rPr>
        <w:t>the existing liberal order.</w:t>
      </w:r>
      <w:r>
        <w:t xml:space="preserve"> While it might be a stretch to describe </w:t>
      </w:r>
      <w:r w:rsidRPr="00F5780C">
        <w:rPr>
          <w:rStyle w:val="StyleUnderline"/>
        </w:rPr>
        <w:t>Moscow</w:t>
      </w:r>
      <w:r>
        <w:t xml:space="preserve"> as a consistent defender of multilateralism (Lo, 2015), it </w:t>
      </w:r>
      <w:r w:rsidRPr="00F5780C">
        <w:rPr>
          <w:rStyle w:val="StyleUnderline"/>
        </w:rPr>
        <w:t>has supported</w:t>
      </w:r>
      <w:r>
        <w:t xml:space="preserve"> frameworks such as </w:t>
      </w:r>
      <w:r w:rsidRPr="00F5780C">
        <w:rPr>
          <w:rStyle w:val="StyleUnderline"/>
        </w:rPr>
        <w:t>the 2015 Iran</w:t>
      </w:r>
      <w:r>
        <w:rPr>
          <w:rStyle w:val="StyleUnderline"/>
        </w:rPr>
        <w:t xml:space="preserve"> </w:t>
      </w:r>
      <w:r w:rsidRPr="00F5780C">
        <w:rPr>
          <w:rStyle w:val="StyleUnderline"/>
        </w:rPr>
        <w:t>nuclear deal. It also acceded to the World Trade Organization in 2012</w:t>
      </w:r>
      <w:r>
        <w:t xml:space="preserve"> – after 19 years of talks – </w:t>
      </w:r>
      <w:r w:rsidRPr="00F5780C">
        <w:rPr>
          <w:rStyle w:val="StyleUnderline"/>
        </w:rPr>
        <w:t>and continues to be a member of the European Court of Human Rights. The</w:t>
      </w:r>
      <w:r>
        <w:rPr>
          <w:rStyle w:val="StyleUnderline"/>
        </w:rPr>
        <w:t xml:space="preserve"> </w:t>
      </w:r>
      <w:r w:rsidRPr="00F5780C">
        <w:rPr>
          <w:rStyle w:val="StyleUnderline"/>
        </w:rPr>
        <w:t xml:space="preserve">liberal goals and supranational methods of these </w:t>
      </w:r>
      <w:r w:rsidRPr="00754AFA">
        <w:rPr>
          <w:rStyle w:val="StyleUnderline"/>
        </w:rPr>
        <w:t>institutions hardly fit with</w:t>
      </w:r>
      <w:r w:rsidRPr="00F5780C">
        <w:rPr>
          <w:rStyle w:val="StyleUnderline"/>
        </w:rPr>
        <w:t xml:space="preserve"> a revisionist</w:t>
      </w:r>
      <w:r>
        <w:rPr>
          <w:rStyle w:val="StyleUnderline"/>
        </w:rPr>
        <w:t xml:space="preserve"> </w:t>
      </w:r>
      <w:r w:rsidRPr="00F5780C">
        <w:rPr>
          <w:rStyle w:val="StyleUnderline"/>
        </w:rPr>
        <w:t>imperial agenda</w:t>
      </w:r>
      <w:r>
        <w:t xml:space="preserve">. Third, </w:t>
      </w:r>
      <w:r w:rsidRPr="00F5780C">
        <w:rPr>
          <w:rStyle w:val="StyleUnderline"/>
        </w:rPr>
        <w:t xml:space="preserve">Moscow’s </w:t>
      </w:r>
      <w:proofErr w:type="spellStart"/>
      <w:r w:rsidRPr="00F5780C">
        <w:rPr>
          <w:rStyle w:val="StyleUnderline"/>
        </w:rPr>
        <w:t>behaviour</w:t>
      </w:r>
      <w:proofErr w:type="spellEnd"/>
      <w:r w:rsidRPr="00F5780C">
        <w:rPr>
          <w:rStyle w:val="StyleUnderline"/>
        </w:rPr>
        <w:t xml:space="preserve"> is much more in line with that of an ordinary great power</w:t>
      </w:r>
      <w:r>
        <w:rPr>
          <w:rStyle w:val="StyleUnderline"/>
        </w:rPr>
        <w:t xml:space="preserve"> </w:t>
      </w:r>
      <w:r w:rsidRPr="00F5780C">
        <w:rPr>
          <w:rStyle w:val="StyleUnderline"/>
        </w:rPr>
        <w:t>than the ‘revanchist Russia’ perspective makes it out to be. For one thing, Russia is by</w:t>
      </w:r>
      <w:r>
        <w:rPr>
          <w:rStyle w:val="StyleUnderline"/>
        </w:rPr>
        <w:t xml:space="preserve"> </w:t>
      </w:r>
      <w:r w:rsidRPr="00F5780C">
        <w:rPr>
          <w:rStyle w:val="StyleUnderline"/>
        </w:rPr>
        <w:t>no means unique in its quest to establish a zone of influence</w:t>
      </w:r>
      <w:r>
        <w:t xml:space="preserve"> in its near </w:t>
      </w:r>
      <w:proofErr w:type="spellStart"/>
      <w:r>
        <w:t>neighbourhood</w:t>
      </w:r>
      <w:proofErr w:type="spellEnd"/>
      <w:r>
        <w:t xml:space="preserve">. As Carpenter (2017, January 19) points </w:t>
      </w:r>
      <w:r w:rsidRPr="00754AFA">
        <w:t>out, Russia is hardly the only country to regard the [sphere of influence] concept as important for its security. Or do</w:t>
      </w:r>
      <w:r>
        <w:t xml:space="preserve"> U.S. officials believe that Chinese actions in the South China Sea, Turkey’s policies towards Iraq and Syria, and Saudi Arabia’s actions in Bahrain and Yemen do not involve such a consideration? For another, </w:t>
      </w:r>
      <w:r w:rsidRPr="00F5780C">
        <w:rPr>
          <w:rStyle w:val="StyleUnderline"/>
        </w:rPr>
        <w:t>interference in the domestic affairs of other states is something of a habit for</w:t>
      </w:r>
      <w:r>
        <w:rPr>
          <w:rStyle w:val="StyleUnderline"/>
        </w:rPr>
        <w:t xml:space="preserve"> </w:t>
      </w:r>
      <w:r w:rsidRPr="00F5780C">
        <w:rPr>
          <w:rStyle w:val="StyleUnderline"/>
        </w:rPr>
        <w:t>great powers</w:t>
      </w:r>
      <w:r>
        <w:t xml:space="preserve">. </w:t>
      </w:r>
      <w:r w:rsidRPr="00754AFA">
        <w:rPr>
          <w:rStyle w:val="StyleUnderline"/>
        </w:rPr>
        <w:t xml:space="preserve">Whether they are </w:t>
      </w:r>
      <w:proofErr w:type="gramStart"/>
      <w:r w:rsidRPr="00754AFA">
        <w:rPr>
          <w:rStyle w:val="StyleUnderline"/>
        </w:rPr>
        <w:t>democratic</w:t>
      </w:r>
      <w:proofErr w:type="gramEnd"/>
      <w:r w:rsidRPr="00754AFA">
        <w:rPr>
          <w:rStyle w:val="StyleUnderline"/>
        </w:rPr>
        <w:t xml:space="preserve"> or authoritarian does not seem to make a difference in this regard</w:t>
      </w:r>
      <w:r>
        <w:t xml:space="preserve">. </w:t>
      </w:r>
      <w:r w:rsidRPr="00F5780C">
        <w:rPr>
          <w:rStyle w:val="StyleUnderline"/>
        </w:rPr>
        <w:t>The United States, for example, has a long track record of meddling in the internal affairs and electoral processes of other countries</w:t>
      </w:r>
      <w:r>
        <w:t xml:space="preserve"> (Levin, 2016). It is therefore unlikely that a more democratic Russia will substantially change its key foreign policy objectives and activities. Furthermore, </w:t>
      </w:r>
      <w:r w:rsidRPr="00754AFA">
        <w:rPr>
          <w:rStyle w:val="StyleUnderline"/>
        </w:rPr>
        <w:t>the discrediting of Russian concerns over NATO enlargement as an ‘imagined’ threat, rather than a ‘real’ one, misses the mark</w:t>
      </w:r>
      <w:r>
        <w:t xml:space="preserve">. </w:t>
      </w:r>
      <w:r w:rsidRPr="00F5780C">
        <w:rPr>
          <w:rStyle w:val="StyleUnderline"/>
        </w:rPr>
        <w:t>Any international relations scholar worth their salt knows that uncertainty about others’</w:t>
      </w:r>
      <w:r>
        <w:rPr>
          <w:rStyle w:val="StyleUnderline"/>
        </w:rPr>
        <w:t xml:space="preserve"> </w:t>
      </w:r>
      <w:r w:rsidRPr="00F5780C">
        <w:rPr>
          <w:rStyle w:val="StyleUnderline"/>
        </w:rPr>
        <w:t>intentions is central to security dilemma dynamics</w:t>
      </w:r>
      <w:r>
        <w:t xml:space="preserve">. </w:t>
      </w:r>
      <w:r w:rsidRPr="00F5780C">
        <w:rPr>
          <w:rStyle w:val="StyleUnderline"/>
        </w:rPr>
        <w:t>Thus, Moscow’s fears should not be</w:t>
      </w:r>
      <w:r>
        <w:rPr>
          <w:rStyle w:val="StyleUnderline"/>
        </w:rPr>
        <w:t xml:space="preserve"> </w:t>
      </w:r>
      <w:r w:rsidRPr="00F5780C">
        <w:rPr>
          <w:rStyle w:val="StyleUnderline"/>
        </w:rPr>
        <w:t>brushed aside as idiosyncratic Russian paranoia</w:t>
      </w:r>
      <w:r>
        <w:t xml:space="preserve">. In conclusion, it seems fair to say that </w:t>
      </w:r>
      <w:r w:rsidRPr="00F5780C">
        <w:rPr>
          <w:rStyle w:val="StyleUnderline"/>
        </w:rPr>
        <w:t xml:space="preserve">the ‘revanchist Russia’ perspective </w:t>
      </w:r>
      <w:r w:rsidRPr="00754AFA">
        <w:rPr>
          <w:rStyle w:val="StyleUnderline"/>
        </w:rPr>
        <w:t>faces an array of explanatory challenges and shortcomings.</w:t>
      </w:r>
    </w:p>
    <w:p w14:paraId="3ABB77AC" w14:textId="68226524" w:rsidR="00754AFA" w:rsidRDefault="00754AFA" w:rsidP="00754AFA"/>
    <w:p w14:paraId="425F2342" w14:textId="5E15A89B" w:rsidR="003A32B8" w:rsidRDefault="003A32B8" w:rsidP="003A32B8">
      <w:pPr>
        <w:pStyle w:val="Heading4"/>
      </w:pPr>
      <w:r>
        <w:t xml:space="preserve">No evidence of expansionist behavior by Russia—only deterrence theory starts a war </w:t>
      </w:r>
    </w:p>
    <w:p w14:paraId="56D86D52" w14:textId="493F6539" w:rsidR="003A32B8" w:rsidRDefault="003A32B8" w:rsidP="003A32B8">
      <w:r>
        <w:rPr>
          <w:rStyle w:val="Style13ptBold"/>
        </w:rPr>
        <w:t xml:space="preserve">Carpenter 19 </w:t>
      </w:r>
      <w:r w:rsidRPr="005C042E">
        <w:t>[Ted Galen Carpenter</w:t>
      </w:r>
      <w:r>
        <w:t xml:space="preserve">, </w:t>
      </w:r>
      <w:r w:rsidRPr="005C042E">
        <w:t xml:space="preserve">"Russia Sure Behaves Strangely for a Country Bent on Conquest", American Conservative, 1-15-2019, https://www.theamericanconservative.com/articles/russia-sure-behaves-strangely-for-a-country-bent-on-conquest/] </w:t>
      </w:r>
    </w:p>
    <w:p w14:paraId="1968204A" w14:textId="77777777" w:rsidR="003A32B8" w:rsidRPr="005C042E" w:rsidRDefault="003A32B8" w:rsidP="003A32B8"/>
    <w:p w14:paraId="47E6D488" w14:textId="77777777" w:rsidR="003A32B8" w:rsidRPr="003A32B8" w:rsidRDefault="003A32B8" w:rsidP="003A32B8">
      <w:r w:rsidRPr="005C042E">
        <w:t xml:space="preserve">Shleifer and </w:t>
      </w:r>
      <w:proofErr w:type="spellStart"/>
      <w:r w:rsidRPr="005C042E">
        <w:t>Treisman</w:t>
      </w:r>
      <w:proofErr w:type="spellEnd"/>
      <w:r w:rsidRPr="005C042E">
        <w:t xml:space="preserve"> </w:t>
      </w:r>
      <w:r w:rsidRPr="003A32B8">
        <w:t xml:space="preserve">raise a very important point. </w:t>
      </w:r>
      <w:r w:rsidRPr="003A32B8">
        <w:rPr>
          <w:rStyle w:val="StyleUnderline"/>
        </w:rPr>
        <w:t>If Putin is a rogue leader with massive expansionist objectives, why would he relinquish territory that Russian forces had occupied? Indeed, with very little additional effort, Russia could have captured Tbilisi and the rest of Georgia. Yet it did not attempt to do so</w:t>
      </w:r>
      <w:r w:rsidRPr="003A32B8">
        <w:t xml:space="preserve">. Hitler never willingly gave up any of his conquests, and until the collapse of the Eastern European satellite empire in 1989-1991, the USSR disgorged only one occupied area: the portion of Austria it controlled at the end of World War II. Even that modest retreat took place only after laborious negotiations for a treaty guaranteeing Austria’s strict neutrality. If </w:t>
      </w:r>
      <w:r w:rsidRPr="003A32B8">
        <w:rPr>
          <w:rStyle w:val="StyleUnderline"/>
        </w:rPr>
        <w:t>Putin</w:t>
      </w:r>
      <w:r w:rsidRPr="003A32B8">
        <w:t xml:space="preserve"> truly harbors malignantly expansionist ambitions comparable to those of Hitler and Stalin, declining to conquer and absorb all of Georgia when that achievement was easily within reach showed curious restraint. His decision merely to perpetuate and consolidate Moscow’s treatment of Georgia’s two secessionist regions, Abkhazia and South Ossetia, as Russian protectorates </w:t>
      </w:r>
      <w:r w:rsidRPr="003A32B8">
        <w:rPr>
          <w:rStyle w:val="StyleUnderline"/>
        </w:rPr>
        <w:t>suggests much more limited ambitions</w:t>
      </w:r>
      <w:r w:rsidRPr="003A32B8">
        <w:t>.</w:t>
      </w:r>
    </w:p>
    <w:p w14:paraId="7D7434E7" w14:textId="77777777" w:rsidR="003A32B8" w:rsidRPr="005C042E" w:rsidRDefault="003A32B8" w:rsidP="003A32B8">
      <w:r w:rsidRPr="003A32B8">
        <w:rPr>
          <w:rStyle w:val="StyleUnderline"/>
        </w:rPr>
        <w:t>Another aspect of Russia’s behavior is decidedly inconsistent with a rogue expansionist power: its military spending is modest and declining, not robust and surging</w:t>
      </w:r>
      <w:r w:rsidRPr="003A32B8">
        <w:t xml:space="preserve">. </w:t>
      </w:r>
      <w:r w:rsidRPr="003A32B8">
        <w:rPr>
          <w:rStyle w:val="StyleUnderline"/>
        </w:rPr>
        <w:t>True, Putin has sought to rebuild and modernize Russia’s military, and he has achieved some success in doing so</w:t>
      </w:r>
      <w:r w:rsidRPr="003A32B8">
        <w:t>. Russia’s navy once again deploys modern vessels, and its air force is now flying modern, even cutting-edge aircraft. Putin’s regime has also focused on developing and deploying long-range, precision-guided weapons, and is pursuing military research and development efforts with respect to hypersonic aircraft and missiles.</w:t>
      </w:r>
    </w:p>
    <w:p w14:paraId="0DFF13C1" w14:textId="77777777" w:rsidR="003A32B8" w:rsidRPr="003A32B8" w:rsidRDefault="003A32B8" w:rsidP="003A32B8">
      <w:r w:rsidRPr="003A32B8">
        <w:rPr>
          <w:rStyle w:val="StyleUnderline"/>
        </w:rPr>
        <w:t>Even those developments must be put into perspective, however</w:t>
      </w:r>
      <w:r w:rsidRPr="003A32B8">
        <w:t xml:space="preserve">. The restoration and modernization </w:t>
      </w:r>
      <w:proofErr w:type="gramStart"/>
      <w:r w:rsidRPr="003A32B8">
        <w:t>follows</w:t>
      </w:r>
      <w:proofErr w:type="gramEnd"/>
      <w:r w:rsidRPr="003A32B8">
        <w:t xml:space="preserve"> a decade of military decline and decay during the 1990s under Boris Yeltsin. Moscow’s military budget is still a very modest $66.3 billion. Not only does the gargantuan U.S. budget of $716 billion dwarf that amount, it is far less than China’s $174.5 billion and only slightly more than the budgets of countries such as France and </w:t>
      </w:r>
      <w:hyperlink r:id="rId34" w:history="1">
        <w:r w:rsidRPr="003A32B8">
          <w:rPr>
            <w:rStyle w:val="Hyperlink"/>
          </w:rPr>
          <w:t>India</w:t>
        </w:r>
      </w:hyperlink>
      <w:r w:rsidRPr="003A32B8">
        <w:t>. Moreover, in contrast to the sizable annual increases in U.S. spending levels, Russia’s military spending is </w:t>
      </w:r>
      <w:hyperlink r:id="rId35" w:history="1">
        <w:r w:rsidRPr="003A32B8">
          <w:rPr>
            <w:rStyle w:val="Hyperlink"/>
          </w:rPr>
          <w:t>declining, not rising</w:t>
        </w:r>
      </w:hyperlink>
      <w:r w:rsidRPr="003A32B8">
        <w:t>. The 2017 budget was $69.2 billion, some $2.9 billion greater than the current budget. That is an odd trend for a government that supposedly harbors vast offensive ambitions.</w:t>
      </w:r>
    </w:p>
    <w:p w14:paraId="0DA57E6D" w14:textId="77777777" w:rsidR="003A32B8" w:rsidRPr="003A32B8" w:rsidRDefault="003A32B8" w:rsidP="003A32B8">
      <w:r w:rsidRPr="003A32B8">
        <w:rPr>
          <w:rStyle w:val="StyleUnderline"/>
        </w:rPr>
        <w:t>The only undiminished source of Russian clout is Moscow’s large nuclear arsenal. But as various scholars have shown, while nuclear weapons may be the ultimate deterrent, they are not very useful for </w:t>
      </w:r>
      <w:hyperlink r:id="rId36" w:history="1">
        <w:r w:rsidRPr="003A32B8">
          <w:rPr>
            <w:rStyle w:val="StyleUnderline"/>
          </w:rPr>
          <w:t>power projection or war fighting</w:t>
        </w:r>
      </w:hyperlink>
      <w:r w:rsidRPr="003A32B8">
        <w:rPr>
          <w:rStyle w:val="StyleUnderline"/>
        </w:rPr>
        <w:t>, except in the highly improbable event that a country’s political leadership is eager to risk national and personal suicide</w:t>
      </w:r>
      <w:r w:rsidRPr="003A32B8">
        <w:t xml:space="preserve">. </w:t>
      </w:r>
      <w:r w:rsidRPr="003A32B8">
        <w:rPr>
          <w:rStyle w:val="StyleUnderline"/>
        </w:rPr>
        <w:t>And there is no evidence whatsoever that Putin and his oligarch backers are suicidal</w:t>
      </w:r>
      <w:r w:rsidRPr="003A32B8">
        <w:t xml:space="preserve">. </w:t>
      </w:r>
      <w:r w:rsidRPr="003A32B8">
        <w:rPr>
          <w:rStyle w:val="StyleUnderline"/>
        </w:rPr>
        <w:t>Quite the contrary, they seem wedded to accumulating ever greater wealth and perks</w:t>
      </w:r>
      <w:r w:rsidRPr="003A32B8">
        <w:t>.</w:t>
      </w:r>
    </w:p>
    <w:p w14:paraId="20EFCEA0" w14:textId="77777777" w:rsidR="003A32B8" w:rsidRPr="003A32B8" w:rsidRDefault="003A32B8" w:rsidP="003A32B8">
      <w:r w:rsidRPr="003A32B8">
        <w:rPr>
          <w:rStyle w:val="StyleUnderline"/>
        </w:rPr>
        <w:t>Too many Americans act as though we are still confronting the Soviet Union at the height of its power and ambitions</w:t>
      </w:r>
      <w:r w:rsidRPr="003A32B8">
        <w:t xml:space="preserve">. </w:t>
      </w:r>
      <w:r w:rsidRPr="003A32B8">
        <w:rPr>
          <w:rStyle w:val="StyleUnderline"/>
        </w:rPr>
        <w:t>It will be the ultimate tragic irony if, having avoided war with a messianic, totalitarian global adversary, we now stumble into war because of an out-of-date image of, and policy toward, a conventional, regional power. Yet unless U.S. leaders change both their mindsets and their policies toward Russia, that outcome is a real danger</w:t>
      </w:r>
      <w:r w:rsidRPr="003A32B8">
        <w:t>.</w:t>
      </w:r>
    </w:p>
    <w:p w14:paraId="0A8EFD68" w14:textId="2A9C44C4" w:rsidR="00EB69FA" w:rsidRDefault="00EB69FA" w:rsidP="00754AFA"/>
    <w:p w14:paraId="4806DFB4" w14:textId="5FA25854" w:rsidR="00EB69FA" w:rsidRDefault="00EB69FA" w:rsidP="00EB69FA">
      <w:pPr>
        <w:pStyle w:val="Heading3"/>
      </w:pPr>
      <w:r>
        <w:t xml:space="preserve">no war </w:t>
      </w:r>
    </w:p>
    <w:p w14:paraId="5452F220" w14:textId="13D91C5E" w:rsidR="00EB69FA" w:rsidRPr="0001303D" w:rsidRDefault="00EB69FA" w:rsidP="00EB69FA">
      <w:pPr>
        <w:pStyle w:val="Heading4"/>
        <w:rPr>
          <w:rFonts w:cs="Times New Roman"/>
        </w:rPr>
      </w:pPr>
      <w:r>
        <w:rPr>
          <w:rFonts w:cs="Times New Roman"/>
        </w:rPr>
        <w:t xml:space="preserve">diplomacy solves escalation—and increased relations makes diplomacy possible  </w:t>
      </w:r>
    </w:p>
    <w:p w14:paraId="0FD80E02" w14:textId="14094DA0" w:rsidR="00EB69FA" w:rsidRPr="0001303D" w:rsidRDefault="00EB69FA" w:rsidP="00EB69FA">
      <w:r w:rsidRPr="0001303D">
        <w:rPr>
          <w:rStyle w:val="Style13ptBold"/>
        </w:rPr>
        <w:t>Gowan 16</w:t>
      </w:r>
      <w:r w:rsidRPr="0001303D">
        <w:t xml:space="preserve"> Richard, Diplomacy Still Trumps Confrontation for Russia and the West, 1/4/16, World Politics Review, http://www.worldpoliticsreview.com/articles/17575/diplomacy-still-trumps-confrontation-for-russia-and-the-west</w:t>
      </w:r>
    </w:p>
    <w:p w14:paraId="6E9E1A3F" w14:textId="77777777" w:rsidR="00EB69FA" w:rsidRPr="0001303D" w:rsidRDefault="00EB69FA" w:rsidP="00EB69FA"/>
    <w:p w14:paraId="4261D394" w14:textId="77777777" w:rsidR="00EB69FA" w:rsidRPr="00396574" w:rsidRDefault="00EB69FA" w:rsidP="00EB69FA">
      <w:pPr>
        <w:rPr>
          <w:sz w:val="16"/>
        </w:rPr>
      </w:pPr>
      <w:r w:rsidRPr="00396574">
        <w:rPr>
          <w:sz w:val="16"/>
        </w:rPr>
        <w:t xml:space="preserve">But </w:t>
      </w:r>
      <w:r w:rsidRPr="0001303D">
        <w:rPr>
          <w:rStyle w:val="StyleUnderline"/>
        </w:rPr>
        <w:t>the biggest diplomatic achievement of the past 12 months may have been the simple fact that Russia and the West avoided a return to a Cold War-style confrontation</w:t>
      </w:r>
      <w:r w:rsidRPr="00396574">
        <w:rPr>
          <w:sz w:val="16"/>
        </w:rPr>
        <w:t xml:space="preserve">. </w:t>
      </w:r>
      <w:r w:rsidRPr="0001303D">
        <w:rPr>
          <w:rStyle w:val="StyleUnderline"/>
        </w:rPr>
        <w:t xml:space="preserve">Having set a collision course with the U.S. </w:t>
      </w:r>
      <w:r w:rsidRPr="00396574">
        <w:rPr>
          <w:sz w:val="16"/>
        </w:rPr>
        <w:t xml:space="preserve">and Europe </w:t>
      </w:r>
      <w:r w:rsidRPr="0001303D">
        <w:rPr>
          <w:rStyle w:val="StyleUnderline"/>
        </w:rPr>
        <w:t>over Ukraine in 2014</w:t>
      </w:r>
      <w:r w:rsidRPr="00396574">
        <w:rPr>
          <w:sz w:val="16"/>
        </w:rPr>
        <w:t xml:space="preserve">, </w:t>
      </w:r>
      <w:r w:rsidRPr="0001303D">
        <w:rPr>
          <w:rStyle w:val="StyleUnderline"/>
        </w:rPr>
        <w:t>Moscow repeatedly courted a further deterioration in relations</w:t>
      </w:r>
      <w:r w:rsidRPr="00396574">
        <w:rPr>
          <w:sz w:val="16"/>
        </w:rPr>
        <w:t xml:space="preserve">. In January, </w:t>
      </w:r>
      <w:r w:rsidRPr="0001303D">
        <w:rPr>
          <w:rStyle w:val="StyleUnderline"/>
        </w:rPr>
        <w:t>it unleashed a brutal offensive</w:t>
      </w:r>
      <w:r w:rsidRPr="00396574">
        <w:rPr>
          <w:sz w:val="16"/>
        </w:rPr>
        <w:t xml:space="preserve"> by its proxies and covert forces </w:t>
      </w:r>
      <w:r w:rsidRPr="0001303D">
        <w:rPr>
          <w:rStyle w:val="StyleUnderline"/>
        </w:rPr>
        <w:t>in eastern Ukraine</w:t>
      </w:r>
      <w:r w:rsidRPr="00396574">
        <w:rPr>
          <w:sz w:val="16"/>
        </w:rPr>
        <w:t xml:space="preserve">, ripping up previous cease-fire agreements in the process. In September, </w:t>
      </w:r>
      <w:r w:rsidRPr="0001303D">
        <w:rPr>
          <w:rStyle w:val="StyleUnderline"/>
        </w:rPr>
        <w:t>it launched its intervention in Syria</w:t>
      </w:r>
      <w:r w:rsidRPr="00396574">
        <w:rPr>
          <w:sz w:val="16"/>
        </w:rPr>
        <w:t xml:space="preserve">, whipping up confusion in Western capitals over its intentions and, if independent reports are right, adopting a cavalier attitude to civilian deaths. </w:t>
      </w:r>
      <w:proofErr w:type="gramStart"/>
      <w:r w:rsidRPr="00EB69FA">
        <w:rPr>
          <w:rStyle w:val="StyleUnderline"/>
        </w:rPr>
        <w:t>Both of these</w:t>
      </w:r>
      <w:proofErr w:type="gramEnd"/>
      <w:r w:rsidRPr="00EB69FA">
        <w:rPr>
          <w:rStyle w:val="StyleUnderline"/>
        </w:rPr>
        <w:t xml:space="preserve"> military gambles could have sparked a </w:t>
      </w:r>
      <w:proofErr w:type="spellStart"/>
      <w:r w:rsidRPr="00EB69FA">
        <w:rPr>
          <w:rStyle w:val="StyleUnderline"/>
        </w:rPr>
        <w:t>hard-line</w:t>
      </w:r>
      <w:proofErr w:type="spellEnd"/>
      <w:r w:rsidRPr="00EB69FA">
        <w:rPr>
          <w:rStyle w:val="StyleUnderline"/>
        </w:rPr>
        <w:t xml:space="preserve"> response from Western policymakers</w:t>
      </w:r>
      <w:r w:rsidRPr="00396574">
        <w:rPr>
          <w:sz w:val="16"/>
        </w:rPr>
        <w:t>. In response to the January offensive in Ukraine, U.S. officials considered plans to arm Kiev, potentially precipitating a further escalation of the conflict. The Russian air campaign over Syria inevitably risked an unintentional clash with the parallel U.S.-led coalition bombing the self-declared Islamic State, a danger that proved real when Turkey shot down a Russian jet over its border in November</w:t>
      </w:r>
      <w:r w:rsidRPr="00EB69FA">
        <w:rPr>
          <w:rStyle w:val="StyleUnderline"/>
        </w:rPr>
        <w:t>. Despite these provocations, the U.S. and its allies have found ways to de-escalate tensions with Moscow</w:t>
      </w:r>
      <w:r w:rsidRPr="00396574">
        <w:rPr>
          <w:sz w:val="16"/>
        </w:rPr>
        <w:t xml:space="preserve">. It </w:t>
      </w:r>
      <w:r w:rsidRPr="00EB69FA">
        <w:rPr>
          <w:rStyle w:val="StyleUnderline"/>
        </w:rPr>
        <w:t>even seems possible that the two sides will settle on a compromise over Syria that diplomats hope could lead to broader rapprochement, although the plunge in relations between Iran and Saudi Arabia may now upset this</w:t>
      </w:r>
      <w:r w:rsidRPr="00396574">
        <w:rPr>
          <w:sz w:val="16"/>
        </w:rPr>
        <w:t xml:space="preserve">. </w:t>
      </w:r>
      <w:r w:rsidRPr="00EB69FA">
        <w:rPr>
          <w:rStyle w:val="StyleUnderline"/>
        </w:rPr>
        <w:t>Why did Russia’s adventurism not lead to a more serious confrontation? Three factors have been crucial: European leaders’ caution, the</w:t>
      </w:r>
      <w:r w:rsidRPr="00396574">
        <w:rPr>
          <w:sz w:val="16"/>
        </w:rPr>
        <w:t xml:space="preserve"> Obama </w:t>
      </w:r>
      <w:r w:rsidRPr="00EB69FA">
        <w:rPr>
          <w:rStyle w:val="StyleUnderline"/>
        </w:rPr>
        <w:t>administration’s fierce focus on the Iran deal, and the threat from the Islamic State and its imitators. The Europeans’ fear of</w:t>
      </w:r>
      <w:r w:rsidRPr="00396574">
        <w:rPr>
          <w:sz w:val="16"/>
        </w:rPr>
        <w:t xml:space="preserve"> an uncontrolled </w:t>
      </w:r>
      <w:r w:rsidRPr="00EB69FA">
        <w:rPr>
          <w:rStyle w:val="StyleUnderline"/>
        </w:rPr>
        <w:t>escalation</w:t>
      </w:r>
      <w:r w:rsidRPr="00396574">
        <w:rPr>
          <w:sz w:val="16"/>
        </w:rPr>
        <w:t xml:space="preserve"> over Ukraine </w:t>
      </w:r>
      <w:r w:rsidRPr="00EB69FA">
        <w:rPr>
          <w:rStyle w:val="StyleUnderline"/>
        </w:rPr>
        <w:t>proved decisive</w:t>
      </w:r>
      <w:r w:rsidRPr="00396574">
        <w:rPr>
          <w:sz w:val="16"/>
        </w:rPr>
        <w:t xml:space="preserve"> in the first quarter of the year, as German Chancellor Angela Merkel and French President Francois Hollande hastily cobbled together a new cease-fire, the so-called Minsk II accords, to ease the violence in Ukraine. Washington’s urge to settle the nuclear standoff with Iran shaped diplomatic calculations through the middle of 2015, as </w:t>
      </w:r>
      <w:r w:rsidRPr="00EB69FA">
        <w:rPr>
          <w:rStyle w:val="StyleUnderline"/>
        </w:rPr>
        <w:t>Russian offi</w:t>
      </w:r>
      <w:bookmarkStart w:id="0" w:name="_GoBack"/>
      <w:bookmarkEnd w:id="0"/>
      <w:r w:rsidRPr="00EB69FA">
        <w:rPr>
          <w:rStyle w:val="StyleUnderline"/>
        </w:rPr>
        <w:t xml:space="preserve">cials made a point of being conspicuously helpful in the final negotiations with Tehran. </w:t>
      </w:r>
      <w:r w:rsidRPr="00396574">
        <w:rPr>
          <w:sz w:val="16"/>
        </w:rPr>
        <w:t xml:space="preserve">While Moscow’s Syrian campaign threatened to torpedo relations in the last months of the year, </w:t>
      </w:r>
      <w:r w:rsidRPr="00EB69FA">
        <w:rPr>
          <w:rStyle w:val="StyleUnderline"/>
        </w:rPr>
        <w:t>the November terrorist attacks in Paris transformed Western leaders’ thinking</w:t>
      </w:r>
      <w:r w:rsidRPr="00396574">
        <w:rPr>
          <w:sz w:val="16"/>
        </w:rPr>
        <w:t xml:space="preserve"> </w:t>
      </w:r>
      <w:r w:rsidRPr="00EB69FA">
        <w:rPr>
          <w:rStyle w:val="StyleUnderline"/>
        </w:rPr>
        <w:t>anew</w:t>
      </w:r>
      <w:r w:rsidRPr="00396574">
        <w:rPr>
          <w:sz w:val="16"/>
        </w:rPr>
        <w:t xml:space="preserve">. </w:t>
      </w:r>
      <w:r w:rsidRPr="00EB69FA">
        <w:rPr>
          <w:rStyle w:val="StyleUnderline"/>
        </w:rPr>
        <w:t>Their priority is now maintaining stable relations with Russia as a basis for extending operations in Syria against</w:t>
      </w:r>
      <w:r w:rsidRPr="00396574">
        <w:rPr>
          <w:sz w:val="16"/>
        </w:rPr>
        <w:t xml:space="preserve"> the </w:t>
      </w:r>
      <w:r w:rsidRPr="00EB69FA">
        <w:rPr>
          <w:rStyle w:val="Emphasis"/>
        </w:rPr>
        <w:t>I</w:t>
      </w:r>
      <w:r w:rsidRPr="00396574">
        <w:rPr>
          <w:sz w:val="16"/>
        </w:rPr>
        <w:t xml:space="preserve">slamic </w:t>
      </w:r>
      <w:r w:rsidRPr="00EB69FA">
        <w:rPr>
          <w:rStyle w:val="Emphasis"/>
        </w:rPr>
        <w:t>S</w:t>
      </w:r>
      <w:r w:rsidRPr="00396574">
        <w:rPr>
          <w:sz w:val="16"/>
        </w:rPr>
        <w:t xml:space="preserve">tate, </w:t>
      </w:r>
      <w:r w:rsidRPr="00EB69FA">
        <w:rPr>
          <w:rStyle w:val="StyleUnderline"/>
        </w:rPr>
        <w:t>while all sides seem willing to accept a slow freezing of the conflict in eastern Ukraine</w:t>
      </w:r>
      <w:r w:rsidRPr="00396574">
        <w:rPr>
          <w:sz w:val="16"/>
        </w:rPr>
        <w:t xml:space="preserve">. As a recent survey by the European Council on Foreign Relations (ECFR) shows, Russia and its proxies still partially or wholly ignore many key aspects of the Minsk II bargain. Moscow has, for example, skillfully modulated its military presence in eastern Ukraine, deploying multiple armored brigades during the worst of the fighting while “switching to a smaller force of trainers, special forces and logistic personnel during calm phases.” But </w:t>
      </w:r>
      <w:r w:rsidRPr="00EB69FA">
        <w:rPr>
          <w:rStyle w:val="StyleUnderline"/>
        </w:rPr>
        <w:t xml:space="preserve">such cosmetic variations help keep the crisis under control, and although the U.S. and the European Union maintain sanctions on Moscow, everyone is more focused on Syria. </w:t>
      </w:r>
      <w:r w:rsidRPr="00396574">
        <w:rPr>
          <w:sz w:val="16"/>
        </w:rPr>
        <w:t xml:space="preserve">Critics of Western policy believe that Russia is simply reaping undeserved rewards for its chronic adventurism. As I noted in February, Merkel and Hollande’s drive for a compromise with Russian President Vladimir Putin over Ukraine “rehabilitated Putin as a serious interlocutor, a status he seemed close to losing after the breakdown of previous cease-fires.” Similarly, as I argued last month in the American Interest, the Russian president has been the beneficiary of a “vicious cycle” over Syria: “Russia’s tactics have repeatedly caused the war to worsen; each time the situation deteriorates, Moscow steps up to suggest that it can ease matters through the U.N., a ruse that President Putin perfected in 2013 with his offer to defuse the chemical weapons crisis.” Moscow has, in short, learned that it can behave like the proverbial bull in a china shop so long as it promises to help clean up afterward. Yet it is also possible to claim that </w:t>
      </w:r>
      <w:r w:rsidRPr="00EB69FA">
        <w:rPr>
          <w:rStyle w:val="StyleUnderline"/>
        </w:rPr>
        <w:t>the West has succeeded in neutering Putin, or at least containing him, by drawing him back into complex diplomatic negotiations each time that he goes on the offensive</w:t>
      </w:r>
      <w:r w:rsidRPr="00396574">
        <w:rPr>
          <w:sz w:val="16"/>
        </w:rPr>
        <w:t xml:space="preserve">. </w:t>
      </w:r>
      <w:r w:rsidRPr="00EB69FA">
        <w:rPr>
          <w:rStyle w:val="StyleUnderline"/>
        </w:rPr>
        <w:t>Despite its apparent bellicosity, Moscow still seems to crave the status and security that it garners from diplomatic bargains</w:t>
      </w:r>
      <w:r w:rsidRPr="00396574">
        <w:rPr>
          <w:sz w:val="16"/>
        </w:rPr>
        <w:t xml:space="preserve"> such as Minsk II and the current U.N.-backed negotiations on a Syrian cease-fire. </w:t>
      </w:r>
      <w:r w:rsidRPr="00EB69FA">
        <w:rPr>
          <w:rStyle w:val="StyleUnderline"/>
        </w:rPr>
        <w:t>It is arguable,</w:t>
      </w:r>
      <w:r w:rsidRPr="00396574">
        <w:rPr>
          <w:sz w:val="16"/>
        </w:rPr>
        <w:t xml:space="preserve"> too, </w:t>
      </w:r>
      <w:r w:rsidRPr="00EB69FA">
        <w:rPr>
          <w:rStyle w:val="StyleUnderline"/>
        </w:rPr>
        <w:t>that Moscow’s overall military strategy would make little sense if it could not fall back on these mechanisms: Russia lacks the military means to run a full-scale war</w:t>
      </w:r>
      <w:r w:rsidRPr="00396574">
        <w:rPr>
          <w:sz w:val="16"/>
        </w:rPr>
        <w:t xml:space="preserve"> in Syria indefinitely </w:t>
      </w:r>
      <w:r w:rsidRPr="00EB69FA">
        <w:rPr>
          <w:rStyle w:val="StyleUnderline"/>
        </w:rPr>
        <w:t>and could not sustain complete economic isolation from the West over Ukraine</w:t>
      </w:r>
      <w:r w:rsidRPr="00396574">
        <w:rPr>
          <w:sz w:val="16"/>
        </w:rPr>
        <w:t xml:space="preserve">. </w:t>
      </w:r>
      <w:r w:rsidRPr="00EB69FA">
        <w:rPr>
          <w:rStyle w:val="StyleUnderline"/>
        </w:rPr>
        <w:t>It suits all parties to stay at the negotiating table rather than ratchet up tensions further, even if the level of mutual mistrust remains very high</w:t>
      </w:r>
      <w:r w:rsidRPr="00396574">
        <w:rPr>
          <w:sz w:val="16"/>
        </w:rPr>
        <w:t xml:space="preserve">. Some observers believe that European and U.S. diplomats are still too easily beguiled by the idea of “positive conversations” with Putin, while ignoring his ultimate aims. As ECFR’s Kadri </w:t>
      </w:r>
      <w:proofErr w:type="spellStart"/>
      <w:r w:rsidRPr="00396574">
        <w:rPr>
          <w:sz w:val="16"/>
        </w:rPr>
        <w:t>Liik</w:t>
      </w:r>
      <w:proofErr w:type="spellEnd"/>
      <w:r w:rsidRPr="00396574">
        <w:rPr>
          <w:sz w:val="16"/>
        </w:rPr>
        <w:t xml:space="preserve"> points out, Russia wants to </w:t>
      </w:r>
      <w:proofErr w:type="gramStart"/>
      <w:r w:rsidRPr="00396574">
        <w:rPr>
          <w:sz w:val="16"/>
        </w:rPr>
        <w:t>be seen as</w:t>
      </w:r>
      <w:proofErr w:type="gramEnd"/>
      <w:r w:rsidRPr="00396574">
        <w:rPr>
          <w:sz w:val="16"/>
        </w:rPr>
        <w:t xml:space="preserve"> an “equal,” and that means “having geopolitical veto rights and uncritical acceptance of the nature and practices of its domestic regime.” Yet, </w:t>
      </w:r>
      <w:r w:rsidRPr="00EB69FA">
        <w:rPr>
          <w:rStyle w:val="StyleUnderline"/>
        </w:rPr>
        <w:t>if continued diplomacy delivers</w:t>
      </w:r>
      <w:r w:rsidRPr="00396574">
        <w:rPr>
          <w:sz w:val="16"/>
        </w:rPr>
        <w:t xml:space="preserve"> a Syrian cease-fire and, at least, relative calm in eastern Ukraine through 2016, </w:t>
      </w:r>
      <w:r w:rsidRPr="0001303D">
        <w:rPr>
          <w:rStyle w:val="StyleUnderline"/>
        </w:rPr>
        <w:t xml:space="preserve">the West’s strategy of tolerating Russian adventurism within certain limits will ultimately look justifiable. </w:t>
      </w:r>
      <w:r w:rsidRPr="00396574">
        <w:rPr>
          <w:sz w:val="16"/>
        </w:rPr>
        <w:t xml:space="preserve">Washington and its allies have already gone some way to granting Moscow extra leverage in the international </w:t>
      </w:r>
      <w:proofErr w:type="gramStart"/>
      <w:r w:rsidRPr="00396574">
        <w:rPr>
          <w:sz w:val="16"/>
        </w:rPr>
        <w:t>system, but</w:t>
      </w:r>
      <w:proofErr w:type="gramEnd"/>
      <w:r w:rsidRPr="00396574">
        <w:rPr>
          <w:sz w:val="16"/>
        </w:rPr>
        <w:t xml:space="preserve"> will not easily accede to Russia’s ambitions for even greater powers. </w:t>
      </w:r>
      <w:r w:rsidRPr="0001303D">
        <w:rPr>
          <w:rStyle w:val="StyleUnderline"/>
        </w:rPr>
        <w:t xml:space="preserve">Relations will remain profoundly difficult. But if Putin and his Western counterparts can find just enough common </w:t>
      </w:r>
      <w:r w:rsidRPr="00EB69FA">
        <w:rPr>
          <w:rStyle w:val="StyleUnderline"/>
        </w:rPr>
        <w:t>ground to work together more than they fight</w:t>
      </w:r>
      <w:r w:rsidRPr="00396574">
        <w:rPr>
          <w:sz w:val="16"/>
        </w:rPr>
        <w:t xml:space="preserve"> in 2016, </w:t>
      </w:r>
      <w:r w:rsidRPr="0001303D">
        <w:rPr>
          <w:rStyle w:val="StyleUnderline"/>
        </w:rPr>
        <w:t>they could still make the world a marginally safer place</w:t>
      </w:r>
      <w:r w:rsidRPr="00396574">
        <w:rPr>
          <w:sz w:val="16"/>
        </w:rPr>
        <w:t>.</w:t>
      </w:r>
    </w:p>
    <w:p w14:paraId="72236E7F" w14:textId="0361206E" w:rsidR="00EB69FA" w:rsidRDefault="00EB69FA" w:rsidP="00EB69FA"/>
    <w:p w14:paraId="4025D8BA" w14:textId="06F83D54" w:rsidR="006F7890" w:rsidRDefault="006F7890" w:rsidP="00EB69FA"/>
    <w:p w14:paraId="7C556640" w14:textId="2C28D6E1" w:rsidR="006F7890" w:rsidRDefault="006F7890" w:rsidP="006F7890">
      <w:pPr>
        <w:pStyle w:val="Heading3"/>
      </w:pPr>
      <w:r>
        <w:t xml:space="preserve">war inevitable </w:t>
      </w:r>
    </w:p>
    <w:p w14:paraId="5FCFDBE0" w14:textId="43C76D9C" w:rsidR="006F7890" w:rsidRDefault="006F7890" w:rsidP="006F7890">
      <w:pPr>
        <w:pStyle w:val="Heading4"/>
      </w:pPr>
      <w:r>
        <w:t xml:space="preserve">war over Ukraine inevitable—only the </w:t>
      </w:r>
      <w:proofErr w:type="spellStart"/>
      <w:r>
        <w:t>aff</w:t>
      </w:r>
      <w:proofErr w:type="spellEnd"/>
      <w:r>
        <w:t xml:space="preserve"> solves </w:t>
      </w:r>
    </w:p>
    <w:p w14:paraId="44331A0F" w14:textId="502B2002" w:rsidR="006F7890" w:rsidRDefault="006F7890" w:rsidP="006F7890">
      <w:proofErr w:type="spellStart"/>
      <w:r w:rsidRPr="003A6520">
        <w:rPr>
          <w:rStyle w:val="Style13ptBold"/>
        </w:rPr>
        <w:t>Zuesse</w:t>
      </w:r>
      <w:proofErr w:type="spellEnd"/>
      <w:r w:rsidRPr="003A6520">
        <w:rPr>
          <w:rStyle w:val="Style13ptBold"/>
        </w:rPr>
        <w:t xml:space="preserve"> </w:t>
      </w:r>
      <w:r>
        <w:rPr>
          <w:rStyle w:val="Style13ptBold"/>
        </w:rPr>
        <w:t>20</w:t>
      </w:r>
      <w:r w:rsidRPr="003A6520">
        <w:rPr>
          <w:rStyle w:val="Style13ptBold"/>
        </w:rPr>
        <w:t>18</w:t>
      </w:r>
      <w:r>
        <w:t xml:space="preserve"> (Eric, “US Switching to Ukraine as Location to Start World War III Against Russia,” Strategic Culture Foundation, </w:t>
      </w:r>
      <w:hyperlink r:id="rId37" w:history="1">
        <w:r w:rsidRPr="00843C50">
          <w:rPr>
            <w:rStyle w:val="Hyperlink"/>
          </w:rPr>
          <w:t>https://www.strategic-culture.org/news/2018/10/02/us-switching-ukraine-location-start-world-war-iii-against-russia/</w:t>
        </w:r>
      </w:hyperlink>
      <w:r>
        <w:t xml:space="preserve">) </w:t>
      </w:r>
    </w:p>
    <w:p w14:paraId="2177DBD9" w14:textId="77777777" w:rsidR="006F7890" w:rsidRPr="00492697" w:rsidRDefault="006F7890" w:rsidP="006F7890"/>
    <w:p w14:paraId="777B8AB0" w14:textId="77777777" w:rsidR="006F7890" w:rsidRPr="00492697" w:rsidRDefault="006F7890" w:rsidP="006F7890">
      <w:r w:rsidRPr="00C308A0">
        <w:rPr>
          <w:rStyle w:val="StyleUnderline"/>
        </w:rPr>
        <w:t>The US Government is trying to bully Russia</w:t>
      </w:r>
      <w:r>
        <w:t xml:space="preserve"> and its allies, and now is overtly threatening to go to a naval blockade against Russia. Those two warships that the US just donated to Ukraine could be helpful in such a blockade. Alternatively, </w:t>
      </w:r>
      <w:r w:rsidRPr="00C308A0">
        <w:rPr>
          <w:rStyle w:val="StyleUnderline"/>
        </w:rPr>
        <w:t xml:space="preserve">Ukraine’s re-invasion of Donbass might become Trump’s opportunity </w:t>
      </w:r>
      <w:r w:rsidRPr="006F7890">
        <w:rPr>
          <w:rStyle w:val="StyleUnderline"/>
        </w:rPr>
        <w:t>to ‘aid a NATO ally’ and precipitate WW III from a conventional war in Donbass</w:t>
      </w:r>
      <w:r w:rsidRPr="00C308A0">
        <w:rPr>
          <w:rStyle w:val="StyleUnderline"/>
        </w:rPr>
        <w:t xml:space="preserve">. Either way would likely produce from Russia a nuclear blitz-attack to eliminate as many of America’s retaliatory weapons as possible, </w:t>
      </w:r>
      <w:proofErr w:type="gramStart"/>
      <w:r w:rsidRPr="00C308A0">
        <w:rPr>
          <w:rStyle w:val="StyleUnderline"/>
        </w:rPr>
        <w:t>so as to</w:t>
      </w:r>
      <w:proofErr w:type="gramEnd"/>
      <w:r w:rsidRPr="00C308A0">
        <w:rPr>
          <w:rStyle w:val="StyleUnderline"/>
        </w:rPr>
        <w:t xml:space="preserve"> beat the US to the punch</w:t>
      </w:r>
      <w:r>
        <w:t xml:space="preserve">. </w:t>
      </w:r>
      <w:r w:rsidRPr="00C308A0">
        <w:rPr>
          <w:rStyle w:val="StyleUnderline"/>
        </w:rPr>
        <w:t>In military terms, the side that suffers the less damage ‘wins’, even if it’s a nuclear war that destroys the planet</w:t>
      </w:r>
      <w:r>
        <w:t xml:space="preserve">. The side that would strike first in a nuclear war would almost certainly suffer the less damage, because most of the opponent’s retaliatory weaponry would be destroyed in that attack. </w:t>
      </w:r>
      <w:r w:rsidRPr="00C308A0">
        <w:rPr>
          <w:rStyle w:val="StyleUnderline"/>
        </w:rPr>
        <w:t>Trump is playing nuclear “chicken” against Putin. He is sorely trying Putin’s patience</w:t>
      </w:r>
      <w:r>
        <w:t xml:space="preserve">. </w:t>
      </w:r>
      <w:r w:rsidRPr="006F7890">
        <w:rPr>
          <w:rStyle w:val="StyleUnderline"/>
        </w:rPr>
        <w:t>If the US regime uses any of these entry-points to a conventional war, Russia would sim</w:t>
      </w:r>
      <w:r w:rsidRPr="00C308A0">
        <w:rPr>
          <w:rStyle w:val="StyleUnderline"/>
        </w:rPr>
        <w:t>ply be waiting for the US to nuclear blitz-attack Russia</w:t>
      </w:r>
      <w:r>
        <w:t xml:space="preserve">, which the US regime has long been intending to do. </w:t>
      </w:r>
      <w:r w:rsidRPr="00C308A0">
        <w:rPr>
          <w:rStyle w:val="StyleUnderline"/>
        </w:rPr>
        <w:t xml:space="preserve">Regardless which side goes </w:t>
      </w:r>
      <w:r w:rsidRPr="006F7890">
        <w:rPr>
          <w:rStyle w:val="StyleUnderline"/>
        </w:rPr>
        <w:t>nuclear first, the blockade and/or re-invasion of Donbass (repeating there such things as this and this) will have started WWIII</w:t>
      </w:r>
      <w:r>
        <w:t>. And, clearly, any survivors would likely view the US in the way that most of today’s world views the fascist powers in WWII: as having been the aggressors. Consequently, if the American people cannot first overthrow the US regime and establish an authentic democracy here, then WWIII seems likely to result, which would be an outcome far worse, for the entire world, than an overthrow of the government that the entire world considers to be by far the most dangerous on Earth.</w:t>
      </w:r>
      <w:r>
        <w:tab/>
      </w:r>
    </w:p>
    <w:p w14:paraId="35C84A1C" w14:textId="77777777" w:rsidR="006F7890" w:rsidRPr="006F7890" w:rsidRDefault="006F7890" w:rsidP="006F7890"/>
    <w:sectPr w:rsidR="006F7890" w:rsidRPr="006F7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11588856"/>
    <w:docVar w:name="VerbatimVersion" w:val="5.1"/>
  </w:docVars>
  <w:rsids>
    <w:rsidRoot w:val="00171610"/>
    <w:rsid w:val="000139A3"/>
    <w:rsid w:val="00075B76"/>
    <w:rsid w:val="000F5A99"/>
    <w:rsid w:val="00100833"/>
    <w:rsid w:val="00104529"/>
    <w:rsid w:val="00105942"/>
    <w:rsid w:val="00107396"/>
    <w:rsid w:val="001432E1"/>
    <w:rsid w:val="00144A4C"/>
    <w:rsid w:val="00157D01"/>
    <w:rsid w:val="00165161"/>
    <w:rsid w:val="00171610"/>
    <w:rsid w:val="00176AB0"/>
    <w:rsid w:val="00177B7D"/>
    <w:rsid w:val="0018322D"/>
    <w:rsid w:val="0018587A"/>
    <w:rsid w:val="001B5776"/>
    <w:rsid w:val="001E527A"/>
    <w:rsid w:val="001F78CE"/>
    <w:rsid w:val="00251FC7"/>
    <w:rsid w:val="00280BD9"/>
    <w:rsid w:val="002855A7"/>
    <w:rsid w:val="002B146A"/>
    <w:rsid w:val="002B5E17"/>
    <w:rsid w:val="002C5CEA"/>
    <w:rsid w:val="00315690"/>
    <w:rsid w:val="00316B75"/>
    <w:rsid w:val="00325646"/>
    <w:rsid w:val="00326AE4"/>
    <w:rsid w:val="003460F2"/>
    <w:rsid w:val="00366EE3"/>
    <w:rsid w:val="0038158C"/>
    <w:rsid w:val="003902BA"/>
    <w:rsid w:val="00396574"/>
    <w:rsid w:val="003A0820"/>
    <w:rsid w:val="003A09E2"/>
    <w:rsid w:val="003A32B8"/>
    <w:rsid w:val="00407037"/>
    <w:rsid w:val="004605D6"/>
    <w:rsid w:val="00472BF7"/>
    <w:rsid w:val="004C560E"/>
    <w:rsid w:val="004C60E8"/>
    <w:rsid w:val="004D38EA"/>
    <w:rsid w:val="004E3579"/>
    <w:rsid w:val="004E728B"/>
    <w:rsid w:val="004F1DC7"/>
    <w:rsid w:val="004F39E0"/>
    <w:rsid w:val="00537BD5"/>
    <w:rsid w:val="0057268A"/>
    <w:rsid w:val="00590CA4"/>
    <w:rsid w:val="005C7484"/>
    <w:rsid w:val="005D2912"/>
    <w:rsid w:val="00602951"/>
    <w:rsid w:val="006065BD"/>
    <w:rsid w:val="00610D13"/>
    <w:rsid w:val="006272F4"/>
    <w:rsid w:val="00645FA9"/>
    <w:rsid w:val="00647866"/>
    <w:rsid w:val="00664B04"/>
    <w:rsid w:val="00665003"/>
    <w:rsid w:val="006A2AD0"/>
    <w:rsid w:val="006C2375"/>
    <w:rsid w:val="006D4ECC"/>
    <w:rsid w:val="006F183D"/>
    <w:rsid w:val="006F442E"/>
    <w:rsid w:val="006F7890"/>
    <w:rsid w:val="0071057E"/>
    <w:rsid w:val="00722258"/>
    <w:rsid w:val="007243E5"/>
    <w:rsid w:val="00754AFA"/>
    <w:rsid w:val="00766EA0"/>
    <w:rsid w:val="0078364D"/>
    <w:rsid w:val="007A2226"/>
    <w:rsid w:val="007D76C9"/>
    <w:rsid w:val="007F5B66"/>
    <w:rsid w:val="00802034"/>
    <w:rsid w:val="00823A1C"/>
    <w:rsid w:val="00845B9D"/>
    <w:rsid w:val="00860984"/>
    <w:rsid w:val="008972A2"/>
    <w:rsid w:val="008B3ECB"/>
    <w:rsid w:val="008B4E85"/>
    <w:rsid w:val="008C1B2E"/>
    <w:rsid w:val="008D59FC"/>
    <w:rsid w:val="0091627E"/>
    <w:rsid w:val="00962655"/>
    <w:rsid w:val="0097032B"/>
    <w:rsid w:val="009D2EAD"/>
    <w:rsid w:val="009D54B2"/>
    <w:rsid w:val="009E1922"/>
    <w:rsid w:val="009F7ED2"/>
    <w:rsid w:val="00A2457A"/>
    <w:rsid w:val="00A44D8C"/>
    <w:rsid w:val="00A93661"/>
    <w:rsid w:val="00A95652"/>
    <w:rsid w:val="00AA28E4"/>
    <w:rsid w:val="00AC0AB8"/>
    <w:rsid w:val="00AE03D9"/>
    <w:rsid w:val="00B103FF"/>
    <w:rsid w:val="00B33C6D"/>
    <w:rsid w:val="00B4508F"/>
    <w:rsid w:val="00B55AD5"/>
    <w:rsid w:val="00B8057C"/>
    <w:rsid w:val="00B87FD5"/>
    <w:rsid w:val="00BC362E"/>
    <w:rsid w:val="00BD6238"/>
    <w:rsid w:val="00BF593B"/>
    <w:rsid w:val="00BF773A"/>
    <w:rsid w:val="00BF7E81"/>
    <w:rsid w:val="00C105F1"/>
    <w:rsid w:val="00C13773"/>
    <w:rsid w:val="00C17CC8"/>
    <w:rsid w:val="00C83417"/>
    <w:rsid w:val="00C859DC"/>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0E1A"/>
    <w:rsid w:val="00E0084F"/>
    <w:rsid w:val="00E06150"/>
    <w:rsid w:val="00E15E75"/>
    <w:rsid w:val="00E5262C"/>
    <w:rsid w:val="00EB69FA"/>
    <w:rsid w:val="00EC7DC4"/>
    <w:rsid w:val="00ED30CF"/>
    <w:rsid w:val="00F176EF"/>
    <w:rsid w:val="00F4173E"/>
    <w:rsid w:val="00F45E10"/>
    <w:rsid w:val="00F55BDA"/>
    <w:rsid w:val="00F57CC2"/>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6E05"/>
  <w15:chartTrackingRefBased/>
  <w15:docId w15:val="{686D99F8-AFF1-4F05-B25A-D917EF0D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96574"/>
    <w:rPr>
      <w:rFonts w:ascii="Calibri" w:hAnsi="Calibri"/>
    </w:rPr>
  </w:style>
  <w:style w:type="paragraph" w:styleId="Heading1">
    <w:name w:val="heading 1"/>
    <w:aliases w:val="Pocket"/>
    <w:basedOn w:val="Normal"/>
    <w:next w:val="Normal"/>
    <w:link w:val="Heading1Char"/>
    <w:qFormat/>
    <w:rsid w:val="003965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65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65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3965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965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6574"/>
  </w:style>
  <w:style w:type="character" w:customStyle="1" w:styleId="Heading1Char">
    <w:name w:val="Heading 1 Char"/>
    <w:aliases w:val="Pocket Char"/>
    <w:basedOn w:val="DefaultParagraphFont"/>
    <w:link w:val="Heading1"/>
    <w:rsid w:val="003965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65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6574"/>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39657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39657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9657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39657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96574"/>
    <w:rPr>
      <w:color w:val="auto"/>
      <w:u w:val="none"/>
    </w:rPr>
  </w:style>
  <w:style w:type="character" w:styleId="FollowedHyperlink">
    <w:name w:val="FollowedHyperlink"/>
    <w:basedOn w:val="DefaultParagraphFont"/>
    <w:uiPriority w:val="99"/>
    <w:semiHidden/>
    <w:unhideWhenUsed/>
    <w:rsid w:val="00396574"/>
    <w:rPr>
      <w:color w:val="auto"/>
      <w:u w:val="none"/>
    </w:rPr>
  </w:style>
  <w:style w:type="character" w:customStyle="1" w:styleId="hit">
    <w:name w:val="hit"/>
    <w:basedOn w:val="DefaultParagraphFont"/>
    <w:rsid w:val="006F183D"/>
  </w:style>
  <w:style w:type="paragraph" w:customStyle="1" w:styleId="textbold">
    <w:name w:val="text bold"/>
    <w:basedOn w:val="Normal"/>
    <w:link w:val="Emphasis"/>
    <w:uiPriority w:val="7"/>
    <w:qFormat/>
    <w:rsid w:val="0078364D"/>
    <w:pPr>
      <w:ind w:left="720"/>
      <w:jc w:val="both"/>
    </w:pPr>
    <w:rPr>
      <w:b/>
      <w:iCs/>
      <w:u w:val="single"/>
    </w:rPr>
  </w:style>
  <w:style w:type="paragraph" w:styleId="NormalWeb">
    <w:name w:val="Normal (Web)"/>
    <w:basedOn w:val="Normal"/>
    <w:uiPriority w:val="99"/>
    <w:semiHidden/>
    <w:unhideWhenUsed/>
    <w:rsid w:val="003A0820"/>
    <w:pPr>
      <w:spacing w:before="100" w:beforeAutospacing="1" w:after="100" w:afterAutospacing="1"/>
    </w:pPr>
    <w:rPr>
      <w:rFonts w:ascii="Times New Roman" w:eastAsia="Times New Roman" w:hAnsi="Times New Roman" w:cs="Times New Roman"/>
      <w:sz w:val="24"/>
      <w:szCs w:val="24"/>
    </w:rPr>
  </w:style>
  <w:style w:type="paragraph" w:customStyle="1" w:styleId="wideintrolead">
    <w:name w:val="wide_intro_lead"/>
    <w:basedOn w:val="Normal"/>
    <w:rsid w:val="0096265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62655"/>
    <w:rPr>
      <w:b/>
      <w:bCs/>
    </w:rPr>
  </w:style>
  <w:style w:type="character" w:styleId="UnresolvedMention">
    <w:name w:val="Unresolved Mention"/>
    <w:basedOn w:val="DefaultParagraphFont"/>
    <w:uiPriority w:val="99"/>
    <w:semiHidden/>
    <w:unhideWhenUsed/>
    <w:rsid w:val="005C7484"/>
    <w:rPr>
      <w:color w:val="605E5C"/>
      <w:shd w:val="clear" w:color="auto" w:fill="E1DFDD"/>
    </w:rPr>
  </w:style>
  <w:style w:type="paragraph" w:customStyle="1" w:styleId="pq-quote">
    <w:name w:val="pq-quote"/>
    <w:basedOn w:val="Normal"/>
    <w:rsid w:val="00C859DC"/>
    <w:pPr>
      <w:spacing w:before="100" w:beforeAutospacing="1" w:after="100" w:afterAutospacing="1"/>
    </w:pPr>
    <w:rPr>
      <w:rFonts w:ascii="Times New Roman" w:eastAsia="Times New Roman" w:hAnsi="Times New Roman" w:cs="Times New Roman"/>
      <w:sz w:val="24"/>
      <w:szCs w:val="24"/>
    </w:rPr>
  </w:style>
  <w:style w:type="character" w:customStyle="1" w:styleId="pq-body">
    <w:name w:val="pq-body"/>
    <w:basedOn w:val="DefaultParagraphFont"/>
    <w:rsid w:val="00C859DC"/>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E0615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961485">
      <w:bodyDiv w:val="1"/>
      <w:marLeft w:val="0"/>
      <w:marRight w:val="0"/>
      <w:marTop w:val="0"/>
      <w:marBottom w:val="0"/>
      <w:divBdr>
        <w:top w:val="none" w:sz="0" w:space="0" w:color="auto"/>
        <w:left w:val="none" w:sz="0" w:space="0" w:color="auto"/>
        <w:bottom w:val="none" w:sz="0" w:space="0" w:color="auto"/>
        <w:right w:val="none" w:sz="0" w:space="0" w:color="auto"/>
      </w:divBdr>
      <w:divsChild>
        <w:div w:id="1495147046">
          <w:marLeft w:val="675"/>
          <w:marRight w:val="-1688"/>
          <w:marTop w:val="0"/>
          <w:marBottom w:val="0"/>
          <w:divBdr>
            <w:top w:val="single" w:sz="12" w:space="6" w:color="ED3725"/>
            <w:left w:val="single" w:sz="12" w:space="12" w:color="ED3725"/>
            <w:bottom w:val="single" w:sz="12" w:space="6" w:color="ED3725"/>
            <w:right w:val="single" w:sz="12" w:space="12" w:color="ED3725"/>
          </w:divBdr>
        </w:div>
      </w:divsChild>
    </w:div>
    <w:div w:id="1425757673">
      <w:bodyDiv w:val="1"/>
      <w:marLeft w:val="0"/>
      <w:marRight w:val="0"/>
      <w:marTop w:val="0"/>
      <w:marBottom w:val="0"/>
      <w:divBdr>
        <w:top w:val="none" w:sz="0" w:space="0" w:color="auto"/>
        <w:left w:val="none" w:sz="0" w:space="0" w:color="auto"/>
        <w:bottom w:val="none" w:sz="0" w:space="0" w:color="auto"/>
        <w:right w:val="none" w:sz="0" w:space="0" w:color="auto"/>
      </w:divBdr>
      <w:divsChild>
        <w:div w:id="212353554">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1820267461">
      <w:bodyDiv w:val="1"/>
      <w:marLeft w:val="0"/>
      <w:marRight w:val="0"/>
      <w:marTop w:val="0"/>
      <w:marBottom w:val="0"/>
      <w:divBdr>
        <w:top w:val="none" w:sz="0" w:space="0" w:color="auto"/>
        <w:left w:val="none" w:sz="0" w:space="0" w:color="auto"/>
        <w:bottom w:val="none" w:sz="0" w:space="0" w:color="auto"/>
        <w:right w:val="none" w:sz="0" w:space="0" w:color="auto"/>
      </w:divBdr>
    </w:div>
    <w:div w:id="205076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world/national-security/trump-a-reluctant-hawk-has-battled-his-top-aides-on-russia-and-lost/2018/04/15/a91e850a-3f1b-11e8-974f-aacd97698cef_story.html?utm_term=.7ae0b1034e76" TargetMode="External"/><Relationship Id="rId18" Type="http://schemas.openxmlformats.org/officeDocument/2006/relationships/hyperlink" Target="https://www.washingtonpost.com/news/post-politics/wp/2014/03/05/hillary-clinton-says-putins-action-are-like-what-hitler-did-back-in-the-30s/?utm_term=.9c1c2d012335" TargetMode="External"/><Relationship Id="rId26" Type="http://schemas.openxmlformats.org/officeDocument/2006/relationships/hyperlink" Target="https://www.nato.int/cps/en/natohq/news_154386.htm" TargetMode="External"/><Relationship Id="rId39" Type="http://schemas.openxmlformats.org/officeDocument/2006/relationships/theme" Target="theme/theme1.xml"/><Relationship Id="rId21" Type="http://schemas.openxmlformats.org/officeDocument/2006/relationships/hyperlink" Target="https://www.washingtonpost.com/politics/trump-administration-expels-60-russian-officers-shuts-seattle-consulate-in-response-to-attack-on-former-spy-in-britain/2018/03/26/8ada3d8e-30f0-11e8-8bdd-cdb33a5eef83_story.html?utm_term=.618ebb516680" TargetMode="External"/><Relationship Id="rId34" Type="http://schemas.openxmlformats.org/officeDocument/2006/relationships/hyperlink" Target="https://thediplomat.com/2018/03/chinas-2018-military-budget-new-numbers-old-worries/" TargetMode="External"/><Relationship Id="rId7" Type="http://schemas.openxmlformats.org/officeDocument/2006/relationships/hyperlink" Target="https://www.theatlantic.com/politics/archive/2019/05/trumps-good-cop-routine-putin/589426/" TargetMode="External"/><Relationship Id="rId12" Type="http://schemas.openxmlformats.org/officeDocument/2006/relationships/hyperlink" Target="https://www.cnn.com/2018/03/26/politics/us-expel-russian-diplomats/index.html" TargetMode="External"/><Relationship Id="rId17" Type="http://schemas.openxmlformats.org/officeDocument/2006/relationships/hyperlink" Target="https://www.usnews.com/news/best-countries/articles/2017-05-05/why-russians-chinese-backed-trumped-in-the-us-presidential-election" TargetMode="External"/><Relationship Id="rId25" Type="http://schemas.openxmlformats.org/officeDocument/2006/relationships/hyperlink" Target="https://www.cnn.com/2018/06/03/world/nato-exercise-poland-baltics-russia/index.html" TargetMode="External"/><Relationship Id="rId33" Type="http://schemas.openxmlformats.org/officeDocument/2006/relationships/hyperlink" Target="http://www.saintjoehigh.com/ourpages/auto/2014/3/4/62271187/14-0303%20Russian%20Revisionism.pdf%2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ytimes.com/2016/08/02/us/politics/donald-trump-vladimir-putin-russia.html" TargetMode="External"/><Relationship Id="rId20" Type="http://schemas.openxmlformats.org/officeDocument/2006/relationships/hyperlink" Target="https://www.washingtonpost.com/world/national-security/trump-administration-orders-three-russian-diplomatic-facilities-in-us-closed/2017/08/31/c5916a64-8e6c-11e7-84c0-02cc069f2c37_story.html?utm_term=.457e00c503df" TargetMode="External"/><Relationship Id="rId29" Type="http://schemas.openxmlformats.org/officeDocument/2006/relationships/hyperlink" Target="https://www.washingtonpost.com/world/national-security/russia-issues-stern-warning-us-is-fueling-new-bloodshed-in-ukraine/2017/12/23/7e90f78a-40bf-4967-95f0-af840a23ec63_story.html?utm_term=.d3217d74b629" TargetMode="External"/><Relationship Id="rId1" Type="http://schemas.openxmlformats.org/officeDocument/2006/relationships/customXml" Target="../customXml/item1.xml"/><Relationship Id="rId6" Type="http://schemas.openxmlformats.org/officeDocument/2006/relationships/hyperlink" Target="https://foreignpolicy.com/2019/03/15/russias-next-land-grab-wont-be-in-an-ex-soviet-state-it-will-be-in-europe-putin-saakashvili-sweden-finland-arctic-northern-sea-route-baltics-nato/" TargetMode="External"/><Relationship Id="rId11" Type="http://schemas.openxmlformats.org/officeDocument/2006/relationships/hyperlink" Target="https://www.armytimes.com/news/your-army/2019/01/03/new-in-2019-army-europe-adds-new-units-boosts-air-defense-artillery/" TargetMode="External"/><Relationship Id="rId24" Type="http://schemas.openxmlformats.org/officeDocument/2006/relationships/hyperlink" Target="https://www.reuters.com/article/us-nato-summit-declaration/nato-formally-invites-macedonia-to-join-alliance-idUSKBN1K12AR" TargetMode="External"/><Relationship Id="rId32" Type="http://schemas.openxmlformats.org/officeDocument/2006/relationships/hyperlink" Target="https://nationalinterest.org/blog/buzz/how-push-back-against-russia-ukraines-defense-industry-could-help-32242" TargetMode="External"/><Relationship Id="rId37" Type="http://schemas.openxmlformats.org/officeDocument/2006/relationships/hyperlink" Target="https://www.strategic-culture.org/news/2018/10/02/us-switching-ukraine-location-start-world-war-iii-against-russia/" TargetMode="External"/><Relationship Id="rId5" Type="http://schemas.openxmlformats.org/officeDocument/2006/relationships/webSettings" Target="webSettings.xml"/><Relationship Id="rId15" Type="http://schemas.openxmlformats.org/officeDocument/2006/relationships/hyperlink" Target="https://www.cato.org/publications/commentary/myth-trumps-soft-russia-policy" TargetMode="External"/><Relationship Id="rId23" Type="http://schemas.openxmlformats.org/officeDocument/2006/relationships/hyperlink" Target="https://www.rferl.org/a/montenegro-nato-reacts-russian-criticism/28531867.html" TargetMode="External"/><Relationship Id="rId28" Type="http://schemas.openxmlformats.org/officeDocument/2006/relationships/hyperlink" Target="https://www.theaustralian.com.au/news/world/us-steps-up-arms-sales-to-ukraine-by-sending-210-antitank-missiles/news-story/c73bae6e870404021428cae414a7c32b" TargetMode="External"/><Relationship Id="rId36" Type="http://schemas.openxmlformats.org/officeDocument/2006/relationships/hyperlink" Target="https://www.cato.org/publications/commentary/nuclear-weapons-dont-matter" TargetMode="External"/><Relationship Id="rId10" Type="http://schemas.openxmlformats.org/officeDocument/2006/relationships/hyperlink" Target="https://www.washingtonpost.com/world/us-troops-begin-long-planned-deployment-across-eastern-europe-even-as-trump-talks-of-cooperation-with-russia/2017/01/30/e516f508-e6f0-11e6-80c2-30e57e57e05d_story.html?utm_term=.a33ca102d9b6" TargetMode="External"/><Relationship Id="rId19" Type="http://schemas.openxmlformats.org/officeDocument/2006/relationships/hyperlink" Target="https://www.cato.org/publications/commentary/reasonable-vs-unhinged-criticisms-trumps-foreign-policy" TargetMode="External"/><Relationship Id="rId31" Type="http://schemas.openxmlformats.org/officeDocument/2006/relationships/hyperlink" Target="https://www.atlanticcouncil.org/blogs/ukrainealert/ukraine-needs-arms-not-cheap-arguments" TargetMode="External"/><Relationship Id="rId4" Type="http://schemas.openxmlformats.org/officeDocument/2006/relationships/settings" Target="settings.xml"/><Relationship Id="rId9" Type="http://schemas.openxmlformats.org/officeDocument/2006/relationships/hyperlink" Target="https://www.chicagotribune.com/news/nationworld/ct-ukraine-anti-tank-missiles-sale-20180301-story.html" TargetMode="External"/><Relationship Id="rId14" Type="http://schemas.openxmlformats.org/officeDocument/2006/relationships/hyperlink" Target="https://www.whitehouse.gov/briefings-statements/president-donald-j-trump-withdraw-united-states-intermediate-range-nuclear-forces-inf-treaty/" TargetMode="External"/><Relationship Id="rId22" Type="http://schemas.openxmlformats.org/officeDocument/2006/relationships/hyperlink" Target="https://www.marketwatch.com/story/pompeo-us-airstrikes-killed-a-couple-hundred-russians-in-february-2018-04-12" TargetMode="External"/><Relationship Id="rId27" Type="http://schemas.openxmlformats.org/officeDocument/2006/relationships/hyperlink" Target="https://www.defense.gov/News/Article/Article/1431947/us-troops-training-ukrainian-soldiers-mattis-says/" TargetMode="External"/><Relationship Id="rId30" Type="http://schemas.openxmlformats.org/officeDocument/2006/relationships/hyperlink" Target="http://www.thechicagocouncil.org/sites/default/files/UkraineReport_February2015_FINAL.pdf)%20" TargetMode="External"/><Relationship Id="rId35" Type="http://schemas.openxmlformats.org/officeDocument/2006/relationships/hyperlink" Target="https://www.washingtonpost.com/news/world/wp/2018/05/02/even-as-fear-of-russia-is-rising-its-military-spending-is-actually-decreasing/?noredirect=on&amp;utm_term=.9371fc566ffa" TargetMode="External"/><Relationship Id="rId8" Type="http://schemas.openxmlformats.org/officeDocument/2006/relationships/hyperlink" Target="https://www.washingtonpost.com/news/josh-rogin/wp/2017/12/20/trump-administration-approves-lethal-arms-sales-to-ukraine/?utm_term=.d80e1e8459e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05DF7-5A55-40AF-95F6-16E31DEF6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18570</Words>
  <Characters>105852</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5.1.1</cp:keywords>
  <dc:description/>
  <cp:lastModifiedBy>Alexandria Chase</cp:lastModifiedBy>
  <cp:revision>2</cp:revision>
  <dcterms:created xsi:type="dcterms:W3CDTF">2019-06-30T18:31:00Z</dcterms:created>
  <dcterms:modified xsi:type="dcterms:W3CDTF">2019-06-30T18:31:00Z</dcterms:modified>
</cp:coreProperties>
</file>